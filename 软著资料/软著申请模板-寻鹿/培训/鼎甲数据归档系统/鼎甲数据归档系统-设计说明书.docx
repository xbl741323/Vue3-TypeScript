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ind w:firstLine="0" w:firstLineChars="0"/>
        <w:jc w:val="both"/>
        <w:rPr>
          <w:rFonts w:ascii="黑体" w:hAnsi="黑体" w:eastAsia="黑体"/>
          <w:b/>
          <w:sz w:val="44"/>
          <w:szCs w:val="44"/>
        </w:rPr>
      </w:pPr>
      <w:bookmarkStart w:id="123" w:name="_GoBack"/>
      <w:bookmarkEnd w:id="123"/>
    </w:p>
    <w:p>
      <w:pPr>
        <w:widowControl w:val="0"/>
        <w:ind w:firstLine="0" w:firstLineChars="0"/>
        <w:jc w:val="both"/>
        <w:rPr>
          <w:rFonts w:ascii="黑体" w:hAnsi="黑体" w:eastAsia="黑体"/>
          <w:b/>
          <w:sz w:val="44"/>
          <w:szCs w:val="44"/>
        </w:rPr>
      </w:pPr>
    </w:p>
    <w:p>
      <w:pPr>
        <w:widowControl w:val="0"/>
        <w:ind w:firstLine="0" w:firstLineChars="0"/>
        <w:jc w:val="center"/>
        <w:rPr>
          <w:rFonts w:ascii="黑体" w:hAnsi="黑体" w:eastAsia="黑体"/>
          <w:b/>
          <w:sz w:val="52"/>
          <w:szCs w:val="52"/>
        </w:rPr>
      </w:pPr>
      <w:r>
        <w:rPr>
          <w:rFonts w:hint="eastAsia" w:ascii="黑体" w:hAnsi="黑体" w:eastAsia="黑体"/>
          <w:b/>
          <w:sz w:val="72"/>
          <w:szCs w:val="72"/>
          <w:lang w:val="en-US" w:eastAsia="zh-CN"/>
        </w:rPr>
        <w:t xml:space="preserve">鼎甲数据归档系统   </w:t>
      </w:r>
      <w:r>
        <w:rPr>
          <w:rFonts w:hint="eastAsia" w:ascii="黑体" w:hAnsi="黑体" w:eastAsia="黑体"/>
          <w:b/>
          <w:sz w:val="52"/>
          <w:szCs w:val="52"/>
          <w:lang w:val="en-US" w:eastAsia="zh-CN"/>
        </w:rPr>
        <w:t xml:space="preserve">                              </w:t>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ab/>
      </w:r>
      <w:r>
        <w:rPr>
          <w:rFonts w:hint="eastAsia" w:ascii="黑体" w:hAnsi="黑体" w:eastAsia="黑体"/>
          <w:b/>
          <w:sz w:val="52"/>
          <w:szCs w:val="52"/>
          <w:lang w:val="en-US" w:eastAsia="zh-CN"/>
        </w:rPr>
        <w:t>--</w:t>
      </w:r>
      <w:r>
        <w:rPr>
          <w:rFonts w:hint="eastAsia" w:ascii="黑体" w:hAnsi="黑体" w:eastAsia="黑体"/>
          <w:b/>
          <w:sz w:val="52"/>
          <w:szCs w:val="52"/>
          <w:lang w:eastAsia="zh-CN"/>
        </w:rPr>
        <w:t>设计</w:t>
      </w:r>
      <w:r>
        <w:rPr>
          <w:rFonts w:hint="eastAsia" w:ascii="黑体" w:hAnsi="黑体" w:eastAsia="黑体"/>
          <w:b/>
          <w:sz w:val="52"/>
          <w:szCs w:val="52"/>
        </w:rPr>
        <w:t>说明书</w:t>
      </w:r>
    </w:p>
    <w:p>
      <w:pPr>
        <w:widowControl w:val="0"/>
        <w:ind w:firstLine="0" w:firstLineChars="0"/>
        <w:jc w:val="both"/>
        <w:rPr>
          <w:rFonts w:ascii="黑体" w:hAnsi="黑体" w:eastAsia="黑体"/>
          <w:b/>
          <w:sz w:val="52"/>
          <w:szCs w:val="5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pStyle w:val="84"/>
        <w:rPr>
          <w:rFonts w:ascii="Arial" w:hAnsi="Arial" w:cs="Arial"/>
          <w:color w:val="666666"/>
          <w:sz w:val="28"/>
          <w:szCs w:val="28"/>
          <w:shd w:val="clear" w:color="auto" w:fill="FFFFFF"/>
        </w:rPr>
      </w:pPr>
    </w:p>
    <w:p>
      <w:pPr>
        <w:pStyle w:val="84"/>
        <w:ind w:left="0" w:leftChars="0" w:firstLine="0" w:firstLineChars="0"/>
        <w:rPr>
          <w:rFonts w:ascii="Arial" w:hAnsi="Arial" w:cs="Arial"/>
          <w:color w:val="666666"/>
          <w:sz w:val="28"/>
          <w:szCs w:val="28"/>
          <w:shd w:val="clear" w:color="auto" w:fill="FFFFFF"/>
        </w:rPr>
      </w:pPr>
    </w:p>
    <w:p>
      <w:pPr>
        <w:pStyle w:val="84"/>
        <w:ind w:left="0" w:leftChars="0" w:firstLine="0" w:firstLineChars="0"/>
        <w:jc w:val="both"/>
        <w:rPr>
          <w:rFonts w:ascii="Arial" w:hAnsi="Arial" w:cs="Arial"/>
          <w:color w:val="666666"/>
          <w:sz w:val="28"/>
          <w:szCs w:val="28"/>
          <w:shd w:val="clear" w:color="auto" w:fill="FFFFFF"/>
        </w:rPr>
      </w:pPr>
    </w:p>
    <w:p>
      <w:pPr>
        <w:ind w:firstLine="0" w:firstLineChars="0"/>
      </w:pPr>
      <w:r>
        <w:br w:type="page"/>
      </w:r>
    </w:p>
    <w:p>
      <w:pPr>
        <w:pStyle w:val="174"/>
      </w:pPr>
      <w:r>
        <w:rPr>
          <w:rFonts w:hint="eastAsia"/>
          <w:lang w:val="en-US" w:eastAsia="zh-CN"/>
        </w:rPr>
        <w:t>前言</w:t>
      </w:r>
    </w:p>
    <w:p>
      <w:pPr>
        <w:pStyle w:val="4"/>
        <w:numPr>
          <w:ilvl w:val="0"/>
          <w:numId w:val="0"/>
        </w:numPr>
        <w:ind w:left="720" w:hanging="720"/>
        <w:rPr>
          <w:rFonts w:hint="eastAsia" w:ascii="黑体" w:hAnsi="黑体" w:eastAsia="黑体" w:cs="黑体"/>
          <w:i w:val="0"/>
          <w:iCs w:val="0"/>
          <w:lang w:val="en-US" w:eastAsia="zh-CN"/>
        </w:rPr>
      </w:pPr>
      <w:bookmarkStart w:id="0" w:name="_Toc25577"/>
      <w:bookmarkStart w:id="1" w:name="_Toc21252"/>
      <w:bookmarkStart w:id="2" w:name="_Toc26590"/>
      <w:bookmarkStart w:id="3" w:name="_Toc16784"/>
      <w:bookmarkStart w:id="4" w:name="_Toc22554"/>
      <w:r>
        <w:rPr>
          <w:rFonts w:hint="eastAsia" w:ascii="黑体" w:hAnsi="黑体" w:cs="黑体"/>
          <w:i w:val="0"/>
          <w:iCs w:val="0"/>
          <w:lang w:val="en-US" w:eastAsia="zh-CN"/>
        </w:rPr>
        <w:t>1</w:t>
      </w:r>
      <w:r>
        <w:rPr>
          <w:rFonts w:hint="eastAsia" w:ascii="黑体" w:hAnsi="黑体" w:eastAsia="黑体" w:cs="黑体"/>
          <w:i w:val="0"/>
          <w:iCs w:val="0"/>
          <w:lang w:val="en-US" w:eastAsia="zh-CN"/>
        </w:rPr>
        <w:t>.1安装与初始化及软件主要参数设置</w:t>
      </w:r>
      <w:bookmarkEnd w:id="0"/>
      <w:bookmarkEnd w:id="1"/>
      <w:bookmarkEnd w:id="2"/>
      <w:bookmarkEnd w:id="3"/>
      <w:bookmarkEnd w:id="4"/>
    </w:p>
    <w:p>
      <w:pPr>
        <w:ind w:left="0" w:leftChars="0" w:firstLine="480" w:firstLineChars="200"/>
        <w:rPr>
          <w:rFonts w:hint="eastAsia"/>
          <w:lang w:val="en-US" w:eastAsia="zh-CN"/>
        </w:rPr>
      </w:pPr>
      <w:r>
        <w:rPr>
          <w:rFonts w:hint="eastAsia"/>
          <w:lang w:val="en-US" w:eastAsia="zh-CN"/>
        </w:rPr>
        <w:t>软件环境：</w:t>
      </w:r>
    </w:p>
    <w:p>
      <w:pPr>
        <w:ind w:left="0" w:leftChars="0" w:firstLine="480" w:firstLineChars="200"/>
        <w:rPr>
          <w:rFonts w:hint="eastAsia"/>
          <w:lang w:val="en-US" w:eastAsia="zh-CN"/>
        </w:rPr>
      </w:pPr>
      <w:r>
        <w:rPr>
          <w:rFonts w:hint="eastAsia"/>
          <w:lang w:val="en-US" w:eastAsia="zh-CN"/>
        </w:rPr>
        <w:t>JDK1.8</w:t>
      </w:r>
    </w:p>
    <w:p>
      <w:pPr>
        <w:ind w:left="0" w:leftChars="0" w:firstLine="480" w:firstLineChars="200"/>
        <w:rPr>
          <w:rFonts w:hint="eastAsia"/>
          <w:lang w:val="en-US" w:eastAsia="zh-CN"/>
        </w:rPr>
      </w:pPr>
      <w:r>
        <w:rPr>
          <w:rFonts w:hint="eastAsia"/>
          <w:lang w:val="en-US" w:eastAsia="zh-CN"/>
        </w:rPr>
        <w:t>Maven：3.3.9</w:t>
      </w:r>
    </w:p>
    <w:p>
      <w:pPr>
        <w:ind w:left="0" w:leftChars="0" w:firstLine="480" w:firstLineChars="200"/>
        <w:rPr>
          <w:rFonts w:hint="eastAsia"/>
          <w:lang w:val="en-US" w:eastAsia="zh-CN"/>
        </w:rPr>
      </w:pPr>
      <w:r>
        <w:rPr>
          <w:rFonts w:hint="eastAsia"/>
          <w:lang w:val="en-US" w:eastAsia="zh-CN"/>
        </w:rPr>
        <w:t>Mysql:5.7</w:t>
      </w:r>
    </w:p>
    <w:p>
      <w:pPr>
        <w:ind w:left="0" w:leftChars="0" w:firstLine="480" w:firstLineChars="200"/>
        <w:rPr>
          <w:rFonts w:hint="eastAsia"/>
          <w:lang w:val="en-US" w:eastAsia="zh-CN"/>
        </w:rPr>
      </w:pPr>
      <w:r>
        <w:rPr>
          <w:rFonts w:hint="eastAsia"/>
          <w:lang w:val="en-US" w:eastAsia="zh-CN"/>
        </w:rPr>
        <w:t>软件编译：</w:t>
      </w:r>
    </w:p>
    <w:p>
      <w:pPr>
        <w:ind w:left="0" w:leftChars="0" w:firstLine="480" w:firstLineChars="200"/>
        <w:rPr>
          <w:rFonts w:hint="eastAsia"/>
          <w:lang w:val="en-US" w:eastAsia="zh-CN"/>
        </w:rPr>
      </w:pPr>
      <w:r>
        <w:rPr>
          <w:rFonts w:hint="eastAsia"/>
          <w:lang w:val="en-US" w:eastAsia="zh-CN"/>
        </w:rPr>
        <w:t>cd /service/</w:t>
      </w:r>
    </w:p>
    <w:p>
      <w:pPr>
        <w:ind w:left="0" w:leftChars="0" w:firstLine="480" w:firstLineChars="200"/>
        <w:rPr>
          <w:rFonts w:hint="eastAsia"/>
          <w:lang w:val="en-US" w:eastAsia="zh-CN"/>
        </w:rPr>
      </w:pPr>
      <w:r>
        <w:rPr>
          <w:rFonts w:hint="eastAsia"/>
          <w:lang w:val="en-US" w:eastAsia="zh-CN"/>
        </w:rPr>
        <w:t>mvn clean install</w:t>
      </w:r>
    </w:p>
    <w:p>
      <w:pPr>
        <w:ind w:left="0" w:leftChars="0" w:firstLine="480" w:firstLineChars="200"/>
        <w:rPr>
          <w:rFonts w:hint="eastAsia"/>
          <w:lang w:val="en-US" w:eastAsia="zh-CN"/>
        </w:rPr>
      </w:pPr>
      <w:r>
        <w:rPr>
          <w:rFonts w:hint="eastAsia"/>
          <w:lang w:val="en-US" w:eastAsia="zh-CN"/>
        </w:rPr>
        <w:t>软件部署：</w:t>
      </w:r>
    </w:p>
    <w:p>
      <w:pPr>
        <w:ind w:left="0" w:leftChars="0" w:firstLine="480" w:firstLineChars="200"/>
        <w:rPr>
          <w:rFonts w:hint="eastAsia"/>
          <w:b/>
          <w:bCs/>
          <w:lang w:val="en-US" w:eastAsia="zh-CN"/>
        </w:rPr>
      </w:pPr>
      <w:r>
        <w:rPr>
          <w:rFonts w:hint="eastAsia"/>
          <w:lang w:val="en-US" w:eastAsia="zh-CN"/>
        </w:rPr>
        <w:tab/>
      </w:r>
      <w:r>
        <w:rPr>
          <w:rFonts w:hint="eastAsia"/>
          <w:lang w:val="en-US" w:eastAsia="zh-CN"/>
        </w:rPr>
        <w:t>./start.sh</w:t>
      </w:r>
    </w:p>
    <w:p>
      <w:pPr>
        <w:pStyle w:val="4"/>
        <w:numPr>
          <w:ilvl w:val="0"/>
          <w:numId w:val="0"/>
        </w:numPr>
        <w:ind w:left="720" w:hanging="720"/>
        <w:rPr>
          <w:rFonts w:hint="eastAsia" w:ascii="黑体" w:hAnsi="黑体" w:eastAsia="黑体" w:cs="黑体"/>
          <w:i w:val="0"/>
          <w:iCs w:val="0"/>
          <w:lang w:val="en-US" w:eastAsia="zh-CN"/>
        </w:rPr>
      </w:pPr>
      <w:bookmarkStart w:id="5" w:name="_Toc11324"/>
      <w:bookmarkStart w:id="6" w:name="_Toc8213"/>
      <w:bookmarkStart w:id="7" w:name="_Toc22421"/>
      <w:bookmarkStart w:id="8" w:name="_Toc27311"/>
      <w:bookmarkStart w:id="9" w:name="_Toc24340"/>
      <w:r>
        <w:rPr>
          <w:rFonts w:hint="eastAsia" w:ascii="黑体" w:hAnsi="黑体" w:cs="黑体"/>
          <w:i w:val="0"/>
          <w:iCs w:val="0"/>
          <w:lang w:val="en-US" w:eastAsia="zh-CN"/>
        </w:rPr>
        <w:t>1</w:t>
      </w:r>
      <w:r>
        <w:rPr>
          <w:rFonts w:hint="eastAsia" w:ascii="黑体" w:hAnsi="黑体" w:eastAsia="黑体" w:cs="黑体"/>
          <w:i w:val="0"/>
          <w:iCs w:val="0"/>
          <w:lang w:val="en-US" w:eastAsia="zh-CN"/>
        </w:rPr>
        <w:t>.2软件故障排除</w:t>
      </w:r>
      <w:bookmarkEnd w:id="5"/>
      <w:bookmarkEnd w:id="6"/>
      <w:bookmarkEnd w:id="7"/>
      <w:bookmarkEnd w:id="8"/>
      <w:bookmarkEnd w:id="9"/>
    </w:p>
    <w:p>
      <w:pPr>
        <w:ind w:left="0" w:leftChars="0" w:firstLine="480" w:firstLineChars="200"/>
        <w:rPr>
          <w:rFonts w:hint="eastAsia"/>
          <w:lang w:val="en-US" w:eastAsia="zh-CN"/>
        </w:rPr>
      </w:pPr>
      <w:r>
        <w:rPr>
          <w:rFonts w:hint="eastAsia"/>
          <w:lang w:val="en-US" w:eastAsia="zh-CN"/>
        </w:rPr>
        <w:t>查看服务进程：</w:t>
      </w:r>
    </w:p>
    <w:p>
      <w:pPr>
        <w:ind w:left="0" w:leftChars="0" w:firstLine="480" w:firstLineChars="200"/>
        <w:rPr>
          <w:rFonts w:hint="eastAsia"/>
          <w:lang w:val="en-US" w:eastAsia="zh-CN"/>
        </w:rPr>
      </w:pPr>
      <w:r>
        <w:rPr>
          <w:rFonts w:hint="eastAsia"/>
          <w:lang w:val="en-US" w:eastAsia="zh-CN"/>
        </w:rPr>
        <w:t>ps –ef | grep service</w:t>
      </w:r>
    </w:p>
    <w:p>
      <w:pPr>
        <w:ind w:left="0" w:leftChars="0" w:firstLine="480" w:firstLineChars="200"/>
        <w:rPr>
          <w:rFonts w:hint="eastAsia"/>
          <w:lang w:val="en-US" w:eastAsia="zh-CN"/>
        </w:rPr>
      </w:pPr>
      <w:r>
        <w:rPr>
          <w:rFonts w:hint="eastAsia"/>
          <w:lang w:val="en-US" w:eastAsia="zh-CN"/>
        </w:rPr>
        <w:t>查看进程是否存在:</w:t>
      </w:r>
    </w:p>
    <w:p>
      <w:pPr>
        <w:ind w:left="0" w:leftChars="0" w:firstLine="480" w:firstLineChars="200"/>
        <w:rPr>
          <w:rFonts w:hint="eastAsia"/>
          <w:lang w:val="en-US" w:eastAsia="zh-CN"/>
        </w:rPr>
      </w:pPr>
      <w:r>
        <w:rPr>
          <w:rFonts w:hint="eastAsia"/>
          <w:lang w:val="en-US" w:eastAsia="zh-CN"/>
        </w:rPr>
        <w:t>如果不存在，进入/service/</w:t>
      </w:r>
    </w:p>
    <w:p>
      <w:pPr>
        <w:ind w:left="0" w:leftChars="0" w:firstLine="480" w:firstLineChars="200"/>
        <w:rPr>
          <w:rFonts w:hint="eastAsia"/>
          <w:lang w:val="en-US" w:eastAsia="zh-CN"/>
        </w:rPr>
      </w:pPr>
      <w:r>
        <w:rPr>
          <w:rFonts w:hint="eastAsia"/>
          <w:lang w:val="en-US" w:eastAsia="zh-CN"/>
        </w:rPr>
        <w:t>启动服务：./start.sh</w:t>
      </w:r>
    </w:p>
    <w:p>
      <w:pPr>
        <w:ind w:left="0" w:leftChars="0" w:firstLine="480" w:firstLineChars="200"/>
        <w:rPr>
          <w:rFonts w:hint="eastAsia"/>
          <w:lang w:val="en-US" w:eastAsia="zh-CN"/>
        </w:rPr>
      </w:pPr>
      <w:r>
        <w:rPr>
          <w:rFonts w:hint="eastAsia"/>
          <w:lang w:val="en-US" w:eastAsia="zh-CN"/>
        </w:rPr>
        <w:t>查看日志：</w:t>
      </w:r>
    </w:p>
    <w:p>
      <w:pPr>
        <w:ind w:left="0" w:leftChars="0" w:firstLine="480" w:firstLineChars="200"/>
        <w:rPr>
          <w:rFonts w:hint="eastAsia"/>
          <w:lang w:val="en-US" w:eastAsia="zh-CN"/>
        </w:rPr>
      </w:pPr>
      <w:r>
        <w:rPr>
          <w:rFonts w:hint="eastAsia"/>
          <w:lang w:val="en-US" w:eastAsia="zh-CN"/>
        </w:rPr>
        <w:t>cd /logs</w:t>
      </w:r>
    </w:p>
    <w:p>
      <w:pPr>
        <w:ind w:left="0" w:leftChars="0" w:firstLine="480" w:firstLineChars="200"/>
        <w:rPr>
          <w:rFonts w:hint="eastAsia"/>
          <w:b/>
          <w:bCs/>
          <w:lang w:val="en-US" w:eastAsia="zh-CN"/>
        </w:rPr>
      </w:pPr>
      <w:r>
        <w:rPr>
          <w:rFonts w:hint="eastAsia"/>
          <w:lang w:val="en-US" w:eastAsia="zh-CN"/>
        </w:rPr>
        <w:t>tail -f logs.log</w:t>
      </w:r>
    </w:p>
    <w:p>
      <w:pPr>
        <w:pStyle w:val="4"/>
        <w:numPr>
          <w:ilvl w:val="0"/>
          <w:numId w:val="0"/>
        </w:numPr>
        <w:ind w:left="720" w:hanging="720"/>
        <w:rPr>
          <w:rFonts w:hint="eastAsia" w:ascii="黑体" w:hAnsi="黑体" w:eastAsia="黑体" w:cs="黑体"/>
          <w:i w:val="0"/>
          <w:iCs w:val="0"/>
          <w:lang w:val="en-US" w:eastAsia="zh-CN"/>
        </w:rPr>
      </w:pPr>
      <w:bookmarkStart w:id="10" w:name="_Toc29965"/>
      <w:bookmarkStart w:id="11" w:name="_Toc8416"/>
      <w:bookmarkStart w:id="12" w:name="_Toc12956"/>
      <w:bookmarkStart w:id="13" w:name="_Toc22477"/>
      <w:bookmarkStart w:id="14" w:name="_Toc9439"/>
      <w:r>
        <w:rPr>
          <w:rFonts w:hint="eastAsia" w:ascii="黑体" w:hAnsi="黑体" w:cs="黑体"/>
          <w:i w:val="0"/>
          <w:iCs w:val="0"/>
          <w:lang w:val="en-US" w:eastAsia="zh-CN"/>
        </w:rPr>
        <w:t>1</w:t>
      </w:r>
      <w:r>
        <w:rPr>
          <w:rFonts w:hint="eastAsia" w:ascii="黑体" w:hAnsi="黑体" w:eastAsia="黑体" w:cs="黑体"/>
          <w:i w:val="0"/>
          <w:iCs w:val="0"/>
          <w:lang w:val="en-US" w:eastAsia="zh-CN"/>
        </w:rPr>
        <w:t>.3 运行环境</w:t>
      </w:r>
      <w:bookmarkEnd w:id="10"/>
      <w:bookmarkEnd w:id="11"/>
      <w:bookmarkEnd w:id="12"/>
      <w:bookmarkEnd w:id="13"/>
      <w:bookmarkEnd w:id="14"/>
    </w:p>
    <w:p>
      <w:pPr>
        <w:tabs>
          <w:tab w:val="left" w:pos="8110"/>
        </w:tabs>
        <w:ind w:firstLine="0" w:firstLineChars="0"/>
        <w:rPr>
          <w:rFonts w:hint="eastAsia" w:ascii="仿宋_GB2312" w:hAnsi="等线" w:eastAsia="仿宋_GB2312"/>
          <w:kern w:val="0"/>
          <w:sz w:val="28"/>
          <w:szCs w:val="20"/>
        </w:rPr>
      </w:pPr>
      <w:r>
        <w:rPr>
          <w:rFonts w:hint="eastAsia" w:ascii="仿宋_GB2312" w:hAnsi="等线" w:eastAsia="仿宋_GB2312"/>
          <w:kern w:val="0"/>
          <w:sz w:val="28"/>
          <w:szCs w:val="20"/>
        </w:rPr>
        <w:t>硬件环境(主机)：</w:t>
      </w:r>
    </w:p>
    <w:p>
      <w:pPr>
        <w:tabs>
          <w:tab w:val="left" w:pos="8110"/>
        </w:tabs>
        <w:ind w:firstLine="560" w:firstLineChars="200"/>
        <w:rPr>
          <w:rFonts w:hint="eastAsia" w:ascii="仿宋_GB2312" w:hAnsi="等线" w:eastAsia="仿宋_GB2312"/>
          <w:kern w:val="0"/>
          <w:sz w:val="28"/>
          <w:szCs w:val="20"/>
        </w:rPr>
      </w:pPr>
      <w:r>
        <w:rPr>
          <w:rFonts w:hint="eastAsia" w:ascii="仿宋_GB2312" w:hAnsi="等线" w:eastAsia="仿宋_GB2312"/>
          <w:kern w:val="0"/>
          <w:sz w:val="28"/>
          <w:szCs w:val="20"/>
        </w:rPr>
        <w:t>主机配置：i7 9代，内存8G，硬盘256G</w:t>
      </w:r>
    </w:p>
    <w:p>
      <w:pPr>
        <w:tabs>
          <w:tab w:val="left" w:pos="8110"/>
        </w:tabs>
        <w:ind w:firstLine="0" w:firstLineChars="0"/>
        <w:rPr>
          <w:rFonts w:hint="eastAsia" w:ascii="仿宋_GB2312" w:hAnsi="等线" w:eastAsia="仿宋_GB2312"/>
          <w:kern w:val="0"/>
          <w:sz w:val="28"/>
          <w:szCs w:val="20"/>
        </w:rPr>
      </w:pPr>
      <w:r>
        <w:rPr>
          <w:rFonts w:hint="eastAsia" w:ascii="仿宋_GB2312" w:hAnsi="等线" w:eastAsia="仿宋_GB2312"/>
          <w:kern w:val="0"/>
          <w:sz w:val="28"/>
          <w:szCs w:val="20"/>
        </w:rPr>
        <w:t>软件环境(主机)：</w:t>
      </w:r>
    </w:p>
    <w:p>
      <w:pPr>
        <w:tabs>
          <w:tab w:val="left" w:pos="8110"/>
        </w:tabs>
        <w:ind w:firstLine="0" w:firstLineChars="0"/>
        <w:rPr>
          <w:rFonts w:hint="eastAsia" w:ascii="仿宋_GB2312" w:hAnsi="等线" w:eastAsia="仿宋_GB2312"/>
          <w:kern w:val="0"/>
          <w:sz w:val="28"/>
          <w:szCs w:val="20"/>
        </w:rPr>
      </w:pPr>
      <w:r>
        <w:rPr>
          <w:rFonts w:hint="eastAsia" w:ascii="仿宋_GB2312" w:hAnsi="等线" w:eastAsia="仿宋_GB2312"/>
          <w:kern w:val="0"/>
          <w:sz w:val="28"/>
          <w:szCs w:val="20"/>
        </w:rPr>
        <w:t xml:space="preserve">   服务器环境：操作系统：CentOS7.5</w:t>
      </w:r>
    </w:p>
    <w:p>
      <w:pPr>
        <w:tabs>
          <w:tab w:val="left" w:pos="8110"/>
        </w:tabs>
        <w:ind w:firstLine="280" w:firstLineChars="100"/>
        <w:rPr>
          <w:rFonts w:hint="eastAsia" w:ascii="仿宋_GB2312" w:hAnsi="等线" w:eastAsia="仿宋_GB2312"/>
          <w:kern w:val="0"/>
          <w:sz w:val="28"/>
          <w:szCs w:val="20"/>
        </w:rPr>
      </w:pPr>
      <w:r>
        <w:rPr>
          <w:rFonts w:hint="eastAsia" w:ascii="仿宋_GB2312" w:hAnsi="等线" w:eastAsia="仿宋_GB2312"/>
          <w:kern w:val="0"/>
          <w:sz w:val="28"/>
          <w:szCs w:val="20"/>
        </w:rPr>
        <w:t>CPU：4cores</w:t>
      </w:r>
    </w:p>
    <w:p>
      <w:pPr>
        <w:tabs>
          <w:tab w:val="left" w:pos="8110"/>
        </w:tabs>
        <w:ind w:firstLine="280" w:firstLineChars="100"/>
        <w:rPr>
          <w:rFonts w:hint="eastAsia" w:ascii="仿宋_GB2312" w:hAnsi="等线" w:eastAsia="仿宋_GB2312"/>
          <w:kern w:val="0"/>
          <w:sz w:val="28"/>
          <w:szCs w:val="20"/>
        </w:rPr>
      </w:pPr>
      <w:r>
        <w:rPr>
          <w:rFonts w:hint="eastAsia" w:ascii="仿宋_GB2312" w:hAnsi="等线" w:eastAsia="仿宋_GB2312"/>
          <w:kern w:val="0"/>
          <w:sz w:val="28"/>
          <w:szCs w:val="20"/>
        </w:rPr>
        <w:t>内存：32GB</w:t>
      </w:r>
    </w:p>
    <w:p>
      <w:pPr>
        <w:tabs>
          <w:tab w:val="left" w:pos="8110"/>
        </w:tabs>
        <w:ind w:firstLine="280" w:firstLineChars="100"/>
        <w:rPr>
          <w:rFonts w:hint="eastAsia" w:ascii="仿宋_GB2312" w:hAnsi="等线" w:eastAsia="仿宋_GB2312"/>
          <w:kern w:val="0"/>
          <w:sz w:val="28"/>
          <w:szCs w:val="20"/>
        </w:rPr>
      </w:pPr>
      <w:r>
        <w:rPr>
          <w:rFonts w:hint="eastAsia" w:ascii="仿宋_GB2312" w:hAnsi="等线" w:eastAsia="仿宋_GB2312"/>
          <w:kern w:val="0"/>
          <w:sz w:val="28"/>
          <w:szCs w:val="20"/>
        </w:rPr>
        <w:t>DISK：500GB</w:t>
      </w:r>
    </w:p>
    <w:p>
      <w:pPr>
        <w:tabs>
          <w:tab w:val="left" w:pos="8110"/>
        </w:tabs>
        <w:ind w:firstLine="280" w:firstLineChars="100"/>
        <w:rPr>
          <w:rFonts w:hint="default" w:ascii="仿宋_GB2312" w:hAnsi="等线" w:eastAsia="仿宋_GB2312"/>
          <w:kern w:val="0"/>
          <w:sz w:val="28"/>
          <w:szCs w:val="20"/>
          <w:lang w:val="en-US" w:eastAsia="zh-CN"/>
        </w:rPr>
      </w:pPr>
      <w:r>
        <w:rPr>
          <w:rFonts w:hint="eastAsia" w:ascii="仿宋_GB2312" w:hAnsi="等线" w:eastAsia="仿宋_GB2312"/>
          <w:kern w:val="0"/>
          <w:sz w:val="28"/>
          <w:szCs w:val="20"/>
        </w:rPr>
        <w:t>客户端</w:t>
      </w:r>
      <w:r>
        <w:rPr>
          <w:rFonts w:hint="eastAsia" w:ascii="仿宋_GB2312" w:hAnsi="等线" w:eastAsia="仿宋_GB2312"/>
          <w:kern w:val="0"/>
          <w:sz w:val="28"/>
          <w:szCs w:val="20"/>
          <w:lang w:eastAsia="zh-CN"/>
        </w:rPr>
        <w:t>：</w:t>
      </w:r>
      <w:r>
        <w:rPr>
          <w:rFonts w:hint="eastAsia" w:ascii="仿宋_GB2312" w:hAnsi="等线" w:eastAsia="仿宋_GB2312"/>
          <w:kern w:val="0"/>
          <w:sz w:val="28"/>
          <w:szCs w:val="20"/>
          <w:lang w:val="en-US" w:eastAsia="zh-CN"/>
        </w:rPr>
        <w:t>终端</w:t>
      </w:r>
    </w:p>
    <w:p>
      <w:pPr>
        <w:pStyle w:val="4"/>
        <w:numPr>
          <w:ilvl w:val="0"/>
          <w:numId w:val="0"/>
        </w:numPr>
        <w:ind w:left="720" w:hanging="720"/>
        <w:rPr>
          <w:rFonts w:hint="eastAsia" w:ascii="黑体" w:hAnsi="黑体" w:cs="黑体"/>
          <w:i w:val="0"/>
          <w:iCs w:val="0"/>
          <w:lang w:val="en-US" w:eastAsia="zh-CN"/>
        </w:rPr>
      </w:pPr>
      <w:r>
        <w:rPr>
          <w:rFonts w:hint="eastAsia" w:ascii="黑体" w:hAnsi="黑体" w:cs="黑体"/>
          <w:i w:val="0"/>
          <w:iCs w:val="0"/>
          <w:lang w:val="en-US" w:eastAsia="zh-CN"/>
        </w:rPr>
        <w:t>1.4系统概述</w:t>
      </w:r>
    </w:p>
    <w:p>
      <w:pPr>
        <w:ind w:firstLine="720" w:firstLineChars="300"/>
        <w:rPr>
          <w:rFonts w:hint="default"/>
          <w:lang w:val="en-US" w:eastAsia="zh-CN"/>
        </w:rPr>
      </w:pPr>
      <w:r>
        <w:rPr>
          <w:rFonts w:hint="default"/>
          <w:lang w:val="en-US" w:eastAsia="zh-CN"/>
        </w:rPr>
        <w:t>档案的来源多种多样</w:t>
      </w:r>
      <w:r>
        <w:rPr>
          <w:rFonts w:hint="eastAsia"/>
          <w:lang w:val="en-US" w:eastAsia="zh-CN"/>
        </w:rPr>
        <w:t>，</w:t>
      </w:r>
      <w:r>
        <w:rPr>
          <w:rFonts w:hint="default"/>
          <w:lang w:val="en-US" w:eastAsia="zh-CN"/>
        </w:rPr>
        <w:t>不同的档案管理机构之间可能存在档案的交换或转移，内部的多个档案管理机构之间也可能存在档案交换或转移，利用管理系统</w:t>
      </w:r>
      <w:r>
        <w:rPr>
          <w:rFonts w:hint="eastAsia"/>
          <w:lang w:val="en-US" w:eastAsia="zh-CN"/>
        </w:rPr>
        <w:t>，</w:t>
      </w:r>
      <w:r>
        <w:rPr>
          <w:rFonts w:hint="default"/>
          <w:lang w:val="en-US" w:eastAsia="zh-CN"/>
        </w:rPr>
        <w:t>可快速准确定位档案信息并确保档案信息的严谨性和完整性。</w:t>
      </w:r>
    </w:p>
    <w:p>
      <w:pPr>
        <w:tabs>
          <w:tab w:val="left" w:pos="1644"/>
        </w:tabs>
        <w:sectPr>
          <w:headerReference r:id="rId5" w:type="default"/>
          <w:footerReference r:id="rId6" w:type="default"/>
          <w:pgSz w:w="11900" w:h="16840"/>
          <w:pgMar w:top="1020" w:right="1418" w:bottom="1020" w:left="1418" w:header="851" w:footer="851" w:gutter="0"/>
          <w:pgNumType w:fmt="decimal"/>
          <w:cols w:space="425" w:num="1"/>
          <w:docGrid w:type="lines" w:linePitch="423" w:charSpace="0"/>
        </w:sectPr>
      </w:pPr>
      <w:r>
        <w:tab/>
      </w:r>
    </w:p>
    <w:p>
      <w:pPr>
        <w:pStyle w:val="174"/>
        <w:rPr>
          <w:rFonts w:hint="eastAsia" w:ascii="黑体" w:hAnsi="黑体" w:eastAsia="黑体" w:cs="Times New Roman"/>
          <w:bCs/>
          <w:kern w:val="0"/>
          <w:sz w:val="32"/>
          <w:szCs w:val="32"/>
          <w:lang w:val="en-US" w:eastAsia="zh-CN" w:bidi="ar-SA"/>
        </w:rPr>
      </w:pPr>
      <w:bookmarkStart w:id="15" w:name="_Toc2782"/>
      <w:bookmarkStart w:id="16" w:name="_Toc3629"/>
      <w:bookmarkStart w:id="17" w:name="_Toc5440"/>
      <w:bookmarkStart w:id="18" w:name="_Toc7600509"/>
      <w:r>
        <w:rPr>
          <w:rFonts w:hint="eastAsia"/>
        </w:rPr>
        <w:t>总体</w:t>
      </w:r>
      <w:r>
        <w:rPr>
          <w:rFonts w:hint="eastAsia"/>
          <w:lang w:eastAsia="zh-CN"/>
        </w:rPr>
        <w:t>设计</w:t>
      </w:r>
      <w:bookmarkEnd w:id="15"/>
      <w:bookmarkEnd w:id="16"/>
      <w:bookmarkEnd w:id="17"/>
      <w:bookmarkEnd w:id="18"/>
    </w:p>
    <w:p>
      <w:pPr>
        <w:pStyle w:val="398"/>
        <w:numPr>
          <w:ilvl w:val="1"/>
          <w:numId w:val="0"/>
        </w:numPr>
        <w:tabs>
          <w:tab w:val="clear" w:pos="794"/>
        </w:tabs>
        <w:bidi w:val="0"/>
        <w:ind w:leftChars="0"/>
        <w:rPr>
          <w:rFonts w:hint="eastAsia" w:eastAsia="黑体"/>
          <w:lang w:eastAsia="zh-CN"/>
        </w:rPr>
      </w:pPr>
      <w:r>
        <w:rPr>
          <w:rFonts w:hint="eastAsia"/>
          <w:lang w:val="en-US" w:eastAsia="zh-CN"/>
        </w:rPr>
        <w:t>2.1功能结构图</w:t>
      </w:r>
    </w:p>
    <w:p>
      <w:pPr>
        <w:ind w:left="0" w:leftChars="0" w:firstLine="0" w:firstLineChars="0"/>
        <w:outlineLvl w:val="9"/>
        <w:rPr>
          <w:rFonts w:hint="eastAsia" w:eastAsia="黑体"/>
          <w:lang w:eastAsia="zh-CN"/>
        </w:rPr>
      </w:pPr>
      <w:r>
        <w:drawing>
          <wp:inline distT="0" distB="0" distL="114300" distR="114300">
            <wp:extent cx="5755005" cy="5734050"/>
            <wp:effectExtent l="0" t="0" r="1079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55005" cy="5734050"/>
                    </a:xfrm>
                    <a:prstGeom prst="rect">
                      <a:avLst/>
                    </a:prstGeom>
                    <a:noFill/>
                    <a:ln>
                      <a:noFill/>
                    </a:ln>
                  </pic:spPr>
                </pic:pic>
              </a:graphicData>
            </a:graphic>
          </wp:inline>
        </w:drawing>
      </w:r>
    </w:p>
    <w:p>
      <w:pPr>
        <w:ind w:left="0" w:leftChars="0" w:firstLine="0" w:firstLineChars="0"/>
        <w:rPr>
          <w:rFonts w:hint="eastAsia" w:eastAsia="黑体"/>
          <w:lang w:eastAsia="zh-CN"/>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outlineLvl w:val="1"/>
        <w:rPr>
          <w:rFonts w:hint="eastAsia" w:ascii="黑体" w:hAnsi="黑体" w:eastAsia="黑体" w:cs="Times New Roman"/>
          <w:bCs/>
          <w:kern w:val="0"/>
          <w:sz w:val="32"/>
          <w:szCs w:val="32"/>
          <w:lang w:val="en-US" w:eastAsia="zh-CN" w:bidi="ar-SA"/>
        </w:rPr>
      </w:pPr>
      <w:r>
        <w:rPr>
          <w:rFonts w:hint="eastAsia" w:ascii="黑体" w:hAnsi="黑体" w:eastAsia="黑体" w:cs="Times New Roman"/>
          <w:bCs/>
          <w:kern w:val="0"/>
          <w:sz w:val="32"/>
          <w:szCs w:val="32"/>
          <w:lang w:val="en-US" w:eastAsia="zh-CN" w:bidi="ar-SA"/>
        </w:rPr>
        <w:t>2.</w:t>
      </w:r>
      <w:r>
        <w:rPr>
          <w:rFonts w:hint="eastAsia" w:ascii="黑体" w:hAnsi="黑体" w:cs="Times New Roman"/>
          <w:bCs/>
          <w:kern w:val="0"/>
          <w:sz w:val="32"/>
          <w:szCs w:val="32"/>
          <w:lang w:val="en-US" w:eastAsia="zh-CN" w:bidi="ar-SA"/>
        </w:rPr>
        <w:t>2</w:t>
      </w:r>
      <w:r>
        <w:rPr>
          <w:rFonts w:hint="eastAsia" w:ascii="黑体" w:hAnsi="黑体" w:eastAsia="黑体" w:cs="Times New Roman"/>
          <w:bCs/>
          <w:kern w:val="0"/>
          <w:sz w:val="32"/>
          <w:szCs w:val="32"/>
          <w:lang w:val="en-US" w:eastAsia="zh-CN" w:bidi="ar-SA"/>
        </w:rPr>
        <w:t>界面效果图</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pPr>
      <w:bookmarkStart w:id="19" w:name="_Toc7584"/>
      <w:bookmarkStart w:id="20" w:name="_Toc6295"/>
      <w:bookmarkStart w:id="21" w:name="_Toc15366"/>
      <w:r>
        <w:rPr>
          <w:rFonts w:ascii="宋体" w:hAnsi="宋体" w:eastAsia="宋体" w:cs="宋体"/>
          <w:b/>
          <w:color w:val="555555"/>
          <w:sz w:val="24"/>
          <w:shd w:val="clear" w:color="auto" w:fill="FFFFFF"/>
        </w:rPr>
        <w:t>2.2.1</w:t>
      </w:r>
      <w:r>
        <w:rPr>
          <w:rFonts w:ascii="宋体" w:hAnsi="宋体" w:eastAsia="宋体" w:cs="宋体"/>
          <w:b/>
          <w:sz w:val="24"/>
        </w:rPr>
        <w:t>登录系统</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在浏览器输入系统地址，点击【enter】键，进入系统登录页面，用户依次输入自己的账号、密码后，点击【登录】按钮，进入</w:t>
      </w:r>
      <w:r>
        <w:rPr>
          <w:rFonts w:hint="eastAsia" w:cs="宋体"/>
          <w:sz w:val="24"/>
          <w:lang w:val="en-US" w:eastAsia="zh-CN"/>
        </w:rPr>
        <w:t>鼎甲数据归档系统</w:t>
      </w:r>
      <w:r>
        <w:rPr>
          <w:rFonts w:hint="eastAsia" w:ascii="宋体" w:hAnsi="宋体" w:eastAsia="宋体" w:cs="宋体"/>
          <w:sz w:val="24"/>
          <w:lang w:val="en-US" w:eastAsia="zh-CN"/>
        </w:rPr>
        <w:t>。</w:t>
      </w:r>
    </w:p>
    <w:p>
      <w:pPr>
        <w:spacing w:after="200" w:afterAutospacing="0"/>
        <w:ind w:left="0" w:leftChars="0" w:firstLine="0" w:firstLineChars="0"/>
        <w:jc w:val="left"/>
        <w:rPr>
          <w:rFonts w:hint="eastAsia" w:eastAsia="宋体"/>
          <w:lang w:eastAsia="zh-CN"/>
        </w:rPr>
      </w:pPr>
      <w:r>
        <w:drawing>
          <wp:inline distT="0" distB="0" distL="114300" distR="114300">
            <wp:extent cx="5748655" cy="3556635"/>
            <wp:effectExtent l="0" t="0" r="44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748655" cy="355663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2.2.2</w:t>
      </w:r>
      <w:r>
        <w:rPr>
          <w:rFonts w:hint="eastAsia" w:cs="宋体"/>
          <w:b/>
          <w:color w:val="555555"/>
          <w:sz w:val="24"/>
          <w:shd w:val="clear" w:color="auto" w:fill="FFFFFF"/>
          <w:lang w:val="en-US" w:eastAsia="zh-CN"/>
        </w:rPr>
        <w:t>系统首页</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eastAsia" w:cs="宋体"/>
          <w:sz w:val="24"/>
          <w:lang w:val="en-US" w:eastAsia="zh-CN"/>
        </w:rPr>
      </w:pPr>
      <w:r>
        <w:rPr>
          <w:rFonts w:hint="eastAsia" w:ascii="宋体" w:hAnsi="宋体" w:eastAsia="宋体" w:cs="宋体"/>
          <w:sz w:val="24"/>
          <w:lang w:val="en-US" w:eastAsia="zh-CN"/>
        </w:rPr>
        <w:t>点击【登录】按钮，进入</w:t>
      </w:r>
      <w:r>
        <w:rPr>
          <w:rFonts w:hint="eastAsia" w:cs="宋体"/>
          <w:sz w:val="24"/>
          <w:lang w:val="en-US" w:eastAsia="zh-CN"/>
        </w:rPr>
        <w:t>系统首页</w:t>
      </w:r>
      <w:r>
        <w:rPr>
          <w:rFonts w:hint="eastAsia" w:ascii="宋体" w:hAnsi="宋体" w:eastAsia="宋体" w:cs="宋体"/>
          <w:sz w:val="24"/>
          <w:lang w:val="en-US" w:eastAsia="zh-CN"/>
        </w:rPr>
        <w:t>，可以查看</w:t>
      </w:r>
      <w:r>
        <w:rPr>
          <w:rFonts w:hint="eastAsia" w:cs="宋体"/>
          <w:b w:val="0"/>
          <w:bCs w:val="0"/>
          <w:sz w:val="24"/>
          <w:lang w:val="en-US" w:eastAsia="zh-CN"/>
        </w:rPr>
        <w:t>数据总览</w:t>
      </w:r>
      <w:r>
        <w:rPr>
          <w:rFonts w:hint="eastAsia" w:cs="宋体"/>
          <w:sz w:val="24"/>
          <w:lang w:val="en-US" w:eastAsia="zh-CN"/>
        </w:rPr>
        <w:t>：库房总数、入库档案总数</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left="0" w:leftChars="0" w:firstLine="0" w:firstLineChars="0"/>
        <w:textAlignment w:val="auto"/>
        <w:rPr>
          <w:rFonts w:hint="default" w:ascii="宋体" w:hAnsi="宋体" w:eastAsia="宋体" w:cs="宋体"/>
          <w:sz w:val="24"/>
          <w:lang w:val="en-US" w:eastAsia="zh-CN"/>
        </w:rPr>
      </w:pPr>
      <w:r>
        <w:rPr>
          <w:rFonts w:hint="eastAsia" w:cs="宋体"/>
          <w:sz w:val="24"/>
          <w:lang w:val="en-US" w:eastAsia="zh-CN"/>
        </w:rPr>
        <w:t>、档案影像数、实体借阅数、待入库数</w:t>
      </w:r>
      <w:r>
        <w:rPr>
          <w:rFonts w:hint="eastAsia" w:ascii="宋体" w:hAnsi="宋体" w:eastAsia="宋体" w:cs="宋体"/>
          <w:sz w:val="24"/>
          <w:lang w:val="en-US" w:eastAsia="zh-CN"/>
        </w:rPr>
        <w:t>。</w:t>
      </w:r>
      <w:r>
        <w:rPr>
          <w:rFonts w:hint="eastAsia" w:cs="宋体"/>
          <w:sz w:val="24"/>
          <w:lang w:val="en-US" w:eastAsia="zh-CN"/>
        </w:rPr>
        <w:t>图表展示信息：电子档案借阅状态统计、实体借阅审批统计、实体档案入库数统计、</w:t>
      </w:r>
      <w:r>
        <w:rPr>
          <w:rFonts w:ascii="PingFang SC" w:hAnsi="PingFang SC" w:eastAsia="PingFang SC" w:cs="PingFang SC"/>
          <w:i w:val="0"/>
          <w:iCs w:val="0"/>
          <w:caps w:val="0"/>
          <w:spacing w:val="0"/>
          <w:sz w:val="24"/>
          <w:szCs w:val="24"/>
        </w:rPr>
        <w:t>档案影像入库数统计</w:t>
      </w:r>
      <w:r>
        <w:rPr>
          <w:rFonts w:hint="eastAsia" w:ascii="宋体" w:hAnsi="宋体" w:eastAsia="宋体" w:cs="宋体"/>
          <w:sz w:val="24"/>
          <w:lang w:val="en-US" w:eastAsia="zh-CN"/>
        </w:rPr>
        <w:t>。</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left="0" w:leftChars="0" w:firstLine="0" w:firstLineChars="0"/>
        <w:textAlignment w:val="auto"/>
      </w:pPr>
      <w:r>
        <w:drawing>
          <wp:inline distT="0" distB="0" distL="114300" distR="114300">
            <wp:extent cx="5749290" cy="33312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rcRect t="4981"/>
                    <a:stretch>
                      <a:fillRect/>
                    </a:stretch>
                  </pic:blipFill>
                  <pic:spPr>
                    <a:xfrm>
                      <a:off x="0" y="0"/>
                      <a:ext cx="5749290" cy="33312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left="0" w:leftChars="0" w:firstLine="0" w:firstLineChars="0"/>
        <w:textAlignment w:val="auto"/>
        <w:rPr>
          <w:rFonts w:hint="default"/>
          <w:lang w:val="en-US" w:eastAsia="zh-CN"/>
        </w:rPr>
      </w:pPr>
      <w:r>
        <w:drawing>
          <wp:inline distT="0" distB="0" distL="114300" distR="114300">
            <wp:extent cx="5745480" cy="3449320"/>
            <wp:effectExtent l="0" t="0" r="7620" b="177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745480" cy="344932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2.2.3</w:t>
      </w:r>
      <w:r>
        <w:rPr>
          <w:rFonts w:hint="eastAsia" w:cs="宋体"/>
          <w:b/>
          <w:color w:val="555555"/>
          <w:sz w:val="24"/>
          <w:shd w:val="clear" w:color="auto" w:fill="FFFFFF"/>
          <w:lang w:val="en-US" w:eastAsia="zh-CN"/>
        </w:rPr>
        <w:t>案卷管理</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【案卷管理】菜单，再点击签收管理菜单，展示案卷签收记录，展示信息：序号、收件编号、交付人、签收人、签收时间</w:t>
      </w:r>
      <w:r>
        <w:rPr>
          <w:rFonts w:hint="eastAsia" w:ascii="宋体" w:hAnsi="宋体" w:eastAsia="宋体" w:cs="宋体"/>
          <w:sz w:val="24"/>
          <w:lang w:val="en-US" w:eastAsia="zh-CN"/>
        </w:rPr>
        <w:t>。</w:t>
      </w:r>
    </w:p>
    <w:p>
      <w:pPr>
        <w:spacing w:after="200" w:afterAutospacing="0"/>
        <w:ind w:left="0" w:leftChars="0" w:firstLine="0" w:firstLineChars="0"/>
        <w:jc w:val="left"/>
        <w:rPr>
          <w:rFonts w:hint="eastAsia" w:eastAsia="宋体"/>
          <w:lang w:eastAsia="zh-CN"/>
        </w:rPr>
      </w:pPr>
      <w:r>
        <w:drawing>
          <wp:inline distT="0" distB="0" distL="114300" distR="114300">
            <wp:extent cx="6098540" cy="3325495"/>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rcRect t="5742"/>
                    <a:stretch>
                      <a:fillRect/>
                    </a:stretch>
                  </pic:blipFill>
                  <pic:spPr>
                    <a:xfrm>
                      <a:off x="0" y="0"/>
                      <a:ext cx="6098540" cy="332549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eastAsia"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2.2.4</w:t>
      </w:r>
      <w:r>
        <w:rPr>
          <w:rFonts w:hint="eastAsia" w:cs="宋体"/>
          <w:b/>
          <w:color w:val="555555"/>
          <w:sz w:val="24"/>
          <w:shd w:val="clear" w:color="auto" w:fill="FFFFFF"/>
          <w:lang w:val="en-US" w:eastAsia="zh-CN"/>
        </w:rPr>
        <w:t>库房</w:t>
      </w:r>
      <w:r>
        <w:rPr>
          <w:rFonts w:hint="eastAsia" w:ascii="宋体" w:hAnsi="宋体" w:eastAsia="宋体" w:cs="宋体"/>
          <w:b/>
          <w:color w:val="555555"/>
          <w:sz w:val="24"/>
          <w:shd w:val="clear" w:color="auto" w:fill="FFFFFF"/>
          <w:lang w:val="en-US" w:eastAsia="zh-CN"/>
        </w:rPr>
        <w:t>管理</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库房信息</w:t>
      </w:r>
      <w:r>
        <w:rPr>
          <w:rFonts w:hint="eastAsia" w:ascii="宋体" w:hAnsi="宋体" w:eastAsia="宋体" w:cs="宋体"/>
          <w:sz w:val="24"/>
          <w:lang w:val="en-US" w:eastAsia="zh-CN"/>
        </w:rPr>
        <w:t>】菜单，能看到</w:t>
      </w:r>
      <w:r>
        <w:rPr>
          <w:rFonts w:hint="eastAsia" w:cs="宋体"/>
          <w:sz w:val="24"/>
          <w:lang w:val="en-US" w:eastAsia="zh-CN"/>
        </w:rPr>
        <w:t>个库房存放档案的数量，库房数量层级等</w:t>
      </w:r>
      <w:r>
        <w:rPr>
          <w:rFonts w:hint="eastAsia" w:ascii="宋体" w:hAnsi="宋体" w:eastAsia="宋体" w:cs="宋体"/>
          <w:sz w:val="24"/>
          <w:lang w:val="en-US" w:eastAsia="zh-CN"/>
        </w:rPr>
        <w:t>，展示信息：</w:t>
      </w:r>
      <w:r>
        <w:rPr>
          <w:rFonts w:hint="eastAsia" w:cs="宋体"/>
          <w:sz w:val="24"/>
          <w:lang w:val="en-US" w:eastAsia="zh-CN"/>
        </w:rPr>
        <w:t>序号、库房号、库房名称、货架数、层格数、已放案卷数、状态、归档年份、创建人、创建时间</w:t>
      </w:r>
      <w:r>
        <w:rPr>
          <w:rFonts w:hint="eastAsia" w:ascii="宋体" w:hAnsi="宋体" w:eastAsia="宋体" w:cs="宋体"/>
          <w:sz w:val="24"/>
          <w:lang w:val="en-US" w:eastAsia="zh-CN"/>
        </w:rPr>
        <w:t>。</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pPr>
      <w:r>
        <w:drawing>
          <wp:inline distT="0" distB="0" distL="114300" distR="114300">
            <wp:extent cx="6089650" cy="262128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rcRect t="7837"/>
                    <a:stretch>
                      <a:fillRect/>
                    </a:stretch>
                  </pic:blipFill>
                  <pic:spPr>
                    <a:xfrm>
                      <a:off x="0" y="0"/>
                      <a:ext cx="6089650" cy="262128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2.2.5</w:t>
      </w:r>
      <w:r>
        <w:rPr>
          <w:rFonts w:hint="eastAsia" w:ascii="宋体" w:hAnsi="宋体" w:eastAsia="宋体" w:cs="宋体"/>
          <w:b/>
          <w:color w:val="555555"/>
          <w:sz w:val="24"/>
          <w:shd w:val="clear" w:color="auto" w:fill="FFFFFF"/>
          <w:lang w:val="en-US" w:eastAsia="zh-CN"/>
        </w:rPr>
        <w:t xml:space="preserve"> </w:t>
      </w:r>
      <w:r>
        <w:rPr>
          <w:rFonts w:hint="eastAsia" w:cs="宋体"/>
          <w:b/>
          <w:color w:val="555555"/>
          <w:sz w:val="24"/>
          <w:shd w:val="clear" w:color="auto" w:fill="FFFFFF"/>
          <w:lang w:val="en-US" w:eastAsia="zh-CN"/>
        </w:rPr>
        <w:t>档案入库</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【档案入库】菜单</w:t>
      </w:r>
      <w:r>
        <w:rPr>
          <w:rFonts w:hint="eastAsia" w:ascii="宋体" w:hAnsi="宋体" w:eastAsia="宋体" w:cs="宋体"/>
          <w:sz w:val="24"/>
          <w:lang w:val="en-US" w:eastAsia="zh-CN"/>
        </w:rPr>
        <w:t>，可以</w:t>
      </w:r>
      <w:r>
        <w:rPr>
          <w:rFonts w:hint="eastAsia" w:cs="宋体"/>
          <w:sz w:val="24"/>
          <w:lang w:val="en-US" w:eastAsia="zh-CN"/>
        </w:rPr>
        <w:t>查询档案所在的盒号</w:t>
      </w:r>
      <w:r>
        <w:rPr>
          <w:rFonts w:hint="eastAsia" w:ascii="宋体" w:hAnsi="宋体" w:eastAsia="宋体" w:cs="宋体"/>
          <w:sz w:val="24"/>
          <w:lang w:val="en-US" w:eastAsia="zh-CN"/>
        </w:rPr>
        <w:t>。</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pPr>
      <w:r>
        <w:drawing>
          <wp:inline distT="0" distB="0" distL="114300" distR="114300">
            <wp:extent cx="5741670" cy="3118485"/>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rcRect t="6028"/>
                    <a:stretch>
                      <a:fillRect/>
                    </a:stretch>
                  </pic:blipFill>
                  <pic:spPr>
                    <a:xfrm>
                      <a:off x="0" y="0"/>
                      <a:ext cx="5741670" cy="31184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【入库记录】菜单</w:t>
      </w:r>
      <w:r>
        <w:rPr>
          <w:rFonts w:hint="eastAsia" w:ascii="宋体" w:hAnsi="宋体" w:eastAsia="宋体" w:cs="宋体"/>
          <w:sz w:val="24"/>
          <w:lang w:val="en-US" w:eastAsia="zh-CN"/>
        </w:rPr>
        <w:t>，可以</w:t>
      </w:r>
      <w:r>
        <w:rPr>
          <w:rFonts w:hint="eastAsia" w:cs="宋体"/>
          <w:sz w:val="24"/>
          <w:lang w:val="en-US" w:eastAsia="zh-CN"/>
        </w:rPr>
        <w:t>查询档案入库时间、入库人员、档案编号、收件编号等信息。</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rPr>
          <w:rFonts w:hint="eastAsia"/>
          <w:lang w:eastAsia="zh-CN"/>
        </w:rPr>
      </w:pPr>
      <w:r>
        <w:drawing>
          <wp:inline distT="0" distB="0" distL="114300" distR="114300">
            <wp:extent cx="5752465" cy="3094355"/>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rcRect t="6844"/>
                    <a:stretch>
                      <a:fillRect/>
                    </a:stretch>
                  </pic:blipFill>
                  <pic:spPr>
                    <a:xfrm>
                      <a:off x="0" y="0"/>
                      <a:ext cx="5752465" cy="309435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w:t>
      </w:r>
      <w:r>
        <w:rPr>
          <w:rFonts w:hint="eastAsia" w:ascii="宋体" w:hAnsi="宋体" w:eastAsia="宋体" w:cs="宋体"/>
          <w:b/>
          <w:color w:val="555555"/>
          <w:sz w:val="24"/>
          <w:shd w:val="clear" w:color="auto" w:fill="FFFFFF"/>
          <w:lang w:val="en-US" w:eastAsia="zh-CN"/>
        </w:rPr>
        <w:t>6</w:t>
      </w:r>
      <w:r>
        <w:rPr>
          <w:rFonts w:hint="eastAsia" w:cs="宋体"/>
          <w:b/>
          <w:color w:val="555555"/>
          <w:sz w:val="24"/>
          <w:shd w:val="clear" w:color="auto" w:fill="FFFFFF"/>
          <w:lang w:val="en-US" w:eastAsia="zh-CN"/>
        </w:rPr>
        <w:t>档案管理</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退/还案管理</w:t>
      </w:r>
      <w:r>
        <w:rPr>
          <w:rFonts w:hint="eastAsia" w:ascii="宋体" w:hAnsi="宋体" w:eastAsia="宋体" w:cs="宋体"/>
          <w:sz w:val="24"/>
          <w:lang w:val="en-US" w:eastAsia="zh-CN"/>
        </w:rPr>
        <w:t>】菜单，可以看到已经录入系统的</w:t>
      </w:r>
      <w:r>
        <w:rPr>
          <w:rFonts w:hint="eastAsia" w:cs="宋体"/>
          <w:sz w:val="24"/>
          <w:lang w:val="en-US" w:eastAsia="zh-CN"/>
        </w:rPr>
        <w:t>档案</w:t>
      </w:r>
      <w:r>
        <w:rPr>
          <w:rFonts w:hint="eastAsia" w:ascii="宋体" w:hAnsi="宋体" w:eastAsia="宋体" w:cs="宋体"/>
          <w:sz w:val="24"/>
          <w:lang w:val="en-US" w:eastAsia="zh-CN"/>
        </w:rPr>
        <w:t>信息，展示信息：</w:t>
      </w:r>
      <w:r>
        <w:rPr>
          <w:rFonts w:hint="eastAsia" w:cs="宋体"/>
          <w:sz w:val="24"/>
          <w:lang w:val="en-US" w:eastAsia="zh-CN"/>
        </w:rPr>
        <w:t>收件编号、档案编号、所在位置、状态、档案等级、签收人、签收时间、入库人、入库时间</w:t>
      </w:r>
      <w:r>
        <w:rPr>
          <w:rFonts w:hint="eastAsia" w:ascii="宋体" w:hAnsi="宋体" w:eastAsia="宋体" w:cs="宋体"/>
          <w:sz w:val="24"/>
          <w:lang w:val="en-US" w:eastAsia="zh-CN"/>
        </w:rPr>
        <w:t>。</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jc w:val="left"/>
      </w:pPr>
      <w:r>
        <w:drawing>
          <wp:inline distT="0" distB="0" distL="114300" distR="114300">
            <wp:extent cx="5745480" cy="306705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7"/>
                    <a:srcRect t="7772"/>
                    <a:stretch>
                      <a:fillRect/>
                    </a:stretch>
                  </pic:blipFill>
                  <pic:spPr>
                    <a:xfrm>
                      <a:off x="0" y="0"/>
                      <a:ext cx="5745480" cy="306705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jc w:val="left"/>
        <w:rPr>
          <w:rFonts w:hint="default" w:eastAsia="宋体"/>
          <w:lang w:val="en-US" w:eastAsia="zh-CN"/>
        </w:rPr>
      </w:pPr>
      <w:r>
        <w:rPr>
          <w:rFonts w:hint="eastAsia"/>
          <w:lang w:val="en-US" w:eastAsia="zh-CN"/>
        </w:rPr>
        <w:t>档案退案信息</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jc w:val="left"/>
        <w:rPr>
          <w:rFonts w:hint="eastAsia"/>
          <w:lang w:val="en-US" w:eastAsia="zh-CN"/>
        </w:rPr>
      </w:pPr>
      <w:r>
        <w:drawing>
          <wp:inline distT="0" distB="0" distL="114300" distR="114300">
            <wp:extent cx="5753100" cy="312166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8"/>
                    <a:srcRect t="5860"/>
                    <a:stretch>
                      <a:fillRect/>
                    </a:stretch>
                  </pic:blipFill>
                  <pic:spPr>
                    <a:xfrm>
                      <a:off x="0" y="0"/>
                      <a:ext cx="5753100" cy="312166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w:t>
      </w:r>
      <w:r>
        <w:rPr>
          <w:rFonts w:hint="eastAsia" w:ascii="宋体" w:hAnsi="宋体" w:eastAsia="宋体" w:cs="宋体"/>
          <w:b/>
          <w:color w:val="555555"/>
          <w:sz w:val="24"/>
          <w:shd w:val="clear" w:color="auto" w:fill="FFFFFF"/>
          <w:lang w:val="en-US" w:eastAsia="zh-CN"/>
        </w:rPr>
        <w:t xml:space="preserve">7 </w:t>
      </w:r>
      <w:r>
        <w:rPr>
          <w:rFonts w:hint="eastAsia" w:cs="宋体"/>
          <w:b/>
          <w:color w:val="555555"/>
          <w:sz w:val="24"/>
          <w:shd w:val="clear" w:color="auto" w:fill="FFFFFF"/>
          <w:lang w:val="en-US" w:eastAsia="zh-CN"/>
        </w:rPr>
        <w:t>移库管理</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档案移库</w:t>
      </w:r>
      <w:r>
        <w:rPr>
          <w:rFonts w:hint="eastAsia" w:ascii="宋体" w:hAnsi="宋体" w:eastAsia="宋体" w:cs="宋体"/>
          <w:sz w:val="24"/>
          <w:lang w:val="en-US" w:eastAsia="zh-CN"/>
        </w:rPr>
        <w:t>】菜单，可以</w:t>
      </w:r>
      <w:r>
        <w:rPr>
          <w:rFonts w:hint="eastAsia" w:cs="宋体"/>
          <w:sz w:val="24"/>
          <w:lang w:val="en-US" w:eastAsia="zh-CN"/>
        </w:rPr>
        <w:t>对所有的入库档案进行移库操作</w:t>
      </w:r>
      <w:r>
        <w:rPr>
          <w:rFonts w:hint="eastAsia" w:ascii="宋体" w:hAnsi="宋体" w:eastAsia="宋体" w:cs="宋体"/>
          <w:sz w:val="24"/>
          <w:lang w:val="en-US" w:eastAsia="zh-CN"/>
        </w:rPr>
        <w:t>。</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jc w:val="left"/>
        <w:outlineLvl w:val="9"/>
      </w:pPr>
      <w:r>
        <w:drawing>
          <wp:inline distT="0" distB="0" distL="114300" distR="114300">
            <wp:extent cx="5995670" cy="3220085"/>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9"/>
                    <a:srcRect t="6834"/>
                    <a:stretch>
                      <a:fillRect/>
                    </a:stretch>
                  </pic:blipFill>
                  <pic:spPr>
                    <a:xfrm>
                      <a:off x="0" y="0"/>
                      <a:ext cx="5995670" cy="322008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jc w:val="left"/>
        <w:outlineLvl w:val="9"/>
        <w:rPr>
          <w:rFonts w:hint="default" w:eastAsia="宋体"/>
          <w:lang w:val="en-US" w:eastAsia="zh-CN"/>
        </w:rPr>
      </w:pPr>
      <w:r>
        <w:rPr>
          <w:rFonts w:hint="eastAsia" w:eastAsia="宋体"/>
          <w:lang w:val="en-US" w:eastAsia="zh-CN"/>
        </w:rPr>
        <w:t>点击</w:t>
      </w:r>
      <w:r>
        <w:rPr>
          <w:rFonts w:hint="eastAsia"/>
          <w:lang w:val="en-US" w:eastAsia="zh-CN"/>
        </w:rPr>
        <w:t>【移库明细】菜单，可以查看移库的记录明细，展示信息：序号、收件编号、档案编号、所在位置、原因、操作类型、移库操作员、操作时间</w:t>
      </w:r>
      <w:r>
        <w:rPr>
          <w:rFonts w:hint="eastAsia" w:eastAsia="宋体"/>
          <w:lang w:val="en-US" w:eastAsia="zh-CN"/>
        </w:rPr>
        <w:t>。</w:t>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jc w:val="left"/>
        <w:outlineLvl w:val="9"/>
      </w:pPr>
      <w:r>
        <w:drawing>
          <wp:inline distT="0" distB="0" distL="114300" distR="114300">
            <wp:extent cx="5952490" cy="3246755"/>
            <wp:effectExtent l="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0"/>
                    <a:srcRect t="6063"/>
                    <a:stretch>
                      <a:fillRect/>
                    </a:stretch>
                  </pic:blipFill>
                  <pic:spPr>
                    <a:xfrm>
                      <a:off x="0" y="0"/>
                      <a:ext cx="5952490" cy="324675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w:t>
      </w:r>
      <w:r>
        <w:rPr>
          <w:rFonts w:hint="eastAsia" w:ascii="宋体" w:hAnsi="宋体" w:eastAsia="宋体" w:cs="宋体"/>
          <w:b/>
          <w:color w:val="555555"/>
          <w:sz w:val="24"/>
          <w:shd w:val="clear" w:color="auto" w:fill="FFFFFF"/>
          <w:lang w:val="en-US" w:eastAsia="zh-CN"/>
        </w:rPr>
        <w:t xml:space="preserve">8 </w:t>
      </w:r>
      <w:r>
        <w:rPr>
          <w:rFonts w:hint="eastAsia" w:cs="宋体"/>
          <w:b/>
          <w:color w:val="555555"/>
          <w:sz w:val="24"/>
          <w:shd w:val="clear" w:color="auto" w:fill="FFFFFF"/>
          <w:lang w:val="en-US" w:eastAsia="zh-CN"/>
        </w:rPr>
        <w:t>实体借阅</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点击【</w:t>
      </w:r>
      <w:r>
        <w:rPr>
          <w:rFonts w:hint="eastAsia" w:cs="宋体"/>
          <w:sz w:val="24"/>
          <w:lang w:val="en-US" w:eastAsia="zh-CN"/>
        </w:rPr>
        <w:t>借阅申请</w:t>
      </w:r>
      <w:r>
        <w:rPr>
          <w:rFonts w:hint="eastAsia" w:ascii="宋体" w:hAnsi="宋体" w:eastAsia="宋体" w:cs="宋体"/>
          <w:sz w:val="24"/>
          <w:lang w:val="en-US" w:eastAsia="zh-CN"/>
        </w:rPr>
        <w:t>】菜单，可以查看</w:t>
      </w:r>
      <w:r>
        <w:rPr>
          <w:rFonts w:hint="eastAsia" w:cs="宋体"/>
          <w:sz w:val="24"/>
          <w:lang w:val="en-US" w:eastAsia="zh-CN"/>
        </w:rPr>
        <w:t>档案的所有借阅申请记录，包括：申请编号、收件编号、借阅人姓名、申请日期、借阅天数、审批结果、备注等</w:t>
      </w:r>
      <w:r>
        <w:rPr>
          <w:rFonts w:hint="eastAsia" w:ascii="宋体" w:hAnsi="宋体" w:eastAsia="宋体" w:cs="宋体"/>
          <w:sz w:val="24"/>
          <w:lang w:val="en-US" w:eastAsia="zh-CN"/>
        </w:rPr>
        <w:t>。</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left="0" w:leftChars="0" w:firstLine="0" w:firstLineChars="0"/>
        <w:textAlignment w:val="auto"/>
      </w:pPr>
      <w:r>
        <w:drawing>
          <wp:inline distT="0" distB="0" distL="114300" distR="114300">
            <wp:extent cx="5748655" cy="284734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1"/>
                    <a:srcRect t="7218" b="7161"/>
                    <a:stretch>
                      <a:fillRect/>
                    </a:stretch>
                  </pic:blipFill>
                  <pic:spPr>
                    <a:xfrm>
                      <a:off x="0" y="0"/>
                      <a:ext cx="5748655" cy="284734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hd w:val="clear" w:color="auto" w:fill="auto"/>
        <w:spacing w:beforeAutospacing="0" w:afterAutospacing="0" w:line="440" w:lineRule="auto"/>
        <w:ind w:left="0" w:leftChars="0" w:firstLine="0" w:firstLineChars="0"/>
        <w:outlineLvl w:val="2"/>
        <w:rPr>
          <w:rFonts w:hint="default" w:ascii="宋体" w:hAnsi="宋体" w:eastAsia="宋体" w:cs="宋体"/>
          <w:b/>
          <w:color w:val="555555"/>
          <w:sz w:val="24"/>
          <w:shd w:val="clear" w:color="auto" w:fill="FFFFFF"/>
          <w:lang w:val="en-US" w:eastAsia="zh-CN"/>
        </w:rPr>
      </w:pPr>
      <w:r>
        <w:rPr>
          <w:rFonts w:ascii="宋体" w:hAnsi="宋体" w:eastAsia="宋体" w:cs="宋体"/>
          <w:b/>
          <w:color w:val="555555"/>
          <w:sz w:val="24"/>
          <w:shd w:val="clear" w:color="auto" w:fill="FFFFFF"/>
        </w:rPr>
        <w:t>2.2.</w:t>
      </w:r>
      <w:r>
        <w:rPr>
          <w:rFonts w:hint="eastAsia" w:cs="宋体"/>
          <w:b/>
          <w:color w:val="555555"/>
          <w:sz w:val="24"/>
          <w:shd w:val="clear" w:color="auto" w:fill="FFFFFF"/>
          <w:lang w:val="en-US" w:eastAsia="zh-CN"/>
        </w:rPr>
        <w:t>9</w:t>
      </w:r>
      <w:r>
        <w:rPr>
          <w:rFonts w:hint="eastAsia" w:ascii="宋体" w:hAnsi="宋体" w:eastAsia="宋体" w:cs="宋体"/>
          <w:b/>
          <w:color w:val="555555"/>
          <w:sz w:val="24"/>
          <w:shd w:val="clear" w:color="auto" w:fill="FFFFFF"/>
          <w:lang w:val="en-US" w:eastAsia="zh-CN"/>
        </w:rPr>
        <w:t xml:space="preserve"> </w:t>
      </w:r>
      <w:r>
        <w:rPr>
          <w:rFonts w:hint="eastAsia" w:cs="宋体"/>
          <w:b/>
          <w:color w:val="555555"/>
          <w:sz w:val="24"/>
          <w:shd w:val="clear" w:color="auto" w:fill="FFFFFF"/>
          <w:lang w:val="en-US" w:eastAsia="zh-CN"/>
        </w:rPr>
        <w:t>借阅出库</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点击【借阅出库】菜单，可以查看档案的借阅出库记录，包括：申请编号、收件编号、档案号、所在位置、出库状态、申请人、申请日期等。</w:t>
      </w:r>
    </w:p>
    <w:p>
      <w:pPr>
        <w:keepNext w:val="0"/>
        <w:keepLines w:val="0"/>
        <w:pageBreakBefore w:val="0"/>
        <w:widowControl/>
        <w:pBdr>
          <w:top w:val="none" w:color="auto" w:sz="0" w:space="0"/>
          <w:left w:val="none" w:color="auto" w:sz="0" w:space="0"/>
          <w:bottom w:val="none" w:color="auto" w:sz="0" w:space="0"/>
          <w:right w:val="none" w:color="auto" w:sz="0" w:space="0"/>
        </w:pBdr>
        <w:shd w:val="clear" w:color="auto" w:fill="auto"/>
        <w:kinsoku/>
        <w:wordWrap/>
        <w:overflowPunct/>
        <w:topLinePunct w:val="0"/>
        <w:autoSpaceDE/>
        <w:autoSpaceDN/>
        <w:bidi w:val="0"/>
        <w:adjustRightInd/>
        <w:snapToGrid/>
        <w:spacing w:beforeAutospacing="0" w:afterAutospacing="0" w:line="440" w:lineRule="auto"/>
        <w:ind w:left="0" w:leftChars="0" w:firstLine="0" w:firstLineChars="0"/>
        <w:textAlignment w:val="auto"/>
        <w:rPr>
          <w:rFonts w:hint="default"/>
          <w:lang w:val="en-US" w:eastAsia="zh-CN"/>
        </w:rPr>
      </w:pPr>
      <w:r>
        <w:drawing>
          <wp:inline distT="0" distB="0" distL="114300" distR="114300">
            <wp:extent cx="5750560" cy="2880995"/>
            <wp:effectExtent l="0" t="0" r="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2"/>
                    <a:srcRect t="6259" b="7943"/>
                    <a:stretch>
                      <a:fillRect/>
                    </a:stretch>
                  </pic:blipFill>
                  <pic:spPr>
                    <a:xfrm>
                      <a:off x="0" y="0"/>
                      <a:ext cx="5750560" cy="2880995"/>
                    </a:xfrm>
                    <a:prstGeom prst="rect">
                      <a:avLst/>
                    </a:prstGeom>
                    <a:noFill/>
                    <a:ln>
                      <a:noFill/>
                    </a:ln>
                  </pic:spPr>
                </pic:pic>
              </a:graphicData>
            </a:graphic>
          </wp:inline>
        </w:drawing>
      </w:r>
    </w:p>
    <w:p>
      <w:pPr>
        <w:pStyle w:val="174"/>
        <w:keepNext w:val="0"/>
        <w:keepLines/>
        <w:pageBreakBefore/>
        <w:widowControl/>
        <w:kinsoku/>
        <w:wordWrap/>
        <w:overflowPunct/>
        <w:topLinePunct w:val="0"/>
        <w:autoSpaceDE/>
        <w:autoSpaceDN/>
        <w:bidi w:val="0"/>
        <w:adjustRightInd/>
        <w:snapToGrid/>
        <w:ind w:left="431"/>
        <w:textAlignment w:val="auto"/>
      </w:pPr>
      <w:r>
        <w:rPr>
          <w:rFonts w:hint="eastAsia"/>
          <w:lang w:val="en-US" w:eastAsia="zh-CN"/>
        </w:rPr>
        <w:t xml:space="preserve"> </w:t>
      </w:r>
      <w:r>
        <w:rPr>
          <w:rFonts w:hint="eastAsia"/>
        </w:rPr>
        <w:t>接口</w:t>
      </w:r>
      <w:r>
        <w:rPr>
          <w:rFonts w:hint="eastAsia"/>
          <w:lang w:val="en-US" w:eastAsia="zh-CN"/>
        </w:rPr>
        <w:t>设计</w:t>
      </w:r>
      <w:bookmarkEnd w:id="19"/>
      <w:bookmarkEnd w:id="20"/>
      <w:bookmarkEnd w:id="21"/>
    </w:p>
    <w:p>
      <w:pPr>
        <w:pStyle w:val="179"/>
        <w:keepNext/>
        <w:keepLines/>
        <w:widowControl w:val="0"/>
        <w:numPr>
          <w:ilvl w:val="0"/>
          <w:numId w:val="198"/>
        </w:numPr>
        <w:tabs>
          <w:tab w:val="left" w:pos="576"/>
        </w:tabs>
        <w:adjustRightInd w:val="0"/>
        <w:snapToGrid w:val="0"/>
        <w:spacing w:before="211" w:beforeLines="50"/>
        <w:ind w:firstLineChars="0"/>
        <w:outlineLvl w:val="1"/>
        <w:rPr>
          <w:rFonts w:ascii="黑体" w:hAnsi="黑体" w:eastAsia="黑体"/>
          <w:bCs/>
          <w:vanish/>
          <w:kern w:val="0"/>
          <w:sz w:val="32"/>
          <w:szCs w:val="32"/>
        </w:rPr>
      </w:pPr>
      <w:bookmarkStart w:id="22" w:name="_Toc87883439"/>
      <w:bookmarkEnd w:id="22"/>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3" w:name="_Toc87883440"/>
      <w:bookmarkEnd w:id="23"/>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4" w:name="_Toc87883441"/>
      <w:bookmarkEnd w:id="24"/>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5" w:name="_Toc87883442"/>
      <w:bookmarkEnd w:id="25"/>
    </w:p>
    <w:p>
      <w:pPr>
        <w:pStyle w:val="398"/>
        <w:numPr>
          <w:ilvl w:val="1"/>
          <w:numId w:val="0"/>
        </w:numPr>
        <w:tabs>
          <w:tab w:val="clear" w:pos="794"/>
        </w:tabs>
        <w:spacing w:before="211"/>
        <w:ind w:leftChars="0"/>
        <w:rPr>
          <w:rFonts w:hint="default" w:eastAsia="黑体"/>
          <w:lang w:val="en-US" w:eastAsia="zh-CN"/>
        </w:rPr>
      </w:pPr>
      <w:bookmarkStart w:id="26" w:name="_Toc23456"/>
      <w:bookmarkStart w:id="27" w:name="_Toc5519"/>
      <w:bookmarkStart w:id="28" w:name="_Toc29499"/>
      <w:r>
        <w:rPr>
          <w:rFonts w:hint="eastAsia"/>
          <w:sz w:val="32"/>
          <w:szCs w:val="32"/>
          <w:lang w:val="en-US" w:eastAsia="zh-CN"/>
        </w:rPr>
        <w:t>3.1档案管理</w:t>
      </w:r>
    </w:p>
    <w:p>
      <w:pPr>
        <w:pStyle w:val="903"/>
        <w:numPr>
          <w:ilvl w:val="2"/>
          <w:numId w:val="0"/>
        </w:numPr>
        <w:ind w:leftChars="0"/>
        <w:rPr>
          <w:rFonts w:hint="default" w:eastAsia="黑体"/>
          <w:lang w:val="en-US" w:eastAsia="zh-CN"/>
        </w:rPr>
      </w:pPr>
      <w:bookmarkStart w:id="29" w:name="_Toc17749"/>
      <w:bookmarkStart w:id="30" w:name="_Toc17545"/>
      <w:bookmarkStart w:id="31" w:name="_Toc31321"/>
      <w:r>
        <w:rPr>
          <w:rFonts w:hint="eastAsia"/>
          <w:lang w:val="en-US" w:eastAsia="zh-CN"/>
        </w:rPr>
        <w:t>3.1.1</w:t>
      </w:r>
      <w:bookmarkEnd w:id="29"/>
      <w:bookmarkEnd w:id="30"/>
      <w:bookmarkEnd w:id="31"/>
      <w:r>
        <w:rPr>
          <w:rFonts w:hint="eastAsia"/>
          <w:lang w:val="en-US" w:eastAsia="zh-CN"/>
        </w:rPr>
        <w:t>案卷管理接口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Record-management</w:t>
      </w:r>
      <w:r>
        <w:rPr>
          <w:rFonts w:ascii="Calibri" w:hAnsi="Calibri"/>
          <w:sz w:val="21"/>
          <w:szCs w:val="22"/>
        </w:rPr>
        <w:t>/</w:t>
      </w:r>
      <w:r>
        <w:rPr>
          <w:rFonts w:hint="eastAsia" w:ascii="Calibri" w:hAnsi="Calibri"/>
          <w:sz w:val="21"/>
          <w:szCs w:val="22"/>
          <w:lang w:val="en-US" w:eastAsia="zh-CN"/>
        </w:rPr>
        <w:t>uploadRecord</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hint="eastAsia"/>
          <w:color w:val="FFFFFF"/>
          <w:lang w:val="en-US" w:eastAsia="zh-CN"/>
        </w:rPr>
        <w:t>s</w:t>
      </w:r>
      <w:r>
        <w:rPr>
          <w:rFonts w:hint="eastAsia" w:ascii="Calibri" w:hAnsi="Calibri"/>
          <w:sz w:val="21"/>
          <w:szCs w:val="22"/>
          <w:lang w:val="en-US" w:eastAsia="zh-CN"/>
        </w:rPr>
        <w:t>houjianId</w:t>
      </w:r>
      <w:r>
        <w:rPr>
          <w:color w:val="FFFFFF"/>
        </w:rPr>
        <w:t>": 1,</w:t>
      </w:r>
    </w:p>
    <w:p>
      <w:pPr>
        <w:shd w:val="clear" w:fill="000000" w:themeFill="text1"/>
        <w:spacing w:line="240" w:lineRule="auto"/>
        <w:rPr>
          <w:color w:val="FFFFFF"/>
        </w:rPr>
      </w:pPr>
      <w:r>
        <w:rPr>
          <w:color w:val="FFFFFF"/>
        </w:rPr>
        <w:t xml:space="preserve"> </w:t>
      </w:r>
      <w:r>
        <w:rPr>
          <w:rFonts w:hint="eastAsia"/>
          <w:color w:val="FFFFFF"/>
          <w:lang w:val="en-US" w:eastAsia="zh-CN"/>
        </w:rPr>
        <w:t xml:space="preserve">    </w:t>
      </w:r>
      <w:r>
        <w:rPr>
          <w:color w:val="FFFFFF"/>
        </w:rPr>
        <w:t>"</w:t>
      </w:r>
      <w:r>
        <w:rPr>
          <w:rFonts w:hint="eastAsia"/>
          <w:color w:val="FFFFFF"/>
          <w:lang w:val="en-US" w:eastAsia="zh-CN"/>
        </w:rPr>
        <w:t>address</w:t>
      </w:r>
      <w:r>
        <w:rPr>
          <w:color w:val="FFFFFF"/>
        </w:rPr>
        <w:t>": 1,</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grade</w:t>
      </w:r>
      <w:r>
        <w:rPr>
          <w:color w:val="FFFFFF"/>
        </w:rPr>
        <w:t>":"</w:t>
      </w:r>
      <w:r>
        <w:rPr>
          <w:rFonts w:hint="eastAsia"/>
          <w:color w:val="FFFFFF"/>
          <w:lang w:val="en-US" w:eastAsia="zh-CN"/>
        </w:rPr>
        <w:t>10</w:t>
      </w:r>
      <w:r>
        <w:rPr>
          <w:color w:val="FFFFFF"/>
        </w:rPr>
        <w:t>",</w:t>
      </w:r>
    </w:p>
    <w:p>
      <w:pPr>
        <w:shd w:val="clear" w:fill="000000" w:themeFill="text1"/>
        <w:spacing w:line="240" w:lineRule="auto"/>
        <w:ind w:firstLine="960" w:firstLineChars="400"/>
        <w:rPr>
          <w:color w:val="FFFFFF"/>
        </w:rPr>
      </w:pPr>
      <w:r>
        <w:rPr>
          <w:color w:val="FFFFFF"/>
        </w:rPr>
        <w:t>"</w:t>
      </w:r>
      <w:r>
        <w:rPr>
          <w:rFonts w:hint="eastAsia" w:ascii="Calibri" w:hAnsi="Calibri"/>
          <w:sz w:val="21"/>
          <w:szCs w:val="22"/>
          <w:lang w:val="en-US" w:eastAsia="zh-CN"/>
        </w:rPr>
        <w:t>qianshouren</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val="en-US" w:eastAsia="zh-CN"/>
        </w:rPr>
        <w:t>qianshouTime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color w:val="FFFFFF"/>
        </w:rPr>
      </w:pPr>
      <w:r>
        <w:rPr>
          <w:color w:val="FFFFFF"/>
        </w:rPr>
        <w:t>"</w:t>
      </w:r>
      <w:r>
        <w:rPr>
          <w:rFonts w:hint="eastAsia" w:ascii="Calibri" w:hAnsi="Calibri"/>
          <w:sz w:val="21"/>
          <w:szCs w:val="22"/>
          <w:lang w:val="en-US" w:eastAsia="zh-CN"/>
        </w:rPr>
        <w:t>rukuren</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default"/>
          <w:color w:val="FFFFFF"/>
          <w:lang w:val="en-US" w:eastAsia="zh-CN"/>
        </w:rPr>
      </w:pPr>
      <w:r>
        <w:rPr>
          <w:color w:val="FFFFFF"/>
        </w:rPr>
        <w:t>"</w:t>
      </w:r>
      <w:r>
        <w:rPr>
          <w:rFonts w:hint="eastAsia" w:ascii="Calibri" w:hAnsi="Calibri"/>
          <w:sz w:val="21"/>
          <w:szCs w:val="22"/>
          <w:lang w:val="en-US" w:eastAsia="zh-CN"/>
        </w:rPr>
        <w:t>rukuTime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457"/>
        <w:gridCol w:w="2163"/>
        <w:gridCol w:w="2220"/>
        <w:gridCol w:w="2179"/>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bookmarkStart w:id="32" w:name="u110158f5"/>
            <w:bookmarkStart w:id="33" w:name="G8ilC"/>
            <w:r>
              <w:rPr>
                <w:rFonts w:ascii="宋体" w:hAnsi="Times New Roman" w:eastAsia="宋体"/>
                <w:b/>
                <w:i w:val="0"/>
                <w:color w:val="FFFFFF"/>
                <w:sz w:val="21"/>
                <w:szCs w:val="21"/>
              </w:rPr>
              <w:t>参数名</w:t>
            </w:r>
          </w:p>
          <w:bookmarkEnd w:id="32"/>
        </w:tc>
        <w:tc>
          <w:tcPr>
            <w:tcW w:w="2163"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bookmarkStart w:id="34" w:name="u046b305b"/>
            <w:r>
              <w:rPr>
                <w:rFonts w:ascii="宋体" w:hAnsi="Times New Roman" w:eastAsia="宋体"/>
                <w:b/>
                <w:i w:val="0"/>
                <w:color w:val="FFFFFF"/>
                <w:sz w:val="21"/>
                <w:szCs w:val="21"/>
              </w:rPr>
              <w:t>类型</w:t>
            </w:r>
          </w:p>
          <w:bookmarkEnd w:id="34"/>
        </w:tc>
        <w:tc>
          <w:tcPr>
            <w:tcW w:w="222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bookmarkStart w:id="35" w:name="u0af050e3"/>
            <w:r>
              <w:rPr>
                <w:rFonts w:ascii="宋体" w:hAnsi="Times New Roman" w:eastAsia="宋体"/>
                <w:b/>
                <w:i w:val="0"/>
                <w:color w:val="FFFFFF"/>
                <w:sz w:val="21"/>
                <w:szCs w:val="21"/>
              </w:rPr>
              <w:t>必选</w:t>
            </w:r>
          </w:p>
          <w:bookmarkEnd w:id="35"/>
        </w:tc>
        <w:tc>
          <w:tcPr>
            <w:tcW w:w="217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bookmarkStart w:id="36" w:name="u4d84a2ca"/>
            <w:r>
              <w:rPr>
                <w:rFonts w:ascii="宋体" w:hAnsi="Times New Roman" w:eastAsia="宋体"/>
                <w:b/>
                <w:i w:val="0"/>
                <w:color w:val="FFFFFF"/>
                <w:sz w:val="21"/>
                <w:szCs w:val="21"/>
              </w:rPr>
              <w:t>说明</w:t>
            </w:r>
          </w:p>
          <w:bookmarkEnd w:id="36"/>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2"/>
                <w:lang w:val="en-US" w:eastAsia="zh-CN"/>
              </w:rPr>
            </w:pPr>
            <w:bookmarkStart w:id="37" w:name="u07c6c730"/>
            <w:r>
              <w:rPr>
                <w:rFonts w:hint="eastAsia" w:ascii="Calibri" w:hAnsi="Calibri"/>
                <w:sz w:val="21"/>
                <w:szCs w:val="22"/>
                <w:lang w:val="en-US" w:eastAsia="zh-CN"/>
              </w:rPr>
              <w:t>shoujianId</w:t>
            </w:r>
          </w:p>
          <w:bookmarkEnd w:id="37"/>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bookmarkStart w:id="38" w:name="u763b607d"/>
            <w:r>
              <w:rPr>
                <w:rFonts w:hint="eastAsia" w:ascii="Calibri" w:hAnsi="Calibri"/>
                <w:sz w:val="21"/>
                <w:szCs w:val="22"/>
              </w:rPr>
              <w:t>String</w:t>
            </w:r>
          </w:p>
          <w:bookmarkEnd w:id="38"/>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bookmarkStart w:id="39" w:name="u6cde3504"/>
            <w:r>
              <w:rPr>
                <w:rFonts w:hint="eastAsia" w:ascii="Calibri" w:hAnsi="Calibri"/>
                <w:sz w:val="21"/>
                <w:szCs w:val="22"/>
              </w:rPr>
              <w:t>是</w:t>
            </w:r>
          </w:p>
          <w:bookmarkEnd w:id="39"/>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eastAsia="宋体"/>
                <w:sz w:val="21"/>
                <w:szCs w:val="21"/>
                <w:lang w:val="en-US" w:eastAsia="zh-CN"/>
              </w:rPr>
            </w:pPr>
            <w:bookmarkStart w:id="40" w:name="u062eefec"/>
            <w:r>
              <w:rPr>
                <w:rFonts w:hint="eastAsia" w:ascii="Calibri" w:hAnsi="Calibri"/>
                <w:sz w:val="21"/>
                <w:szCs w:val="22"/>
                <w:lang w:val="en-US" w:eastAsia="zh-CN"/>
              </w:rPr>
              <w:t>收件编号</w:t>
            </w:r>
          </w:p>
          <w:bookmarkEnd w:id="40"/>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2"/>
                <w:lang w:val="en-US" w:eastAsia="zh-CN"/>
              </w:rPr>
            </w:pPr>
            <w:bookmarkStart w:id="41" w:name="uf45d4a1c"/>
            <w:r>
              <w:rPr>
                <w:rFonts w:hint="eastAsia" w:ascii="Calibri" w:hAnsi="Calibri"/>
                <w:sz w:val="21"/>
                <w:szCs w:val="22"/>
                <w:lang w:val="en-US" w:eastAsia="zh-CN"/>
              </w:rPr>
              <w:t>address</w:t>
            </w:r>
          </w:p>
          <w:bookmarkEnd w:id="41"/>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bookmarkStart w:id="42" w:name="ue3993b1a"/>
            <w:r>
              <w:rPr>
                <w:rFonts w:hint="eastAsia" w:ascii="Calibri" w:hAnsi="Calibri"/>
                <w:sz w:val="21"/>
                <w:szCs w:val="22"/>
                <w:lang w:val="en-US" w:eastAsia="zh-CN"/>
              </w:rPr>
              <w:t>String</w:t>
            </w:r>
          </w:p>
          <w:bookmarkEnd w:id="42"/>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bookmarkStart w:id="43" w:name="udd7da196"/>
            <w:r>
              <w:rPr>
                <w:rFonts w:hint="eastAsia" w:ascii="Calibri" w:hAnsi="Calibri"/>
                <w:sz w:val="21"/>
                <w:szCs w:val="22"/>
                <w:lang w:val="en-US" w:eastAsia="zh-CN"/>
              </w:rPr>
              <w:t>是</w:t>
            </w:r>
          </w:p>
          <w:bookmarkEnd w:id="43"/>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eastAsia="宋体"/>
                <w:sz w:val="21"/>
                <w:szCs w:val="21"/>
                <w:lang w:val="en-US" w:eastAsia="zh-CN"/>
              </w:rPr>
            </w:pPr>
            <w:bookmarkStart w:id="44" w:name="u5dd60a21"/>
            <w:r>
              <w:rPr>
                <w:rFonts w:hint="eastAsia" w:ascii="Calibri" w:hAnsi="Calibri"/>
                <w:sz w:val="21"/>
                <w:szCs w:val="22"/>
                <w:lang w:val="en-US" w:eastAsia="zh-CN"/>
              </w:rPr>
              <w:t>放置位置</w:t>
            </w:r>
          </w:p>
          <w:bookmarkEnd w:id="44"/>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2"/>
                <w:lang w:val="en-US" w:eastAsia="zh-CN"/>
              </w:rPr>
            </w:pPr>
            <w:r>
              <w:rPr>
                <w:rFonts w:hint="eastAsia" w:ascii="Calibri" w:hAnsi="Calibri"/>
                <w:sz w:val="21"/>
                <w:szCs w:val="22"/>
                <w:lang w:val="en-US" w:eastAsia="zh-CN"/>
              </w:rPr>
              <w:t>grade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szCs w:val="21"/>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szCs w:val="21"/>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szCs w:val="21"/>
              </w:rPr>
            </w:pPr>
            <w:r>
              <w:rPr>
                <w:rFonts w:hint="eastAsia" w:ascii="Calibri" w:hAnsi="Calibri"/>
                <w:sz w:val="21"/>
                <w:szCs w:val="22"/>
                <w:lang w:val="en-US" w:eastAsia="zh-CN"/>
              </w:rPr>
              <w:t>档案等级</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bookmarkStart w:id="45" w:name="u1c1e7e87"/>
            <w:r>
              <w:rPr>
                <w:rFonts w:hint="eastAsia" w:ascii="Calibri" w:hAnsi="Calibri"/>
                <w:sz w:val="21"/>
                <w:szCs w:val="22"/>
                <w:lang w:val="en-US" w:eastAsia="zh-CN"/>
              </w:rPr>
              <w:t>qianshouren</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签收人</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qianshouTime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2"/>
                <w:lang w:val="en-US" w:eastAsia="zh-CN"/>
              </w:rPr>
            </w:pPr>
            <w:r>
              <w:rPr>
                <w:rFonts w:hint="eastAsia" w:ascii="Calibri" w:hAnsi="Calibri"/>
                <w:sz w:val="21"/>
                <w:szCs w:val="22"/>
                <w:lang w:val="en-US" w:eastAsia="zh-CN"/>
              </w:rPr>
              <w:t>Date</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2"/>
                <w:lang w:val="en-US" w:eastAsia="zh-CN"/>
              </w:rPr>
            </w:pPr>
            <w:r>
              <w:rPr>
                <w:rFonts w:hint="eastAsia" w:ascii="Calibri" w:hAnsi="Calibri"/>
                <w:sz w:val="21"/>
                <w:szCs w:val="22"/>
                <w:lang w:val="en-US" w:eastAsia="zh-CN"/>
              </w:rPr>
              <w:t>签收时间</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rukuren</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eastAsia="宋体" w:cs="Times New Roman"/>
                <w:kern w:val="2"/>
                <w:sz w:val="21"/>
                <w:szCs w:val="21"/>
                <w:lang w:val="en-US" w:eastAsia="zh-CN" w:bidi="ar-SA"/>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eastAsia="宋体" w:cs="Times New Roman"/>
                <w:kern w:val="2"/>
                <w:sz w:val="21"/>
                <w:szCs w:val="21"/>
                <w:lang w:val="en-US" w:eastAsia="zh-CN" w:bidi="ar-SA"/>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入库人</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rukuTime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eastAsia="宋体" w:cs="Times New Roman"/>
                <w:kern w:val="2"/>
                <w:sz w:val="21"/>
                <w:szCs w:val="22"/>
                <w:lang w:val="en-US" w:eastAsia="zh-CN" w:bidi="ar-SA"/>
              </w:rPr>
            </w:pPr>
            <w:r>
              <w:rPr>
                <w:rFonts w:hint="eastAsia" w:ascii="Calibri" w:hAnsi="Calibri"/>
                <w:sz w:val="21"/>
                <w:szCs w:val="22"/>
                <w:lang w:val="en-US" w:eastAsia="zh-CN"/>
              </w:rPr>
              <w:t>Date</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eastAsia="宋体" w:cs="Times New Roman"/>
                <w:kern w:val="2"/>
                <w:sz w:val="21"/>
                <w:szCs w:val="22"/>
                <w:lang w:val="en-US" w:eastAsia="zh-CN" w:bidi="ar-SA"/>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eastAsia="宋体" w:cs="Times New Roman"/>
                <w:kern w:val="2"/>
                <w:sz w:val="21"/>
                <w:szCs w:val="22"/>
                <w:lang w:val="en-US" w:eastAsia="zh-CN" w:bidi="ar-SA"/>
              </w:rPr>
            </w:pPr>
            <w:r>
              <w:rPr>
                <w:rFonts w:hint="eastAsia" w:ascii="Calibri" w:hAnsi="Calibri"/>
                <w:sz w:val="21"/>
                <w:szCs w:val="22"/>
                <w:lang w:val="en-US" w:eastAsia="zh-CN"/>
              </w:rPr>
              <w:t>入库时间</w:t>
            </w:r>
          </w:p>
        </w:tc>
      </w:tr>
      <w:bookmarkEnd w:id="33"/>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bookmarkEnd w:id="45"/>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903"/>
        <w:numPr>
          <w:ilvl w:val="2"/>
          <w:numId w:val="0"/>
        </w:numPr>
        <w:ind w:leftChars="0"/>
        <w:outlineLvl w:val="9"/>
        <w:rPr>
          <w:rFonts w:hint="eastAsia"/>
          <w:lang w:val="en-US" w:eastAsia="zh-CN"/>
        </w:rPr>
      </w:pPr>
    </w:p>
    <w:p>
      <w:pPr>
        <w:pStyle w:val="903"/>
        <w:numPr>
          <w:ilvl w:val="2"/>
          <w:numId w:val="0"/>
        </w:numPr>
        <w:ind w:leftChars="0"/>
        <w:rPr>
          <w:rFonts w:hint="default" w:eastAsia="黑体"/>
          <w:lang w:val="en-US" w:eastAsia="zh-CN"/>
        </w:rPr>
      </w:pPr>
      <w:bookmarkStart w:id="46" w:name="_Toc15429"/>
      <w:bookmarkStart w:id="47" w:name="_Toc20688"/>
      <w:bookmarkStart w:id="48" w:name="_Toc2988"/>
      <w:r>
        <w:rPr>
          <w:rFonts w:hint="eastAsia"/>
          <w:lang w:val="en-US" w:eastAsia="zh-CN"/>
        </w:rPr>
        <w:t>3.1.2</w:t>
      </w:r>
      <w:bookmarkEnd w:id="46"/>
      <w:bookmarkEnd w:id="47"/>
      <w:bookmarkEnd w:id="48"/>
      <w:r>
        <w:rPr>
          <w:rFonts w:hint="eastAsia"/>
          <w:lang w:val="en-US" w:eastAsia="zh-CN"/>
        </w:rPr>
        <w:t>库房管理接口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Record-management</w:t>
      </w:r>
      <w:r>
        <w:rPr>
          <w:rFonts w:ascii="Calibri" w:hAnsi="Calibri"/>
          <w:sz w:val="21"/>
          <w:szCs w:val="22"/>
        </w:rPr>
        <w:t>/</w:t>
      </w:r>
      <w:r>
        <w:rPr>
          <w:rFonts w:hint="eastAsia" w:ascii="Calibri" w:hAnsi="Calibri"/>
          <w:sz w:val="21"/>
          <w:szCs w:val="22"/>
          <w:lang w:val="en-US" w:eastAsia="zh-CN"/>
        </w:rPr>
        <w:t>updateRecord</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hint="eastAsia"/>
          <w:color w:val="FFFFFF"/>
          <w:lang w:val="en-US" w:eastAsia="zh-CN"/>
        </w:rPr>
        <w:t xml:space="preserve">  </w:t>
      </w:r>
      <w:r>
        <w:rPr>
          <w:color w:val="FFFFFF"/>
        </w:rPr>
        <w:t xml:space="preserve"> "</w:t>
      </w:r>
      <w:r>
        <w:rPr>
          <w:rFonts w:hint="eastAsia"/>
          <w:color w:val="FFFFFF"/>
          <w:lang w:val="en-US" w:eastAsia="zh-CN"/>
        </w:rPr>
        <w:t>recordId</w:t>
      </w:r>
      <w:r>
        <w:rPr>
          <w:color w:val="FFFFFF"/>
        </w:rPr>
        <w:t>": 1,</w:t>
      </w:r>
    </w:p>
    <w:p>
      <w:pPr>
        <w:shd w:val="clear" w:fill="000000" w:themeFill="text1"/>
        <w:spacing w:line="240" w:lineRule="auto"/>
        <w:rPr>
          <w:color w:val="FFFFFF"/>
        </w:rPr>
      </w:pPr>
      <w:r>
        <w:rPr>
          <w:color w:val="FFFFFF"/>
        </w:rPr>
        <w:t xml:space="preserve"> </w:t>
      </w:r>
      <w:r>
        <w:rPr>
          <w:rFonts w:hint="eastAsia"/>
          <w:color w:val="FFFFFF"/>
          <w:lang w:val="en-US" w:eastAsia="zh-CN"/>
        </w:rPr>
        <w:t xml:space="preserve"> </w:t>
      </w:r>
      <w:r>
        <w:rPr>
          <w:color w:val="FFFFFF"/>
        </w:rPr>
        <w:t xml:space="preserve">  "</w:t>
      </w:r>
      <w:r>
        <w:rPr>
          <w:rFonts w:hint="eastAsia"/>
          <w:color w:val="FFFFFF"/>
          <w:lang w:val="en-US" w:eastAsia="zh-CN"/>
        </w:rPr>
        <w:t>s</w:t>
      </w:r>
      <w:r>
        <w:rPr>
          <w:rFonts w:hint="eastAsia" w:ascii="Calibri" w:hAnsi="Calibri"/>
          <w:sz w:val="21"/>
          <w:szCs w:val="22"/>
          <w:lang w:val="en-US" w:eastAsia="zh-CN"/>
        </w:rPr>
        <w:t>houjianId</w:t>
      </w:r>
      <w:r>
        <w:rPr>
          <w:color w:val="FFFFFF"/>
        </w:rPr>
        <w:t xml:space="preserve">": </w:t>
      </w:r>
      <w:r>
        <w:rPr>
          <w:rFonts w:hint="eastAsia"/>
          <w:color w:val="FFFFFF"/>
          <w:lang w:val="en-US" w:eastAsia="zh-CN"/>
        </w:rPr>
        <w:t>xx</w:t>
      </w:r>
      <w:r>
        <w:rPr>
          <w:color w:val="FFFFFF"/>
        </w:rPr>
        <w:t>,</w:t>
      </w:r>
    </w:p>
    <w:p>
      <w:pPr>
        <w:shd w:val="clear" w:fill="000000" w:themeFill="text1"/>
        <w:spacing w:line="240" w:lineRule="auto"/>
        <w:rPr>
          <w:color w:val="FFFFFF"/>
        </w:rPr>
      </w:pPr>
      <w:r>
        <w:rPr>
          <w:color w:val="FFFFFF"/>
        </w:rPr>
        <w:t xml:space="preserve"> </w:t>
      </w:r>
      <w:r>
        <w:rPr>
          <w:rFonts w:hint="eastAsia"/>
          <w:color w:val="FFFFFF"/>
          <w:lang w:val="en-US" w:eastAsia="zh-CN"/>
        </w:rPr>
        <w:t xml:space="preserve">    </w:t>
      </w:r>
      <w:r>
        <w:rPr>
          <w:color w:val="FFFFFF"/>
        </w:rPr>
        <w:t>"</w:t>
      </w:r>
      <w:r>
        <w:rPr>
          <w:rFonts w:hint="eastAsia"/>
          <w:color w:val="FFFFFF"/>
          <w:lang w:val="en-US" w:eastAsia="zh-CN"/>
        </w:rPr>
        <w:t>address</w:t>
      </w:r>
      <w:r>
        <w:rPr>
          <w:color w:val="FFFFFF"/>
        </w:rPr>
        <w:t xml:space="preserve">": </w:t>
      </w:r>
      <w:r>
        <w:rPr>
          <w:rFonts w:hint="eastAsia"/>
          <w:color w:val="FFFFFF"/>
          <w:lang w:val="en-US" w:eastAsia="zh-CN"/>
        </w:rPr>
        <w:t>xxx</w:t>
      </w:r>
      <w:r>
        <w:rPr>
          <w:color w:val="FFFFFF"/>
        </w:rPr>
        <w:t>,</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grade</w:t>
      </w:r>
      <w:r>
        <w:rPr>
          <w:color w:val="FFFFFF"/>
        </w:rPr>
        <w:t>":"</w:t>
      </w:r>
      <w:r>
        <w:rPr>
          <w:rFonts w:hint="eastAsia"/>
          <w:color w:val="FFFFFF"/>
          <w:lang w:val="en-US" w:eastAsia="zh-CN"/>
        </w:rPr>
        <w:t>10</w:t>
      </w:r>
      <w:r>
        <w:rPr>
          <w:color w:val="FFFFFF"/>
        </w:rPr>
        <w:t>",</w:t>
      </w:r>
    </w:p>
    <w:p>
      <w:pPr>
        <w:shd w:val="clear" w:fill="000000" w:themeFill="text1"/>
        <w:spacing w:line="240" w:lineRule="auto"/>
        <w:ind w:firstLine="960" w:firstLineChars="400"/>
        <w:rPr>
          <w:color w:val="FFFFFF"/>
        </w:rPr>
      </w:pPr>
      <w:r>
        <w:rPr>
          <w:color w:val="FFFFFF"/>
        </w:rPr>
        <w:t>"</w:t>
      </w:r>
      <w:r>
        <w:rPr>
          <w:rFonts w:hint="eastAsia" w:ascii="Calibri" w:hAnsi="Calibri"/>
          <w:sz w:val="21"/>
          <w:szCs w:val="22"/>
          <w:lang w:val="en-US" w:eastAsia="zh-CN"/>
        </w:rPr>
        <w:t>qianshouren</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val="en-US" w:eastAsia="zh-CN"/>
        </w:rPr>
        <w:t>qianshouTime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color w:val="FFFFFF"/>
        </w:rPr>
      </w:pPr>
      <w:r>
        <w:rPr>
          <w:color w:val="FFFFFF"/>
        </w:rPr>
        <w:t>"</w:t>
      </w:r>
      <w:r>
        <w:rPr>
          <w:rFonts w:hint="eastAsia" w:ascii="Calibri" w:hAnsi="Calibri"/>
          <w:sz w:val="21"/>
          <w:szCs w:val="22"/>
          <w:lang w:val="en-US" w:eastAsia="zh-CN"/>
        </w:rPr>
        <w:t>rukuren</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default"/>
          <w:color w:val="FFFFFF"/>
          <w:lang w:val="en-US" w:eastAsia="zh-CN"/>
        </w:rPr>
      </w:pPr>
      <w:r>
        <w:rPr>
          <w:color w:val="FFFFFF"/>
        </w:rPr>
        <w:t>"</w:t>
      </w:r>
      <w:r>
        <w:rPr>
          <w:rFonts w:hint="eastAsia" w:ascii="Calibri" w:hAnsi="Calibri"/>
          <w:sz w:val="21"/>
          <w:szCs w:val="22"/>
          <w:lang w:val="en-US" w:eastAsia="zh-CN"/>
        </w:rPr>
        <w:t>rukuTime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Calibri" w:hAnsi="Calibri"/>
          <w:sz w:val="21"/>
          <w:szCs w:val="22"/>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457"/>
        <w:gridCol w:w="2163"/>
        <w:gridCol w:w="2220"/>
        <w:gridCol w:w="2179"/>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参数名</w:t>
            </w:r>
          </w:p>
        </w:tc>
        <w:tc>
          <w:tcPr>
            <w:tcW w:w="2163"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类型</w:t>
            </w:r>
          </w:p>
        </w:tc>
        <w:tc>
          <w:tcPr>
            <w:tcW w:w="222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必选</w:t>
            </w:r>
          </w:p>
        </w:tc>
        <w:tc>
          <w:tcPr>
            <w:tcW w:w="217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sz w:val="21"/>
                <w:szCs w:val="21"/>
                <w:lang w:val="en-US"/>
              </w:rPr>
            </w:pPr>
            <w:r>
              <w:rPr>
                <w:rFonts w:hint="eastAsia" w:ascii="Calibri" w:hAnsi="Calibri"/>
                <w:sz w:val="21"/>
                <w:szCs w:val="22"/>
                <w:lang w:val="en-US" w:eastAsia="zh-CN"/>
              </w:rPr>
              <w:t>recordId</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r>
              <w:rPr>
                <w:rFonts w:hint="eastAsia" w:ascii="Calibri" w:hAnsi="Calibri"/>
                <w:sz w:val="21"/>
                <w:szCs w:val="22"/>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r>
              <w:rPr>
                <w:rFonts w:hint="eastAsia" w:ascii="Calibri" w:hAnsi="Calibri"/>
                <w:sz w:val="21"/>
                <w:szCs w:val="22"/>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eastAsia="宋体"/>
                <w:sz w:val="21"/>
                <w:szCs w:val="21"/>
                <w:lang w:val="en-US" w:eastAsia="zh-CN"/>
              </w:rPr>
            </w:pPr>
            <w:r>
              <w:rPr>
                <w:rFonts w:hint="eastAsia" w:ascii="Calibri" w:hAnsi="Calibri"/>
                <w:sz w:val="21"/>
                <w:szCs w:val="22"/>
                <w:lang w:val="en-US" w:eastAsia="zh-CN"/>
              </w:rPr>
              <w:t>档案编号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宋体" w:hAnsi="Times New Roman" w:eastAsia="宋体"/>
                <w:b w:val="0"/>
                <w:i w:val="0"/>
                <w:color w:val="333333"/>
                <w:sz w:val="21"/>
                <w:szCs w:val="21"/>
                <w:lang w:val="en-US" w:eastAsia="zh-CN"/>
              </w:rPr>
            </w:pPr>
            <w:r>
              <w:rPr>
                <w:rFonts w:hint="eastAsia" w:ascii="Calibri" w:hAnsi="Calibri"/>
                <w:sz w:val="21"/>
                <w:szCs w:val="22"/>
                <w:lang w:val="en-US" w:eastAsia="zh-CN"/>
              </w:rPr>
              <w:t>shoujianId</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szCs w:val="21"/>
              </w:rPr>
            </w:pPr>
            <w:r>
              <w:rPr>
                <w:rFonts w:hint="eastAsia" w:ascii="Calibri" w:hAnsi="Calibri"/>
                <w:sz w:val="21"/>
                <w:szCs w:val="22"/>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szCs w:val="21"/>
              </w:rPr>
            </w:pPr>
            <w:r>
              <w:rPr>
                <w:rFonts w:hint="eastAsia" w:ascii="Calibri" w:hAnsi="Calibri"/>
                <w:sz w:val="21"/>
                <w:szCs w:val="22"/>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宋体" w:hAnsi="Times New Roman" w:eastAsia="宋体"/>
                <w:b w:val="0"/>
                <w:i w:val="0"/>
                <w:color w:val="333333"/>
                <w:sz w:val="21"/>
                <w:szCs w:val="21"/>
                <w:lang w:val="en-US" w:eastAsia="zh-CN"/>
              </w:rPr>
            </w:pPr>
            <w:r>
              <w:rPr>
                <w:rFonts w:hint="eastAsia" w:ascii="Calibri" w:hAnsi="Calibri"/>
                <w:sz w:val="21"/>
                <w:szCs w:val="22"/>
                <w:lang w:val="en-US" w:eastAsia="zh-CN"/>
              </w:rPr>
              <w:t>收件编号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address</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放置位置</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grade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档案等级</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qianshouren</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eastAsia="宋体"/>
                <w:sz w:val="21"/>
                <w:szCs w:val="21"/>
                <w:lang w:val="en-US" w:eastAsia="zh-CN"/>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签收人</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qianshouTime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Date</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cs="Times New Roman"/>
                <w:kern w:val="2"/>
                <w:sz w:val="21"/>
                <w:szCs w:val="22"/>
                <w:lang w:val="en-US" w:eastAsia="zh-CN" w:bidi="ar-SA"/>
              </w:rPr>
            </w:pPr>
            <w:r>
              <w:rPr>
                <w:rFonts w:hint="eastAsia" w:ascii="Calibri" w:hAnsi="Calibri"/>
                <w:sz w:val="21"/>
                <w:szCs w:val="22"/>
                <w:lang w:val="en-US" w:eastAsia="zh-CN"/>
              </w:rPr>
              <w:t>签收时间</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rukuren</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cs="Times New Roman"/>
                <w:kern w:val="2"/>
                <w:sz w:val="21"/>
                <w:szCs w:val="22"/>
                <w:lang w:val="en-US" w:eastAsia="zh-CN" w:bidi="ar-SA"/>
              </w:rPr>
            </w:pPr>
            <w:r>
              <w:rPr>
                <w:rFonts w:hint="eastAsia" w:ascii="Calibri" w:hAnsi="Calibri"/>
                <w:sz w:val="21"/>
                <w:szCs w:val="22"/>
                <w:lang w:val="en-US" w:eastAsia="zh-CN"/>
              </w:rPr>
              <w:t>入库人</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rukuTime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Date</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cs="Times New Roman"/>
                <w:kern w:val="2"/>
                <w:sz w:val="21"/>
                <w:szCs w:val="22"/>
                <w:lang w:val="en-US" w:eastAsia="zh-CN" w:bidi="ar-SA"/>
              </w:rPr>
            </w:pPr>
            <w:r>
              <w:rPr>
                <w:rFonts w:hint="eastAsia" w:ascii="Calibri" w:hAnsi="Calibri"/>
                <w:sz w:val="21"/>
                <w:szCs w:val="22"/>
                <w:lang w:val="en-US" w:eastAsia="zh-CN"/>
              </w:rPr>
              <w:t>入库时间</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634"/>
        <w:ind w:firstLine="0" w:firstLineChars="0"/>
      </w:pPr>
    </w:p>
    <w:p>
      <w:pPr>
        <w:pStyle w:val="903"/>
        <w:numPr>
          <w:ilvl w:val="2"/>
          <w:numId w:val="0"/>
        </w:numPr>
        <w:ind w:leftChars="0"/>
        <w:rPr>
          <w:rFonts w:hint="default" w:eastAsia="黑体"/>
          <w:lang w:val="en-US" w:eastAsia="zh-CN"/>
        </w:rPr>
      </w:pPr>
      <w:bookmarkStart w:id="49" w:name="_Toc19659"/>
      <w:bookmarkStart w:id="50" w:name="_Toc29698"/>
      <w:bookmarkStart w:id="51" w:name="_Toc6149"/>
      <w:r>
        <w:rPr>
          <w:rFonts w:hint="eastAsia"/>
          <w:lang w:val="en-US" w:eastAsia="zh-CN"/>
        </w:rPr>
        <w:t>3.1.3</w:t>
      </w:r>
      <w:bookmarkEnd w:id="49"/>
      <w:bookmarkEnd w:id="50"/>
      <w:bookmarkEnd w:id="51"/>
      <w:r>
        <w:rPr>
          <w:rFonts w:hint="eastAsia"/>
          <w:lang w:val="en-US" w:eastAsia="zh-CN"/>
        </w:rPr>
        <w:t xml:space="preserve"> 档案入库</w:t>
      </w:r>
      <w:r>
        <w:rPr>
          <w:rFonts w:hint="eastAsia"/>
          <w:sz w:val="28"/>
          <w:szCs w:val="28"/>
          <w:lang w:val="en-US" w:eastAsia="zh-CN"/>
        </w:rPr>
        <w:t>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Record-management</w:t>
      </w:r>
      <w:r>
        <w:rPr>
          <w:rFonts w:ascii="Calibri" w:hAnsi="Calibri"/>
          <w:sz w:val="21"/>
          <w:szCs w:val="22"/>
        </w:rPr>
        <w:t>/</w:t>
      </w:r>
      <w:r>
        <w:rPr>
          <w:rFonts w:hint="eastAsia" w:ascii="Calibri" w:hAnsi="Calibri"/>
          <w:sz w:val="21"/>
          <w:szCs w:val="22"/>
          <w:lang w:val="en-US" w:eastAsia="zh-CN"/>
        </w:rPr>
        <w:t>deleteRecord</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recordId</w:t>
      </w:r>
      <w:r>
        <w:rPr>
          <w:color w:val="FFFFFF"/>
        </w:rPr>
        <w:t>":"</w:t>
      </w:r>
      <w:r>
        <w:rPr>
          <w:rFonts w:hint="eastAsia"/>
          <w:color w:val="FFFFFF"/>
          <w:lang w:val="en-US" w:eastAsia="zh-CN"/>
        </w:rPr>
        <w:t>10</w:t>
      </w:r>
      <w:r>
        <w:rPr>
          <w:color w:val="FFFFFF"/>
        </w:rPr>
        <w:t>",</w:t>
      </w:r>
    </w:p>
    <w:p>
      <w:pPr>
        <w:shd w:val="clear" w:fill="000000" w:themeFill="text1"/>
        <w:spacing w:line="240" w:lineRule="auto"/>
        <w:rPr>
          <w:color w:val="FFFFFF"/>
        </w:rPr>
      </w:pPr>
      <w:r>
        <w:rPr>
          <w:color w:val="FFFFFF"/>
        </w:rPr>
        <w:t xml:space="preserve">  }</w:t>
      </w:r>
    </w:p>
    <w:p>
      <w:pPr>
        <w:shd w:val="clear" w:fill="000000" w:themeFill="text1"/>
        <w:spacing w:line="240" w:lineRule="auto"/>
        <w:rPr>
          <w:color w:val="FFFFFF"/>
        </w:rPr>
      </w:pPr>
    </w:p>
    <w:p>
      <w:pPr>
        <w:widowControl w:val="0"/>
        <w:spacing w:line="240" w:lineRule="auto"/>
        <w:ind w:firstLine="0" w:firstLineChars="0"/>
        <w:jc w:val="both"/>
        <w:rPr>
          <w:rFonts w:hint="eastAsia" w:ascii="Calibri" w:hAnsi="Calibri"/>
          <w:sz w:val="21"/>
          <w:szCs w:val="22"/>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recordId</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1"/>
                <w:lang w:val="en-US" w:eastAsia="zh-CN"/>
              </w:rPr>
              <w:t>档案编号</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634"/>
        <w:ind w:firstLine="0" w:firstLineChars="0"/>
      </w:pPr>
    </w:p>
    <w:p>
      <w:pPr>
        <w:pStyle w:val="903"/>
        <w:numPr>
          <w:ilvl w:val="2"/>
          <w:numId w:val="0"/>
        </w:numPr>
        <w:ind w:leftChars="0"/>
        <w:rPr>
          <w:rFonts w:hint="default"/>
          <w:lang w:val="en-US"/>
        </w:rPr>
      </w:pPr>
      <w:bookmarkStart w:id="52" w:name="_Toc14424"/>
      <w:bookmarkStart w:id="53" w:name="_Toc17895"/>
      <w:bookmarkStart w:id="54" w:name="_Toc18210"/>
      <w:r>
        <w:rPr>
          <w:rFonts w:hint="eastAsia"/>
          <w:lang w:val="en-US" w:eastAsia="zh-CN"/>
        </w:rPr>
        <w:t>3.1.4</w:t>
      </w:r>
      <w:bookmarkEnd w:id="52"/>
      <w:bookmarkEnd w:id="53"/>
      <w:bookmarkEnd w:id="54"/>
      <w:r>
        <w:rPr>
          <w:rFonts w:hint="eastAsia"/>
          <w:lang w:val="en-US" w:eastAsia="zh-CN"/>
        </w:rPr>
        <w:t>档案信息查询接口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Record-management</w:t>
      </w:r>
      <w:r>
        <w:rPr>
          <w:rFonts w:ascii="Calibri" w:hAnsi="Calibri"/>
          <w:sz w:val="21"/>
          <w:szCs w:val="22"/>
        </w:rPr>
        <w:t>/</w:t>
      </w:r>
      <w:r>
        <w:rPr>
          <w:rFonts w:hint="eastAsia" w:ascii="Calibri" w:hAnsi="Calibri"/>
          <w:sz w:val="21"/>
          <w:szCs w:val="22"/>
          <w:lang w:val="en-US" w:eastAsia="zh-CN"/>
        </w:rPr>
        <w:t>getRecordFormatTypeList</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ind w:firstLine="897" w:firstLineChars="374"/>
        <w:rPr>
          <w:rFonts w:hint="default"/>
          <w:color w:val="FFFFFF"/>
          <w:lang w:val="en-US" w:eastAsia="zh-CN"/>
        </w:rPr>
      </w:pPr>
      <w:r>
        <w:rPr>
          <w:color w:val="FFFFFF"/>
        </w:rPr>
        <w:t xml:space="preserve"> "</w:t>
      </w:r>
      <w:r>
        <w:rPr>
          <w:rFonts w:hint="eastAsia" w:ascii="Calibri" w:hAnsi="Calibri"/>
          <w:sz w:val="21"/>
          <w:szCs w:val="22"/>
          <w:lang w:val="en-US" w:eastAsia="zh-CN"/>
        </w:rPr>
        <w:t>recordId</w:t>
      </w:r>
      <w:r>
        <w:rPr>
          <w:color w:val="FFFFFF"/>
        </w:rPr>
        <w:t>":"</w:t>
      </w:r>
      <w:r>
        <w:rPr>
          <w:rFonts w:hint="eastAsia"/>
          <w:color w:val="FFFFFF"/>
          <w:lang w:val="en-US" w:eastAsia="zh-CN"/>
        </w:rPr>
        <w:t>10</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Calibri" w:hAnsi="Calibri"/>
          <w:sz w:val="21"/>
          <w:szCs w:val="22"/>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457"/>
        <w:gridCol w:w="2163"/>
        <w:gridCol w:w="2220"/>
        <w:gridCol w:w="2179"/>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参数名</w:t>
            </w:r>
          </w:p>
        </w:tc>
        <w:tc>
          <w:tcPr>
            <w:tcW w:w="2163"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类型</w:t>
            </w:r>
          </w:p>
        </w:tc>
        <w:tc>
          <w:tcPr>
            <w:tcW w:w="222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必选</w:t>
            </w:r>
          </w:p>
        </w:tc>
        <w:tc>
          <w:tcPr>
            <w:tcW w:w="217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hint="default"/>
                <w:sz w:val="21"/>
                <w:szCs w:val="21"/>
                <w:lang w:val="en-US"/>
              </w:rPr>
            </w:pPr>
            <w:r>
              <w:rPr>
                <w:rFonts w:hint="eastAsia" w:ascii="Calibri" w:hAnsi="Calibri"/>
                <w:sz w:val="21"/>
                <w:szCs w:val="22"/>
                <w:lang w:val="en-US" w:eastAsia="zh-CN"/>
              </w:rPr>
              <w:t>recordId</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r>
              <w:rPr>
                <w:rFonts w:hint="eastAsia" w:ascii="Calibri" w:hAnsi="Calibri"/>
                <w:sz w:val="21"/>
                <w:szCs w:val="21"/>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r>
              <w:rPr>
                <w:rFonts w:hint="eastAsia" w:ascii="Calibri" w:hAnsi="Calibri"/>
                <w:sz w:val="21"/>
                <w:szCs w:val="21"/>
                <w:lang w:val="en-US" w:eastAsia="zh-CN"/>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eastAsia="宋体"/>
                <w:sz w:val="21"/>
                <w:szCs w:val="21"/>
                <w:lang w:val="en-US" w:eastAsia="zh-CN"/>
              </w:rPr>
            </w:pPr>
            <w:r>
              <w:rPr>
                <w:rFonts w:hint="eastAsia"/>
                <w:sz w:val="21"/>
                <w:szCs w:val="21"/>
                <w:lang w:val="en-US" w:eastAsia="zh-CN"/>
              </w:rPr>
              <w:t>档案编号</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bookmarkStart w:id="55" w:name="_Toc1879"/>
      <w:bookmarkStart w:id="56" w:name="_Toc11977"/>
      <w:bookmarkStart w:id="57" w:name="_Toc15828"/>
      <w:bookmarkStart w:id="58" w:name="_Toc16539"/>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903"/>
        <w:numPr>
          <w:ilvl w:val="2"/>
          <w:numId w:val="0"/>
        </w:numPr>
        <w:ind w:leftChars="0"/>
        <w:rPr>
          <w:rFonts w:hint="default"/>
          <w:lang w:val="en-US"/>
        </w:rPr>
      </w:pPr>
      <w:r>
        <w:rPr>
          <w:rFonts w:hint="eastAsia"/>
          <w:lang w:val="en-US" w:eastAsia="zh-CN"/>
        </w:rPr>
        <w:t>3.1.5根据档案类型查询导出信息接口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export</w:t>
      </w:r>
      <w:r>
        <w:rPr>
          <w:rFonts w:hint="eastAsia" w:ascii="Calibri" w:hAnsi="Calibri"/>
          <w:sz w:val="21"/>
          <w:szCs w:val="22"/>
          <w:lang w:eastAsia="zh-CN"/>
        </w:rPr>
        <w:t>-</w:t>
      </w:r>
      <w:r>
        <w:rPr>
          <w:rFonts w:hint="eastAsia" w:ascii="Calibri" w:hAnsi="Calibri"/>
          <w:sz w:val="21"/>
          <w:szCs w:val="22"/>
          <w:lang w:val="en-US" w:eastAsia="zh-CN"/>
        </w:rPr>
        <w:t>management</w:t>
      </w:r>
      <w:r>
        <w:rPr>
          <w:rFonts w:ascii="Calibri" w:hAnsi="Calibri"/>
          <w:sz w:val="21"/>
          <w:szCs w:val="22"/>
        </w:rPr>
        <w:t>/</w:t>
      </w:r>
      <w:r>
        <w:rPr>
          <w:rFonts w:hint="eastAsia" w:ascii="Calibri" w:hAnsi="Calibri"/>
          <w:sz w:val="21"/>
          <w:szCs w:val="22"/>
          <w:lang w:val="en-US" w:eastAsia="zh-CN"/>
        </w:rPr>
        <w:t>getExportTypeList</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hint="eastAsia"/>
          <w:color w:val="FFFFFF"/>
          <w:lang w:val="en-US" w:eastAsia="zh-CN"/>
        </w:rPr>
        <w:t xml:space="preserve"> </w:t>
      </w:r>
      <w:r>
        <w:rPr>
          <w:color w:val="FFFFFF"/>
        </w:rPr>
        <w:t>"</w:t>
      </w:r>
      <w:r>
        <w:rPr>
          <w:rFonts w:hint="eastAsia" w:ascii="Calibri" w:hAnsi="Calibri"/>
          <w:sz w:val="21"/>
          <w:szCs w:val="22"/>
          <w:lang w:val="en-US" w:eastAsia="zh-CN"/>
        </w:rPr>
        <w:t>Date</w:t>
      </w:r>
      <w:r>
        <w:rPr>
          <w:color w:val="FFFFFF"/>
        </w:rPr>
        <w:t>": 1,</w:t>
      </w:r>
    </w:p>
    <w:p>
      <w:pPr>
        <w:shd w:val="clear" w:fill="000000" w:themeFill="text1"/>
        <w:spacing w:line="240" w:lineRule="auto"/>
        <w:ind w:firstLine="960" w:firstLineChars="400"/>
        <w:rPr>
          <w:rFonts w:hint="default"/>
          <w:color w:val="FFFFFF"/>
          <w:lang w:val="en-US" w:eastAsia="zh-CN"/>
        </w:rPr>
      </w:pPr>
      <w:r>
        <w:rPr>
          <w:color w:val="FFFFFF"/>
        </w:rPr>
        <w:t>"</w:t>
      </w:r>
      <w:r>
        <w:rPr>
          <w:rFonts w:hint="eastAsia" w:ascii="Calibri" w:hAnsi="Calibri"/>
          <w:sz w:val="21"/>
          <w:szCs w:val="22"/>
          <w:lang w:val="en-US" w:eastAsia="zh-CN"/>
        </w:rPr>
        <w:t>Type</w:t>
      </w:r>
      <w:r>
        <w:rPr>
          <w:color w:val="FFFFFF"/>
        </w:rPr>
        <w:t>":"</w:t>
      </w:r>
      <w:r>
        <w:rPr>
          <w:rFonts w:hint="eastAsia"/>
          <w:color w:val="FFFFFF"/>
          <w:lang w:val="en-US" w:eastAsia="zh-CN"/>
        </w:rPr>
        <w:t>10</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Calibri" w:hAnsi="Calibri"/>
          <w:sz w:val="21"/>
          <w:szCs w:val="22"/>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457"/>
        <w:gridCol w:w="2163"/>
        <w:gridCol w:w="2220"/>
        <w:gridCol w:w="2179"/>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参数名</w:t>
            </w:r>
          </w:p>
        </w:tc>
        <w:tc>
          <w:tcPr>
            <w:tcW w:w="2163"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类型</w:t>
            </w:r>
          </w:p>
        </w:tc>
        <w:tc>
          <w:tcPr>
            <w:tcW w:w="222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必选</w:t>
            </w:r>
          </w:p>
        </w:tc>
        <w:tc>
          <w:tcPr>
            <w:tcW w:w="217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sz w:val="21"/>
                <w:szCs w:val="21"/>
              </w:rPr>
            </w:pPr>
            <w:r>
              <w:rPr>
                <w:rFonts w:ascii="宋体" w:hAnsi="Times New Roman" w:eastAsia="宋体"/>
                <w:b/>
                <w:i w:val="0"/>
                <w:color w:val="FFFFFF"/>
                <w:sz w:val="21"/>
                <w:szCs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sz w:val="21"/>
                <w:szCs w:val="22"/>
                <w:lang w:val="en-US" w:eastAsia="zh-CN"/>
              </w:rPr>
            </w:pPr>
            <w:r>
              <w:rPr>
                <w:rFonts w:hint="eastAsia" w:ascii="Calibri" w:hAnsi="Calibri"/>
                <w:sz w:val="21"/>
                <w:szCs w:val="22"/>
                <w:lang w:val="en-US" w:eastAsia="zh-CN"/>
              </w:rPr>
              <w:t>Date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ascii="Calibri" w:hAnsi="Calibri" w:eastAsia="宋体"/>
                <w:sz w:val="21"/>
                <w:szCs w:val="21"/>
                <w:lang w:val="en-US" w:eastAsia="zh-CN"/>
              </w:rPr>
            </w:pPr>
            <w:r>
              <w:rPr>
                <w:rFonts w:hint="eastAsia" w:ascii="Calibri" w:hAnsi="Calibri"/>
                <w:sz w:val="21"/>
                <w:szCs w:val="22"/>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sz w:val="21"/>
                <w:szCs w:val="21"/>
                <w:lang w:val="en-US" w:eastAsia="zh-CN"/>
              </w:rPr>
            </w:pPr>
            <w:r>
              <w:rPr>
                <w:rFonts w:hint="eastAsia" w:ascii="Calibri" w:hAnsi="Calibri"/>
                <w:sz w:val="21"/>
                <w:szCs w:val="22"/>
                <w:lang w:val="en-US" w:eastAsia="zh-CN"/>
              </w:rPr>
              <w:t>日期</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45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sz w:val="21"/>
                <w:szCs w:val="21"/>
                <w:lang w:val="en-US"/>
              </w:rPr>
            </w:pPr>
            <w:r>
              <w:rPr>
                <w:rFonts w:hint="eastAsia" w:ascii="Calibri" w:hAnsi="Calibri"/>
                <w:sz w:val="21"/>
                <w:szCs w:val="22"/>
                <w:lang w:val="en-US" w:eastAsia="zh-CN"/>
              </w:rPr>
              <w:t>Type</w:t>
            </w:r>
          </w:p>
        </w:tc>
        <w:tc>
          <w:tcPr>
            <w:tcW w:w="2163"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r>
              <w:rPr>
                <w:rFonts w:hint="eastAsia" w:ascii="Calibri" w:hAnsi="Calibri"/>
                <w:sz w:val="21"/>
                <w:szCs w:val="22"/>
              </w:rPr>
              <w:t>String</w:t>
            </w:r>
          </w:p>
        </w:tc>
        <w:tc>
          <w:tcPr>
            <w:tcW w:w="222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sz w:val="21"/>
                <w:szCs w:val="21"/>
              </w:rPr>
            </w:pPr>
            <w:r>
              <w:rPr>
                <w:rFonts w:hint="eastAsia" w:ascii="Calibri" w:hAnsi="Calibri"/>
                <w:sz w:val="21"/>
                <w:szCs w:val="22"/>
              </w:rPr>
              <w:t>是</w:t>
            </w:r>
          </w:p>
        </w:tc>
        <w:tc>
          <w:tcPr>
            <w:tcW w:w="217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default" w:eastAsia="宋体"/>
                <w:sz w:val="21"/>
                <w:szCs w:val="21"/>
                <w:lang w:val="en-US" w:eastAsia="zh-CN"/>
              </w:rPr>
            </w:pPr>
            <w:r>
              <w:rPr>
                <w:rFonts w:hint="eastAsia" w:ascii="Calibri" w:hAnsi="Calibri"/>
                <w:sz w:val="21"/>
                <w:szCs w:val="22"/>
                <w:lang w:val="en-US" w:eastAsia="zh-CN"/>
              </w:rPr>
              <w:t>导出类型</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bookmarkEnd w:id="55"/>
      <w:bookmarkEnd w:id="56"/>
    </w:tbl>
    <w:p>
      <w:pPr>
        <w:rPr>
          <w:rFonts w:hint="eastAsia"/>
          <w:sz w:val="32"/>
          <w:szCs w:val="32"/>
          <w:lang w:val="en-US" w:eastAsia="zh-CN"/>
        </w:rPr>
      </w:pPr>
    </w:p>
    <w:p>
      <w:pPr>
        <w:pStyle w:val="903"/>
        <w:numPr>
          <w:ilvl w:val="2"/>
          <w:numId w:val="0"/>
        </w:numPr>
        <w:spacing w:line="240" w:lineRule="auto"/>
        <w:ind w:leftChars="0"/>
        <w:outlineLvl w:val="1"/>
        <w:rPr>
          <w:rFonts w:hint="default"/>
          <w:sz w:val="32"/>
          <w:szCs w:val="32"/>
          <w:lang w:val="en-US" w:eastAsia="zh-CN"/>
        </w:rPr>
      </w:pPr>
      <w:r>
        <w:rPr>
          <w:rFonts w:hint="eastAsia"/>
          <w:sz w:val="32"/>
          <w:szCs w:val="32"/>
          <w:lang w:val="en-US" w:eastAsia="zh-CN"/>
        </w:rPr>
        <w:t>3.2用户管理</w:t>
      </w:r>
      <w:bookmarkEnd w:id="26"/>
      <w:bookmarkEnd w:id="27"/>
      <w:bookmarkEnd w:id="28"/>
    </w:p>
    <w:p>
      <w:pPr>
        <w:pStyle w:val="903"/>
        <w:numPr>
          <w:ilvl w:val="2"/>
          <w:numId w:val="0"/>
        </w:numPr>
        <w:spacing w:line="240" w:lineRule="auto"/>
        <w:ind w:leftChars="0"/>
        <w:rPr>
          <w:rFonts w:hint="eastAsia"/>
          <w:lang w:val="en-US" w:eastAsia="zh-CN"/>
        </w:rPr>
      </w:pPr>
      <w:bookmarkStart w:id="59" w:name="_Toc23017"/>
      <w:bookmarkStart w:id="60" w:name="_Toc32262"/>
      <w:bookmarkStart w:id="61" w:name="_Toc15622"/>
      <w:r>
        <w:rPr>
          <w:rFonts w:hint="eastAsia"/>
          <w:lang w:val="en-US" w:eastAsia="zh-CN"/>
        </w:rPr>
        <w:t>3.2.1登录</w:t>
      </w:r>
      <w:r>
        <w:rPr>
          <w:rFonts w:hint="eastAsia"/>
        </w:rPr>
        <w:t>接口</w:t>
      </w:r>
      <w:bookmarkEnd w:id="57"/>
      <w:bookmarkEnd w:id="58"/>
      <w:bookmarkEnd w:id="59"/>
      <w:bookmarkEnd w:id="60"/>
      <w:bookmarkEnd w:id="61"/>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user</w:t>
      </w:r>
      <w:r>
        <w:rPr>
          <w:rFonts w:hint="eastAsia" w:ascii="Calibri" w:hAnsi="Calibri"/>
          <w:sz w:val="21"/>
          <w:szCs w:val="22"/>
          <w:lang w:eastAsia="zh-CN"/>
        </w:rPr>
        <w:t>-management</w:t>
      </w:r>
      <w:r>
        <w:rPr>
          <w:rFonts w:ascii="Calibri" w:hAnsi="Calibri"/>
          <w:sz w:val="21"/>
          <w:szCs w:val="22"/>
        </w:rPr>
        <w:t>/</w:t>
      </w:r>
      <w:r>
        <w:rPr>
          <w:rFonts w:hint="eastAsia" w:ascii="Calibri" w:hAnsi="Calibri"/>
          <w:sz w:val="21"/>
          <w:szCs w:val="22"/>
          <w:lang w:val="en-US" w:eastAsia="zh-CN"/>
        </w:rPr>
        <w:t>login</w:t>
      </w:r>
      <w:r>
        <w:rPr>
          <w:rFonts w:hint="eastAsia" w:ascii="Arial" w:hAnsi="Arial" w:cs="Arial"/>
          <w:i w:val="0"/>
          <w:iCs w:val="0"/>
          <w:caps w:val="0"/>
          <w:color w:val="333333"/>
          <w:spacing w:val="0"/>
          <w:sz w:val="19"/>
          <w:szCs w:val="19"/>
          <w:shd w:val="clear" w:fill="FFFFFF"/>
          <w:lang w:val="en-US" w:eastAsia="zh-CN"/>
        </w:rPr>
        <w:t>.</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"password":"123456",</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adress</w:t>
      </w:r>
      <w:r>
        <w:rPr>
          <w:color w:val="FFFFFF"/>
        </w:rPr>
        <w:t>":"</w:t>
      </w:r>
      <w:r>
        <w:rPr>
          <w:rFonts w:hint="eastAsia"/>
          <w:color w:val="FFFFFF"/>
          <w:lang w:val="en-US" w:eastAsia="zh-CN"/>
        </w:rPr>
        <w:t>xxxx</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password</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密码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adress</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用户adress</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bookmarkStart w:id="62" w:name="_Toc32546"/>
      <w:bookmarkStart w:id="63" w:name="_Toc9869"/>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903"/>
        <w:numPr>
          <w:ilvl w:val="2"/>
          <w:numId w:val="0"/>
        </w:numPr>
        <w:ind w:leftChars="0"/>
        <w:outlineLvl w:val="9"/>
        <w:rPr>
          <w:rFonts w:hint="eastAsia"/>
          <w:lang w:val="en-US" w:eastAsia="zh-CN"/>
        </w:rPr>
      </w:pPr>
    </w:p>
    <w:p>
      <w:pPr>
        <w:pStyle w:val="903"/>
        <w:numPr>
          <w:ilvl w:val="2"/>
          <w:numId w:val="0"/>
        </w:numPr>
        <w:ind w:leftChars="0"/>
        <w:rPr>
          <w:rFonts w:hint="eastAsia"/>
          <w:lang w:val="en-US" w:eastAsia="zh-CN"/>
        </w:rPr>
      </w:pPr>
      <w:bookmarkStart w:id="64" w:name="_Toc25189"/>
      <w:bookmarkStart w:id="65" w:name="_Toc11865"/>
      <w:bookmarkStart w:id="66" w:name="_Toc16885"/>
      <w:r>
        <w:rPr>
          <w:rFonts w:hint="eastAsia"/>
          <w:lang w:val="en-US" w:eastAsia="zh-CN"/>
        </w:rPr>
        <w:t>3.2.2注销</w:t>
      </w:r>
      <w:r>
        <w:rPr>
          <w:rFonts w:hint="eastAsia"/>
        </w:rPr>
        <w:t>接口</w:t>
      </w:r>
      <w:bookmarkEnd w:id="62"/>
      <w:bookmarkEnd w:id="63"/>
      <w:bookmarkEnd w:id="64"/>
      <w:bookmarkEnd w:id="65"/>
      <w:bookmarkEnd w:id="66"/>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0" w:firstLineChars="0"/>
        <w:jc w:val="both"/>
        <w:rPr>
          <w:rFonts w:ascii="Calibri" w:hAnsi="Calibri"/>
          <w:sz w:val="21"/>
          <w:szCs w:val="22"/>
        </w:rPr>
      </w:pPr>
      <w:r>
        <w:rPr>
          <w:rFonts w:ascii="Calibri" w:hAnsi="Calibri"/>
          <w:sz w:val="21"/>
          <w:szCs w:val="22"/>
        </w:rPr>
        <w:tab/>
      </w:r>
      <w:r>
        <w:rPr>
          <w:rFonts w:hint="eastAsia" w:ascii="Calibri" w:hAnsi="Calibri"/>
          <w:sz w:val="21"/>
          <w:szCs w:val="22"/>
          <w:lang w:eastAsia="zh-CN"/>
        </w:rPr>
        <w:t>/</w:t>
      </w:r>
      <w:r>
        <w:rPr>
          <w:rFonts w:hint="eastAsia" w:ascii="Calibri" w:hAnsi="Calibri"/>
          <w:sz w:val="21"/>
          <w:szCs w:val="22"/>
          <w:lang w:val="en-US" w:eastAsia="zh-CN"/>
        </w:rPr>
        <w:t>user</w:t>
      </w:r>
      <w:r>
        <w:rPr>
          <w:rFonts w:hint="eastAsia" w:ascii="Calibri" w:hAnsi="Calibri"/>
          <w:sz w:val="21"/>
          <w:szCs w:val="22"/>
          <w:lang w:eastAsia="zh-CN"/>
        </w:rPr>
        <w:t>-management</w:t>
      </w:r>
      <w:r>
        <w:rPr>
          <w:rFonts w:hint="eastAsia" w:ascii="Calibri" w:hAnsi="Calibri"/>
          <w:sz w:val="21"/>
          <w:szCs w:val="22"/>
          <w:lang w:val="en-US" w:eastAsia="zh-CN"/>
        </w:rPr>
        <w:t>/cancel</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"password":"123456"</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password</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密码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用户名</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398"/>
        <w:numPr>
          <w:ilvl w:val="1"/>
          <w:numId w:val="0"/>
        </w:numPr>
        <w:tabs>
          <w:tab w:val="clear" w:pos="794"/>
        </w:tabs>
        <w:spacing w:before="211"/>
        <w:ind w:leftChars="0"/>
        <w:outlineLvl w:val="9"/>
      </w:pPr>
    </w:p>
    <w:p>
      <w:pPr>
        <w:pStyle w:val="903"/>
        <w:numPr>
          <w:ilvl w:val="2"/>
          <w:numId w:val="0"/>
        </w:numPr>
        <w:ind w:leftChars="0"/>
        <w:outlineLvl w:val="2"/>
        <w:rPr>
          <w:rFonts w:hint="eastAsia"/>
          <w:lang w:val="en-US" w:eastAsia="zh-CN"/>
        </w:rPr>
      </w:pPr>
      <w:bookmarkStart w:id="67" w:name="_Toc4287"/>
      <w:bookmarkStart w:id="68" w:name="_Toc12037"/>
      <w:bookmarkStart w:id="69" w:name="_Toc19066"/>
      <w:bookmarkStart w:id="70" w:name="_Toc27191"/>
      <w:bookmarkStart w:id="71" w:name="_Toc32229"/>
      <w:r>
        <w:rPr>
          <w:rFonts w:hint="eastAsia"/>
          <w:lang w:val="en-US" w:eastAsia="zh-CN"/>
        </w:rPr>
        <w:t>3.2.3注册接口</w:t>
      </w:r>
      <w:bookmarkEnd w:id="67"/>
      <w:bookmarkEnd w:id="68"/>
      <w:bookmarkEnd w:id="69"/>
      <w:bookmarkEnd w:id="70"/>
      <w:bookmarkEnd w:id="71"/>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user</w:t>
      </w:r>
      <w:r>
        <w:rPr>
          <w:rFonts w:hint="eastAsia" w:ascii="Calibri" w:hAnsi="Calibri"/>
          <w:sz w:val="21"/>
          <w:szCs w:val="22"/>
          <w:lang w:eastAsia="zh-CN"/>
        </w:rPr>
        <w:t>-management</w:t>
      </w:r>
      <w:r>
        <w:rPr>
          <w:rFonts w:ascii="Calibri" w:hAnsi="Calibri"/>
          <w:sz w:val="21"/>
          <w:szCs w:val="22"/>
        </w:rPr>
        <w:t>/</w:t>
      </w:r>
      <w:r>
        <w:rPr>
          <w:rFonts w:hint="eastAsia" w:ascii="Calibri" w:hAnsi="Calibri"/>
          <w:sz w:val="21"/>
          <w:szCs w:val="22"/>
          <w:lang w:val="en-US" w:eastAsia="zh-CN"/>
        </w:rPr>
        <w:t>registered</w:t>
      </w:r>
      <w:r>
        <w:rPr>
          <w:rFonts w:hint="eastAsia" w:ascii="Arial" w:hAnsi="Arial" w:cs="Arial"/>
          <w:i w:val="0"/>
          <w:iCs w:val="0"/>
          <w:caps w:val="0"/>
          <w:color w:val="333333"/>
          <w:spacing w:val="0"/>
          <w:sz w:val="19"/>
          <w:szCs w:val="19"/>
          <w:shd w:val="clear" w:fill="FFFFFF"/>
          <w:lang w:val="en-US" w:eastAsia="zh-CN"/>
        </w:rPr>
        <w:t>.</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"password":"123456",</w:t>
      </w:r>
    </w:p>
    <w:p>
      <w:pPr>
        <w:shd w:val="clear" w:fill="000000" w:themeFill="text1"/>
        <w:spacing w:line="240" w:lineRule="auto"/>
        <w:rPr>
          <w:rFonts w:hint="eastAsia"/>
          <w:color w:val="FFFFFF"/>
          <w:lang w:val="en-US" w:eastAsia="zh-CN"/>
        </w:rPr>
      </w:pPr>
      <w:r>
        <w:rPr>
          <w:color w:val="FFFFFF"/>
        </w:rPr>
        <w:t xml:space="preserve">    "</w:t>
      </w:r>
      <w:r>
        <w:rPr>
          <w:rFonts w:hint="eastAsia" w:ascii="Calibri" w:hAnsi="Calibri"/>
          <w:sz w:val="21"/>
          <w:szCs w:val="22"/>
          <w:lang w:val="en-US" w:eastAsia="zh-CN"/>
        </w:rPr>
        <w:t>scoreone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Adress</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Role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Picture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File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password</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密码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Calibri" w:hAnsi="Calibri"/>
                <w:sz w:val="21"/>
                <w:szCs w:val="22"/>
              </w:rPr>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Calibri" w:hAnsi="Calibri"/>
                <w:sz w:val="21"/>
                <w:szCs w:val="22"/>
              </w:rPr>
            </w:pPr>
            <w:r>
              <w:rPr>
                <w:rFonts w:hint="eastAsia" w:ascii="Calibri" w:hAnsi="Calibri"/>
                <w:sz w:val="21"/>
                <w:szCs w:val="22"/>
                <w:lang w:val="en-US" w:eastAsia="zh-CN"/>
              </w:rPr>
              <w:t>scoreone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手机号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Calibri" w:hAnsi="Calibri"/>
                <w:sz w:val="21"/>
                <w:szCs w:val="22"/>
              </w:rPr>
            </w:pPr>
            <w:r>
              <w:rPr>
                <w:rFonts w:hint="eastAsia" w:ascii="Calibri" w:hAnsi="Calibri"/>
                <w:sz w:val="21"/>
                <w:szCs w:val="22"/>
                <w:lang w:val="en-US" w:eastAsia="zh-CN"/>
              </w:rPr>
              <w:t>Role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角色</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Calibri" w:hAnsi="Calibri"/>
                <w:sz w:val="21"/>
                <w:szCs w:val="22"/>
              </w:rPr>
            </w:pPr>
            <w:r>
              <w:rPr>
                <w:rFonts w:hint="eastAsia" w:ascii="Calibri" w:hAnsi="Calibri"/>
                <w:sz w:val="21"/>
                <w:szCs w:val="22"/>
                <w:lang w:val="en-US" w:eastAsia="zh-CN"/>
              </w:rPr>
              <w:t>Picture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照片</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Calibri" w:hAnsi="Calibri"/>
                <w:sz w:val="21"/>
                <w:szCs w:val="22"/>
              </w:rPr>
            </w:pPr>
            <w:r>
              <w:rPr>
                <w:rFonts w:hint="eastAsia" w:ascii="Calibri" w:hAnsi="Calibri"/>
                <w:sz w:val="21"/>
                <w:szCs w:val="22"/>
                <w:lang w:val="en-US" w:eastAsia="zh-CN"/>
              </w:rPr>
              <w:t>Adress</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区域</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File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附件</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903"/>
        <w:numPr>
          <w:ilvl w:val="2"/>
          <w:numId w:val="0"/>
        </w:numPr>
        <w:ind w:leftChars="0"/>
        <w:outlineLvl w:val="9"/>
        <w:rPr>
          <w:rFonts w:hint="eastAsia"/>
          <w:lang w:val="en-US" w:eastAsia="zh-CN"/>
        </w:rPr>
      </w:pPr>
    </w:p>
    <w:p>
      <w:pPr>
        <w:pStyle w:val="903"/>
        <w:numPr>
          <w:ilvl w:val="2"/>
          <w:numId w:val="0"/>
        </w:numPr>
        <w:ind w:leftChars="0"/>
        <w:outlineLvl w:val="2"/>
        <w:rPr>
          <w:rFonts w:hint="eastAsia"/>
          <w:lang w:val="en-US" w:eastAsia="zh-CN"/>
        </w:rPr>
      </w:pPr>
      <w:bookmarkStart w:id="72" w:name="_Toc9943"/>
      <w:bookmarkStart w:id="73" w:name="_Toc8927"/>
      <w:bookmarkStart w:id="74" w:name="_Toc21707"/>
      <w:bookmarkStart w:id="75" w:name="_Toc8608"/>
      <w:bookmarkStart w:id="76" w:name="_Toc31856"/>
      <w:r>
        <w:rPr>
          <w:rFonts w:hint="eastAsia"/>
          <w:lang w:val="en-US" w:eastAsia="zh-CN"/>
        </w:rPr>
        <w:t>3.2.4信息修改接口</w:t>
      </w:r>
      <w:bookmarkEnd w:id="72"/>
      <w:bookmarkEnd w:id="73"/>
      <w:bookmarkEnd w:id="74"/>
      <w:bookmarkEnd w:id="75"/>
      <w:bookmarkEnd w:id="76"/>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w:t>
      </w:r>
      <w:r>
        <w:rPr>
          <w:rFonts w:hint="eastAsia" w:ascii="Calibri" w:hAnsi="Calibri"/>
          <w:sz w:val="21"/>
          <w:szCs w:val="22"/>
          <w:lang w:val="en-US" w:eastAsia="zh-CN"/>
        </w:rPr>
        <w:t>user</w:t>
      </w:r>
      <w:r>
        <w:rPr>
          <w:rFonts w:hint="eastAsia" w:ascii="Calibri" w:hAnsi="Calibri"/>
          <w:sz w:val="21"/>
          <w:szCs w:val="22"/>
          <w:lang w:eastAsia="zh-CN"/>
        </w:rPr>
        <w:t>-management</w:t>
      </w:r>
      <w:r>
        <w:rPr>
          <w:rFonts w:ascii="Calibri" w:hAnsi="Calibri"/>
          <w:sz w:val="21"/>
          <w:szCs w:val="22"/>
        </w:rPr>
        <w:t>/</w:t>
      </w:r>
      <w:r>
        <w:rPr>
          <w:rFonts w:hint="eastAsia" w:ascii="Calibri" w:hAnsi="Calibri"/>
          <w:sz w:val="21"/>
          <w:szCs w:val="22"/>
          <w:lang w:val="en-US" w:eastAsia="zh-CN"/>
        </w:rPr>
        <w:t>Changeuser</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"password":"123456",</w:t>
      </w:r>
    </w:p>
    <w:p>
      <w:pPr>
        <w:shd w:val="clear" w:fill="000000" w:themeFill="text1"/>
        <w:spacing w:line="240" w:lineRule="auto"/>
        <w:rPr>
          <w:rFonts w:hint="eastAsia"/>
          <w:color w:val="FFFFFF"/>
          <w:lang w:val="en-US" w:eastAsia="zh-CN"/>
        </w:rPr>
      </w:pPr>
      <w:r>
        <w:rPr>
          <w:color w:val="FFFFFF"/>
        </w:rPr>
        <w:t xml:space="preserve">    "</w:t>
      </w:r>
      <w:r>
        <w:rPr>
          <w:rFonts w:hint="eastAsia" w:ascii="Calibri" w:hAnsi="Calibri"/>
          <w:sz w:val="21"/>
          <w:szCs w:val="22"/>
          <w:lang w:val="en-US" w:eastAsia="zh-CN"/>
        </w:rPr>
        <w:t>scoreone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Adress</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Role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Picture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897" w:firstLineChars="374"/>
        <w:rPr>
          <w:rFonts w:hint="eastAsia"/>
          <w:color w:val="FFFFFF"/>
          <w:lang w:val="en-US" w:eastAsia="zh-CN"/>
        </w:rPr>
      </w:pPr>
      <w:r>
        <w:rPr>
          <w:color w:val="FFFFFF"/>
        </w:rPr>
        <w:t>"</w:t>
      </w:r>
      <w:r>
        <w:rPr>
          <w:rFonts w:hint="eastAsia" w:ascii="Calibri" w:hAnsi="Calibri"/>
          <w:sz w:val="21"/>
          <w:szCs w:val="22"/>
          <w:lang w:val="en-US" w:eastAsia="zh-CN"/>
        </w:rPr>
        <w:t>File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password</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密码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Calibri" w:hAnsi="Calibri"/>
                <w:sz w:val="21"/>
                <w:szCs w:val="22"/>
              </w:rPr>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Calibri" w:hAnsi="Calibri"/>
                <w:sz w:val="21"/>
                <w:szCs w:val="22"/>
              </w:rPr>
            </w:pPr>
            <w:r>
              <w:rPr>
                <w:rFonts w:hint="eastAsia" w:ascii="Calibri" w:hAnsi="Calibri"/>
                <w:sz w:val="21"/>
                <w:szCs w:val="22"/>
                <w:lang w:val="en-US" w:eastAsia="zh-CN"/>
              </w:rPr>
              <w:t>Sex</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性别</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Calibri" w:hAnsi="Calibri"/>
                <w:sz w:val="21"/>
                <w:szCs w:val="22"/>
              </w:rPr>
            </w:pPr>
            <w:r>
              <w:rPr>
                <w:rFonts w:hint="eastAsia" w:ascii="Calibri" w:hAnsi="Calibri"/>
                <w:sz w:val="21"/>
                <w:szCs w:val="22"/>
                <w:lang w:val="en-US" w:eastAsia="zh-CN"/>
              </w:rPr>
              <w:t>Role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角色</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hint="eastAsia" w:ascii="Calibri" w:hAnsi="Calibri"/>
                <w:sz w:val="21"/>
                <w:szCs w:val="22"/>
                <w:lang w:val="en-US" w:eastAsia="zh-CN"/>
              </w:rPr>
            </w:pPr>
            <w:r>
              <w:rPr>
                <w:rFonts w:hint="eastAsia" w:ascii="Calibri" w:hAnsi="Calibri"/>
                <w:sz w:val="21"/>
                <w:szCs w:val="22"/>
                <w:lang w:val="en-US" w:eastAsia="zh-CN"/>
              </w:rPr>
              <w:t>Picture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照片</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ascii="Calibri" w:hAnsi="Calibri"/>
                <w:sz w:val="21"/>
                <w:szCs w:val="22"/>
              </w:rPr>
              <w:t>password</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密码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Calibri" w:hAnsi="Calibri"/>
                <w:sz w:val="21"/>
                <w:szCs w:val="22"/>
              </w:rPr>
            </w:pPr>
            <w:r>
              <w:rPr>
                <w:rFonts w:hint="eastAsia" w:ascii="Calibri" w:hAnsi="Calibri"/>
                <w:sz w:val="21"/>
                <w:szCs w:val="22"/>
                <w:lang w:val="en-US" w:eastAsia="zh-CN"/>
              </w:rPr>
              <w:t>Adress</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区域</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Calibri" w:hAnsi="Calibri"/>
                <w:sz w:val="21"/>
                <w:szCs w:val="22"/>
              </w:rPr>
            </w:pPr>
            <w:r>
              <w:rPr>
                <w:rFonts w:hint="eastAsia" w:ascii="Calibri" w:hAnsi="Calibri"/>
                <w:sz w:val="21"/>
                <w:szCs w:val="22"/>
                <w:lang w:val="en-US" w:eastAsia="zh-CN"/>
              </w:rPr>
              <w:t>File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附件</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Department</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否</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部门</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634"/>
        <w:ind w:firstLine="0" w:firstLineChars="0"/>
      </w:pPr>
    </w:p>
    <w:p>
      <w:pPr>
        <w:pStyle w:val="398"/>
        <w:numPr>
          <w:ilvl w:val="1"/>
          <w:numId w:val="0"/>
        </w:numPr>
        <w:tabs>
          <w:tab w:val="clear" w:pos="794"/>
        </w:tabs>
        <w:spacing w:before="211"/>
        <w:ind w:leftChars="0"/>
        <w:rPr>
          <w:rFonts w:hint="default" w:eastAsia="黑体"/>
          <w:lang w:val="en-US" w:eastAsia="zh-CN"/>
        </w:rPr>
      </w:pPr>
      <w:bookmarkStart w:id="77" w:name="_Toc29181"/>
      <w:bookmarkStart w:id="78" w:name="_Toc22846"/>
      <w:bookmarkStart w:id="79" w:name="_Toc15981"/>
      <w:bookmarkStart w:id="80" w:name="_Toc32547"/>
      <w:bookmarkStart w:id="81" w:name="_Toc2659"/>
      <w:r>
        <w:rPr>
          <w:rFonts w:hint="eastAsia"/>
          <w:sz w:val="32"/>
          <w:szCs w:val="32"/>
          <w:lang w:val="en-US" w:eastAsia="zh-CN"/>
        </w:rPr>
        <w:t>3.3</w:t>
      </w:r>
      <w:r>
        <w:rPr>
          <w:rFonts w:hint="eastAsia"/>
          <w:lang w:val="en-US" w:eastAsia="zh-CN"/>
        </w:rPr>
        <w:t>权限管理</w:t>
      </w:r>
    </w:p>
    <w:p>
      <w:pPr>
        <w:pStyle w:val="903"/>
        <w:numPr>
          <w:ilvl w:val="2"/>
          <w:numId w:val="0"/>
        </w:numPr>
        <w:ind w:leftChars="0"/>
        <w:rPr>
          <w:rFonts w:hint="default" w:eastAsia="黑体"/>
          <w:lang w:val="en-US" w:eastAsia="zh-CN"/>
        </w:rPr>
      </w:pPr>
      <w:r>
        <w:rPr>
          <w:rFonts w:hint="eastAsia"/>
          <w:lang w:val="en-US" w:eastAsia="zh-CN"/>
        </w:rPr>
        <w:t>3.3.1权限新增接口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/security-management/</w:t>
      </w:r>
      <w:r>
        <w:rPr>
          <w:rFonts w:hint="eastAsia" w:ascii="Calibri" w:hAnsi="Calibri"/>
          <w:sz w:val="21"/>
          <w:szCs w:val="22"/>
          <w:lang w:val="en-US" w:eastAsia="zh-CN"/>
        </w:rPr>
        <w:t>Add</w:t>
      </w:r>
      <w:r>
        <w:rPr>
          <w:rFonts w:hint="eastAsia" w:ascii="Calibri" w:hAnsi="Calibri"/>
          <w:sz w:val="21"/>
          <w:szCs w:val="22"/>
          <w:lang w:eastAsia="zh-CN"/>
        </w:rPr>
        <w:t>permission.d</w:t>
      </w:r>
      <w:r>
        <w:rPr>
          <w:rFonts w:ascii="Calibri" w:hAnsi="Calibri"/>
          <w:sz w:val="21"/>
          <w:szCs w:val="22"/>
        </w:rPr>
        <w:t>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Wechatnumber</w:t>
      </w:r>
      <w:r>
        <w:rPr>
          <w:color w:val="FFFFFF"/>
        </w:rPr>
        <w:t>":"123456",</w:t>
      </w:r>
    </w:p>
    <w:p>
      <w:pPr>
        <w:shd w:val="clear" w:fill="000000" w:themeFill="text1"/>
        <w:spacing w:line="240" w:lineRule="auto"/>
        <w:rPr>
          <w:rFonts w:hint="eastAsia"/>
          <w:color w:val="FFFFFF"/>
          <w:lang w:val="en-US" w:eastAsia="zh-CN"/>
        </w:rPr>
      </w:pPr>
      <w:r>
        <w:rPr>
          <w:color w:val="FFFFFF"/>
        </w:rPr>
        <w:t xml:space="preserve">    "</w:t>
      </w:r>
      <w:r>
        <w:rPr>
          <w:rFonts w:hint="eastAsia" w:ascii="Calibri" w:hAnsi="Calibri"/>
          <w:sz w:val="21"/>
          <w:szCs w:val="22"/>
          <w:lang w:val="en-US" w:eastAsia="zh-CN"/>
        </w:rPr>
        <w:t>Sex</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val="en-US" w:eastAsia="zh-CN"/>
        </w:rPr>
        <w:t>Role</w:t>
      </w:r>
      <w:r>
        <w:rPr>
          <w:color w:val="FFFFFF"/>
        </w:rPr>
        <w:t>":"</w:t>
      </w:r>
      <w:r>
        <w:rPr>
          <w:rFonts w:hint="eastAsia"/>
          <w:color w:val="FFFFFF"/>
          <w:lang w:val="en-US" w:eastAsia="zh-CN"/>
        </w:rPr>
        <w:t>xxxx</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pPr>
            <w:r>
              <w:rPr>
                <w:rFonts w:hint="eastAsia" w:ascii="Calibri" w:hAnsi="Calibri"/>
                <w:sz w:val="21"/>
                <w:szCs w:val="22"/>
                <w:lang w:val="en-US" w:eastAsia="zh-CN"/>
              </w:rPr>
              <w:t>Wechatnumber</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微信号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宋体" w:hAnsi="Times New Roman" w:eastAsia="宋体"/>
                <w:b w:val="0"/>
                <w:i w:val="0"/>
                <w:color w:val="333333"/>
                <w:sz w:val="21"/>
              </w:rPr>
            </w:pPr>
            <w:r>
              <w:rPr>
                <w:rFonts w:hint="eastAsia" w:ascii="Calibri" w:hAnsi="Calibri"/>
                <w:sz w:val="21"/>
                <w:szCs w:val="22"/>
                <w:lang w:val="en-US" w:eastAsia="zh-CN"/>
              </w:rPr>
              <w:t>Sex</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性别</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hint="eastAsia" w:ascii="Calibri" w:hAnsi="Calibri"/>
                <w:sz w:val="21"/>
                <w:szCs w:val="22"/>
                <w:lang w:val="en-US" w:eastAsia="zh-CN"/>
              </w:rPr>
            </w:pPr>
            <w:r>
              <w:rPr>
                <w:rFonts w:hint="eastAsia" w:ascii="Calibri" w:hAnsi="Calibri"/>
                <w:sz w:val="21"/>
                <w:szCs w:val="22"/>
                <w:lang w:val="en-US" w:eastAsia="zh-CN"/>
              </w:rPr>
              <w:t>Role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角色</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903"/>
        <w:numPr>
          <w:ilvl w:val="2"/>
          <w:numId w:val="0"/>
        </w:numPr>
        <w:ind w:leftChars="0"/>
        <w:outlineLvl w:val="9"/>
        <w:rPr>
          <w:rFonts w:hint="eastAsia"/>
          <w:lang w:val="en-US" w:eastAsia="zh-CN"/>
        </w:rPr>
      </w:pPr>
    </w:p>
    <w:p>
      <w:pPr>
        <w:pStyle w:val="903"/>
        <w:numPr>
          <w:ilvl w:val="2"/>
          <w:numId w:val="0"/>
        </w:numPr>
        <w:ind w:leftChars="0"/>
        <w:rPr>
          <w:rFonts w:hint="default" w:eastAsia="黑体"/>
          <w:lang w:val="en-US" w:eastAsia="zh-CN"/>
        </w:rPr>
      </w:pPr>
      <w:r>
        <w:rPr>
          <w:rFonts w:hint="eastAsia"/>
          <w:lang w:val="en-US" w:eastAsia="zh-CN"/>
        </w:rPr>
        <w:t>3.3.2权限删除接口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/security-management</w:t>
      </w:r>
      <w:r>
        <w:rPr>
          <w:rFonts w:ascii="Calibri" w:hAnsi="Calibri"/>
          <w:sz w:val="21"/>
          <w:szCs w:val="22"/>
        </w:rPr>
        <w:t>/</w:t>
      </w:r>
      <w:r>
        <w:rPr>
          <w:rFonts w:hint="eastAsia" w:ascii="Calibri" w:hAnsi="Calibri"/>
          <w:sz w:val="21"/>
          <w:szCs w:val="22"/>
          <w:lang w:val="en-US" w:eastAsia="zh-CN"/>
        </w:rPr>
        <w:t>Delete</w:t>
      </w:r>
      <w:r>
        <w:rPr>
          <w:rFonts w:hint="eastAsia" w:ascii="Calibri" w:hAnsi="Calibri"/>
          <w:sz w:val="21"/>
          <w:szCs w:val="22"/>
          <w:lang w:eastAsia="zh-CN"/>
        </w:rPr>
        <w:t>permission</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Wechatnumber</w:t>
      </w:r>
      <w:r>
        <w:rPr>
          <w:color w:val="FFFFFF"/>
        </w:rPr>
        <w:t>":"123456",</w:t>
      </w:r>
    </w:p>
    <w:p>
      <w:pPr>
        <w:shd w:val="clear" w:fill="000000" w:themeFill="text1"/>
        <w:spacing w:line="240" w:lineRule="auto"/>
        <w:rPr>
          <w:rFonts w:hint="eastAsia"/>
          <w:color w:val="FFFFFF"/>
          <w:lang w:val="en-US" w:eastAsia="zh-CN"/>
        </w:rPr>
      </w:pPr>
      <w:r>
        <w:rPr>
          <w:color w:val="FFFFFF"/>
        </w:rPr>
        <w:t xml:space="preserve">    "</w:t>
      </w:r>
      <w:r>
        <w:rPr>
          <w:rFonts w:hint="eastAsia" w:ascii="Calibri" w:hAnsi="Calibri"/>
          <w:sz w:val="21"/>
          <w:szCs w:val="22"/>
          <w:lang w:val="en-US" w:eastAsia="zh-CN"/>
        </w:rPr>
        <w:t>Sex</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val="en-US" w:eastAsia="zh-CN"/>
        </w:rPr>
        <w:t>Role</w:t>
      </w:r>
      <w:r>
        <w:rPr>
          <w:color w:val="FFFFFF"/>
        </w:rPr>
        <w:t>":"</w:t>
      </w:r>
      <w:r>
        <w:rPr>
          <w:rFonts w:hint="eastAsia"/>
          <w:color w:val="FFFFFF"/>
          <w:lang w:val="en-US" w:eastAsia="zh-CN"/>
        </w:rPr>
        <w:t>xxxx</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pPr>
            <w:r>
              <w:rPr>
                <w:rFonts w:hint="eastAsia" w:ascii="Calibri" w:hAnsi="Calibri"/>
                <w:sz w:val="21"/>
                <w:szCs w:val="22"/>
                <w:lang w:val="en-US" w:eastAsia="zh-CN"/>
              </w:rPr>
              <w:t>Wechatnumber</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微信号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宋体" w:hAnsi="Times New Roman" w:eastAsia="宋体"/>
                <w:b w:val="0"/>
                <w:i w:val="0"/>
                <w:color w:val="333333"/>
                <w:sz w:val="21"/>
              </w:rPr>
            </w:pPr>
            <w:r>
              <w:rPr>
                <w:rFonts w:hint="eastAsia" w:ascii="Calibri" w:hAnsi="Calibri"/>
                <w:sz w:val="21"/>
                <w:szCs w:val="22"/>
                <w:lang w:val="en-US" w:eastAsia="zh-CN"/>
              </w:rPr>
              <w:t>Sex</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性别</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hint="eastAsia" w:ascii="Calibri" w:hAnsi="Calibri"/>
                <w:sz w:val="21"/>
                <w:szCs w:val="22"/>
                <w:lang w:val="en-US" w:eastAsia="zh-CN"/>
              </w:rPr>
            </w:pPr>
            <w:r>
              <w:rPr>
                <w:rFonts w:hint="eastAsia" w:ascii="Calibri" w:hAnsi="Calibri"/>
                <w:sz w:val="21"/>
                <w:szCs w:val="22"/>
                <w:lang w:val="en-US" w:eastAsia="zh-CN"/>
              </w:rPr>
              <w:t>Role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角色</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634"/>
        <w:ind w:firstLine="0" w:firstLineChars="0"/>
      </w:pPr>
    </w:p>
    <w:p>
      <w:pPr>
        <w:pStyle w:val="903"/>
        <w:numPr>
          <w:ilvl w:val="2"/>
          <w:numId w:val="0"/>
        </w:numPr>
        <w:ind w:leftChars="0"/>
        <w:rPr>
          <w:rFonts w:hint="default" w:eastAsia="黑体"/>
          <w:lang w:val="en-US" w:eastAsia="zh-CN"/>
        </w:rPr>
      </w:pPr>
      <w:r>
        <w:rPr>
          <w:rFonts w:hint="eastAsia"/>
          <w:lang w:val="en-US" w:eastAsia="zh-CN"/>
        </w:rPr>
        <w:t>3.3.3权限列表查询接口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ascii="Calibri" w:hAnsi="Calibri"/>
          <w:sz w:val="21"/>
          <w:szCs w:val="22"/>
        </w:rPr>
        <w:t>/</w:t>
      </w:r>
      <w:r>
        <w:rPr>
          <w:rFonts w:hint="eastAsia" w:ascii="Calibri" w:hAnsi="Calibri"/>
          <w:sz w:val="21"/>
          <w:szCs w:val="22"/>
          <w:lang w:eastAsia="zh-CN"/>
        </w:rPr>
        <w:t>Interne-pending</w:t>
      </w:r>
      <w:r>
        <w:rPr>
          <w:rFonts w:ascii="Calibri" w:hAnsi="Calibri"/>
          <w:sz w:val="21"/>
          <w:szCs w:val="22"/>
        </w:rPr>
        <w:t>/</w:t>
      </w:r>
      <w:r>
        <w:rPr>
          <w:rFonts w:hint="eastAsia" w:ascii="Calibri" w:hAnsi="Calibri"/>
          <w:sz w:val="21"/>
          <w:szCs w:val="22"/>
          <w:lang w:val="en-US" w:eastAsia="zh-CN"/>
        </w:rPr>
        <w:t>Query</w:t>
      </w:r>
      <w:r>
        <w:rPr>
          <w:rFonts w:hint="eastAsia" w:ascii="Calibri" w:hAnsi="Calibri"/>
          <w:sz w:val="21"/>
          <w:szCs w:val="22"/>
          <w:lang w:eastAsia="zh-CN"/>
        </w:rPr>
        <w:t>permission</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Wechatnumber</w:t>
      </w:r>
      <w:r>
        <w:rPr>
          <w:color w:val="FFFFFF"/>
        </w:rPr>
        <w:t>":"123456",</w:t>
      </w:r>
    </w:p>
    <w:p>
      <w:pPr>
        <w:shd w:val="clear" w:fill="000000" w:themeFill="text1"/>
        <w:spacing w:line="240" w:lineRule="auto"/>
        <w:rPr>
          <w:rFonts w:hint="eastAsia"/>
          <w:color w:val="FFFFFF"/>
          <w:lang w:val="en-US" w:eastAsia="zh-CN"/>
        </w:rPr>
      </w:pPr>
      <w:r>
        <w:rPr>
          <w:color w:val="FFFFFF"/>
        </w:rPr>
        <w:t xml:space="preserve">    "</w:t>
      </w:r>
      <w:r>
        <w:rPr>
          <w:rFonts w:hint="eastAsia" w:ascii="Calibri" w:hAnsi="Calibri"/>
          <w:sz w:val="21"/>
          <w:szCs w:val="22"/>
          <w:lang w:val="en-US" w:eastAsia="zh-CN"/>
        </w:rPr>
        <w:t>Sex</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val="en-US" w:eastAsia="zh-CN"/>
        </w:rPr>
        <w:t>Role</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ascii="Calibri" w:hAnsi="Calibri"/>
          <w:sz w:val="21"/>
          <w:szCs w:val="22"/>
        </w:rPr>
        <w:t>isActivate</w:t>
      </w:r>
      <w:r>
        <w:rPr>
          <w:color w:val="FFFFFF"/>
        </w:rPr>
        <w:t>":"</w:t>
      </w:r>
      <w:r>
        <w:rPr>
          <w:rFonts w:hint="eastAsia"/>
          <w:color w:val="FFFFFF"/>
          <w:lang w:val="en-US" w:eastAsia="zh-CN"/>
        </w:rPr>
        <w:t>xxxx</w:t>
      </w:r>
      <w:r>
        <w:rPr>
          <w:color w:val="FFFFFF"/>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eastAsia="zh-CN"/>
        </w:rPr>
        <w:t>Permission</w:t>
      </w:r>
      <w:r>
        <w:rPr>
          <w:rFonts w:hint="eastAsia" w:ascii="Calibri" w:hAnsi="Calibri"/>
          <w:sz w:val="21"/>
          <w:szCs w:val="22"/>
          <w:lang w:val="en-US" w:eastAsia="zh-CN"/>
        </w:rPr>
        <w:t>list</w:t>
      </w:r>
      <w:r>
        <w:rPr>
          <w:color w:val="FFFFFF"/>
        </w:rPr>
        <w:t>":"</w:t>
      </w:r>
      <w:r>
        <w:rPr>
          <w:rFonts w:hint="eastAsia"/>
          <w:color w:val="FFFFFF"/>
          <w:lang w:val="en-US" w:eastAsia="zh-CN"/>
        </w:rPr>
        <w:t>xxxx</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pPr>
            <w:r>
              <w:rPr>
                <w:rFonts w:hint="eastAsia" w:ascii="Calibri" w:hAnsi="Calibri"/>
                <w:sz w:val="21"/>
                <w:szCs w:val="22"/>
                <w:lang w:val="en-US" w:eastAsia="zh-CN"/>
              </w:rPr>
              <w:t>Wechatnumber</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微信号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宋体" w:hAnsi="Times New Roman" w:eastAsia="宋体"/>
                <w:b w:val="0"/>
                <w:i w:val="0"/>
                <w:color w:val="333333"/>
                <w:sz w:val="21"/>
              </w:rPr>
            </w:pPr>
            <w:r>
              <w:rPr>
                <w:rFonts w:hint="eastAsia" w:ascii="Calibri" w:hAnsi="Calibri"/>
                <w:sz w:val="21"/>
                <w:szCs w:val="22"/>
                <w:lang w:val="en-US" w:eastAsia="zh-CN"/>
              </w:rPr>
              <w:t>Sex</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性别</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hint="eastAsia" w:ascii="Calibri" w:hAnsi="Calibri"/>
                <w:sz w:val="21"/>
                <w:szCs w:val="22"/>
                <w:lang w:val="en-US" w:eastAsia="zh-CN"/>
              </w:rPr>
            </w:pPr>
            <w:r>
              <w:rPr>
                <w:rFonts w:hint="eastAsia" w:ascii="Calibri" w:hAnsi="Calibri"/>
                <w:sz w:val="21"/>
                <w:szCs w:val="22"/>
                <w:lang w:val="en-US" w:eastAsia="zh-CN"/>
              </w:rPr>
              <w:t>Role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角色</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ascii="Calibri" w:hAnsi="Calibri"/>
                <w:sz w:val="21"/>
                <w:szCs w:val="22"/>
              </w:rPr>
              <w:t>isActivate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rPr>
              <w:t>是否激活</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eastAsia="zh-CN"/>
              </w:rPr>
              <w:t>Permission</w:t>
            </w:r>
            <w:r>
              <w:rPr>
                <w:rFonts w:hint="eastAsia" w:ascii="Calibri" w:hAnsi="Calibri"/>
                <w:sz w:val="21"/>
                <w:szCs w:val="22"/>
                <w:lang w:val="en-US" w:eastAsia="zh-CN"/>
              </w:rPr>
              <w:t>list</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rPr>
            </w:pPr>
            <w:r>
              <w:rPr>
                <w:rFonts w:hint="eastAsia" w:ascii="Calibri" w:hAnsi="Calibri"/>
                <w:sz w:val="21"/>
                <w:szCs w:val="22"/>
                <w:lang w:val="en-US" w:eastAsia="zh-CN"/>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权限列表</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634"/>
        <w:ind w:firstLine="0" w:firstLineChars="0"/>
      </w:pPr>
    </w:p>
    <w:p>
      <w:pPr>
        <w:pStyle w:val="903"/>
        <w:numPr>
          <w:ilvl w:val="2"/>
          <w:numId w:val="0"/>
        </w:numPr>
        <w:ind w:leftChars="0"/>
        <w:rPr>
          <w:rFonts w:hint="default"/>
          <w:lang w:val="en-US"/>
        </w:rPr>
      </w:pPr>
      <w:r>
        <w:rPr>
          <w:rFonts w:hint="eastAsia"/>
          <w:lang w:val="en-US" w:eastAsia="zh-CN"/>
        </w:rPr>
        <w:t>3.3.4管理员权限赋予接口</w:t>
      </w:r>
    </w:p>
    <w:p>
      <w:pPr>
        <w:widowControl w:val="0"/>
        <w:spacing w:line="240" w:lineRule="auto"/>
        <w:ind w:firstLine="0" w:firstLineChars="0"/>
        <w:jc w:val="both"/>
        <w:rPr>
          <w:rFonts w:hint="eastAsia" w:ascii="Calibri" w:hAnsi="Calibri" w:eastAsia="宋体"/>
          <w:sz w:val="21"/>
          <w:szCs w:val="22"/>
          <w:lang w:eastAsia="zh-CN"/>
        </w:rPr>
      </w:pPr>
      <w:r>
        <w:rPr>
          <w:rFonts w:hint="eastAsia" w:ascii="Calibri" w:hAnsi="Calibri"/>
          <w:sz w:val="21"/>
          <w:szCs w:val="22"/>
          <w:lang w:eastAsia="zh-CN"/>
        </w:rPr>
        <w:t>请求路径</w:t>
      </w:r>
    </w:p>
    <w:p>
      <w:pPr>
        <w:widowControl w:val="0"/>
        <w:spacing w:line="240" w:lineRule="auto"/>
        <w:ind w:firstLine="420"/>
        <w:jc w:val="both"/>
        <w:rPr>
          <w:rFonts w:ascii="Calibri" w:hAnsi="Calibri"/>
          <w:sz w:val="21"/>
          <w:szCs w:val="22"/>
        </w:rPr>
      </w:pPr>
      <w:r>
        <w:rPr>
          <w:rFonts w:hint="eastAsia" w:ascii="Calibri" w:hAnsi="Calibri"/>
          <w:sz w:val="21"/>
          <w:szCs w:val="22"/>
          <w:lang w:eastAsia="zh-CN"/>
        </w:rPr>
        <w:t>/security-management</w:t>
      </w:r>
      <w:r>
        <w:rPr>
          <w:rFonts w:ascii="Calibri" w:hAnsi="Calibri"/>
          <w:sz w:val="21"/>
          <w:szCs w:val="22"/>
        </w:rPr>
        <w:t>/</w:t>
      </w:r>
      <w:r>
        <w:rPr>
          <w:rFonts w:hint="eastAsia" w:ascii="Calibri" w:hAnsi="Calibri"/>
          <w:sz w:val="21"/>
          <w:szCs w:val="22"/>
          <w:lang w:val="en-US" w:eastAsia="zh-CN"/>
        </w:rPr>
        <w:t>Admin</w:t>
      </w:r>
      <w:r>
        <w:rPr>
          <w:rFonts w:hint="eastAsia" w:ascii="Calibri" w:hAnsi="Calibri"/>
          <w:sz w:val="21"/>
          <w:szCs w:val="22"/>
          <w:lang w:eastAsia="zh-CN"/>
        </w:rPr>
        <w:t>permission</w:t>
      </w:r>
      <w:r>
        <w:rPr>
          <w:rFonts w:ascii="Calibri" w:hAnsi="Calibri"/>
          <w:sz w:val="21"/>
          <w:szCs w:val="22"/>
        </w:rPr>
        <w:t>.do</w:t>
      </w:r>
    </w:p>
    <w:p>
      <w:pPr>
        <w:pBdr>
          <w:top w:val="none" w:color="auto" w:sz="0" w:space="0"/>
          <w:left w:val="none" w:color="auto" w:sz="0" w:space="0"/>
          <w:bottom w:val="none" w:color="auto" w:sz="0" w:space="0"/>
          <w:right w:val="none" w:color="auto" w:sz="0" w:space="0"/>
        </w:pBdr>
        <w:shd w:val="clear" w:color="auto" w:fill="auto"/>
        <w:spacing w:beforeAutospacing="1" w:afterAutospacing="1" w:line="240" w:lineRule="auto"/>
        <w:ind w:firstLine="0" w:firstLineChars="0"/>
        <w:jc w:val="both"/>
        <w:rPr>
          <w:rFonts w:hint="eastAsia" w:ascii="宋体" w:hAnsi="宋体" w:eastAsia="宋体" w:cs="宋体"/>
          <w:kern w:val="0"/>
          <w:sz w:val="24"/>
          <w:lang w:val="en-US" w:eastAsia="zh-CN"/>
        </w:rPr>
      </w:pPr>
      <w:r>
        <w:rPr>
          <w:rFonts w:ascii="宋体" w:hAnsi="宋体" w:eastAsia="宋体" w:cs="宋体"/>
          <w:kern w:val="0"/>
          <w:sz w:val="24"/>
          <w:lang w:eastAsia="uk-UA"/>
        </w:rPr>
        <w:t>请求</w:t>
      </w:r>
      <w:r>
        <w:rPr>
          <w:rFonts w:hint="eastAsia" w:ascii="宋体" w:hAnsi="宋体" w:eastAsia="宋体" w:cs="宋体"/>
          <w:kern w:val="0"/>
          <w:sz w:val="24"/>
          <w:lang w:val="en-US" w:eastAsia="zh-CN"/>
        </w:rPr>
        <w:t>方式 POST</w:t>
      </w:r>
    </w:p>
    <w:p>
      <w:pPr>
        <w:pStyle w:val="8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360" w:lineRule="auto"/>
        <w:ind w:left="0" w:leftChars="0" w:right="0" w:firstLine="0" w:firstLineChars="0"/>
        <w:jc w:val="left"/>
        <w:textAlignment w:val="auto"/>
        <w:rPr>
          <w:b/>
          <w:bCs/>
          <w:color w:val="333333"/>
          <w:sz w:val="21"/>
          <w:szCs w:val="21"/>
        </w:rPr>
      </w:pPr>
      <w:r>
        <w:rPr>
          <w:b/>
          <w:bCs/>
          <w:color w:val="333333"/>
          <w:sz w:val="21"/>
          <w:szCs w:val="21"/>
        </w:rPr>
        <w:t>json参数</w:t>
      </w:r>
    </w:p>
    <w:p>
      <w:pPr>
        <w:shd w:val="clear" w:fill="000000" w:themeFill="text1"/>
        <w:spacing w:line="240" w:lineRule="auto"/>
        <w:rPr>
          <w:color w:val="FFFFFF"/>
        </w:rPr>
      </w:pPr>
      <w:r>
        <w:rPr>
          <w:color w:val="FFFFFF" w:themeColor="background1"/>
          <w14:textFill>
            <w14:solidFill>
              <w14:schemeClr w14:val="bg1"/>
            </w14:solidFill>
          </w14:textFill>
        </w:rPr>
        <w:t xml:space="preserve"> </w:t>
      </w:r>
      <w:r>
        <w:rPr>
          <w:color w:val="FFFFFF"/>
        </w:rPr>
        <w:t xml:space="preserve"> {</w:t>
      </w:r>
    </w:p>
    <w:p>
      <w:pPr>
        <w:shd w:val="clear" w:fill="000000" w:themeFill="text1"/>
        <w:spacing w:line="240" w:lineRule="auto"/>
        <w:rPr>
          <w:color w:val="FFFFFF"/>
        </w:rPr>
      </w:pPr>
      <w:r>
        <w:rPr>
          <w:color w:val="FFFFFF"/>
        </w:rPr>
        <w:t xml:space="preserve">    "</w:t>
      </w:r>
      <w:r>
        <w:rPr>
          <w:rFonts w:ascii="Calibri" w:hAnsi="Calibri"/>
          <w:sz w:val="21"/>
          <w:szCs w:val="22"/>
        </w:rPr>
        <w:t>username</w:t>
      </w:r>
      <w:r>
        <w:rPr>
          <w:color w:val="FFFFFF"/>
        </w:rPr>
        <w:t>": 1,</w:t>
      </w:r>
    </w:p>
    <w:p>
      <w:pPr>
        <w:shd w:val="clear" w:fill="000000" w:themeFill="text1"/>
        <w:spacing w:line="240" w:lineRule="auto"/>
        <w:rPr>
          <w:color w:val="FFFFFF"/>
        </w:rPr>
      </w:pPr>
      <w:r>
        <w:rPr>
          <w:color w:val="FFFFFF"/>
        </w:rPr>
        <w:t xml:space="preserve">    "</w:t>
      </w:r>
      <w:r>
        <w:rPr>
          <w:rFonts w:hint="eastAsia" w:ascii="Calibri" w:hAnsi="Calibri"/>
          <w:sz w:val="21"/>
          <w:szCs w:val="22"/>
          <w:lang w:val="en-US" w:eastAsia="zh-CN"/>
        </w:rPr>
        <w:t>Wechatnumber</w:t>
      </w:r>
      <w:r>
        <w:rPr>
          <w:color w:val="FFFFFF"/>
        </w:rPr>
        <w:t>":"123456",</w:t>
      </w:r>
    </w:p>
    <w:p>
      <w:pPr>
        <w:shd w:val="clear" w:fill="000000" w:themeFill="text1"/>
        <w:spacing w:line="240" w:lineRule="auto"/>
        <w:rPr>
          <w:rFonts w:hint="eastAsia"/>
          <w:color w:val="FFFFFF"/>
          <w:lang w:val="en-US" w:eastAsia="zh-CN"/>
        </w:rPr>
      </w:pPr>
      <w:r>
        <w:rPr>
          <w:color w:val="FFFFFF"/>
        </w:rPr>
        <w:t xml:space="preserve">    "</w:t>
      </w:r>
      <w:r>
        <w:rPr>
          <w:rFonts w:hint="eastAsia" w:ascii="Calibri" w:hAnsi="Calibri"/>
          <w:sz w:val="21"/>
          <w:szCs w:val="22"/>
          <w:lang w:val="en-US" w:eastAsia="zh-CN"/>
        </w:rPr>
        <w:t>Sex</w:t>
      </w:r>
      <w:r>
        <w:rPr>
          <w:color w:val="FFFFFF"/>
        </w:rPr>
        <w:t>":"</w:t>
      </w:r>
      <w:r>
        <w:rPr>
          <w:rFonts w:hint="eastAsia"/>
          <w:color w:val="FFFFFF"/>
          <w:lang w:val="en-US" w:eastAsia="zh-CN"/>
        </w:rPr>
        <w:t>xxxx</w:t>
      </w:r>
      <w:r>
        <w:rPr>
          <w:color w:val="FFFFFF"/>
        </w:rPr>
        <w:t>"</w:t>
      </w:r>
      <w:r>
        <w:rPr>
          <w:rFonts w:hint="eastAsia"/>
          <w:color w:val="FFFFFF"/>
          <w:lang w:val="en-US" w:eastAsia="zh-CN"/>
        </w:rPr>
        <w:t>,</w:t>
      </w:r>
    </w:p>
    <w:p>
      <w:pPr>
        <w:shd w:val="clear" w:fill="000000" w:themeFill="text1"/>
        <w:spacing w:line="240" w:lineRule="auto"/>
        <w:ind w:firstLine="960" w:firstLineChars="400"/>
        <w:rPr>
          <w:rFonts w:hint="eastAsia"/>
          <w:color w:val="FFFFFF"/>
          <w:lang w:val="en-US" w:eastAsia="zh-CN"/>
        </w:rPr>
      </w:pPr>
      <w:r>
        <w:rPr>
          <w:color w:val="FFFFFF"/>
        </w:rPr>
        <w:t>"</w:t>
      </w:r>
      <w:r>
        <w:rPr>
          <w:rFonts w:hint="eastAsia" w:ascii="Calibri" w:hAnsi="Calibri"/>
          <w:sz w:val="21"/>
          <w:szCs w:val="22"/>
          <w:lang w:val="en-US" w:eastAsia="zh-CN"/>
        </w:rPr>
        <w:t>Role</w:t>
      </w:r>
      <w:r>
        <w:rPr>
          <w:color w:val="FFFFFF"/>
        </w:rPr>
        <w:t>":"</w:t>
      </w:r>
      <w:r>
        <w:rPr>
          <w:rFonts w:hint="eastAsia"/>
          <w:color w:val="FFFFFF"/>
          <w:lang w:val="en-US" w:eastAsia="zh-CN"/>
        </w:rPr>
        <w:t>xxxx</w:t>
      </w:r>
      <w:r>
        <w:rPr>
          <w:color w:val="FFFFFF"/>
        </w:rPr>
        <w:t>"</w:t>
      </w:r>
    </w:p>
    <w:p>
      <w:pPr>
        <w:shd w:val="clear" w:fill="000000" w:themeFill="text1"/>
        <w:spacing w:line="240" w:lineRule="auto"/>
        <w:rPr>
          <w:color w:val="FFFFFF"/>
        </w:rPr>
      </w:pPr>
      <w:r>
        <w:rPr>
          <w:color w:val="FFFFFF"/>
        </w:rPr>
        <w:t xml:space="preserve">  }</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rPr>
          <w:rFonts w:hint="eastAsia" w:ascii="宋体" w:hAnsi="Times New Roman" w:eastAsia="宋体"/>
          <w:b/>
          <w:i w:val="0"/>
          <w:color w:val="333333"/>
          <w:sz w:val="21"/>
        </w:rPr>
      </w:pPr>
      <w:r>
        <w:rPr>
          <w:b/>
          <w:bCs/>
          <w:color w:val="333333"/>
          <w:sz w:val="21"/>
          <w:szCs w:val="21"/>
        </w:rPr>
        <w:t>json参数字段说明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2200"/>
        <w:gridCol w:w="2259"/>
        <w:gridCol w:w="2216"/>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参数名</w:t>
            </w:r>
          </w:p>
        </w:tc>
        <w:tc>
          <w:tcPr>
            <w:tcW w:w="220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类型</w:t>
            </w:r>
          </w:p>
        </w:tc>
        <w:tc>
          <w:tcPr>
            <w:tcW w:w="2259"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必选</w:t>
            </w:r>
          </w:p>
        </w:tc>
        <w:tc>
          <w:tcPr>
            <w:tcW w:w="2216"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username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用户名</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pPr>
            <w:r>
              <w:rPr>
                <w:rFonts w:hint="eastAsia" w:ascii="Calibri" w:hAnsi="Calibri"/>
                <w:sz w:val="21"/>
                <w:szCs w:val="22"/>
                <w:lang w:val="en-US" w:eastAsia="zh-CN"/>
              </w:rPr>
              <w:t>Wechatnumber</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lang w:val="en-US" w:eastAsia="zh-CN"/>
              </w:rPr>
              <w:t>微信号</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ascii="宋体" w:hAnsi="Times New Roman" w:eastAsia="宋体"/>
                <w:b w:val="0"/>
                <w:i w:val="0"/>
                <w:color w:val="333333"/>
                <w:sz w:val="21"/>
              </w:rPr>
            </w:pPr>
            <w:r>
              <w:rPr>
                <w:rFonts w:hint="eastAsia" w:ascii="Calibri" w:hAnsi="Calibri"/>
                <w:sz w:val="21"/>
                <w:szCs w:val="22"/>
                <w:lang w:val="en-US" w:eastAsia="zh-CN"/>
              </w:rPr>
              <w:t>Sex</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lang w:val="en-US" w:eastAsia="zh-CN"/>
              </w:rPr>
              <w:t>性别</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rPr>
                <w:rFonts w:hint="eastAsia" w:ascii="Calibri" w:hAnsi="Calibri"/>
                <w:sz w:val="21"/>
                <w:szCs w:val="22"/>
                <w:lang w:val="en-US" w:eastAsia="zh-CN"/>
              </w:rPr>
            </w:pPr>
            <w:r>
              <w:rPr>
                <w:rFonts w:hint="eastAsia" w:ascii="Calibri" w:hAnsi="Calibri"/>
                <w:sz w:val="21"/>
                <w:szCs w:val="22"/>
                <w:lang w:val="en-US" w:eastAsia="zh-CN"/>
              </w:rPr>
              <w:t>Role</w:t>
            </w:r>
          </w:p>
        </w:tc>
        <w:tc>
          <w:tcPr>
            <w:tcW w:w="220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rPr>
              <w:t>String</w:t>
            </w:r>
          </w:p>
        </w:tc>
        <w:tc>
          <w:tcPr>
            <w:tcW w:w="2259"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是</w:t>
            </w:r>
          </w:p>
        </w:tc>
        <w:tc>
          <w:tcPr>
            <w:tcW w:w="2216"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hint="eastAsia" w:ascii="Calibri" w:hAnsi="Calibri"/>
                <w:sz w:val="21"/>
                <w:szCs w:val="22"/>
                <w:lang w:val="en-US" w:eastAsia="zh-CN"/>
              </w:rPr>
            </w:pPr>
            <w:r>
              <w:rPr>
                <w:rFonts w:hint="eastAsia" w:ascii="Calibri" w:hAnsi="Calibri"/>
                <w:sz w:val="21"/>
                <w:szCs w:val="22"/>
                <w:lang w:val="en-US" w:eastAsia="zh-CN"/>
              </w:rPr>
              <w:t>角色</w:t>
            </w:r>
          </w:p>
        </w:tc>
      </w:tr>
    </w:tbl>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返回示例</w:t>
      </w:r>
    </w:p>
    <w:p>
      <w:pPr>
        <w:shd w:val="clear" w:fill="000000" w:themeFill="text1"/>
        <w:spacing w:line="240" w:lineRule="auto"/>
      </w:pPr>
      <w:r>
        <w:t>{</w:t>
      </w:r>
    </w:p>
    <w:p>
      <w:pPr>
        <w:shd w:val="clear" w:fill="000000" w:themeFill="text1"/>
        <w:spacing w:line="240" w:lineRule="auto"/>
      </w:pPr>
      <w:r>
        <w:t xml:space="preserve">  "</w:t>
      </w:r>
      <w:r>
        <w:rPr>
          <w:rFonts w:hint="eastAsia" w:ascii="Calibri" w:hAnsi="Calibri"/>
          <w:sz w:val="21"/>
          <w:szCs w:val="22"/>
        </w:rPr>
        <w:t>code</w:t>
      </w:r>
      <w:r>
        <w:t>": 0,</w:t>
      </w:r>
    </w:p>
    <w:p>
      <w:pPr>
        <w:shd w:val="clear" w:fill="000000" w:themeFill="text1"/>
        <w:spacing w:line="240" w:lineRule="auto"/>
        <w:rPr>
          <w:rFonts w:hint="eastAsia"/>
          <w:lang w:val="en-US" w:eastAsia="zh-CN"/>
        </w:rPr>
      </w:pPr>
      <w:r>
        <w:t xml:space="preserve">  "data": {}</w:t>
      </w:r>
      <w:r>
        <w:rPr>
          <w:rFonts w:hint="eastAsia"/>
          <w:lang w:val="en-US" w:eastAsia="zh-CN"/>
        </w:rPr>
        <w:t>,</w:t>
      </w:r>
    </w:p>
    <w:p>
      <w:pPr>
        <w:shd w:val="clear" w:fill="000000" w:themeFill="text1"/>
        <w:spacing w:line="240" w:lineRule="auto"/>
        <w:rPr>
          <w:rFonts w:hint="eastAsia"/>
          <w:lang w:val="en-US" w:eastAsia="zh-CN"/>
        </w:rPr>
      </w:pPr>
      <w:r>
        <w:rPr>
          <w:rFonts w:hint="eastAsia"/>
          <w:lang w:val="en-US" w:eastAsia="zh-CN"/>
        </w:rPr>
        <w:t xml:space="preserve">  </w:t>
      </w:r>
      <w:r>
        <w:t>"</w:t>
      </w:r>
      <w:r>
        <w:rPr>
          <w:rFonts w:ascii="Calibri" w:hAnsi="Calibri"/>
          <w:sz w:val="21"/>
          <w:szCs w:val="22"/>
        </w:rPr>
        <w:t>flag</w:t>
      </w:r>
      <w:r>
        <w:t xml:space="preserve">": </w:t>
      </w:r>
      <w:r>
        <w:rPr>
          <w:rFonts w:hint="eastAsia"/>
          <w:lang w:val="en-US" w:eastAsia="zh-CN"/>
        </w:rPr>
        <w:t>true,</w:t>
      </w:r>
    </w:p>
    <w:p>
      <w:pPr>
        <w:shd w:val="clear" w:fill="000000" w:themeFill="text1"/>
        <w:spacing w:line="240" w:lineRule="auto"/>
        <w:ind w:firstLine="720" w:firstLineChars="300"/>
        <w:rPr>
          <w:rFonts w:hint="default"/>
          <w:lang w:val="en-US" w:eastAsia="zh-CN"/>
        </w:rPr>
      </w:pPr>
      <w:r>
        <w:t>"</w:t>
      </w:r>
      <w:r>
        <w:rPr>
          <w:rFonts w:hint="eastAsia"/>
          <w:lang w:val="en-US" w:eastAsia="zh-CN"/>
        </w:rPr>
        <w:t>msg</w:t>
      </w:r>
      <w:r>
        <w:t xml:space="preserve">": </w:t>
      </w:r>
      <w:r>
        <w:rPr>
          <w:rFonts w:hint="default"/>
          <w:lang w:val="en-US" w:eastAsia="zh-CN"/>
        </w:rPr>
        <w:t>“”</w:t>
      </w:r>
      <w:r>
        <w:rPr>
          <w:rFonts w:hint="eastAsia"/>
          <w:lang w:val="en-US" w:eastAsia="zh-CN"/>
        </w:rPr>
        <w:t>,</w:t>
      </w:r>
    </w:p>
    <w:p>
      <w:pPr>
        <w:shd w:val="clear" w:fill="000000" w:themeFill="text1"/>
        <w:spacing w:line="240" w:lineRule="auto"/>
      </w:pPr>
      <w:r>
        <w:t>}</w:t>
      </w:r>
    </w:p>
    <w:p>
      <w:pPr>
        <w:pageBreakBefore w:val="0"/>
        <w:widowControl/>
        <w:kinsoku/>
        <w:wordWrap/>
        <w:overflowPunct/>
        <w:topLinePunct w:val="0"/>
        <w:autoSpaceDE/>
        <w:autoSpaceDN/>
        <w:bidi w:val="0"/>
        <w:adjustRightInd/>
        <w:snapToGrid/>
        <w:spacing w:beforeLines="100" w:after="50" w:line="240" w:lineRule="auto"/>
        <w:ind w:left="0" w:leftChars="0" w:firstLine="0" w:firstLineChars="0"/>
        <w:jc w:val="left"/>
        <w:textAlignment w:val="auto"/>
      </w:pPr>
      <w:r>
        <w:rPr>
          <w:rFonts w:ascii="宋体" w:hAnsi="Times New Roman" w:eastAsia="宋体"/>
          <w:b/>
          <w:i w:val="0"/>
          <w:color w:val="333333"/>
          <w:sz w:val="21"/>
        </w:rPr>
        <w:t>返回参数说明</w:t>
      </w:r>
    </w:p>
    <w:tbl>
      <w:tblPr>
        <w:tblStyle w:val="87"/>
        <w:tblW w:w="0" w:type="auto"/>
        <w:tblCellSpacing w:w="0" w:type="dxa"/>
        <w:tblInd w:w="115" w:type="dxa"/>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Layout w:type="autofit"/>
        <w:tblCellMar>
          <w:top w:w="0" w:type="dxa"/>
          <w:left w:w="108" w:type="dxa"/>
          <w:bottom w:w="0" w:type="dxa"/>
          <w:right w:w="108" w:type="dxa"/>
        </w:tblCellMar>
      </w:tblPr>
      <w:tblGrid>
        <w:gridCol w:w="2344"/>
        <w:gridCol w:w="3237"/>
        <w:gridCol w:w="3090"/>
      </w:tblGrid>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rPr>
                <w:rFonts w:hint="default" w:eastAsia="宋体"/>
                <w:lang w:val="en-US" w:eastAsia="zh-CN"/>
              </w:rPr>
            </w:pPr>
            <w:r>
              <w:rPr>
                <w:rFonts w:hint="eastAsia" w:hAnsi="Times New Roman"/>
                <w:b/>
                <w:i w:val="0"/>
                <w:color w:val="FFFFFF"/>
                <w:sz w:val="21"/>
                <w:lang w:val="en-US" w:eastAsia="zh-CN"/>
              </w:rPr>
              <w:t>字段名称</w:t>
            </w:r>
          </w:p>
        </w:tc>
        <w:tc>
          <w:tcPr>
            <w:tcW w:w="3237"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字段</w:t>
            </w:r>
            <w:r>
              <w:rPr>
                <w:rFonts w:ascii="宋体" w:hAnsi="Times New Roman" w:eastAsia="宋体"/>
                <w:b/>
                <w:i w:val="0"/>
                <w:color w:val="FFFFFF"/>
                <w:sz w:val="21"/>
              </w:rPr>
              <w:t>类型</w:t>
            </w:r>
          </w:p>
        </w:tc>
        <w:tc>
          <w:tcPr>
            <w:tcW w:w="3090" w:type="dxa"/>
            <w:tcBorders>
              <w:top w:val="single" w:color="EEEEEE" w:sz="8" w:space="0"/>
              <w:left w:val="single" w:color="EEEEEE" w:sz="8" w:space="0"/>
              <w:bottom w:val="single" w:color="EEEEEE" w:sz="8" w:space="0"/>
              <w:right w:val="single" w:color="EEEEEE" w:sz="8" w:space="0"/>
            </w:tcBorders>
            <w:shd w:val="clear" w:color="auto" w:fill="409EFF"/>
            <w:tcMar>
              <w:top w:w="15" w:type="dxa"/>
              <w:left w:w="15" w:type="dxa"/>
              <w:bottom w:w="15" w:type="dxa"/>
              <w:right w:w="15" w:type="dxa"/>
            </w:tcMar>
            <w:vAlign w:val="center"/>
          </w:tcPr>
          <w:p>
            <w:pPr>
              <w:pageBreakBefore w:val="0"/>
              <w:widowControl/>
              <w:kinsoku/>
              <w:wordWrap/>
              <w:overflowPunct/>
              <w:topLinePunct w:val="0"/>
              <w:autoSpaceDE/>
              <w:autoSpaceDN/>
              <w:bidi w:val="0"/>
              <w:adjustRightInd/>
              <w:snapToGrid/>
              <w:spacing w:beforeLines="100" w:after="50" w:line="240" w:lineRule="auto"/>
              <w:ind w:left="0"/>
              <w:jc w:val="left"/>
              <w:textAlignment w:val="auto"/>
            </w:pPr>
            <w:r>
              <w:rPr>
                <w:rFonts w:hint="eastAsia" w:hAnsi="Times New Roman"/>
                <w:b/>
                <w:i w:val="0"/>
                <w:color w:val="FFFFFF"/>
                <w:sz w:val="21"/>
                <w:lang w:val="en-US" w:eastAsia="zh-CN"/>
              </w:rPr>
              <w:t>注释</w:t>
            </w:r>
            <w:r>
              <w:rPr>
                <w:rFonts w:ascii="宋体" w:hAnsi="Times New Roman" w:eastAsia="宋体"/>
                <w:b/>
                <w:i w:val="0"/>
                <w:color w:val="FFFFFF"/>
                <w:sz w:val="21"/>
              </w:rPr>
              <w:t>说明</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flag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ascii="Calibri" w:hAnsi="Calibri"/>
                <w:sz w:val="21"/>
                <w:szCs w:val="22"/>
              </w:rPr>
              <w:t>boolean</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异常标识</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code</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i</w:t>
            </w:r>
            <w:r>
              <w:rPr>
                <w:rFonts w:ascii="Calibri" w:hAnsi="Calibri"/>
                <w:sz w:val="21"/>
                <w:szCs w:val="22"/>
              </w:rPr>
              <w:t>nt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pPr>
            <w:r>
              <w:rPr>
                <w:rFonts w:hint="eastAsia" w:ascii="Calibri" w:hAnsi="Calibri"/>
                <w:sz w:val="21"/>
                <w:szCs w:val="22"/>
              </w:rPr>
              <w:t>错误码</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m</w:t>
            </w:r>
            <w:r>
              <w:rPr>
                <w:rFonts w:hint="eastAsia" w:ascii="Calibri" w:hAnsi="Calibri"/>
                <w:sz w:val="21"/>
                <w:szCs w:val="22"/>
              </w:rPr>
              <w:t>sg</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s</w:t>
            </w:r>
            <w:r>
              <w:rPr>
                <w:rFonts w:ascii="Calibri" w:hAnsi="Calibri"/>
                <w:sz w:val="21"/>
                <w:szCs w:val="22"/>
              </w:rPr>
              <w:t>tring</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错误信息</w:t>
            </w:r>
          </w:p>
        </w:tc>
      </w:tr>
      <w:tr>
        <w:tblPrEx>
          <w:tblBorders>
            <w:top w:val="single" w:color="CCCCCC" w:sz="8" w:space="0"/>
            <w:left w:val="single" w:color="CCCCCC" w:sz="8" w:space="0"/>
            <w:bottom w:val="single" w:color="CCCCCC" w:sz="8" w:space="0"/>
            <w:right w:val="single" w:color="CCCCCC" w:sz="8" w:space="0"/>
            <w:insideH w:val="none" w:color="auto" w:sz="0" w:space="0"/>
            <w:insideV w:val="none" w:color="auto" w:sz="0" w:space="0"/>
          </w:tblBorders>
          <w:tblCellMar>
            <w:top w:w="0" w:type="dxa"/>
            <w:left w:w="108" w:type="dxa"/>
            <w:bottom w:w="0" w:type="dxa"/>
            <w:right w:w="108" w:type="dxa"/>
          </w:tblCellMar>
        </w:tblPrEx>
        <w:trPr>
          <w:trHeight w:val="495" w:hRule="atLeast"/>
          <w:tblCellSpacing w:w="0" w:type="dxa"/>
        </w:trPr>
        <w:tc>
          <w:tcPr>
            <w:tcW w:w="2344"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ascii="Calibri" w:hAnsi="Calibri"/>
                <w:sz w:val="21"/>
                <w:szCs w:val="22"/>
              </w:rPr>
              <w:t>d</w:t>
            </w:r>
            <w:r>
              <w:rPr>
                <w:rFonts w:hint="eastAsia" w:ascii="Calibri" w:hAnsi="Calibri"/>
                <w:sz w:val="21"/>
                <w:szCs w:val="22"/>
              </w:rPr>
              <w:t>ata</w:t>
            </w:r>
          </w:p>
        </w:tc>
        <w:tc>
          <w:tcPr>
            <w:tcW w:w="3237"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O</w:t>
            </w:r>
            <w:r>
              <w:rPr>
                <w:rFonts w:ascii="Calibri" w:hAnsi="Calibri"/>
                <w:sz w:val="21"/>
                <w:szCs w:val="22"/>
              </w:rPr>
              <w:t>bject</w:t>
            </w:r>
          </w:p>
        </w:tc>
        <w:tc>
          <w:tcPr>
            <w:tcW w:w="3090" w:type="dxa"/>
            <w:tcBorders>
              <w:top w:val="single" w:color="EEEEEE" w:sz="8" w:space="0"/>
              <w:left w:val="single" w:color="EEEEEE" w:sz="8" w:space="0"/>
              <w:bottom w:val="single" w:color="EEEEEE" w:sz="8" w:space="0"/>
              <w:right w:val="single" w:color="EEEEEE" w:sz="8" w:space="0"/>
            </w:tcBorders>
            <w:tcMar>
              <w:top w:w="15" w:type="dxa"/>
              <w:left w:w="15" w:type="dxa"/>
              <w:bottom w:w="15" w:type="dxa"/>
              <w:right w:w="15" w:type="dxa"/>
            </w:tcMar>
            <w:vAlign w:val="top"/>
          </w:tcPr>
          <w:p>
            <w:pPr>
              <w:widowControl w:val="0"/>
              <w:spacing w:line="240" w:lineRule="auto"/>
              <w:ind w:firstLine="0" w:firstLineChars="0"/>
              <w:jc w:val="both"/>
              <w:rPr>
                <w:rFonts w:ascii="宋体" w:hAnsi="Times New Roman" w:eastAsia="宋体"/>
                <w:b w:val="0"/>
                <w:i w:val="0"/>
                <w:color w:val="333333"/>
                <w:sz w:val="21"/>
              </w:rPr>
            </w:pPr>
            <w:r>
              <w:rPr>
                <w:rFonts w:hint="eastAsia" w:ascii="Calibri" w:hAnsi="Calibri"/>
                <w:sz w:val="21"/>
                <w:szCs w:val="22"/>
              </w:rPr>
              <w:t>返回数据</w:t>
            </w:r>
          </w:p>
        </w:tc>
      </w:tr>
    </w:tbl>
    <w:p>
      <w:pPr>
        <w:pStyle w:val="174"/>
        <w:keepNext w:val="0"/>
        <w:keepLines/>
        <w:pageBreakBefore/>
        <w:widowControl/>
        <w:kinsoku/>
        <w:wordWrap/>
        <w:overflowPunct/>
        <w:topLinePunct w:val="0"/>
        <w:autoSpaceDE/>
        <w:autoSpaceDN/>
        <w:bidi w:val="0"/>
        <w:adjustRightInd/>
        <w:snapToGrid/>
        <w:ind w:left="431"/>
        <w:jc w:val="center"/>
        <w:textAlignment w:val="auto"/>
        <w:outlineLvl w:val="0"/>
        <w:rPr>
          <w:rFonts w:hint="eastAsia"/>
          <w:lang w:val="en-US" w:eastAsia="zh-CN"/>
        </w:rPr>
      </w:pPr>
      <w:r>
        <w:rPr>
          <w:rFonts w:hint="eastAsia"/>
          <w:lang w:val="en-US" w:eastAsia="zh-CN"/>
        </w:rPr>
        <w:t>表设计</w:t>
      </w:r>
      <w:bookmarkEnd w:id="77"/>
      <w:bookmarkEnd w:id="78"/>
      <w:bookmarkEnd w:id="79"/>
      <w:bookmarkStart w:id="82" w:name="_Toc32198"/>
      <w:bookmarkStart w:id="83" w:name="_Toc7200"/>
    </w:p>
    <w:p>
      <w:pPr>
        <w:pStyle w:val="398"/>
        <w:keepNext w:val="0"/>
        <w:keepLines w:val="0"/>
        <w:pageBreakBefore w:val="0"/>
        <w:widowControl w:val="0"/>
        <w:numPr>
          <w:ilvl w:val="1"/>
          <w:numId w:val="0"/>
        </w:numPr>
        <w:tabs>
          <w:tab w:val="clear" w:pos="794"/>
        </w:tabs>
        <w:kinsoku/>
        <w:wordWrap/>
        <w:overflowPunct/>
        <w:topLinePunct w:val="0"/>
        <w:autoSpaceDE/>
        <w:autoSpaceDN/>
        <w:bidi w:val="0"/>
        <w:adjustRightInd w:val="0"/>
        <w:snapToGrid w:val="0"/>
        <w:ind w:leftChars="0"/>
        <w:textAlignment w:val="auto"/>
        <w:rPr>
          <w:rFonts w:hint="eastAsia"/>
          <w:lang w:val="en-US" w:eastAsia="zh-CN"/>
        </w:rPr>
      </w:pPr>
      <w:bookmarkStart w:id="84" w:name="_Toc27574"/>
      <w:bookmarkStart w:id="85" w:name="_Toc401"/>
      <w:bookmarkStart w:id="86" w:name="_Toc3196"/>
      <w:bookmarkStart w:id="87" w:name="_Toc14290"/>
      <w:r>
        <w:rPr>
          <w:rFonts w:hint="eastAsia"/>
          <w:lang w:val="en-US" w:eastAsia="zh-CN"/>
        </w:rPr>
        <w:t>4.1</w:t>
      </w:r>
      <w:r>
        <w:rPr>
          <w:rFonts w:hint="eastAsia"/>
        </w:rPr>
        <w:t xml:space="preserve"> </w:t>
      </w:r>
      <w:bookmarkEnd w:id="84"/>
      <w:r>
        <w:rPr>
          <w:rFonts w:hint="eastAsia"/>
          <w:lang w:val="en-US" w:eastAsia="zh-CN"/>
        </w:rPr>
        <w:t>档案信息表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bCs/>
        </w:rPr>
      </w:pPr>
      <w:r>
        <w:rPr>
          <w:b/>
          <w:bCs/>
          <w:color w:val="333333"/>
          <w:sz w:val="21"/>
          <w:szCs w:val="21"/>
        </w:rPr>
        <w:t>简要描述：</w:t>
      </w:r>
    </w:p>
    <w:p>
      <w:pPr>
        <w:keepNext w:val="0"/>
        <w:keepLines w:val="0"/>
        <w:widowControl/>
        <w:numPr>
          <w:ilvl w:val="0"/>
          <w:numId w:val="199"/>
        </w:numPr>
        <w:suppressLineNumbers w:val="0"/>
        <w:spacing w:before="0" w:beforeAutospacing="1" w:after="0" w:afterAutospacing="1"/>
        <w:ind w:left="720" w:leftChars="0" w:hanging="360" w:firstLineChars="0"/>
        <w:jc w:val="left"/>
        <w:rPr>
          <w:color w:val="333333"/>
          <w:sz w:val="21"/>
          <w:szCs w:val="21"/>
        </w:rPr>
      </w:pPr>
      <w:r>
        <w:rPr>
          <w:color w:val="333333"/>
          <w:sz w:val="21"/>
          <w:szCs w:val="21"/>
        </w:rPr>
        <w:t>描述</w:t>
      </w:r>
      <w:r>
        <w:rPr>
          <w:rFonts w:hint="eastAsia"/>
          <w:color w:val="333333"/>
          <w:sz w:val="21"/>
          <w:szCs w:val="21"/>
          <w:lang w:val="en-US" w:eastAsia="zh-CN"/>
        </w:rPr>
        <w:t>档案</w:t>
      </w:r>
      <w:r>
        <w:rPr>
          <w:color w:val="333333"/>
          <w:sz w:val="21"/>
          <w:szCs w:val="21"/>
        </w:rPr>
        <w:t>储存信息</w:t>
      </w:r>
    </w:p>
    <w:tbl>
      <w:tblPr>
        <w:tblStyle w:val="87"/>
        <w:tblW w:w="9400" w:type="dxa"/>
        <w:tblInd w:w="0" w:type="dxa"/>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80"/>
        <w:gridCol w:w="1880"/>
        <w:gridCol w:w="1880"/>
        <w:gridCol w:w="1740"/>
        <w:gridCol w:w="2020"/>
      </w:tblGrid>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字段</w:t>
            </w:r>
          </w:p>
        </w:tc>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类型</w:t>
            </w:r>
          </w:p>
        </w:tc>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空</w:t>
            </w:r>
          </w:p>
        </w:tc>
        <w:tc>
          <w:tcPr>
            <w:tcW w:w="174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默认</w:t>
            </w:r>
          </w:p>
        </w:tc>
        <w:tc>
          <w:tcPr>
            <w:tcW w:w="202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注释</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2"/>
                <w:lang w:val="en-US" w:eastAsia="zh-CN"/>
              </w:rPr>
              <w:t>recordId</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Calibri" w:hAnsi="Calibri"/>
                <w:sz w:val="21"/>
                <w:szCs w:val="21"/>
                <w:lang w:val="en-US" w:eastAsia="zh-CN"/>
              </w:rPr>
            </w:pPr>
            <w:r>
              <w:rPr>
                <w:rFonts w:hint="eastAsia" w:ascii="Calibri" w:hAnsi="Calibri"/>
                <w:sz w:val="21"/>
                <w:szCs w:val="21"/>
                <w:lang w:val="en-US" w:eastAsia="zh-CN"/>
              </w:rPr>
              <w:t>档案编号</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address</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放置位置</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shoujianId</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收件编号</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84"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grade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档案等级</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qianshouren</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lang w:val="en-US" w:eastAsia="zh-CN"/>
              </w:rPr>
            </w:pPr>
            <w:r>
              <w:rPr>
                <w:rFonts w:hint="eastAsia" w:cs="宋体"/>
                <w:sz w:val="21"/>
                <w:szCs w:val="21"/>
                <w:lang w:val="en-US" w:eastAsia="zh-CN"/>
              </w:rPr>
              <w:t>签收人</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9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ascii="Calibri" w:hAnsi="Calibri"/>
                <w:sz w:val="21"/>
                <w:szCs w:val="22"/>
                <w:lang w:val="en-US" w:eastAsia="zh-CN"/>
              </w:rPr>
              <w:t>qianshouTime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ascii="Calibri" w:hAnsi="Calibri" w:cs="Times New Roman"/>
                <w:kern w:val="2"/>
                <w:sz w:val="21"/>
                <w:szCs w:val="22"/>
                <w:lang w:val="en-US" w:eastAsia="zh-CN" w:bidi="ar-SA"/>
              </w:rPr>
              <w:t>签收时间</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rukuren</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入库人</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rukuTime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default" w:ascii="宋体" w:hAnsi="宋体" w:eastAsia="宋体" w:cs="宋体"/>
                <w:sz w:val="21"/>
                <w:szCs w:val="21"/>
                <w:lang w:val="en-US" w:eastAsia="zh-CN"/>
              </w:rPr>
            </w:pPr>
            <w:r>
              <w:rPr>
                <w:rFonts w:hint="eastAsia" w:cs="宋体"/>
                <w:sz w:val="21"/>
                <w:szCs w:val="21"/>
                <w:lang w:val="en-US" w:eastAsia="zh-CN"/>
              </w:rPr>
              <w:t>入库时间</w:t>
            </w:r>
          </w:p>
        </w:tc>
      </w:tr>
    </w:tbl>
    <w:p>
      <w:pPr>
        <w:keepNext w:val="0"/>
        <w:keepLines w:val="0"/>
        <w:widowControl/>
        <w:numPr>
          <w:ilvl w:val="0"/>
          <w:numId w:val="199"/>
        </w:numPr>
        <w:suppressLineNumbers w:val="0"/>
        <w:spacing w:before="0" w:beforeAutospacing="1" w:after="0" w:afterAutospacing="1"/>
        <w:ind w:left="720" w:leftChars="0" w:hanging="360" w:firstLineChars="0"/>
        <w:jc w:val="left"/>
        <w:rPr>
          <w:color w:val="333333"/>
          <w:sz w:val="21"/>
          <w:szCs w:val="21"/>
        </w:rPr>
      </w:pPr>
      <w:r>
        <w:rPr>
          <w:color w:val="333333"/>
          <w:sz w:val="21"/>
          <w:szCs w:val="21"/>
        </w:rPr>
        <w:t>备注：无</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pStyle w:val="398"/>
        <w:numPr>
          <w:ilvl w:val="1"/>
          <w:numId w:val="0"/>
        </w:numPr>
        <w:tabs>
          <w:tab w:val="clear" w:pos="794"/>
        </w:tabs>
        <w:bidi w:val="0"/>
        <w:ind w:leftChars="0"/>
        <w:rPr>
          <w:rFonts w:hint="eastAsia"/>
          <w:lang w:val="en-US" w:eastAsia="zh-CN"/>
        </w:rPr>
      </w:pPr>
      <w:r>
        <w:rPr>
          <w:rFonts w:hint="eastAsia"/>
          <w:lang w:val="en-US" w:eastAsia="zh-CN"/>
        </w:rPr>
        <w:t>4.2</w:t>
      </w:r>
      <w:r>
        <w:rPr>
          <w:rFonts w:hint="eastAsia"/>
        </w:rPr>
        <w:t xml:space="preserve"> </w:t>
      </w:r>
      <w:bookmarkEnd w:id="82"/>
      <w:bookmarkEnd w:id="83"/>
      <w:r>
        <w:rPr>
          <w:rFonts w:hint="eastAsia"/>
          <w:lang w:val="en-US" w:eastAsia="zh-CN"/>
        </w:rPr>
        <w:t>借阅人员</w:t>
      </w:r>
      <w:bookmarkEnd w:id="85"/>
      <w:bookmarkEnd w:id="86"/>
      <w:r>
        <w:rPr>
          <w:rFonts w:hint="eastAsia"/>
          <w:lang w:val="en-US" w:eastAsia="zh-CN"/>
        </w:rPr>
        <w:t>信息表</w:t>
      </w:r>
      <w:bookmarkEnd w:id="87"/>
    </w:p>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bCs/>
        </w:rPr>
      </w:pPr>
      <w:r>
        <w:rPr>
          <w:b/>
          <w:bCs/>
          <w:color w:val="333333"/>
          <w:sz w:val="21"/>
          <w:szCs w:val="21"/>
        </w:rPr>
        <w:t>简要描述：</w:t>
      </w:r>
    </w:p>
    <w:p>
      <w:pPr>
        <w:keepNext w:val="0"/>
        <w:keepLines w:val="0"/>
        <w:widowControl/>
        <w:numPr>
          <w:ilvl w:val="0"/>
          <w:numId w:val="199"/>
        </w:numPr>
        <w:suppressLineNumbers w:val="0"/>
        <w:spacing w:before="0" w:beforeAutospacing="1" w:after="0" w:afterAutospacing="1"/>
        <w:ind w:left="720" w:leftChars="0" w:hanging="360" w:firstLineChars="0"/>
        <w:jc w:val="left"/>
        <w:rPr>
          <w:color w:val="333333"/>
          <w:sz w:val="21"/>
          <w:szCs w:val="21"/>
        </w:rPr>
      </w:pPr>
      <w:r>
        <w:rPr>
          <w:rFonts w:hint="eastAsia"/>
          <w:color w:val="333333"/>
          <w:sz w:val="21"/>
          <w:szCs w:val="21"/>
          <w:lang w:val="en-US" w:eastAsia="zh-CN"/>
        </w:rPr>
        <w:t>借阅人员信息</w:t>
      </w:r>
    </w:p>
    <w:tbl>
      <w:tblPr>
        <w:tblStyle w:val="87"/>
        <w:tblW w:w="9400" w:type="dxa"/>
        <w:tblInd w:w="0" w:type="dxa"/>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80"/>
        <w:gridCol w:w="1880"/>
        <w:gridCol w:w="1880"/>
        <w:gridCol w:w="1740"/>
        <w:gridCol w:w="2020"/>
      </w:tblGrid>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字段</w:t>
            </w:r>
          </w:p>
        </w:tc>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类型</w:t>
            </w:r>
          </w:p>
        </w:tc>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空</w:t>
            </w:r>
          </w:p>
        </w:tc>
        <w:tc>
          <w:tcPr>
            <w:tcW w:w="174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默认</w:t>
            </w:r>
          </w:p>
        </w:tc>
        <w:tc>
          <w:tcPr>
            <w:tcW w:w="202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注释</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adress</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区域</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84"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queryName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查询人员</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queryData</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查询日期</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Arial" w:hAnsi="Arial" w:cs="Arial"/>
                <w:i w:val="0"/>
                <w:iCs w:val="0"/>
                <w:color w:val="333333"/>
                <w:spacing w:val="0"/>
                <w:sz w:val="21"/>
                <w:szCs w:val="21"/>
                <w:shd w:val="clear" w:fill="FFFFFF"/>
                <w:lang w:val="en-US" w:eastAsia="zh-CN"/>
              </w:rPr>
              <w:t>UserName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人员</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Sex</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性别</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age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年龄</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warnData</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住址</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Isanalysis</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文化程度</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Arial" w:hAnsi="Arial" w:cs="Arial"/>
                <w:i w:val="0"/>
                <w:iCs w:val="0"/>
                <w:color w:val="333333"/>
                <w:spacing w:val="0"/>
                <w:sz w:val="21"/>
                <w:szCs w:val="21"/>
                <w:shd w:val="clear" w:fill="FFFFFF"/>
                <w:lang w:val="en-US" w:eastAsia="zh-CN"/>
              </w:rPr>
              <w:t>tone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学历</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analysisName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毕业院校</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analysisData</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上级</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score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职位</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Arial" w:hAnsi="Arial" w:cs="Arial"/>
                <w:i w:val="0"/>
                <w:iCs w:val="0"/>
                <w:color w:val="333333"/>
                <w:spacing w:val="0"/>
                <w:sz w:val="21"/>
                <w:szCs w:val="21"/>
                <w:shd w:val="clear" w:fill="FFFFFF"/>
                <w:lang w:val="en-US" w:eastAsia="zh-CN"/>
              </w:rPr>
              <w:t>shadow</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人员状态</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Arial" w:hAnsi="Arial" w:cs="Arial"/>
                <w:i w:val="0"/>
                <w:iCs w:val="0"/>
                <w:color w:val="333333"/>
                <w:spacing w:val="0"/>
                <w:sz w:val="21"/>
                <w:szCs w:val="21"/>
                <w:shd w:val="clear" w:fill="FFFFFF"/>
                <w:lang w:val="en-US" w:eastAsia="zh-CN"/>
              </w:rPr>
              <w:t>texture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素养</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Arial" w:hAnsi="Arial" w:cs="Arial"/>
                <w:i w:val="0"/>
                <w:iCs w:val="0"/>
                <w:color w:val="333333"/>
                <w:spacing w:val="0"/>
                <w:sz w:val="21"/>
                <w:szCs w:val="21"/>
                <w:shd w:val="clear" w:fill="FFFFFF"/>
                <w:lang w:val="en-US" w:eastAsia="zh-CN"/>
              </w:rPr>
              <w:t>position</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技能</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Arial" w:hAnsi="Arial" w:cs="Arial"/>
                <w:i w:val="0"/>
                <w:iCs w:val="0"/>
                <w:color w:val="333333"/>
                <w:spacing w:val="0"/>
                <w:sz w:val="21"/>
                <w:szCs w:val="21"/>
                <w:shd w:val="clear" w:fill="FFFFFF"/>
                <w:lang w:val="en-US" w:eastAsia="zh-CN"/>
              </w:rPr>
              <w:t>layout</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Calibri" w:hAnsi="Calibri"/>
                <w:sz w:val="21"/>
                <w:szCs w:val="21"/>
                <w:lang w:val="en-US" w:eastAsia="zh-CN"/>
              </w:rPr>
            </w:pPr>
            <w:r>
              <w:rPr>
                <w:rFonts w:hint="eastAsia" w:ascii="Calibri" w:hAnsi="Calibri" w:cs="Times New Roman"/>
                <w:kern w:val="2"/>
                <w:sz w:val="21"/>
                <w:szCs w:val="22"/>
                <w:lang w:val="en-US" w:eastAsia="zh-CN" w:bidi="ar-SA"/>
              </w:rPr>
              <w:t>证书</w:t>
            </w:r>
          </w:p>
        </w:tc>
      </w:tr>
    </w:tbl>
    <w:p>
      <w:pPr>
        <w:keepNext w:val="0"/>
        <w:keepLines w:val="0"/>
        <w:widowControl/>
        <w:numPr>
          <w:ilvl w:val="0"/>
          <w:numId w:val="199"/>
        </w:numPr>
        <w:suppressLineNumbers w:val="0"/>
        <w:spacing w:before="0" w:beforeAutospacing="1" w:after="0" w:afterAutospacing="1"/>
        <w:ind w:left="720" w:leftChars="0" w:hanging="360" w:firstLineChars="0"/>
        <w:jc w:val="left"/>
        <w:rPr>
          <w:color w:val="333333"/>
          <w:sz w:val="21"/>
          <w:szCs w:val="21"/>
        </w:rPr>
      </w:pPr>
      <w:r>
        <w:rPr>
          <w:color w:val="333333"/>
          <w:sz w:val="21"/>
          <w:szCs w:val="21"/>
        </w:rPr>
        <w:t>备注：无</w:t>
      </w:r>
    </w:p>
    <w:p>
      <w:pPr>
        <w:pStyle w:val="398"/>
        <w:keepNext/>
        <w:keepLines/>
        <w:pageBreakBefore/>
        <w:widowControl w:val="0"/>
        <w:numPr>
          <w:ilvl w:val="1"/>
          <w:numId w:val="0"/>
        </w:numPr>
        <w:tabs>
          <w:tab w:val="clear" w:pos="794"/>
        </w:tabs>
        <w:kinsoku/>
        <w:wordWrap/>
        <w:overflowPunct/>
        <w:topLinePunct w:val="0"/>
        <w:autoSpaceDE/>
        <w:autoSpaceDN/>
        <w:bidi w:val="0"/>
        <w:adjustRightInd w:val="0"/>
        <w:snapToGrid w:val="0"/>
        <w:ind w:leftChars="0"/>
        <w:textAlignment w:val="auto"/>
        <w:rPr>
          <w:rFonts w:hint="eastAsia"/>
          <w:lang w:val="en-US" w:eastAsia="zh-CN"/>
        </w:rPr>
      </w:pPr>
      <w:bookmarkStart w:id="88" w:name="_Toc7158"/>
      <w:bookmarkStart w:id="89" w:name="_Toc2206"/>
      <w:bookmarkStart w:id="90" w:name="_Toc25667"/>
      <w:r>
        <w:rPr>
          <w:rFonts w:hint="eastAsia"/>
          <w:lang w:val="en-US" w:eastAsia="zh-CN"/>
        </w:rPr>
        <w:t>4.3 用户管理</w:t>
      </w:r>
      <w:bookmarkEnd w:id="88"/>
      <w:bookmarkEnd w:id="89"/>
      <w:r>
        <w:rPr>
          <w:rFonts w:hint="eastAsia"/>
          <w:lang w:val="en-US" w:eastAsia="zh-CN"/>
        </w:rPr>
        <w:t>表</w:t>
      </w:r>
      <w:bookmarkEnd w:id="90"/>
    </w:p>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bCs/>
        </w:rPr>
      </w:pPr>
      <w:r>
        <w:rPr>
          <w:b/>
          <w:bCs/>
          <w:color w:val="333333"/>
          <w:sz w:val="21"/>
          <w:szCs w:val="21"/>
        </w:rPr>
        <w:t>简要描述：</w:t>
      </w:r>
    </w:p>
    <w:p>
      <w:pPr>
        <w:keepNext w:val="0"/>
        <w:keepLines w:val="0"/>
        <w:widowControl/>
        <w:numPr>
          <w:ilvl w:val="0"/>
          <w:numId w:val="199"/>
        </w:numPr>
        <w:suppressLineNumbers w:val="0"/>
        <w:spacing w:before="0" w:beforeAutospacing="1" w:after="0" w:afterAutospacing="1"/>
        <w:ind w:left="720" w:leftChars="0" w:hanging="360" w:firstLineChars="0"/>
        <w:jc w:val="left"/>
        <w:rPr>
          <w:color w:val="333333"/>
          <w:sz w:val="21"/>
          <w:szCs w:val="21"/>
        </w:rPr>
      </w:pPr>
      <w:r>
        <w:rPr>
          <w:color w:val="333333"/>
          <w:sz w:val="21"/>
          <w:szCs w:val="21"/>
        </w:rPr>
        <w:t>描述储存用户信息</w:t>
      </w:r>
    </w:p>
    <w:tbl>
      <w:tblPr>
        <w:tblStyle w:val="87"/>
        <w:tblW w:w="9400" w:type="dxa"/>
        <w:tblInd w:w="0" w:type="dxa"/>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80"/>
        <w:gridCol w:w="1880"/>
        <w:gridCol w:w="1880"/>
        <w:gridCol w:w="1740"/>
        <w:gridCol w:w="2020"/>
      </w:tblGrid>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字段</w:t>
            </w:r>
          </w:p>
        </w:tc>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类型</w:t>
            </w:r>
          </w:p>
        </w:tc>
        <w:tc>
          <w:tcPr>
            <w:tcW w:w="188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空</w:t>
            </w:r>
          </w:p>
        </w:tc>
        <w:tc>
          <w:tcPr>
            <w:tcW w:w="174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默认</w:t>
            </w:r>
          </w:p>
        </w:tc>
        <w:tc>
          <w:tcPr>
            <w:tcW w:w="2020" w:type="dxa"/>
            <w:tcBorders>
              <w:top w:val="single" w:color="D9D9D9" w:sz="6" w:space="0"/>
              <w:left w:val="single" w:color="D9D9D9" w:sz="6" w:space="0"/>
              <w:bottom w:val="single" w:color="D9D9D9" w:sz="6" w:space="0"/>
              <w:right w:val="single" w:color="D9D9D9" w:sz="6" w:space="0"/>
            </w:tcBorders>
            <w:shd w:val="clear" w:color="auto" w:fill="409EFF"/>
            <w:vAlign w:val="center"/>
          </w:tcPr>
          <w:p>
            <w:pPr>
              <w:pStyle w:val="8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color w:val="FFFFFF"/>
                <w:sz w:val="21"/>
                <w:szCs w:val="21"/>
              </w:rPr>
              <w:t>注释</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ascii="Calibri" w:hAnsi="Calibri"/>
                <w:sz w:val="21"/>
                <w:szCs w:val="22"/>
              </w:rPr>
              <w:t>password</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密码</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ascii="Calibri" w:hAnsi="Calibri"/>
                <w:sz w:val="21"/>
                <w:szCs w:val="22"/>
              </w:rPr>
              <w:t>username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用户名</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684"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rPr>
                <w:rFonts w:hint="eastAsia" w:ascii="宋体" w:hAnsi="宋体" w:eastAsia="宋体" w:cs="宋体"/>
                <w:sz w:val="21"/>
                <w:szCs w:val="21"/>
              </w:rPr>
            </w:pPr>
            <w:r>
              <w:rPr>
                <w:rFonts w:hint="eastAsia" w:ascii="Calibri" w:hAnsi="Calibri"/>
                <w:sz w:val="21"/>
                <w:szCs w:val="22"/>
                <w:lang w:val="en-US" w:eastAsia="zh-CN"/>
              </w:rPr>
              <w:t>scoreone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手机号</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rPr>
                <w:rFonts w:hint="eastAsia" w:ascii="宋体" w:hAnsi="宋体" w:eastAsia="宋体" w:cs="宋体"/>
                <w:sz w:val="21"/>
                <w:szCs w:val="21"/>
              </w:rPr>
            </w:pPr>
            <w:r>
              <w:rPr>
                <w:rFonts w:hint="eastAsia" w:ascii="Calibri" w:hAnsi="Calibri"/>
                <w:sz w:val="21"/>
                <w:szCs w:val="22"/>
                <w:lang w:val="en-US" w:eastAsia="zh-CN"/>
              </w:rPr>
              <w:t>Sex</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性别</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rPr>
                <w:rFonts w:hint="eastAsia" w:ascii="宋体" w:hAnsi="宋体" w:eastAsia="宋体" w:cs="宋体"/>
                <w:sz w:val="21"/>
                <w:szCs w:val="21"/>
              </w:rPr>
            </w:pPr>
            <w:r>
              <w:rPr>
                <w:rFonts w:hint="eastAsia" w:ascii="Calibri" w:hAnsi="Calibri"/>
                <w:sz w:val="21"/>
                <w:szCs w:val="22"/>
                <w:lang w:val="en-US" w:eastAsia="zh-CN"/>
              </w:rPr>
              <w:t>Role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角色</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rPr>
                <w:rFonts w:hint="eastAsia" w:ascii="宋体" w:hAnsi="宋体" w:eastAsia="宋体" w:cs="宋体"/>
                <w:sz w:val="21"/>
                <w:szCs w:val="21"/>
              </w:rPr>
            </w:pPr>
            <w:r>
              <w:rPr>
                <w:rFonts w:hint="eastAsia" w:ascii="Calibri" w:hAnsi="Calibri"/>
                <w:sz w:val="21"/>
                <w:szCs w:val="22"/>
                <w:lang w:val="en-US" w:eastAsia="zh-CN"/>
              </w:rPr>
              <w:t>Picture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照片</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ascii="Calibri" w:hAnsi="Calibri"/>
                <w:sz w:val="21"/>
                <w:szCs w:val="22"/>
              </w:rPr>
              <w:t>isActivate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true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lang w:val="en-US" w:eastAsia="zh-CN"/>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rPr>
              <w:t>是否激活</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Adress</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区域</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611" w:hRule="atLeast"/>
        </w:trPr>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File</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String</w:t>
            </w:r>
          </w:p>
        </w:tc>
        <w:tc>
          <w:tcPr>
            <w:tcW w:w="188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cs="Times New Roman"/>
                <w:kern w:val="2"/>
                <w:sz w:val="21"/>
                <w:szCs w:val="22"/>
                <w:lang w:val="en-US" w:eastAsia="zh-CN" w:bidi="ar-SA"/>
              </w:rPr>
              <w:t>flase</w:t>
            </w:r>
          </w:p>
        </w:tc>
        <w:tc>
          <w:tcPr>
            <w:tcW w:w="174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1"/>
                <w:lang w:val="en-US" w:eastAsia="zh-CN"/>
              </w:rPr>
              <w:t>Null</w:t>
            </w:r>
          </w:p>
        </w:tc>
        <w:tc>
          <w:tcPr>
            <w:tcW w:w="2020" w:type="dxa"/>
            <w:tcBorders>
              <w:top w:val="single" w:color="D9D9D9" w:sz="6" w:space="0"/>
              <w:left w:val="single" w:color="D9D9D9" w:sz="6" w:space="0"/>
              <w:bottom w:val="single" w:color="D9D9D9" w:sz="6" w:space="0"/>
              <w:right w:val="single" w:color="D9D9D9" w:sz="6" w:space="0"/>
            </w:tcBorders>
            <w:shd w:val="clear" w:color="auto" w:fill="auto"/>
            <w:vAlign w:val="top"/>
          </w:tcPr>
          <w:p>
            <w:pPr>
              <w:widowControl w:val="0"/>
              <w:spacing w:line="240" w:lineRule="auto"/>
              <w:ind w:firstLine="0" w:firstLineChars="0"/>
              <w:jc w:val="both"/>
              <w:rPr>
                <w:rFonts w:hint="eastAsia" w:ascii="宋体" w:hAnsi="宋体" w:eastAsia="宋体" w:cs="宋体"/>
                <w:sz w:val="21"/>
                <w:szCs w:val="21"/>
              </w:rPr>
            </w:pPr>
            <w:r>
              <w:rPr>
                <w:rFonts w:hint="eastAsia" w:ascii="Calibri" w:hAnsi="Calibri"/>
                <w:sz w:val="21"/>
                <w:szCs w:val="22"/>
                <w:lang w:val="en-US" w:eastAsia="zh-CN"/>
              </w:rPr>
              <w:t>附件</w:t>
            </w:r>
          </w:p>
        </w:tc>
      </w:tr>
    </w:tbl>
    <w:p>
      <w:pPr>
        <w:keepNext w:val="0"/>
        <w:keepLines w:val="0"/>
        <w:widowControl/>
        <w:numPr>
          <w:ilvl w:val="0"/>
          <w:numId w:val="199"/>
        </w:numPr>
        <w:suppressLineNumbers w:val="0"/>
        <w:spacing w:before="0" w:beforeAutospacing="1" w:after="0" w:afterAutospacing="1"/>
        <w:ind w:left="720" w:leftChars="0" w:hanging="360" w:firstLineChars="0"/>
        <w:jc w:val="left"/>
        <w:rPr>
          <w:color w:val="333333"/>
          <w:sz w:val="21"/>
          <w:szCs w:val="21"/>
        </w:rPr>
      </w:pPr>
      <w:r>
        <w:rPr>
          <w:color w:val="333333"/>
          <w:sz w:val="21"/>
          <w:szCs w:val="21"/>
        </w:rPr>
        <w:t>备注：无</w:t>
      </w:r>
    </w:p>
    <w:p>
      <w:pPr>
        <w:pStyle w:val="174"/>
        <w:numPr>
          <w:ilvl w:val="0"/>
          <w:numId w:val="0"/>
        </w:numPr>
        <w:jc w:val="both"/>
        <w:outlineLvl w:val="9"/>
        <w:rPr>
          <w:rFonts w:hint="eastAsia" w:ascii="黑体" w:hAnsi="黑体" w:cs="黑体"/>
          <w:sz w:val="32"/>
          <w:szCs w:val="32"/>
          <w:lang w:val="en-US" w:eastAsia="zh-CN"/>
        </w:rPr>
      </w:pPr>
    </w:p>
    <w:p>
      <w:pPr>
        <w:pStyle w:val="174"/>
        <w:keepNext w:val="0"/>
        <w:keepLines/>
        <w:pageBreakBefore/>
        <w:widowControl/>
        <w:kinsoku/>
        <w:wordWrap/>
        <w:overflowPunct/>
        <w:topLinePunct w:val="0"/>
        <w:autoSpaceDE/>
        <w:autoSpaceDN/>
        <w:bidi w:val="0"/>
        <w:adjustRightInd/>
        <w:snapToGrid/>
        <w:ind w:left="431"/>
        <w:textAlignment w:val="auto"/>
        <w:rPr>
          <w:rFonts w:hint="eastAsia"/>
          <w:lang w:val="en-US" w:eastAsia="zh-CN"/>
        </w:rPr>
      </w:pPr>
      <w:bookmarkStart w:id="91" w:name="_Toc7701"/>
      <w:bookmarkStart w:id="92" w:name="_Toc14998"/>
      <w:bookmarkStart w:id="93" w:name="_Toc8353"/>
      <w:r>
        <w:rPr>
          <w:rFonts w:hint="eastAsia"/>
          <w:lang w:val="en-US" w:eastAsia="zh-CN"/>
        </w:rPr>
        <w:t>非功能性</w:t>
      </w:r>
      <w:bookmarkEnd w:id="80"/>
      <w:bookmarkEnd w:id="81"/>
      <w:r>
        <w:rPr>
          <w:rFonts w:hint="eastAsia"/>
          <w:lang w:val="en-US" w:eastAsia="zh-CN"/>
        </w:rPr>
        <w:t>设计</w:t>
      </w:r>
      <w:bookmarkEnd w:id="91"/>
      <w:bookmarkEnd w:id="92"/>
      <w:bookmarkEnd w:id="93"/>
    </w:p>
    <w:p>
      <w:pPr>
        <w:pStyle w:val="4"/>
        <w:numPr>
          <w:ilvl w:val="0"/>
          <w:numId w:val="0"/>
        </w:numPr>
        <w:ind w:left="720" w:hanging="720"/>
        <w:rPr>
          <w:rFonts w:hint="eastAsia" w:ascii="黑体" w:hAnsi="黑体" w:eastAsia="黑体" w:cs="黑体"/>
          <w:i w:val="0"/>
          <w:iCs w:val="0"/>
          <w:lang w:val="en-US" w:eastAsia="zh-CN"/>
        </w:rPr>
      </w:pPr>
      <w:bookmarkStart w:id="94" w:name="_Toc22352"/>
      <w:bookmarkStart w:id="95" w:name="_Toc7054"/>
      <w:bookmarkStart w:id="96" w:name="_Toc31165"/>
      <w:bookmarkStart w:id="97" w:name="_Toc4454"/>
      <w:bookmarkStart w:id="98" w:name="_Toc7629"/>
      <w:r>
        <w:rPr>
          <w:rFonts w:hint="eastAsia" w:ascii="黑体" w:hAnsi="黑体" w:cs="黑体"/>
          <w:i w:val="0"/>
          <w:iCs w:val="0"/>
          <w:lang w:val="en-US" w:eastAsia="zh-CN"/>
        </w:rPr>
        <w:t>5</w:t>
      </w:r>
      <w:r>
        <w:rPr>
          <w:rFonts w:hint="eastAsia" w:ascii="黑体" w:hAnsi="黑体" w:eastAsia="黑体" w:cs="黑体"/>
          <w:i w:val="0"/>
          <w:iCs w:val="0"/>
        </w:rPr>
        <w:t>.1 性能</w:t>
      </w:r>
      <w:bookmarkEnd w:id="94"/>
      <w:bookmarkEnd w:id="95"/>
      <w:r>
        <w:rPr>
          <w:rFonts w:hint="eastAsia" w:ascii="黑体" w:hAnsi="黑体" w:eastAsia="黑体" w:cs="黑体"/>
          <w:i w:val="0"/>
          <w:iCs w:val="0"/>
          <w:lang w:val="en-US" w:eastAsia="zh-CN"/>
        </w:rPr>
        <w:t>设计</w:t>
      </w:r>
      <w:bookmarkEnd w:id="96"/>
      <w:bookmarkEnd w:id="97"/>
      <w:bookmarkEnd w:id="98"/>
    </w:p>
    <w:p>
      <w:pPr>
        <w:ind w:left="0" w:leftChars="0" w:firstLine="480" w:firstLineChars="200"/>
        <w:rPr>
          <w:rFonts w:hint="default"/>
          <w:lang w:val="en-US" w:eastAsia="zh-CN"/>
        </w:rPr>
      </w:pPr>
      <w:r>
        <w:rPr>
          <w:rFonts w:hint="eastAsia"/>
          <w:lang w:val="en-US" w:eastAsia="zh-CN"/>
        </w:rPr>
        <w:t>数据库采用主从方式；</w:t>
      </w:r>
    </w:p>
    <w:p>
      <w:pPr>
        <w:ind w:left="0" w:leftChars="0" w:firstLine="480" w:firstLineChars="200"/>
        <w:rPr>
          <w:rFonts w:hint="default"/>
          <w:lang w:val="en-US" w:eastAsia="zh-CN"/>
        </w:rPr>
      </w:pPr>
      <w:r>
        <w:rPr>
          <w:rFonts w:hint="eastAsia"/>
          <w:lang w:val="en-US" w:eastAsia="zh-CN"/>
        </w:rPr>
        <w:t>合理的应用程序架构：MVC</w:t>
      </w:r>
    </w:p>
    <w:p>
      <w:pPr>
        <w:ind w:left="0" w:leftChars="0" w:firstLine="480" w:firstLineChars="200"/>
        <w:rPr>
          <w:rFonts w:hint="default"/>
          <w:lang w:val="en-US" w:eastAsia="zh-CN"/>
        </w:rPr>
      </w:pPr>
      <w:r>
        <w:rPr>
          <w:rFonts w:hint="eastAsia"/>
          <w:lang w:val="en-US" w:eastAsia="zh-CN"/>
        </w:rPr>
        <w:t>数据缓存：redis</w:t>
      </w:r>
    </w:p>
    <w:p>
      <w:pPr>
        <w:ind w:left="0" w:leftChars="0" w:firstLine="480" w:firstLineChars="200"/>
        <w:rPr>
          <w:rFonts w:hint="default"/>
          <w:lang w:val="en-US" w:eastAsia="zh-CN"/>
        </w:rPr>
      </w:pPr>
      <w:r>
        <w:rPr>
          <w:rFonts w:hint="eastAsia"/>
          <w:lang w:val="en-US" w:eastAsia="zh-CN"/>
        </w:rPr>
        <w:t>搭建两套应用服务器，应用SL[改成SLB]B负载均衡，提高系统性能，应对多用户、高并发业务场景；</w:t>
      </w:r>
    </w:p>
    <w:p>
      <w:pPr>
        <w:ind w:left="0" w:leftChars="0" w:firstLine="480" w:firstLineChars="200"/>
        <w:rPr>
          <w:rFonts w:hint="default"/>
          <w:lang w:val="en-US" w:eastAsia="zh-CN"/>
        </w:rPr>
      </w:pPr>
      <w:r>
        <w:rPr>
          <w:rFonts w:hint="default"/>
          <w:lang w:val="en-US" w:eastAsia="zh-CN"/>
        </w:rPr>
        <w:t>平均响应时间 小于100ms; 最大响应时间不超过500ms</w:t>
      </w:r>
    </w:p>
    <w:p>
      <w:pPr>
        <w:ind w:left="0" w:leftChars="0" w:firstLine="480" w:firstLineChars="200"/>
        <w:rPr>
          <w:rFonts w:hint="default"/>
          <w:lang w:val="en-US" w:eastAsia="zh-CN"/>
        </w:rPr>
      </w:pPr>
      <w:r>
        <w:rPr>
          <w:rFonts w:hint="default"/>
          <w:lang w:val="en-US" w:eastAsia="zh-CN"/>
        </w:rPr>
        <w:t>资源利用率：cpu平均利用率30%，最高不超过80%； 内存利用率平均45%，最高不超过80%；</w:t>
      </w:r>
    </w:p>
    <w:p>
      <w:pPr>
        <w:ind w:left="0" w:leftChars="0" w:firstLine="480" w:firstLineChars="200"/>
        <w:rPr>
          <w:i w:val="0"/>
          <w:iCs w:val="0"/>
        </w:rPr>
      </w:pPr>
      <w:r>
        <w:rPr>
          <w:rFonts w:hint="default"/>
          <w:lang w:val="en-US" w:eastAsia="zh-CN"/>
        </w:rPr>
        <w:t>请求并发量≈90</w:t>
      </w:r>
    </w:p>
    <w:p>
      <w:pPr>
        <w:pStyle w:val="4"/>
        <w:numPr>
          <w:ilvl w:val="0"/>
          <w:numId w:val="0"/>
        </w:numPr>
        <w:ind w:left="720" w:hanging="720"/>
        <w:rPr>
          <w:rFonts w:hint="eastAsia" w:ascii="黑体" w:hAnsi="黑体" w:eastAsia="黑体" w:cs="黑体"/>
          <w:i w:val="0"/>
          <w:iCs w:val="0"/>
          <w:lang w:val="en-US" w:eastAsia="zh-CN"/>
        </w:rPr>
      </w:pPr>
      <w:bookmarkStart w:id="99" w:name="_Toc124"/>
      <w:bookmarkStart w:id="100" w:name="_Toc5447"/>
      <w:bookmarkStart w:id="101" w:name="_Toc17831"/>
      <w:bookmarkStart w:id="102" w:name="_Toc1342"/>
      <w:bookmarkStart w:id="103" w:name="_Toc32233"/>
      <w:r>
        <w:rPr>
          <w:rFonts w:hint="eastAsia" w:ascii="黑体" w:hAnsi="黑体" w:cs="黑体"/>
          <w:i w:val="0"/>
          <w:iCs w:val="0"/>
          <w:lang w:val="en-US" w:eastAsia="zh-CN"/>
        </w:rPr>
        <w:t>5</w:t>
      </w:r>
      <w:r>
        <w:rPr>
          <w:rFonts w:hint="eastAsia" w:ascii="黑体" w:hAnsi="黑体" w:eastAsia="黑体" w:cs="黑体"/>
          <w:i w:val="0"/>
          <w:iCs w:val="0"/>
        </w:rPr>
        <w:t>.2 安全性</w:t>
      </w:r>
      <w:bookmarkEnd w:id="99"/>
      <w:bookmarkEnd w:id="100"/>
      <w:r>
        <w:rPr>
          <w:rFonts w:hint="eastAsia" w:ascii="黑体" w:hAnsi="黑体" w:eastAsia="黑体" w:cs="黑体"/>
          <w:i w:val="0"/>
          <w:iCs w:val="0"/>
          <w:lang w:val="en-US" w:eastAsia="zh-CN"/>
        </w:rPr>
        <w:t>设计</w:t>
      </w:r>
      <w:bookmarkEnd w:id="101"/>
      <w:bookmarkEnd w:id="102"/>
      <w:bookmarkEnd w:id="103"/>
    </w:p>
    <w:p>
      <w:pPr>
        <w:ind w:left="0" w:leftChars="0" w:firstLine="480" w:firstLineChars="200"/>
        <w:rPr>
          <w:rFonts w:hint="default"/>
          <w:lang w:val="en-US" w:eastAsia="zh-CN"/>
        </w:rPr>
      </w:pPr>
      <w:r>
        <w:rPr>
          <w:rFonts w:hint="eastAsia"/>
          <w:lang w:val="en-US" w:eastAsia="zh-CN"/>
        </w:rPr>
        <w:t>定义基于角色的权限管理机制，不同角色人员访问权限内数据</w:t>
      </w:r>
    </w:p>
    <w:p>
      <w:pPr>
        <w:ind w:left="0" w:leftChars="0" w:firstLine="480" w:firstLineChars="200"/>
        <w:rPr>
          <w:rFonts w:hint="default"/>
          <w:lang w:val="en-US" w:eastAsia="zh-CN"/>
        </w:rPr>
      </w:pPr>
      <w:r>
        <w:rPr>
          <w:rFonts w:hint="eastAsia"/>
          <w:lang w:val="en-US" w:eastAsia="zh-CN"/>
        </w:rPr>
        <w:t>服务器只开放需要的端口</w:t>
      </w:r>
    </w:p>
    <w:p>
      <w:pPr>
        <w:ind w:left="0" w:leftChars="0" w:firstLine="480" w:firstLineChars="200"/>
        <w:rPr>
          <w:rFonts w:hint="default"/>
          <w:lang w:val="en-US" w:eastAsia="zh-CN"/>
        </w:rPr>
      </w:pPr>
      <w:r>
        <w:rPr>
          <w:rFonts w:hint="eastAsia"/>
          <w:lang w:val="en-US" w:eastAsia="zh-CN"/>
        </w:rPr>
        <w:t>数据库操作使用预编译预计，防止SQL注入[增加XSS注入、CSRF注入</w:t>
      </w:r>
      <w:r>
        <w:rPr>
          <w:rFonts w:hint="default"/>
          <w:lang w:val="en-US" w:eastAsia="zh-CN"/>
        </w:rPr>
        <w:t>]</w:t>
      </w:r>
      <w:r>
        <w:rPr>
          <w:rFonts w:hint="eastAsia"/>
          <w:lang w:val="en-US" w:eastAsia="zh-CN"/>
        </w:rPr>
        <w:t>、</w:t>
      </w:r>
    </w:p>
    <w:p>
      <w:pPr>
        <w:ind w:left="0" w:leftChars="0" w:firstLine="480" w:firstLineChars="200"/>
        <w:rPr>
          <w:rFonts w:hint="default"/>
          <w:lang w:val="en-US" w:eastAsia="zh-CN"/>
        </w:rPr>
      </w:pPr>
      <w:r>
        <w:rPr>
          <w:rFonts w:hint="eastAsia"/>
          <w:lang w:val="en-US" w:eastAsia="zh-CN"/>
        </w:rPr>
        <w:t>非登录用户不允许进入系统</w:t>
      </w:r>
    </w:p>
    <w:p>
      <w:pPr>
        <w:ind w:left="0" w:leftChars="0" w:firstLine="480" w:firstLineChars="200"/>
        <w:rPr>
          <w:rFonts w:hint="eastAsia"/>
          <w:lang w:val="en-US" w:eastAsia="zh-CN"/>
        </w:rPr>
      </w:pPr>
      <w:r>
        <w:rPr>
          <w:rFonts w:hint="eastAsia"/>
          <w:lang w:val="en-US" w:eastAsia="zh-CN"/>
        </w:rPr>
        <w:t>接口添加签名校验</w:t>
      </w:r>
      <w:bookmarkStart w:id="104" w:name="_Toc5663"/>
      <w:bookmarkStart w:id="105" w:name="_Toc21519"/>
    </w:p>
    <w:p>
      <w:pPr>
        <w:ind w:left="0" w:leftChars="0" w:firstLine="480" w:firstLineChars="200"/>
        <w:rPr>
          <w:rFonts w:hint="eastAsia"/>
          <w:lang w:val="en-US" w:eastAsia="zh-CN"/>
        </w:rPr>
      </w:pPr>
    </w:p>
    <w:p>
      <w:pPr>
        <w:pStyle w:val="4"/>
        <w:numPr>
          <w:ilvl w:val="0"/>
          <w:numId w:val="0"/>
        </w:numPr>
        <w:ind w:left="720" w:hanging="720"/>
        <w:rPr>
          <w:rFonts w:hint="eastAsia" w:ascii="黑体" w:hAnsi="黑体" w:eastAsia="黑体" w:cs="黑体"/>
          <w:i w:val="0"/>
          <w:iCs w:val="0"/>
          <w:lang w:val="en-US" w:eastAsia="zh-CN"/>
        </w:rPr>
      </w:pPr>
      <w:bookmarkStart w:id="106" w:name="_Toc26191"/>
      <w:bookmarkStart w:id="107" w:name="_Toc27815"/>
      <w:bookmarkStart w:id="108" w:name="_Toc13425"/>
      <w:r>
        <w:rPr>
          <w:rFonts w:hint="eastAsia" w:ascii="黑体" w:hAnsi="黑体" w:cs="黑体"/>
          <w:i w:val="0"/>
          <w:iCs w:val="0"/>
          <w:lang w:val="en-US" w:eastAsia="zh-CN"/>
        </w:rPr>
        <w:t>5</w:t>
      </w:r>
      <w:r>
        <w:rPr>
          <w:rFonts w:hint="eastAsia" w:ascii="黑体" w:hAnsi="黑体" w:eastAsia="黑体" w:cs="黑体"/>
          <w:i w:val="0"/>
          <w:iCs w:val="0"/>
          <w:lang w:val="en-US" w:eastAsia="zh-CN"/>
        </w:rPr>
        <w:t>.</w:t>
      </w:r>
      <w:r>
        <w:rPr>
          <w:rFonts w:hint="eastAsia" w:ascii="黑体" w:hAnsi="黑体" w:eastAsia="黑体" w:cs="黑体"/>
          <w:i w:val="0"/>
          <w:iCs w:val="0"/>
        </w:rPr>
        <w:t>3 其他非功能性</w:t>
      </w:r>
      <w:bookmarkEnd w:id="104"/>
      <w:bookmarkEnd w:id="105"/>
      <w:r>
        <w:rPr>
          <w:rFonts w:hint="eastAsia" w:ascii="黑体" w:hAnsi="黑体" w:eastAsia="黑体" w:cs="黑体"/>
          <w:i w:val="0"/>
          <w:iCs w:val="0"/>
          <w:lang w:val="en-US" w:eastAsia="zh-CN"/>
        </w:rPr>
        <w:t>设计</w:t>
      </w:r>
      <w:bookmarkEnd w:id="106"/>
      <w:bookmarkEnd w:id="107"/>
      <w:bookmarkEnd w:id="108"/>
    </w:p>
    <w:p>
      <w:pPr>
        <w:ind w:left="0" w:leftChars="0" w:firstLine="482" w:firstLineChars="200"/>
        <w:rPr>
          <w:rFonts w:hint="eastAsia"/>
          <w:lang w:val="en-US" w:eastAsia="zh-CN"/>
        </w:rPr>
      </w:pPr>
      <w:r>
        <w:rPr>
          <w:rFonts w:hint="eastAsia"/>
          <w:b/>
          <w:bCs/>
          <w:lang w:val="en-US" w:eastAsia="zh-CN"/>
        </w:rPr>
        <w:t>易用性、界面友好性</w:t>
      </w:r>
      <w:r>
        <w:rPr>
          <w:rFonts w:hint="eastAsia"/>
          <w:lang w:val="en-US" w:eastAsia="zh-CN"/>
        </w:rPr>
        <w:t>：</w:t>
      </w:r>
    </w:p>
    <w:p>
      <w:pPr>
        <w:ind w:left="0" w:leftChars="0" w:firstLine="480" w:firstLineChars="200"/>
        <w:rPr>
          <w:rFonts w:hint="eastAsia"/>
          <w:lang w:val="en-US" w:eastAsia="zh-CN"/>
        </w:rPr>
      </w:pPr>
      <w:r>
        <w:rPr>
          <w:rFonts w:hint="eastAsia"/>
          <w:lang w:val="en-US" w:eastAsia="zh-CN"/>
        </w:rPr>
        <w:t>用户交互界面绘图考虑不同层面用户对信息使用的不同需求，要求页面美观大方，操作简便，界面术语名称一致。</w:t>
      </w:r>
    </w:p>
    <w:p>
      <w:pPr>
        <w:ind w:left="0" w:leftChars="0" w:firstLine="482" w:firstLineChars="200"/>
        <w:rPr>
          <w:rFonts w:hint="eastAsia"/>
          <w:b/>
          <w:bCs/>
          <w:lang w:val="en-US" w:eastAsia="zh-CN"/>
        </w:rPr>
      </w:pPr>
      <w:r>
        <w:rPr>
          <w:rFonts w:hint="eastAsia"/>
          <w:b/>
          <w:bCs/>
          <w:lang w:val="en-US" w:eastAsia="zh-CN"/>
        </w:rPr>
        <w:t>兼容性</w:t>
      </w:r>
    </w:p>
    <w:p>
      <w:pPr>
        <w:ind w:left="0" w:leftChars="0" w:firstLine="482" w:firstLineChars="200"/>
        <w:rPr>
          <w:rFonts w:hint="eastAsia"/>
          <w:lang w:val="en-US" w:eastAsia="zh-CN"/>
        </w:rPr>
      </w:pPr>
      <w:r>
        <w:rPr>
          <w:rFonts w:hint="eastAsia"/>
          <w:b/>
          <w:bCs/>
          <w:lang w:val="en-US" w:eastAsia="zh-CN"/>
        </w:rPr>
        <w:t>操作系统</w:t>
      </w:r>
      <w:r>
        <w:rPr>
          <w:rFonts w:hint="eastAsia"/>
          <w:lang w:val="en-US" w:eastAsia="zh-CN"/>
        </w:rPr>
        <w:t>：系统服务端及选用的数据库、中间件，应兼容Linux不同发行版或Windows不同版本；</w:t>
      </w:r>
    </w:p>
    <w:p>
      <w:pPr>
        <w:ind w:left="0" w:leftChars="0" w:firstLine="482" w:firstLineChars="200"/>
        <w:rPr>
          <w:rFonts w:hint="eastAsia"/>
          <w:lang w:val="en-US" w:eastAsia="zh-CN"/>
        </w:rPr>
      </w:pPr>
      <w:r>
        <w:rPr>
          <w:rFonts w:hint="eastAsia"/>
          <w:b/>
          <w:bCs/>
          <w:lang w:val="en-US" w:eastAsia="zh-CN"/>
        </w:rPr>
        <w:t>产品版本</w:t>
      </w:r>
      <w:r>
        <w:rPr>
          <w:rFonts w:hint="eastAsia"/>
          <w:lang w:val="en-US" w:eastAsia="zh-CN"/>
        </w:rPr>
        <w:t>：系统升级可兼容以前版本所有数据，不会造成数据丢失；</w:t>
      </w:r>
    </w:p>
    <w:p>
      <w:pPr>
        <w:ind w:left="0" w:leftChars="0" w:firstLine="482" w:firstLineChars="200"/>
        <w:rPr>
          <w:rFonts w:hint="eastAsia"/>
          <w:lang w:val="en-US" w:eastAsia="zh-CN"/>
        </w:rPr>
      </w:pPr>
      <w:r>
        <w:rPr>
          <w:rFonts w:hint="eastAsia"/>
          <w:b/>
          <w:bCs/>
          <w:lang w:val="en-US" w:eastAsia="zh-CN"/>
        </w:rPr>
        <w:t>浏览器</w:t>
      </w:r>
      <w:r>
        <w:rPr>
          <w:rFonts w:hint="eastAsia"/>
          <w:lang w:val="en-US" w:eastAsia="zh-CN"/>
        </w:rPr>
        <w:t>：应兼容主流浏览器&amp;版本，系统监测报告中应明确体现浏览器兼容列表。</w:t>
      </w:r>
    </w:p>
    <w:p>
      <w:pPr>
        <w:ind w:left="0" w:leftChars="0" w:firstLine="482" w:firstLineChars="200"/>
        <w:rPr>
          <w:rFonts w:hint="eastAsia"/>
          <w:b/>
          <w:bCs/>
          <w:lang w:val="en-US" w:eastAsia="zh-CN"/>
        </w:rPr>
      </w:pPr>
      <w:r>
        <w:rPr>
          <w:rFonts w:hint="eastAsia"/>
          <w:b/>
          <w:bCs/>
          <w:lang w:val="en-US" w:eastAsia="zh-CN"/>
        </w:rPr>
        <w:t>可移植性</w:t>
      </w:r>
    </w:p>
    <w:p>
      <w:pPr>
        <w:ind w:left="0" w:leftChars="0" w:firstLine="480" w:firstLineChars="200"/>
        <w:rPr>
          <w:rFonts w:hint="eastAsia"/>
          <w:lang w:val="en-US" w:eastAsia="zh-CN"/>
        </w:rPr>
      </w:pPr>
      <w:r>
        <w:rPr>
          <w:rFonts w:hint="eastAsia"/>
          <w:lang w:val="en-US" w:eastAsia="zh-CN"/>
        </w:rPr>
        <w:t>提高代码可移植性，降低代码重复开发工作量。</w:t>
      </w:r>
    </w:p>
    <w:p>
      <w:pPr>
        <w:pStyle w:val="179"/>
        <w:keepNext/>
        <w:keepLines/>
        <w:widowControl w:val="0"/>
        <w:numPr>
          <w:ilvl w:val="0"/>
          <w:numId w:val="198"/>
        </w:numPr>
        <w:tabs>
          <w:tab w:val="left" w:pos="576"/>
        </w:tabs>
        <w:adjustRightInd w:val="0"/>
        <w:snapToGrid w:val="0"/>
        <w:spacing w:before="211" w:beforeLines="50"/>
        <w:ind w:firstLineChars="0"/>
        <w:outlineLvl w:val="1"/>
        <w:rPr>
          <w:rFonts w:ascii="黑体" w:hAnsi="黑体" w:eastAsia="黑体"/>
          <w:bCs/>
          <w:vanish/>
          <w:kern w:val="0"/>
          <w:sz w:val="32"/>
          <w:szCs w:val="32"/>
        </w:rPr>
      </w:pPr>
      <w:bookmarkStart w:id="109" w:name="_Toc87883489"/>
      <w:bookmarkEnd w:id="109"/>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0" w:name="_Toc87883490"/>
      <w:bookmarkEnd w:id="110"/>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1" w:name="_Toc87883491"/>
      <w:bookmarkEnd w:id="111"/>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2" w:name="_Toc87883492"/>
      <w:bookmarkEnd w:id="112"/>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3" w:name="_Toc87883493"/>
      <w:bookmarkEnd w:id="113"/>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4" w:name="_Toc87883494"/>
      <w:bookmarkEnd w:id="114"/>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5" w:name="_Toc87883495"/>
      <w:bookmarkEnd w:id="115"/>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6" w:name="_Toc87883496"/>
      <w:bookmarkEnd w:id="116"/>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7" w:name="_Toc87883497"/>
      <w:bookmarkEnd w:id="117"/>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8" w:name="_Toc87883498"/>
      <w:bookmarkEnd w:id="118"/>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19" w:name="_Toc87883499"/>
      <w:bookmarkEnd w:id="119"/>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20" w:name="_Toc87883500"/>
      <w:bookmarkEnd w:id="120"/>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21" w:name="_Toc87883501"/>
      <w:bookmarkEnd w:id="121"/>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22" w:name="_Toc87883502"/>
      <w:bookmarkEnd w:id="122"/>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634"/>
        <w:ind w:firstLine="0" w:firstLineChars="0"/>
      </w:pPr>
    </w:p>
    <w:p>
      <w:pPr>
        <w:pStyle w:val="174"/>
        <w:numPr>
          <w:ilvl w:val="0"/>
          <w:numId w:val="0"/>
        </w:numPr>
        <w:ind w:left="432" w:leftChars="0"/>
        <w:jc w:val="both"/>
      </w:pPr>
    </w:p>
    <w:p>
      <w:pPr>
        <w:pStyle w:val="634"/>
        <w:ind w:firstLine="0" w:firstLineChars="0"/>
        <w:rPr>
          <w:rFonts w:hint="eastAsia"/>
        </w:rPr>
      </w:pPr>
    </w:p>
    <w:sectPr>
      <w:footerReference r:id="rId7" w:type="default"/>
      <w:pgSz w:w="11900" w:h="16840"/>
      <w:pgMar w:top="1020" w:right="1418" w:bottom="1020" w:left="1418" w:header="851" w:footer="850" w:gutter="0"/>
      <w:pgNumType w:fmt="decimal"/>
      <w:cols w:space="425" w:num="1"/>
      <w:docGrid w:type="lines" w:linePitch="42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w:altName w:val="Courier New"/>
    <w:panose1 w:val="02070409020205020404"/>
    <w:charset w:val="00"/>
    <w:family w:val="modern"/>
    <w:pitch w:val="default"/>
    <w:sig w:usb0="00000000" w:usb1="00000000" w:usb2="00000000" w:usb3="00000000" w:csb0="00000001" w:csb1="00000000"/>
  </w:font>
  <w:font w:name="MS Mincho">
    <w:panose1 w:val="02020609040205080304"/>
    <w:charset w:val="80"/>
    <w:family w:val="modern"/>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ngLiU">
    <w:altName w:val="PMingLiU-ExtB"/>
    <w:panose1 w:val="02010609000101010101"/>
    <w:charset w:val="88"/>
    <w:family w:val="modern"/>
    <w:pitch w:val="default"/>
    <w:sig w:usb0="00000000" w:usb1="00000000" w:usb2="00000010" w:usb3="00000000" w:csb0="00100000" w:csb1="00000000"/>
  </w:font>
  <w:font w:name="MS Gothic">
    <w:panose1 w:val="020B0609070205080204"/>
    <w:charset w:val="80"/>
    <w:family w:val="modern"/>
    <w:pitch w:val="default"/>
    <w:sig w:usb0="E00002FF" w:usb1="6AC7FDFB" w:usb2="08000012" w:usb3="00000000" w:csb0="4002009F" w:csb1="DFD70000"/>
  </w:font>
  <w:font w:name="隶书">
    <w:panose1 w:val="02010509060101010101"/>
    <w:charset w:val="86"/>
    <w:family w:val="modern"/>
    <w:pitch w:val="default"/>
    <w:sig w:usb0="00000001" w:usb1="080E0000" w:usb2="00000000" w:usb3="00000000" w:csb0="00040000" w:csb1="00000000"/>
  </w:font>
  <w:font w:name="Microsoft YaHei UI">
    <w:panose1 w:val="020B0503020204020204"/>
    <w:charset w:val="86"/>
    <w:family w:val="swiss"/>
    <w:pitch w:val="default"/>
    <w:sig w:usb0="80000287" w:usb1="2ACF3C50" w:usb2="00000016" w:usb3="00000000" w:csb0="0004001F" w:csb1="00000000"/>
  </w:font>
  <w:font w:name="Arial Bold">
    <w:altName w:val="Arial"/>
    <w:panose1 w:val="020B0704020202020204"/>
    <w:charset w:val="00"/>
    <w:family w:val="roman"/>
    <w:pitch w:val="default"/>
    <w:sig w:usb0="00000000" w:usb1="00000000" w:usb2="00000000" w:usb3="00000000" w:csb0="00000001"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华文中宋">
    <w:panose1 w:val="02010600040101010101"/>
    <w:charset w:val="86"/>
    <w:family w:val="auto"/>
    <w:pitch w:val="default"/>
    <w:sig w:usb0="00000287" w:usb1="080F0000" w:usb2="00000000" w:usb3="00000000" w:csb0="0004009F" w:csb1="DFD70000"/>
  </w:font>
  <w:font w:name="Airal">
    <w:altName w:val="Times New Roman"/>
    <w:panose1 w:val="00000000000000000000"/>
    <w:charset w:val="00"/>
    <w:family w:val="roman"/>
    <w:pitch w:val="default"/>
    <w:sig w:usb0="00000000" w:usb1="00000000" w:usb2="00000000" w:usb3="00000000" w:csb0="00040001" w:csb1="00000000"/>
  </w:font>
  <w:font w:name="Franklin Gothic Demi">
    <w:altName w:val="Yu Gothic UI Semibold"/>
    <w:panose1 w:val="020B0703020102020204"/>
    <w:charset w:val="00"/>
    <w:family w:val="swiss"/>
    <w:pitch w:val="default"/>
    <w:sig w:usb0="00000000"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Akzidenz-Grotesk BQ Medium">
    <w:altName w:val="新宋体"/>
    <w:panose1 w:val="00000000000000000000"/>
    <w:charset w:val="86"/>
    <w:family w:val="swiss"/>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Book Antiqua">
    <w:panose1 w:val="02040602050305030304"/>
    <w:charset w:val="00"/>
    <w:family w:val="roman"/>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Times">
    <w:altName w:val="Times New Roman"/>
    <w:panose1 w:val="02020603050405020304"/>
    <w:charset w:val="00"/>
    <w:family w:val="roman"/>
    <w:pitch w:val="default"/>
    <w:sig w:usb0="00000000" w:usb1="00000000" w:usb2="00000009" w:usb3="00000000" w:csb0="000001FF" w:csb1="00000000"/>
  </w:font>
  <w:font w:name="CG Times">
    <w:altName w:val="Times New Roman"/>
    <w:panose1 w:val="00000000000000000000"/>
    <w:charset w:val="00"/>
    <w:family w:val="roman"/>
    <w:pitch w:val="default"/>
    <w:sig w:usb0="00000000" w:usb1="00000000" w:usb2="00000000" w:usb3="00000000" w:csb0="00000093" w:csb1="00000000"/>
  </w:font>
  <w:font w:name="Arial Narrow">
    <w:altName w:val="Arial"/>
    <w:panose1 w:val="020B0606020202030204"/>
    <w:charset w:val="00"/>
    <w:family w:val="swiss"/>
    <w:pitch w:val="default"/>
    <w:sig w:usb0="00000000" w:usb1="00000000" w:usb2="00000000" w:usb3="00000000" w:csb0="2000009F" w:csb1="DFD70000"/>
  </w:font>
  <w:font w:name="ˎ̥">
    <w:altName w:val="Times New Roman"/>
    <w:panose1 w:val="00000000000000000000"/>
    <w:charset w:val="00"/>
    <w:family w:val="roman"/>
    <w:pitch w:val="default"/>
    <w:sig w:usb0="00000000" w:usb1="00000000" w:usb2="00000000" w:usb3="00000000" w:csb0="00040001" w:csb1="00000000"/>
  </w:font>
  <w:font w:name="@宋体">
    <w:panose1 w:val="02010600030101010101"/>
    <w:charset w:val="86"/>
    <w:family w:val="auto"/>
    <w:pitch w:val="default"/>
    <w:sig w:usb0="00000003" w:usb1="288F0000" w:usb2="00000006" w:usb3="00000000" w:csb0="00040001" w:csb1="00000000"/>
  </w:font>
  <w:font w:name="Arial Black">
    <w:panose1 w:val="020B0A04020102020204"/>
    <w:charset w:val="00"/>
    <w:family w:val="swiss"/>
    <w:pitch w:val="default"/>
    <w:sig w:usb0="A00002AF" w:usb1="400078FB" w:usb2="00000000" w:usb3="00000000" w:csb0="6000009F" w:csb1="DFD70000"/>
  </w:font>
  <w:font w:name="&amp;#718">
    <w:altName w:val="Times New Roman"/>
    <w:panose1 w:val="00000000000000000000"/>
    <w:charset w:val="00"/>
    <w:family w:val="roman"/>
    <w:pitch w:val="default"/>
    <w:sig w:usb0="00000000" w:usb1="00000000" w:usb2="00000000" w:usb3="00000000" w:csb0="00040001" w:csb1="00000000"/>
  </w:font>
  <w:font w:name="Akzidenz-Grotesk BQ Regular">
    <w:altName w:val="微软雅黑"/>
    <w:panose1 w:val="00000000000000000000"/>
    <w:charset w:val="86"/>
    <w:family w:val="swiss"/>
    <w:pitch w:val="default"/>
    <w:sig w:usb0="00000000" w:usb1="00000000" w:usb2="00000010" w:usb3="00000000" w:csb0="00040000" w:csb1="00000000"/>
  </w:font>
  <w:font w:name="ArialBold">
    <w:altName w:val="Times New Roman"/>
    <w:panose1 w:val="00000000000000000000"/>
    <w:charset w:val="00"/>
    <w:family w:val="roman"/>
    <w:pitch w:val="default"/>
    <w:sig w:usb0="00000000" w:usb1="00000000" w:usb2="00000000" w:usb3="00000000" w:csb0="00040001" w:csb1="00000000"/>
  </w:font>
  <w:font w:name="sө">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Plotter">
    <w:altName w:val="Times New Roman"/>
    <w:panose1 w:val="00000000000000000000"/>
    <w:charset w:val="00"/>
    <w:family w:val="roman"/>
    <w:pitch w:val="default"/>
    <w:sig w:usb0="00000000" w:usb1="00000000" w:usb2="0000006E" w:usb3="00000000" w:csb0="00000002" w:csb1="0062E6A4"/>
  </w:font>
  <w:font w:name="昆仑仿宋">
    <w:altName w:val="黑体"/>
    <w:panose1 w:val="00000000000000000000"/>
    <w:charset w:val="86"/>
    <w:family w:val="modern"/>
    <w:pitch w:val="default"/>
    <w:sig w:usb0="00000000" w:usb1="00000000" w:usb2="00000010" w:usb3="00000000" w:csb0="00040000" w:csb1="00000000"/>
  </w:font>
  <w:font w:name="System">
    <w:altName w:val="宋体"/>
    <w:panose1 w:val="00000000000000000000"/>
    <w:charset w:val="86"/>
    <w:family w:val="auto"/>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Sim Sun">
    <w:altName w:val="微软雅黑"/>
    <w:panose1 w:val="00000000000000000000"/>
    <w:charset w:val="00"/>
    <w:family w:val="auto"/>
    <w:pitch w:val="default"/>
    <w:sig w:usb0="00000000" w:usb1="00000000" w:usb2="00000016" w:usb3="00000000" w:csb0="00040001" w:csb1="00000000"/>
  </w:font>
  <w:font w:name="Futura Bk">
    <w:altName w:val="Courier New"/>
    <w:panose1 w:val="00000000000000000000"/>
    <w:charset w:val="00"/>
    <w:family w:val="swiss"/>
    <w:pitch w:val="default"/>
    <w:sig w:usb0="00000000" w:usb1="00000000" w:usb2="00000000" w:usb3="00000000" w:csb0="000001FB" w:csb1="00000000"/>
  </w:font>
  <w:font w:name="ZapfHumnst BT">
    <w:altName w:val="Arial"/>
    <w:panose1 w:val="00000000000000000000"/>
    <w:charset w:val="00"/>
    <w:family w:val="swiss"/>
    <w:pitch w:val="default"/>
    <w:sig w:usb0="00000000" w:usb1="00000000" w:usb2="00000000" w:usb3="00000000" w:csb0="00000001" w:csb1="00000000"/>
  </w:font>
  <w:font w:name="新宋体">
    <w:panose1 w:val="02010609030101010101"/>
    <w:charset w:val="86"/>
    <w:family w:val="auto"/>
    <w:pitch w:val="default"/>
    <w:sig w:usb0="00000283" w:usb1="288F0000" w:usb2="00000006" w:usb3="00000000" w:csb0="00040001" w:csb1="00000000"/>
  </w:font>
  <w:font w:name="文鼎粗黑">
    <w:altName w:val="新宋体"/>
    <w:panose1 w:val="00000000000000000000"/>
    <w:charset w:val="86"/>
    <w:family w:val="modern"/>
    <w:pitch w:val="default"/>
    <w:sig w:usb0="00000000" w:usb1="00000000" w:usb2="00000010" w:usb3="00000000" w:csb0="00040000" w:csb1="00000000"/>
  </w:font>
  <w:font w:name="Garamond">
    <w:altName w:val="Yu Mincho"/>
    <w:panose1 w:val="02020404030301010803"/>
    <w:charset w:val="00"/>
    <w:family w:val="roman"/>
    <w:pitch w:val="default"/>
    <w:sig w:usb0="00000000" w:usb1="00000000" w:usb2="00000000" w:usb3="00000000" w:csb0="0000009F" w:csb1="DFD70000"/>
  </w:font>
  <w:font w:name="宋体.....">
    <w:altName w:val="宋体"/>
    <w:panose1 w:val="00000000000000000000"/>
    <w:charset w:val="86"/>
    <w:family w:val="auto"/>
    <w:pitch w:val="default"/>
    <w:sig w:usb0="00000000" w:usb1="00000000" w:usb2="00000010" w:usb3="00000000" w:csb0="00040000" w:csb1="00000000"/>
  </w:font>
  <w:font w:name="STHeiti Std">
    <w:altName w:val="宋体"/>
    <w:panose1 w:val="00000000000000000000"/>
    <w:charset w:val="86"/>
    <w:family w:val="auto"/>
    <w:pitch w:val="default"/>
    <w:sig w:usb0="00000000" w:usb1="00000000" w:usb2="00000010" w:usb3="00000000" w:csb0="00040001" w:csb1="00000000"/>
  </w:font>
  <w:font w:name="¿¬Ìå">
    <w:altName w:val="Arial"/>
    <w:panose1 w:val="00000000000000000000"/>
    <w:charset w:val="00"/>
    <w:family w:val="swiss"/>
    <w:pitch w:val="default"/>
    <w:sig w:usb0="00000000" w:usb1="00000000" w:usb2="00000000" w:usb3="00000000" w:csb0="00000001" w:csb1="00000000"/>
  </w:font>
  <w:font w:name="文鼎CS中黑">
    <w:altName w:val="黑体"/>
    <w:panose1 w:val="00000000000000000000"/>
    <w:charset w:val="86"/>
    <w:family w:val="modern"/>
    <w:pitch w:val="default"/>
    <w:sig w:usb0="00000000" w:usb1="00000000" w:usb2="00000010" w:usb3="00000000" w:csb0="00040000" w:csb1="00000000"/>
  </w:font>
  <w:font w:name="文鼎CS大黑">
    <w:altName w:val="黑体"/>
    <w:panose1 w:val="00000000000000000000"/>
    <w:charset w:val="86"/>
    <w:family w:val="modern"/>
    <w:pitch w:val="default"/>
    <w:sig w:usb0="00000000" w:usb1="00000000" w:usb2="00000010" w:usb3="00000000" w:csb0="00040000" w:csb1="00000000"/>
  </w:font>
  <w:font w:name="Normal">
    <w:altName w:val="Times New Roman"/>
    <w:panose1 w:val="00000000000000000000"/>
    <w:charset w:val="00"/>
    <w:family w:val="roman"/>
    <w:pitch w:val="default"/>
    <w:sig w:usb0="00000000" w:usb1="00000000" w:usb2="00000000" w:usb3="00000000" w:csb0="00000001" w:csb1="009E370C"/>
  </w:font>
  <w:font w:name="PMingLiU">
    <w:altName w:val="Microsoft JhengHei UI"/>
    <w:panose1 w:val="02010601000101010101"/>
    <w:charset w:val="88"/>
    <w:family w:val="roman"/>
    <w:pitch w:val="default"/>
    <w:sig w:usb0="00000000" w:usb1="00000000" w:usb2="00000010" w:usb3="00000000" w:csb0="00100000" w:csb1="00000000"/>
  </w:font>
  <w:font w:name="方正小标宋简体">
    <w:altName w:val="黑体"/>
    <w:panose1 w:val="00000000000000000000"/>
    <w:charset w:val="86"/>
    <w:family w:val="auto"/>
    <w:pitch w:val="default"/>
    <w:sig w:usb0="00000000" w:usb1="00000000" w:usb2="00000000" w:usb3="00000000" w:csb0="00040000" w:csb1="00000000"/>
  </w:font>
  <w:font w:name="Lucida Sans Typewriter">
    <w:altName w:val="Yu Gothic UI"/>
    <w:panose1 w:val="020B0509030504030204"/>
    <w:charset w:val="00"/>
    <w:family w:val="modern"/>
    <w:pitch w:val="default"/>
    <w:sig w:usb0="00000000" w:usb1="00000000" w:usb2="00000000" w:usb3="00000000" w:csb0="20000001" w:csb1="00000000"/>
  </w:font>
  <w:font w:name="Verdana, Arial, sans-serif">
    <w:altName w:val="Times New Roman"/>
    <w:panose1 w:val="00000000000000000000"/>
    <w:charset w:val="00"/>
    <w:family w:val="roman"/>
    <w:pitch w:val="default"/>
    <w:sig w:usb0="00000000" w:usb1="00000000" w:usb2="00000000" w:usb3="00000000" w:csb0="00000000" w:csb1="00000000"/>
  </w:font>
  <w:font w:name="Century-BookCondensed">
    <w:altName w:val="Segoe Print"/>
    <w:panose1 w:val="00000000000000000000"/>
    <w:charset w:val="00"/>
    <w:family w:val="auto"/>
    <w:pitch w:val="default"/>
    <w:sig w:usb0="00000000" w:usb1="00000000" w:usb2="00000000" w:usb3="00000000" w:csb0="0000009F" w:csb1="00000000"/>
  </w:font>
  <w:font w:name="..">
    <w:altName w:val="黑体"/>
    <w:panose1 w:val="00000000000000000000"/>
    <w:charset w:val="00"/>
    <w:family w:val="auto"/>
    <w:pitch w:val="default"/>
    <w:sig w:usb0="00000000" w:usb1="00000000" w:usb2="00000010" w:usb3="00000000" w:csb0="00040000" w:csb1="00000000"/>
  </w:font>
  <w:font w:name="ËÎÌå">
    <w:altName w:val="Arial"/>
    <w:panose1 w:val="00000000000000000000"/>
    <w:charset w:val="00"/>
    <w:family w:val="swiss"/>
    <w:pitch w:val="default"/>
    <w:sig w:usb0="00000000" w:usb1="00000000" w:usb2="00000000" w:usb3="00000000" w:csb0="00000001" w:csb1="00000000"/>
  </w:font>
  <w:font w:name="华文新魏">
    <w:panose1 w:val="02010800040101010101"/>
    <w:charset w:val="86"/>
    <w:family w:val="auto"/>
    <w:pitch w:val="default"/>
    <w:sig w:usb0="00000001" w:usb1="080F0000" w:usb2="00000000" w:usb3="00000000" w:csb0="00040000" w:csb1="00000000"/>
  </w:font>
  <w:font w:name="Century Gothic">
    <w:panose1 w:val="020B0502020202020204"/>
    <w:charset w:val="00"/>
    <w:family w:val="swiss"/>
    <w:pitch w:val="default"/>
    <w:sig w:usb0="00000287" w:usb1="00000000" w:usb2="00000000" w:usb3="00000000" w:csb0="2000009F" w:csb1="DFD70000"/>
  </w:font>
  <w:font w:name="全真中明體">
    <w:altName w:val="Microsoft JhengHei"/>
    <w:panose1 w:val="00000000000000000000"/>
    <w:charset w:val="88"/>
    <w:family w:val="modern"/>
    <w:pitch w:val="default"/>
    <w:sig w:usb0="00000000" w:usb1="00000000" w:usb2="00000010" w:usb3="00000000" w:csb0="00100000" w:csb1="00000000"/>
  </w:font>
  <w:font w:name="Palatino Linotype">
    <w:panose1 w:val="02040502050505030304"/>
    <w:charset w:val="00"/>
    <w:family w:val="roman"/>
    <w:pitch w:val="default"/>
    <w:sig w:usb0="E0000287" w:usb1="40000013" w:usb2="00000000" w:usb3="00000000" w:csb0="2000019F" w:csb1="00000000"/>
  </w:font>
  <w:font w:name="Century-BoldCondensed">
    <w:altName w:val="Segoe Print"/>
    <w:panose1 w:val="00000000000000000000"/>
    <w:charset w:val="00"/>
    <w:family w:val="auto"/>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仿宋体">
    <w:altName w:val="宋体"/>
    <w:panose1 w:val="00000000000000000000"/>
    <w:charset w:val="86"/>
    <w:family w:val="roman"/>
    <w:pitch w:val="default"/>
    <w:sig w:usb0="00000000" w:usb1="00000000" w:usb2="00000000" w:usb3="00000000" w:csb0="00040001" w:csb1="00000000"/>
  </w:font>
  <w:font w:name="ITCCenturyBookT">
    <w:altName w:val="Times New Roman"/>
    <w:panose1 w:val="00000000000000000000"/>
    <w:charset w:val="00"/>
    <w:family w:val="auto"/>
    <w:pitch w:val="default"/>
    <w:sig w:usb0="00000000" w:usb1="00000000" w:usb2="00000000" w:usb3="00000000" w:csb0="00000001" w:csb1="00000000"/>
  </w:font>
  <w:font w:name="Sim Hei">
    <w:altName w:val="Malgun Gothic Semilight"/>
    <w:panose1 w:val="00000000000000000000"/>
    <w:charset w:val="88"/>
    <w:family w:val="auto"/>
    <w:pitch w:val="default"/>
    <w:sig w:usb0="00000000" w:usb1="00000000" w:usb2="00000016" w:usb3="00000000" w:csb0="00140001" w:csb1="00000000"/>
  </w:font>
  <w:font w:name="NewCenturySchlbk">
    <w:altName w:val="Segoe Print"/>
    <w:panose1 w:val="00000000000000000000"/>
    <w:charset w:val="00"/>
    <w:family w:val="roman"/>
    <w:pitch w:val="default"/>
    <w:sig w:usb0="00000000" w:usb1="00000000" w:usb2="00000000" w:usb3="00000000" w:csb0="00000001" w:csb1="00000000"/>
  </w:font>
  <w:font w:name="Century Schoolbook">
    <w:altName w:val="Century"/>
    <w:panose1 w:val="02040604050505020304"/>
    <w:charset w:val="00"/>
    <w:family w:val="roman"/>
    <w:pitch w:val="default"/>
    <w:sig w:usb0="00000000"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Ђˎ̥">
    <w:altName w:val="Times New Roman"/>
    <w:panose1 w:val="00000000000000000000"/>
    <w:charset w:val="00"/>
    <w:family w:val="roman"/>
    <w:pitch w:val="default"/>
    <w:sig w:usb0="00000000" w:usb1="00000000" w:usb2="00000000" w:usb3="00000000" w:csb0="00040001" w:csb1="00000000"/>
  </w:font>
  <w:font w:name="Angsana New">
    <w:altName w:val="Microsoft Sans Serif"/>
    <w:panose1 w:val="02020603050405020304"/>
    <w:charset w:val="DE"/>
    <w:family w:val="roman"/>
    <w:pitch w:val="default"/>
    <w:sig w:usb0="00000000" w:usb1="00000000" w:usb2="00000000" w:usb3="00000000" w:csb0="00010000" w:csb1="00000000"/>
  </w:font>
  <w:font w:name="Janson Text LT Pro">
    <w:altName w:val="宋体"/>
    <w:panose1 w:val="00000000000000000000"/>
    <w:charset w:val="86"/>
    <w:family w:val="roman"/>
    <w:pitch w:val="default"/>
    <w:sig w:usb0="00000000" w:usb1="00000000" w:usb2="00000010" w:usb3="00000000" w:csb0="0004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Bdr>
        <w:bottom w:val="single" w:color="auto" w:sz="4" w:space="1"/>
      </w:pBdr>
      <w:spacing w:line="240" w:lineRule="auto"/>
      <w:ind w:left="0" w:leftChars="0" w:firstLine="0" w:firstLineChars="0"/>
      <w:rPr>
        <w:rFonts w:hint="default" w:eastAsia="宋体"/>
        <w:lang w:val="en-US" w:eastAsia="zh-CN"/>
      </w:rPr>
    </w:pPr>
    <w:r>
      <w:rPr>
        <w:sz w:val="21"/>
        <w:szCs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796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7"/>
                          </w:pPr>
                          <w:r>
                            <w:rPr>
                              <w:sz w:val="21"/>
                              <w:szCs w:val="21"/>
                            </w:rPr>
                            <w:t xml:space="preserve">第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3</w:t>
                          </w:r>
                          <w:r>
                            <w:rPr>
                              <w:sz w:val="21"/>
                              <w:szCs w:val="21"/>
                            </w:rPr>
                            <w:fldChar w:fldCharType="end"/>
                          </w:r>
                          <w:r>
                            <w:rPr>
                              <w:sz w:val="21"/>
                              <w:szCs w:val="21"/>
                            </w:rPr>
                            <w:t xml:space="preserve"> 页 共 </w:t>
                          </w:r>
                          <w:r>
                            <w:rPr>
                              <w:sz w:val="21"/>
                              <w:szCs w:val="21"/>
                            </w:rPr>
                            <w:fldChar w:fldCharType="begin"/>
                          </w:r>
                          <w:r>
                            <w:rPr>
                              <w:sz w:val="21"/>
                              <w:szCs w:val="21"/>
                            </w:rPr>
                            <w:instrText xml:space="preserve"> NUMPAGES  \* MERGEFORMAT </w:instrText>
                          </w:r>
                          <w:r>
                            <w:rPr>
                              <w:sz w:val="21"/>
                              <w:szCs w:val="21"/>
                            </w:rPr>
                            <w:fldChar w:fldCharType="separate"/>
                          </w:r>
                          <w:r>
                            <w:rPr>
                              <w:sz w:val="21"/>
                              <w:szCs w:val="21"/>
                            </w:rPr>
                            <w:t>46</w:t>
                          </w:r>
                          <w:r>
                            <w:rPr>
                              <w:sz w:val="21"/>
                              <w:szCs w:val="21"/>
                            </w:rPr>
                            <w:fldChar w:fldCharType="end"/>
                          </w:r>
                          <w:r>
                            <w:rPr>
                              <w:sz w:val="21"/>
                              <w:szCs w:val="21"/>
                            </w:rPr>
                            <w:t xml:space="preserve"> 页</w:t>
                          </w: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pt;height:14.8pt;width:144pt;mso-position-horizontal:right;mso-position-horizontal-relative:margin;mso-wrap-style:none;z-index:251659264;mso-width-relative:page;mso-height-relative:page;" filled="f" stroked="f" coordsize="21600,21600" o:gfxdata="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oxiB1AAAAAQBAAAPAAAAAAAAAAEAIAAAACIAAABkcnMvZG93bnJldi54bWxQ&#10;SwECFAAUAAAACACHTuJAnYQu7jQCAABiBAAADgAAAAAAAAABACAAAAAjAQAAZHJzL2Uyb0RvYy54&#10;bWxQSwUGAAAAAAYABgBZAQAAyQUAAAAA&#10;">
              <v:fill on="f" focussize="0,0"/>
              <v:stroke on="f" weight="0.5pt"/>
              <v:imagedata o:title=""/>
              <o:lock v:ext="edit" aspectratio="f"/>
              <v:textbox inset="0mm,0mm,0mm,0mm">
                <w:txbxContent>
                  <w:p>
                    <w:pPr>
                      <w:pStyle w:val="57"/>
                    </w:pPr>
                    <w:r>
                      <w:rPr>
                        <w:sz w:val="21"/>
                        <w:szCs w:val="21"/>
                      </w:rPr>
                      <w:t xml:space="preserve">第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3</w:t>
                    </w:r>
                    <w:r>
                      <w:rPr>
                        <w:sz w:val="21"/>
                        <w:szCs w:val="21"/>
                      </w:rPr>
                      <w:fldChar w:fldCharType="end"/>
                    </w:r>
                    <w:r>
                      <w:rPr>
                        <w:sz w:val="21"/>
                        <w:szCs w:val="21"/>
                      </w:rPr>
                      <w:t xml:space="preserve"> 页 共 </w:t>
                    </w:r>
                    <w:r>
                      <w:rPr>
                        <w:sz w:val="21"/>
                        <w:szCs w:val="21"/>
                      </w:rPr>
                      <w:fldChar w:fldCharType="begin"/>
                    </w:r>
                    <w:r>
                      <w:rPr>
                        <w:sz w:val="21"/>
                        <w:szCs w:val="21"/>
                      </w:rPr>
                      <w:instrText xml:space="preserve"> NUMPAGES  \* MERGEFORMAT </w:instrText>
                    </w:r>
                    <w:r>
                      <w:rPr>
                        <w:sz w:val="21"/>
                        <w:szCs w:val="21"/>
                      </w:rPr>
                      <w:fldChar w:fldCharType="separate"/>
                    </w:r>
                    <w:r>
                      <w:rPr>
                        <w:sz w:val="21"/>
                        <w:szCs w:val="21"/>
                      </w:rPr>
                      <w:t>46</w:t>
                    </w:r>
                    <w:r>
                      <w:rPr>
                        <w:sz w:val="21"/>
                        <w:szCs w:val="21"/>
                      </w:rPr>
                      <w:fldChar w:fldCharType="end"/>
                    </w:r>
                    <w:r>
                      <w:rPr>
                        <w:sz w:val="21"/>
                        <w:szCs w:val="21"/>
                      </w:rPr>
                      <w:t xml:space="preserve"> 页</w:t>
                    </w:r>
                  </w:p>
                </w:txbxContent>
              </v:textbox>
            </v:shape>
          </w:pict>
        </mc:Fallback>
      </mc:AlternateContent>
    </w:r>
    <w:r>
      <w:rPr>
        <w:rFonts w:hint="eastAsia"/>
        <w:sz w:val="21"/>
        <w:szCs w:val="21"/>
        <w:lang w:val="en-US" w:eastAsia="zh-CN"/>
      </w:rPr>
      <w:t xml:space="preserve">鼎甲数据归档系统V1.0 </w:t>
    </w:r>
    <w:r>
      <w:rPr>
        <w:rFonts w:hint="eastAsia"/>
        <w:lang w:val="en-US" w:eastAsia="zh-CN"/>
      </w:rPr>
      <w:t xml:space="preserve"> </w:t>
    </w:r>
    <w:r>
      <w:t xml:space="preserve">                                     </w:t>
    </w: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2A31"/>
    <w:multiLevelType w:val="singleLevel"/>
    <w:tmpl w:val="BFFD2A31"/>
    <w:lvl w:ilvl="0" w:tentative="0">
      <w:start w:val="1"/>
      <w:numFmt w:val="decimal"/>
      <w:pStyle w:val="2403"/>
      <w:suff w:val="space"/>
      <w:lvlText w:val="%1."/>
      <w:lvlJc w:val="left"/>
    </w:lvl>
  </w:abstractNum>
  <w:abstractNum w:abstractNumId="1">
    <w:nsid w:val="D16D47F2"/>
    <w:multiLevelType w:val="multilevel"/>
    <w:tmpl w:val="D16D47F2"/>
    <w:lvl w:ilvl="0" w:tentative="0">
      <w:start w:val="3"/>
      <w:numFmt w:val="decimal"/>
      <w:lvlText w:val="%1"/>
      <w:lvlJc w:val="left"/>
      <w:pPr>
        <w:tabs>
          <w:tab w:val="left" w:pos="794"/>
        </w:tabs>
        <w:ind w:left="794" w:hanging="794"/>
      </w:pPr>
      <w:rPr>
        <w:rFonts w:hint="default" w:ascii="宋体" w:hAnsi="宋体" w:eastAsia="宋体" w:cs="宋体"/>
      </w:rPr>
    </w:lvl>
    <w:lvl w:ilvl="1" w:tentative="0">
      <w:start w:val="2"/>
      <w:numFmt w:val="decimal"/>
      <w:pStyle w:val="398"/>
      <w:lvlText w:val="%1.%2"/>
      <w:lvlJc w:val="left"/>
      <w:pPr>
        <w:tabs>
          <w:tab w:val="left" w:pos="794"/>
        </w:tabs>
        <w:ind w:left="794" w:hanging="794"/>
      </w:pPr>
      <w:rPr>
        <w:rFonts w:hint="default" w:ascii="宋体" w:hAnsi="宋体" w:eastAsia="宋体" w:cs="宋体"/>
        <w:lang w:val="en-US"/>
      </w:rPr>
    </w:lvl>
    <w:lvl w:ilvl="2" w:tentative="0">
      <w:start w:val="1"/>
      <w:numFmt w:val="decimal"/>
      <w:pStyle w:val="903"/>
      <w:lvlText w:val="%1.%2.%3"/>
      <w:lvlJc w:val="left"/>
      <w:pPr>
        <w:tabs>
          <w:tab w:val="left" w:pos="1021"/>
        </w:tabs>
        <w:ind w:left="1021" w:hanging="1021"/>
      </w:pPr>
      <w:rPr>
        <w:rFonts w:hint="default" w:ascii="宋体" w:hAnsi="宋体" w:eastAsia="宋体" w:cs="宋体"/>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902"/>
      <w:lvlText w:val="%1.%2.%3.%4"/>
      <w:lvlJc w:val="left"/>
      <w:pPr>
        <w:tabs>
          <w:tab w:val="left" w:pos="1247"/>
        </w:tabs>
        <w:ind w:left="1247" w:hanging="1247"/>
      </w:pPr>
      <w:rPr>
        <w:rFonts w:hint="default"/>
      </w:rPr>
    </w:lvl>
    <w:lvl w:ilvl="4" w:tentative="0">
      <w:start w:val="1"/>
      <w:numFmt w:val="decimal"/>
      <w:lvlText w:val="%1.%2.%3.%4.%5"/>
      <w:lvlJc w:val="left"/>
      <w:pPr>
        <w:tabs>
          <w:tab w:val="left" w:pos="1474"/>
        </w:tabs>
        <w:ind w:left="1474" w:hanging="1474"/>
      </w:pPr>
      <w:rPr>
        <w:rFonts w:hint="default"/>
      </w:rPr>
    </w:lvl>
    <w:lvl w:ilvl="5" w:tentative="0">
      <w:start w:val="1"/>
      <w:numFmt w:val="decimal"/>
      <w:lvlText w:val="%2.%3.%4.%5.%6."/>
      <w:lvlJc w:val="left"/>
      <w:pPr>
        <w:tabs>
          <w:tab w:val="left" w:pos="2835"/>
        </w:tabs>
        <w:ind w:left="2835" w:hanging="2608"/>
      </w:pPr>
      <w:rPr>
        <w:rFonts w:hint="default"/>
      </w:rPr>
    </w:lvl>
    <w:lvl w:ilvl="6" w:tentative="0">
      <w:start w:val="1"/>
      <w:numFmt w:val="decimal"/>
      <w:lvlText w:val="%1.%2.%3.%4.%5.%6.%7."/>
      <w:lvlJc w:val="left"/>
      <w:pPr>
        <w:tabs>
          <w:tab w:val="left" w:pos="5627"/>
        </w:tabs>
        <w:ind w:left="3467" w:hanging="1080"/>
      </w:pPr>
      <w:rPr>
        <w:rFonts w:hint="default"/>
      </w:rPr>
    </w:lvl>
    <w:lvl w:ilvl="7" w:tentative="0">
      <w:start w:val="1"/>
      <w:numFmt w:val="upperLetter"/>
      <w:lvlRestart w:val="0"/>
      <w:lvlText w:val="APPENDIX %8"/>
      <w:lvlJc w:val="left"/>
      <w:pPr>
        <w:tabs>
          <w:tab w:val="left" w:pos="2155"/>
        </w:tabs>
        <w:ind w:left="2155" w:hanging="2155"/>
      </w:pPr>
      <w:rPr>
        <w:rFonts w:hint="default"/>
      </w:rPr>
    </w:lvl>
    <w:lvl w:ilvl="8" w:tentative="0">
      <w:start w:val="1"/>
      <w:numFmt w:val="upperRoman"/>
      <w:lvlRestart w:val="0"/>
      <w:lvlText w:val="PART %9"/>
      <w:lvlJc w:val="left"/>
      <w:pPr>
        <w:tabs>
          <w:tab w:val="left" w:pos="1418"/>
        </w:tabs>
        <w:ind w:left="1418" w:hanging="1418"/>
      </w:pPr>
      <w:rPr>
        <w:rFonts w:hint="default"/>
      </w:rPr>
    </w:lvl>
  </w:abstractNum>
  <w:abstractNum w:abstractNumId="2">
    <w:nsid w:val="D6D84DBD"/>
    <w:multiLevelType w:val="singleLevel"/>
    <w:tmpl w:val="D6D84DBD"/>
    <w:lvl w:ilvl="0" w:tentative="0">
      <w:start w:val="1"/>
      <w:numFmt w:val="bullet"/>
      <w:pStyle w:val="211"/>
      <w:lvlText w:val=""/>
      <w:lvlJc w:val="left"/>
      <w:pPr>
        <w:ind w:left="420" w:hanging="420"/>
      </w:pPr>
      <w:rPr>
        <w:rFonts w:hint="default" w:ascii="Wingdings" w:hAnsi="Wingdings"/>
      </w:rPr>
    </w:lvl>
  </w:abstractNum>
  <w:abstractNum w:abstractNumId="3">
    <w:nsid w:val="FFFFFF7C"/>
    <w:multiLevelType w:val="singleLevel"/>
    <w:tmpl w:val="FFFFFF7C"/>
    <w:lvl w:ilvl="0" w:tentative="0">
      <w:start w:val="1"/>
      <w:numFmt w:val="decimal"/>
      <w:pStyle w:val="2555"/>
      <w:lvlText w:val="%1."/>
      <w:lvlJc w:val="left"/>
      <w:pPr>
        <w:tabs>
          <w:tab w:val="left" w:pos="2040"/>
        </w:tabs>
        <w:ind w:left="2040" w:hanging="360"/>
      </w:pPr>
    </w:lvl>
  </w:abstractNum>
  <w:abstractNum w:abstractNumId="4">
    <w:nsid w:val="FFFFFF7D"/>
    <w:multiLevelType w:val="singleLevel"/>
    <w:tmpl w:val="FFFFFF7D"/>
    <w:lvl w:ilvl="0" w:tentative="0">
      <w:start w:val="1"/>
      <w:numFmt w:val="decimal"/>
      <w:pStyle w:val="2460"/>
      <w:lvlText w:val="%1."/>
      <w:lvlJc w:val="left"/>
      <w:pPr>
        <w:tabs>
          <w:tab w:val="left" w:pos="1620"/>
        </w:tabs>
        <w:ind w:left="1620" w:hanging="360"/>
      </w:pPr>
    </w:lvl>
  </w:abstractNum>
  <w:abstractNum w:abstractNumId="5">
    <w:nsid w:val="FFFFFF7E"/>
    <w:multiLevelType w:val="singleLevel"/>
    <w:tmpl w:val="FFFFFF7E"/>
    <w:lvl w:ilvl="0" w:tentative="0">
      <w:start w:val="1"/>
      <w:numFmt w:val="decimal"/>
      <w:pStyle w:val="2463"/>
      <w:lvlText w:val="%1."/>
      <w:lvlJc w:val="left"/>
      <w:pPr>
        <w:tabs>
          <w:tab w:val="left" w:pos="1080"/>
        </w:tabs>
        <w:ind w:left="1080" w:hanging="360"/>
      </w:pPr>
    </w:lvl>
  </w:abstractNum>
  <w:abstractNum w:abstractNumId="6">
    <w:nsid w:val="FFFFFF7F"/>
    <w:multiLevelType w:val="singleLevel"/>
    <w:tmpl w:val="FFFFFF7F"/>
    <w:lvl w:ilvl="0" w:tentative="0">
      <w:start w:val="1"/>
      <w:numFmt w:val="decimal"/>
      <w:pStyle w:val="2694"/>
      <w:lvlText w:val="%1."/>
      <w:lvlJc w:val="left"/>
      <w:pPr>
        <w:tabs>
          <w:tab w:val="left" w:pos="720"/>
        </w:tabs>
        <w:ind w:left="720" w:hanging="360"/>
      </w:pPr>
    </w:lvl>
  </w:abstractNum>
  <w:abstractNum w:abstractNumId="7">
    <w:nsid w:val="FFFFFF82"/>
    <w:multiLevelType w:val="singleLevel"/>
    <w:tmpl w:val="FFFFFF82"/>
    <w:lvl w:ilvl="0" w:tentative="0">
      <w:start w:val="1"/>
      <w:numFmt w:val="bullet"/>
      <w:pStyle w:val="2512"/>
      <w:lvlText w:val=""/>
      <w:lvlJc w:val="left"/>
      <w:pPr>
        <w:tabs>
          <w:tab w:val="left" w:pos="1080"/>
        </w:tabs>
        <w:ind w:left="1080" w:hanging="360"/>
      </w:pPr>
      <w:rPr>
        <w:rFonts w:hint="default" w:ascii="Symbol" w:hAnsi="Symbol"/>
      </w:rPr>
    </w:lvl>
  </w:abstractNum>
  <w:abstractNum w:abstractNumId="8">
    <w:nsid w:val="FFFFFF83"/>
    <w:multiLevelType w:val="singleLevel"/>
    <w:tmpl w:val="FFFFFF83"/>
    <w:lvl w:ilvl="0" w:tentative="0">
      <w:start w:val="1"/>
      <w:numFmt w:val="bullet"/>
      <w:pStyle w:val="2461"/>
      <w:lvlText w:val=""/>
      <w:lvlJc w:val="left"/>
      <w:pPr>
        <w:tabs>
          <w:tab w:val="left" w:pos="720"/>
        </w:tabs>
        <w:ind w:left="720" w:hanging="360"/>
      </w:pPr>
      <w:rPr>
        <w:rFonts w:hint="default" w:ascii="Symbol" w:hAnsi="Symbol"/>
      </w:rPr>
    </w:lvl>
  </w:abstractNum>
  <w:abstractNum w:abstractNumId="9">
    <w:nsid w:val="FFFFFF88"/>
    <w:multiLevelType w:val="singleLevel"/>
    <w:tmpl w:val="FFFFFF88"/>
    <w:lvl w:ilvl="0" w:tentative="0">
      <w:start w:val="1"/>
      <w:numFmt w:val="decimal"/>
      <w:pStyle w:val="1101"/>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2591"/>
      <w:lvlText w:val=""/>
      <w:lvlJc w:val="left"/>
      <w:pPr>
        <w:tabs>
          <w:tab w:val="left" w:pos="360"/>
        </w:tabs>
        <w:ind w:left="360" w:hanging="360"/>
      </w:pPr>
      <w:rPr>
        <w:rFonts w:hint="default" w:ascii="Symbol" w:hAnsi="Symbol"/>
      </w:rPr>
    </w:lvl>
  </w:abstractNum>
  <w:abstractNum w:abstractNumId="11">
    <w:nsid w:val="FFFFFFFB"/>
    <w:multiLevelType w:val="multilevel"/>
    <w:tmpl w:val="FFFFFFFB"/>
    <w:lvl w:ilvl="0" w:tentative="0">
      <w:start w:val="1"/>
      <w:numFmt w:val="decimal"/>
      <w:pStyle w:val="802"/>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rPr>
        <w:b w:val="0"/>
      </w:rPr>
    </w:lvl>
    <w:lvl w:ilvl="3" w:tentative="0">
      <w:start w:val="1"/>
      <w:numFmt w:val="decimal"/>
      <w:lvlText w:val="%1.%2.%3.%4"/>
      <w:legacy w:legacy="1" w:legacySpace="144" w:legacyIndent="0"/>
      <w:lvlJc w:val="left"/>
    </w:lvl>
    <w:lvl w:ilvl="4" w:tentative="0">
      <w:start w:val="1"/>
      <w:numFmt w:val="decimal"/>
      <w:lvlText w:val="%5."/>
      <w:lvlJc w:val="left"/>
      <w:pPr>
        <w:ind w:left="3620" w:hanging="360"/>
      </w:pPr>
      <w:rPr>
        <w:rFonts w:hint="default"/>
      </w:rPr>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2">
    <w:nsid w:val="00000007"/>
    <w:multiLevelType w:val="multilevel"/>
    <w:tmpl w:val="00000007"/>
    <w:lvl w:ilvl="0" w:tentative="0">
      <w:start w:val="1"/>
      <w:numFmt w:val="bullet"/>
      <w:pStyle w:val="173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3">
    <w:nsid w:val="00000018"/>
    <w:multiLevelType w:val="multilevel"/>
    <w:tmpl w:val="00000018"/>
    <w:lvl w:ilvl="0" w:tentative="0">
      <w:start w:val="1"/>
      <w:numFmt w:val="bullet"/>
      <w:pStyle w:val="3434"/>
      <w:lvlText w:val=""/>
      <w:lvlJc w:val="left"/>
      <w:pPr>
        <w:tabs>
          <w:tab w:val="left" w:pos="374"/>
        </w:tabs>
        <w:ind w:left="374" w:hanging="374"/>
      </w:pPr>
      <w:rPr>
        <w:rFonts w:hint="default" w:ascii="Wingdings" w:hAnsi="Wingdings"/>
        <w:b/>
        <w:i w:val="0"/>
        <w:sz w:val="21"/>
      </w:rPr>
    </w:lvl>
    <w:lvl w:ilvl="1" w:tentative="0">
      <w:start w:val="1"/>
      <w:numFmt w:val="bullet"/>
      <w:pStyle w:val="1739"/>
      <w:lvlText w:val=""/>
      <w:lvlJc w:val="left"/>
      <w:pPr>
        <w:tabs>
          <w:tab w:val="left" w:pos="840"/>
        </w:tabs>
        <w:ind w:left="840" w:hanging="420"/>
      </w:pPr>
      <w:rPr>
        <w:rFonts w:hint="default" w:ascii="Wingdings" w:hAnsi="Wingdings"/>
      </w:rPr>
    </w:lvl>
    <w:lvl w:ilvl="2" w:tentative="0">
      <w:start w:val="1"/>
      <w:numFmt w:val="bullet"/>
      <w:pStyle w:val="2341"/>
      <w:lvlText w:val=""/>
      <w:lvlJc w:val="left"/>
      <w:pPr>
        <w:tabs>
          <w:tab w:val="left" w:pos="1260"/>
        </w:tabs>
        <w:ind w:left="1260" w:hanging="420"/>
      </w:pPr>
      <w:rPr>
        <w:rFonts w:hint="default" w:ascii="Wingdings" w:hAnsi="Wingdings"/>
      </w:rPr>
    </w:lvl>
    <w:lvl w:ilvl="3" w:tentative="0">
      <w:start w:val="1"/>
      <w:numFmt w:val="bullet"/>
      <w:pStyle w:val="2896"/>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0000001B"/>
    <w:multiLevelType w:val="multilevel"/>
    <w:tmpl w:val="0000001B"/>
    <w:lvl w:ilvl="0" w:tentative="0">
      <w:start w:val="1"/>
      <w:numFmt w:val="decimal"/>
      <w:pStyle w:val="2347"/>
      <w:suff w:val="space"/>
      <w:lvlText w:val="%1"/>
      <w:lvlJc w:val="left"/>
      <w:pPr>
        <w:ind w:left="540" w:firstLine="0"/>
      </w:pPr>
      <w:rPr>
        <w:rFonts w:hint="eastAsia"/>
      </w:rPr>
    </w:lvl>
    <w:lvl w:ilvl="1" w:tentative="0">
      <w:start w:val="1"/>
      <w:numFmt w:val="decimal"/>
      <w:pStyle w:val="328"/>
      <w:suff w:val="space"/>
      <w:lvlText w:val="%1.%2"/>
      <w:lvlJc w:val="left"/>
      <w:pPr>
        <w:ind w:left="0" w:firstLine="0"/>
      </w:pPr>
      <w:rPr>
        <w:rFonts w:hint="eastAsia"/>
      </w:rPr>
    </w:lvl>
    <w:lvl w:ilvl="2" w:tentative="0">
      <w:start w:val="1"/>
      <w:numFmt w:val="decimal"/>
      <w:suff w:val="space"/>
      <w:lvlText w:val="%1.%2.%3"/>
      <w:lvlJc w:val="left"/>
      <w:pPr>
        <w:ind w:left="540" w:firstLine="0"/>
      </w:pPr>
      <w:rPr>
        <w:rFonts w:hint="eastAsia"/>
        <w:sz w:val="24"/>
        <w:szCs w:val="24"/>
        <w:lang w:val="zh-CN"/>
      </w:rPr>
    </w:lvl>
    <w:lvl w:ilvl="3" w:tentative="0">
      <w:start w:val="1"/>
      <w:numFmt w:val="decimal"/>
      <w:lvlText w:val="%1.%2.%3.%4"/>
      <w:lvlJc w:val="left"/>
      <w:pPr>
        <w:tabs>
          <w:tab w:val="left" w:pos="851"/>
        </w:tabs>
        <w:ind w:left="851" w:hanging="171"/>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5">
    <w:nsid w:val="00000025"/>
    <w:multiLevelType w:val="multilevel"/>
    <w:tmpl w:val="00000025"/>
    <w:lvl w:ilvl="0" w:tentative="0">
      <w:start w:val="1"/>
      <w:numFmt w:val="decimal"/>
      <w:pStyle w:val="435"/>
      <w:suff w:val="space"/>
      <w:lvlText w:val="%1."/>
      <w:lvlJc w:val="left"/>
      <w:pPr>
        <w:ind w:left="652" w:hanging="227"/>
      </w:pPr>
      <w:rPr>
        <w:rFonts w:hint="eastAsia"/>
      </w:rPr>
    </w:lvl>
    <w:lvl w:ilvl="1" w:tentative="0">
      <w:start w:val="1"/>
      <w:numFmt w:val="decimal"/>
      <w:suff w:val="space"/>
      <w:lvlText w:val="(%2)"/>
      <w:lvlJc w:val="left"/>
      <w:pPr>
        <w:ind w:left="992" w:hanging="340"/>
      </w:pPr>
      <w:rPr>
        <w:rFonts w:hint="eastAsia"/>
      </w:rPr>
    </w:lvl>
    <w:lvl w:ilvl="2" w:tentative="0">
      <w:start w:val="1"/>
      <w:numFmt w:val="lowerLetter"/>
      <w:suff w:val="space"/>
      <w:lvlText w:val="%3."/>
      <w:lvlJc w:val="left"/>
      <w:pPr>
        <w:ind w:left="1276" w:hanging="284"/>
      </w:pPr>
      <w:rPr>
        <w:rFonts w:hint="eastAsia"/>
      </w:rPr>
    </w:lvl>
    <w:lvl w:ilvl="3" w:tentative="0">
      <w:start w:val="1"/>
      <w:numFmt w:val="lowerLetter"/>
      <w:suff w:val="space"/>
      <w:lvlText w:val="(%4)"/>
      <w:lvlJc w:val="left"/>
      <w:pPr>
        <w:ind w:left="1559" w:hanging="283"/>
      </w:pPr>
      <w:rPr>
        <w:rFonts w:hint="eastAsia"/>
      </w:rPr>
    </w:lvl>
    <w:lvl w:ilvl="4" w:tentative="0">
      <w:start w:val="1"/>
      <w:numFmt w:val="lowerRoman"/>
      <w:suff w:val="space"/>
      <w:lvlText w:val="%5."/>
      <w:lvlJc w:val="left"/>
      <w:pPr>
        <w:ind w:left="1786" w:hanging="227"/>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6">
    <w:nsid w:val="00000032"/>
    <w:multiLevelType w:val="multilevel"/>
    <w:tmpl w:val="00000032"/>
    <w:lvl w:ilvl="0" w:tentative="0">
      <w:start w:val="1"/>
      <w:numFmt w:val="bullet"/>
      <w:pStyle w:val="3375"/>
      <w:lvlText w:val=""/>
      <w:lvlJc w:val="left"/>
      <w:pPr>
        <w:ind w:left="980" w:hanging="420"/>
      </w:pPr>
      <w:rPr>
        <w:rFonts w:hint="default" w:ascii="Wingdings" w:hAnsi="Wingdings"/>
      </w:rPr>
    </w:lvl>
    <w:lvl w:ilvl="1" w:tentative="0">
      <w:start w:val="1"/>
      <w:numFmt w:val="bullet"/>
      <w:pStyle w:val="2140"/>
      <w:lvlText w:val=""/>
      <w:lvlJc w:val="left"/>
      <w:pPr>
        <w:ind w:left="1400" w:hanging="420"/>
      </w:pPr>
      <w:rPr>
        <w:rFonts w:hint="default" w:ascii="Wingdings" w:hAnsi="Wingdings"/>
      </w:rPr>
    </w:lvl>
    <w:lvl w:ilvl="2" w:tentative="0">
      <w:start w:val="1"/>
      <w:numFmt w:val="bullet"/>
      <w:pStyle w:val="3653"/>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pStyle w:val="3878"/>
      <w:lvlText w:val=""/>
      <w:lvlJc w:val="left"/>
      <w:pPr>
        <w:ind w:left="2660" w:hanging="420"/>
      </w:pPr>
      <w:rPr>
        <w:rFonts w:hint="default" w:ascii="Wingdings" w:hAnsi="Wingdings"/>
      </w:rPr>
    </w:lvl>
    <w:lvl w:ilvl="5" w:tentative="0">
      <w:start w:val="1"/>
      <w:numFmt w:val="bullet"/>
      <w:pStyle w:val="3349"/>
      <w:lvlText w:val=""/>
      <w:lvlJc w:val="left"/>
      <w:pPr>
        <w:ind w:left="3080" w:hanging="420"/>
      </w:pPr>
      <w:rPr>
        <w:rFonts w:hint="default" w:ascii="Wingdings" w:hAnsi="Wingdings"/>
      </w:rPr>
    </w:lvl>
    <w:lvl w:ilvl="6" w:tentative="0">
      <w:start w:val="1"/>
      <w:numFmt w:val="bullet"/>
      <w:pStyle w:val="2183"/>
      <w:lvlText w:val=""/>
      <w:lvlJc w:val="left"/>
      <w:pPr>
        <w:ind w:left="3500" w:hanging="420"/>
      </w:pPr>
      <w:rPr>
        <w:rFonts w:hint="default" w:ascii="Wingdings" w:hAnsi="Wingdings"/>
      </w:rPr>
    </w:lvl>
    <w:lvl w:ilvl="7" w:tentative="0">
      <w:start w:val="1"/>
      <w:numFmt w:val="bullet"/>
      <w:pStyle w:val="3609"/>
      <w:lvlText w:val=""/>
      <w:lvlJc w:val="left"/>
      <w:pPr>
        <w:ind w:left="3920" w:hanging="420"/>
      </w:pPr>
      <w:rPr>
        <w:rFonts w:hint="default" w:ascii="Wingdings" w:hAnsi="Wingdings"/>
      </w:rPr>
    </w:lvl>
    <w:lvl w:ilvl="8" w:tentative="0">
      <w:start w:val="1"/>
      <w:numFmt w:val="bullet"/>
      <w:pStyle w:val="3555"/>
      <w:lvlText w:val=""/>
      <w:lvlJc w:val="left"/>
      <w:pPr>
        <w:ind w:left="4340" w:hanging="420"/>
      </w:pPr>
      <w:rPr>
        <w:rFonts w:hint="default" w:ascii="Wingdings" w:hAnsi="Wingdings"/>
      </w:rPr>
    </w:lvl>
  </w:abstractNum>
  <w:abstractNum w:abstractNumId="17">
    <w:nsid w:val="003E0516"/>
    <w:multiLevelType w:val="multilevel"/>
    <w:tmpl w:val="003E0516"/>
    <w:lvl w:ilvl="0" w:tentative="0">
      <w:start w:val="1"/>
      <w:numFmt w:val="decimal"/>
      <w:lvlText w:val="%1"/>
      <w:lvlJc w:val="left"/>
      <w:pPr>
        <w:tabs>
          <w:tab w:val="left" w:pos="794"/>
        </w:tabs>
        <w:ind w:left="794" w:hanging="794"/>
      </w:pPr>
      <w:rPr>
        <w:rFonts w:hint="default"/>
      </w:rPr>
    </w:lvl>
    <w:lvl w:ilvl="1" w:tentative="0">
      <w:start w:val="1"/>
      <w:numFmt w:val="decimal"/>
      <w:lvlText w:val="%1.%2"/>
      <w:lvlJc w:val="left"/>
      <w:pPr>
        <w:tabs>
          <w:tab w:val="left" w:pos="794"/>
        </w:tabs>
        <w:ind w:left="794" w:hanging="794"/>
      </w:pPr>
      <w:rPr>
        <w:rFonts w:hint="default" w:ascii="黑体" w:hAnsi="黑体" w:eastAsia="黑体"/>
        <w:lang w:val="en-US"/>
      </w:rPr>
    </w:lvl>
    <w:lvl w:ilvl="2" w:tentative="0">
      <w:start w:val="1"/>
      <w:numFmt w:val="decimal"/>
      <w:lvlText w:val="%1.%2.%3"/>
      <w:lvlJc w:val="left"/>
      <w:pPr>
        <w:tabs>
          <w:tab w:val="left" w:pos="1021"/>
        </w:tabs>
        <w:ind w:left="1021" w:hanging="102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tabs>
          <w:tab w:val="left" w:pos="1247"/>
        </w:tabs>
        <w:ind w:left="1247" w:hanging="1247"/>
      </w:pPr>
      <w:rPr>
        <w:rFonts w:hint="default"/>
      </w:rPr>
    </w:lvl>
    <w:lvl w:ilvl="4" w:tentative="0">
      <w:start w:val="1"/>
      <w:numFmt w:val="decimal"/>
      <w:lvlText w:val="%1.%2.%3.%4.%5"/>
      <w:lvlJc w:val="left"/>
      <w:pPr>
        <w:tabs>
          <w:tab w:val="left" w:pos="1474"/>
        </w:tabs>
        <w:ind w:left="1474" w:hanging="1474"/>
      </w:pPr>
      <w:rPr>
        <w:rFonts w:hint="default"/>
      </w:rPr>
    </w:lvl>
    <w:lvl w:ilvl="5" w:tentative="0">
      <w:start w:val="1"/>
      <w:numFmt w:val="decimal"/>
      <w:lvlText w:val="%2.%3.%4.%5.%6."/>
      <w:lvlJc w:val="left"/>
      <w:pPr>
        <w:tabs>
          <w:tab w:val="left" w:pos="2835"/>
        </w:tabs>
        <w:ind w:left="2835" w:hanging="2608"/>
      </w:pPr>
      <w:rPr>
        <w:rFonts w:hint="default"/>
      </w:rPr>
    </w:lvl>
    <w:lvl w:ilvl="6" w:tentative="0">
      <w:start w:val="1"/>
      <w:numFmt w:val="decimal"/>
      <w:lvlText w:val="%1.%2.%3.%4.%5.%6.%7."/>
      <w:lvlJc w:val="left"/>
      <w:pPr>
        <w:tabs>
          <w:tab w:val="left" w:pos="5627"/>
        </w:tabs>
        <w:ind w:left="3467" w:hanging="1080"/>
      </w:pPr>
      <w:rPr>
        <w:rFonts w:hint="default"/>
      </w:rPr>
    </w:lvl>
    <w:lvl w:ilvl="7" w:tentative="0">
      <w:start w:val="1"/>
      <w:numFmt w:val="upperLetter"/>
      <w:lvlRestart w:val="0"/>
      <w:lvlText w:val="APPENDIX %8"/>
      <w:lvlJc w:val="left"/>
      <w:pPr>
        <w:tabs>
          <w:tab w:val="left" w:pos="2155"/>
        </w:tabs>
        <w:ind w:left="2155" w:hanging="2155"/>
      </w:pPr>
      <w:rPr>
        <w:rFonts w:hint="default"/>
      </w:rPr>
    </w:lvl>
    <w:lvl w:ilvl="8" w:tentative="0">
      <w:start w:val="1"/>
      <w:numFmt w:val="upperRoman"/>
      <w:lvlRestart w:val="0"/>
      <w:lvlText w:val="PART %9"/>
      <w:lvlJc w:val="left"/>
      <w:pPr>
        <w:tabs>
          <w:tab w:val="left" w:pos="1418"/>
        </w:tabs>
        <w:ind w:left="1418" w:hanging="1418"/>
      </w:pPr>
      <w:rPr>
        <w:rFonts w:hint="default"/>
      </w:rPr>
    </w:lvl>
  </w:abstractNum>
  <w:abstractNum w:abstractNumId="18">
    <w:nsid w:val="00B42E93"/>
    <w:multiLevelType w:val="multilevel"/>
    <w:tmpl w:val="00B42E93"/>
    <w:lvl w:ilvl="0" w:tentative="0">
      <w:start w:val="1"/>
      <w:numFmt w:val="decimal"/>
      <w:pStyle w:val="2440"/>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19">
    <w:nsid w:val="00BF58B6"/>
    <w:multiLevelType w:val="multilevel"/>
    <w:tmpl w:val="00BF58B6"/>
    <w:lvl w:ilvl="0" w:tentative="0">
      <w:start w:val="1"/>
      <w:numFmt w:val="decimal"/>
      <w:pStyle w:val="166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018ABB9C"/>
    <w:multiLevelType w:val="singleLevel"/>
    <w:tmpl w:val="018ABB9C"/>
    <w:lvl w:ilvl="0" w:tentative="0">
      <w:start w:val="1"/>
      <w:numFmt w:val="decimal"/>
      <w:pStyle w:val="2229"/>
      <w:lvlText w:val="%1)"/>
      <w:lvlJc w:val="left"/>
      <w:pPr>
        <w:ind w:left="425" w:hanging="425"/>
      </w:pPr>
      <w:rPr>
        <w:rFonts w:hint="default"/>
      </w:rPr>
    </w:lvl>
  </w:abstractNum>
  <w:abstractNum w:abstractNumId="21">
    <w:nsid w:val="0263362A"/>
    <w:multiLevelType w:val="multilevel"/>
    <w:tmpl w:val="0263362A"/>
    <w:lvl w:ilvl="0" w:tentative="0">
      <w:start w:val="1"/>
      <w:numFmt w:val="bullet"/>
      <w:pStyle w:val="2523"/>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2">
    <w:nsid w:val="02A77C71"/>
    <w:multiLevelType w:val="multilevel"/>
    <w:tmpl w:val="02A77C71"/>
    <w:lvl w:ilvl="0" w:tentative="0">
      <w:start w:val="1"/>
      <w:numFmt w:val="decimal"/>
      <w:isLgl/>
      <w:lvlText w:val="%1"/>
      <w:lvlJc w:val="left"/>
      <w:pPr>
        <w:tabs>
          <w:tab w:val="left" w:pos="1418"/>
        </w:tabs>
        <w:ind w:left="1418" w:hanging="454"/>
      </w:pPr>
      <w:rPr>
        <w:rFonts w:hint="eastAsia"/>
      </w:rPr>
    </w:lvl>
    <w:lvl w:ilvl="1" w:tentative="0">
      <w:start w:val="1"/>
      <w:numFmt w:val="upperLetter"/>
      <w:lvlText w:val="%2."/>
      <w:lvlJc w:val="left"/>
      <w:pPr>
        <w:tabs>
          <w:tab w:val="left" w:pos="1871"/>
        </w:tabs>
        <w:ind w:left="1871" w:hanging="453"/>
      </w:pPr>
      <w:rPr>
        <w:rFonts w:hint="eastAsia"/>
      </w:rPr>
    </w:lvl>
    <w:lvl w:ilvl="2" w:tentative="0">
      <w:start w:val="1"/>
      <w:numFmt w:val="lowerLetter"/>
      <w:pStyle w:val="2706"/>
      <w:lvlText w:val="%3."/>
      <w:lvlJc w:val="left"/>
      <w:pPr>
        <w:tabs>
          <w:tab w:val="left" w:pos="2325"/>
        </w:tabs>
        <w:ind w:left="2325" w:hanging="454"/>
      </w:pPr>
      <w:rPr>
        <w:rFonts w:hint="eastAsia"/>
      </w:rPr>
    </w:lvl>
    <w:lvl w:ilvl="3" w:tentative="0">
      <w:start w:val="1"/>
      <w:numFmt w:val="decimal"/>
      <w:lvlText w:val="%1.%2.%3.%4"/>
      <w:lvlJc w:val="left"/>
      <w:pPr>
        <w:tabs>
          <w:tab w:val="left" w:pos="1928"/>
        </w:tabs>
        <w:ind w:left="1928" w:hanging="964"/>
      </w:pPr>
      <w:rPr>
        <w:rFonts w:hint="eastAsia"/>
      </w:rPr>
    </w:lvl>
    <w:lvl w:ilvl="4" w:tentative="0">
      <w:start w:val="1"/>
      <w:numFmt w:val="decimal"/>
      <w:lvlText w:val="%1.%2.%3.%4.%5"/>
      <w:lvlJc w:val="left"/>
      <w:pPr>
        <w:tabs>
          <w:tab w:val="left" w:pos="1106"/>
        </w:tabs>
        <w:ind w:left="1106" w:hanging="1361"/>
      </w:pPr>
      <w:rPr>
        <w:rFonts w:hint="eastAsia"/>
      </w:rPr>
    </w:lvl>
    <w:lvl w:ilvl="5" w:tentative="0">
      <w:start w:val="1"/>
      <w:numFmt w:val="decimal"/>
      <w:lvlText w:val="%1.%2.%3.%4.%5.%6"/>
      <w:lvlJc w:val="left"/>
      <w:pPr>
        <w:tabs>
          <w:tab w:val="left" w:pos="1106"/>
        </w:tabs>
        <w:ind w:left="1106" w:hanging="1361"/>
      </w:pPr>
      <w:rPr>
        <w:rFonts w:hint="eastAsia"/>
      </w:rPr>
    </w:lvl>
    <w:lvl w:ilvl="6" w:tentative="0">
      <w:start w:val="1"/>
      <w:numFmt w:val="decimal"/>
      <w:lvlText w:val="%1.%2.%3.%4.%5.%6.%7"/>
      <w:lvlJc w:val="left"/>
      <w:pPr>
        <w:tabs>
          <w:tab w:val="left" w:pos="1545"/>
        </w:tabs>
        <w:ind w:left="1106" w:hanging="1361"/>
      </w:pPr>
      <w:rPr>
        <w:rFonts w:hint="eastAsia"/>
      </w:rPr>
    </w:lvl>
    <w:lvl w:ilvl="7" w:tentative="0">
      <w:start w:val="1"/>
      <w:numFmt w:val="decimal"/>
      <w:lvlText w:val="%1.%2.%3.%4.%5.%6.%7.%8"/>
      <w:lvlJc w:val="left"/>
      <w:pPr>
        <w:tabs>
          <w:tab w:val="left" w:pos="1905"/>
        </w:tabs>
        <w:ind w:left="1106" w:hanging="1361"/>
      </w:pPr>
      <w:rPr>
        <w:rFonts w:hint="eastAsia"/>
      </w:rPr>
    </w:lvl>
    <w:lvl w:ilvl="8" w:tentative="0">
      <w:start w:val="1"/>
      <w:numFmt w:val="decimal"/>
      <w:lvlText w:val="%1.%2.%3.%4.%5.%6.%7.%8.%9"/>
      <w:lvlJc w:val="left"/>
      <w:pPr>
        <w:tabs>
          <w:tab w:val="left" w:pos="1905"/>
        </w:tabs>
        <w:ind w:left="1106" w:hanging="1361"/>
      </w:pPr>
      <w:rPr>
        <w:rFonts w:hint="eastAsia"/>
      </w:rPr>
    </w:lvl>
  </w:abstractNum>
  <w:abstractNum w:abstractNumId="23">
    <w:nsid w:val="02CB5810"/>
    <w:multiLevelType w:val="multilevel"/>
    <w:tmpl w:val="02CB5810"/>
    <w:lvl w:ilvl="0" w:tentative="0">
      <w:start w:val="1"/>
      <w:numFmt w:val="bullet"/>
      <w:pStyle w:val="3978"/>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4">
    <w:nsid w:val="02F35D68"/>
    <w:multiLevelType w:val="multilevel"/>
    <w:tmpl w:val="02F35D68"/>
    <w:lvl w:ilvl="0" w:tentative="0">
      <w:start w:val="1"/>
      <w:numFmt w:val="none"/>
      <w:pStyle w:val="3682"/>
      <w:isLgl/>
      <w:lvlText w:val="第一篇"/>
      <w:lvlJc w:val="center"/>
      <w:pPr>
        <w:tabs>
          <w:tab w:val="left" w:pos="-713"/>
        </w:tabs>
        <w:ind w:left="-713" w:hanging="619"/>
      </w:pPr>
      <w:rPr>
        <w:rFonts w:hint="default" w:ascii="Times New Roman" w:hAnsi="Times New Roman" w:eastAsia="宋体" w:cs="Times New Roman"/>
        <w:b/>
        <w:bCs w:val="0"/>
        <w:i w:val="0"/>
        <w:iCs w:val="0"/>
        <w:caps w:val="0"/>
        <w:strike w:val="0"/>
        <w:dstrike w:val="0"/>
        <w:vanish w:val="0"/>
        <w:color w:val="000000"/>
        <w:spacing w:val="0"/>
        <w:position w:val="0"/>
        <w:sz w:val="28"/>
        <w:szCs w:val="28"/>
        <w:u w:val="none"/>
        <w:vertAlign w:val="baseline"/>
      </w:rPr>
    </w:lvl>
    <w:lvl w:ilvl="1" w:tentative="0">
      <w:start w:val="1"/>
      <w:numFmt w:val="decimal"/>
      <w:lvlText w:val="1.%2"/>
      <w:lvlJc w:val="left"/>
      <w:pPr>
        <w:tabs>
          <w:tab w:val="left" w:pos="-1044"/>
        </w:tabs>
        <w:ind w:left="-1044" w:hanging="576"/>
      </w:pPr>
      <w:rPr>
        <w:rFonts w:hint="eastAsia" w:ascii="Arial Unicode MS" w:hAnsi="Arial Unicode MS" w:eastAsia="宋体"/>
        <w:b/>
        <w:i w:val="0"/>
        <w:sz w:val="28"/>
        <w:szCs w:val="28"/>
      </w:rPr>
    </w:lvl>
    <w:lvl w:ilvl="2" w:tentative="0">
      <w:start w:val="1"/>
      <w:numFmt w:val="decimal"/>
      <w:lvlText w:val="%1.%2.%3"/>
      <w:lvlJc w:val="left"/>
      <w:pPr>
        <w:tabs>
          <w:tab w:val="left" w:pos="-900"/>
        </w:tabs>
        <w:ind w:left="-900" w:hanging="720"/>
      </w:pPr>
      <w:rPr>
        <w:rFonts w:ascii="Arial Unicode MS" w:hAnsi="Arial Unicode MS"/>
      </w:r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rPr>
        <w:rFonts w:ascii="Arial Unicode MS" w:hAnsi="Arial Unicode MS"/>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324"/>
        </w:tabs>
        <w:ind w:left="-324" w:hanging="1296"/>
      </w:pPr>
      <w:rPr>
        <w:rFonts w:ascii="Arial Unicode MS" w:hAnsi="Arial Unicode MS"/>
      </w:rPr>
    </w:lvl>
    <w:lvl w:ilvl="7" w:tentative="0">
      <w:start w:val="1"/>
      <w:numFmt w:val="decimal"/>
      <w:lvlText w:val="%1.%2.%3.%4.%5.%6.%7.%8"/>
      <w:lvlJc w:val="left"/>
      <w:pPr>
        <w:tabs>
          <w:tab w:val="left" w:pos="-180"/>
        </w:tabs>
        <w:ind w:left="-180" w:hanging="1440"/>
      </w:pPr>
    </w:lvl>
    <w:lvl w:ilvl="8" w:tentative="0">
      <w:start w:val="1"/>
      <w:numFmt w:val="decimal"/>
      <w:lvlText w:val="%1.%2.%3.%4.%5.%6.%7.%8.%9"/>
      <w:lvlJc w:val="left"/>
      <w:pPr>
        <w:tabs>
          <w:tab w:val="left" w:pos="-36"/>
        </w:tabs>
        <w:ind w:left="-36" w:hanging="1584"/>
      </w:pPr>
    </w:lvl>
  </w:abstractNum>
  <w:abstractNum w:abstractNumId="25">
    <w:nsid w:val="04002928"/>
    <w:multiLevelType w:val="multilevel"/>
    <w:tmpl w:val="04002928"/>
    <w:lvl w:ilvl="0" w:tentative="0">
      <w:start w:val="1"/>
      <w:numFmt w:val="decimal"/>
      <w:pStyle w:val="181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6">
    <w:nsid w:val="040A15CD"/>
    <w:multiLevelType w:val="multilevel"/>
    <w:tmpl w:val="040A15CD"/>
    <w:lvl w:ilvl="0" w:tentative="0">
      <w:start w:val="1"/>
      <w:numFmt w:val="none"/>
      <w:pStyle w:val="3135"/>
      <w:suff w:val="nothing"/>
      <w:lvlText w:val="　"/>
      <w:lvlJc w:val="left"/>
      <w:pPr>
        <w:ind w:left="0" w:firstLine="0"/>
      </w:pPr>
      <w:rPr>
        <w:rFonts w:hint="eastAsia" w:ascii="黑体" w:hAnsi="Times New Roman" w:eastAsia="黑体"/>
        <w:b w:val="0"/>
        <w:i w:val="0"/>
        <w:sz w:val="21"/>
        <w:lang w:val="en-US"/>
      </w:rPr>
    </w:lvl>
    <w:lvl w:ilvl="1" w:tentative="0">
      <w:start w:val="1"/>
      <w:numFmt w:val="decimal"/>
      <w:isLgl/>
      <w:suff w:val="nothing"/>
      <w:lvlText w:val="%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170" w:hanging="17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7">
    <w:nsid w:val="043D51F9"/>
    <w:multiLevelType w:val="multilevel"/>
    <w:tmpl w:val="043D51F9"/>
    <w:lvl w:ilvl="0" w:tentative="0">
      <w:start w:val="1"/>
      <w:numFmt w:val="bullet"/>
      <w:pStyle w:val="394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4764F07"/>
    <w:multiLevelType w:val="multilevel"/>
    <w:tmpl w:val="04764F07"/>
    <w:lvl w:ilvl="0" w:tentative="0">
      <w:start w:val="1"/>
      <w:numFmt w:val="bullet"/>
      <w:pStyle w:val="3413"/>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29">
    <w:nsid w:val="049660B6"/>
    <w:multiLevelType w:val="multilevel"/>
    <w:tmpl w:val="049660B6"/>
    <w:lvl w:ilvl="0" w:tentative="0">
      <w:start w:val="1"/>
      <w:numFmt w:val="decimal"/>
      <w:pStyle w:val="2250"/>
      <w:lvlText w:val="%1."/>
      <w:lvlJc w:val="left"/>
      <w:pPr>
        <w:ind w:left="715"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861" w:hanging="720"/>
      </w:pPr>
      <w:rPr>
        <w:rFonts w:hint="default" w:ascii="宋体" w:hAnsi="宋体" w:eastAsia="宋体" w:cs="宋体"/>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0">
    <w:nsid w:val="04F44708"/>
    <w:multiLevelType w:val="multilevel"/>
    <w:tmpl w:val="04F44708"/>
    <w:lvl w:ilvl="0" w:tentative="0">
      <w:start w:val="1"/>
      <w:numFmt w:val="bullet"/>
      <w:pStyle w:val="3020"/>
      <w:lvlText w:val=""/>
      <w:lvlJc w:val="left"/>
      <w:pPr>
        <w:tabs>
          <w:tab w:val="left" w:pos="823"/>
        </w:tabs>
        <w:ind w:left="823" w:hanging="283"/>
      </w:pPr>
      <w:rPr>
        <w:rFonts w:hint="default" w:ascii="Wingdings" w:hAnsi="Wingdings"/>
      </w:rPr>
    </w:lvl>
    <w:lvl w:ilvl="1" w:tentative="0">
      <w:start w:val="1"/>
      <w:numFmt w:val="lowerLetter"/>
      <w:lvlText w:val="%2)"/>
      <w:lvlJc w:val="left"/>
      <w:pPr>
        <w:tabs>
          <w:tab w:val="left" w:pos="1233"/>
        </w:tabs>
        <w:ind w:left="1233" w:hanging="4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05135FAB"/>
    <w:multiLevelType w:val="multilevel"/>
    <w:tmpl w:val="05135FAB"/>
    <w:lvl w:ilvl="0" w:tentative="0">
      <w:start w:val="1"/>
      <w:numFmt w:val="decimal"/>
      <w:pStyle w:val="3396"/>
      <w:suff w:val="nothing"/>
      <w:lvlText w:val="第%1章"/>
      <w:lvlJc w:val="left"/>
      <w:pPr>
        <w:ind w:left="0" w:firstLine="0"/>
      </w:pPr>
      <w:rPr>
        <w:rFonts w:hint="default" w:ascii="Times New Roman" w:hAnsi="Times New Roman" w:eastAsia="黑体"/>
        <w:b/>
        <w:i w:val="0"/>
      </w:rPr>
    </w:lvl>
    <w:lvl w:ilvl="1" w:tentative="0">
      <w:start w:val="1"/>
      <w:numFmt w:val="decimal"/>
      <w:suff w:val="nothing"/>
      <w:lvlText w:val="%1.%2"/>
      <w:lvlJc w:val="left"/>
      <w:pPr>
        <w:ind w:left="0" w:firstLine="0"/>
      </w:pPr>
      <w:rPr>
        <w:rFonts w:hint="default" w:ascii="Times New Roman" w:hAnsi="Times New Roman" w:eastAsia="黑体"/>
        <w:b/>
        <w:i w:val="0"/>
        <w:sz w:val="24"/>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2">
    <w:nsid w:val="05A362B2"/>
    <w:multiLevelType w:val="multilevel"/>
    <w:tmpl w:val="05A362B2"/>
    <w:lvl w:ilvl="0" w:tentative="0">
      <w:start w:val="1"/>
      <w:numFmt w:val="bullet"/>
      <w:pStyle w:val="3043"/>
      <w:lvlText w:val=""/>
      <w:lvlJc w:val="left"/>
      <w:pPr>
        <w:tabs>
          <w:tab w:val="left" w:pos="987"/>
        </w:tabs>
        <w:ind w:left="987" w:hanging="420"/>
      </w:pPr>
      <w:rPr>
        <w:rFonts w:hint="default" w:ascii="Wingdings" w:hAnsi="Wingdings"/>
      </w:rPr>
    </w:lvl>
    <w:lvl w:ilvl="1" w:tentative="0">
      <w:start w:val="1"/>
      <w:numFmt w:val="bullet"/>
      <w:lvlText w:val=""/>
      <w:lvlJc w:val="left"/>
      <w:pPr>
        <w:tabs>
          <w:tab w:val="left" w:pos="1407"/>
        </w:tabs>
        <w:ind w:left="1407" w:hanging="420"/>
      </w:pPr>
      <w:rPr>
        <w:rFonts w:hint="default" w:ascii="Wingdings" w:hAnsi="Wingdings"/>
      </w:r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bullet"/>
      <w:lvlText w:val=""/>
      <w:lvlJc w:val="left"/>
      <w:pPr>
        <w:tabs>
          <w:tab w:val="left" w:pos="2247"/>
        </w:tabs>
        <w:ind w:left="2247" w:hanging="420"/>
      </w:pPr>
      <w:rPr>
        <w:rFonts w:hint="default" w:ascii="Wingdings" w:hAnsi="Wingdings"/>
      </w:r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3">
    <w:nsid w:val="06517D18"/>
    <w:multiLevelType w:val="multilevel"/>
    <w:tmpl w:val="06517D18"/>
    <w:lvl w:ilvl="0" w:tentative="0">
      <w:start w:val="1"/>
      <w:numFmt w:val="bullet"/>
      <w:pStyle w:val="3286"/>
      <w:lvlText w:val=""/>
      <w:lvlJc w:val="left"/>
      <w:pPr>
        <w:tabs>
          <w:tab w:val="left" w:pos="420"/>
        </w:tabs>
        <w:ind w:left="420" w:hanging="136"/>
      </w:pPr>
      <w:rPr>
        <w:rFonts w:hint="default" w:ascii="Wingdings" w:hAnsi="Wingdings"/>
        <w:sz w:val="21"/>
        <w:szCs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4">
    <w:nsid w:val="065A5385"/>
    <w:multiLevelType w:val="multilevel"/>
    <w:tmpl w:val="065A5385"/>
    <w:lvl w:ilvl="0" w:tentative="0">
      <w:start w:val="1"/>
      <w:numFmt w:val="decimal"/>
      <w:pStyle w:val="760"/>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5">
    <w:nsid w:val="0665049E"/>
    <w:multiLevelType w:val="multilevel"/>
    <w:tmpl w:val="0665049E"/>
    <w:lvl w:ilvl="0" w:tentative="0">
      <w:start w:val="1"/>
      <w:numFmt w:val="decimal"/>
      <w:pStyle w:val="1845"/>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6">
    <w:nsid w:val="06F91E8D"/>
    <w:multiLevelType w:val="multilevel"/>
    <w:tmpl w:val="06F91E8D"/>
    <w:lvl w:ilvl="0" w:tentative="0">
      <w:start w:val="1"/>
      <w:numFmt w:val="bullet"/>
      <w:pStyle w:val="282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7">
    <w:nsid w:val="074818AE"/>
    <w:multiLevelType w:val="multilevel"/>
    <w:tmpl w:val="074818AE"/>
    <w:lvl w:ilvl="0" w:tentative="0">
      <w:start w:val="1"/>
      <w:numFmt w:val="bullet"/>
      <w:pStyle w:val="2840"/>
      <w:lvlText w:val=""/>
      <w:lvlJc w:val="left"/>
      <w:pPr>
        <w:tabs>
          <w:tab w:val="left" w:pos="987"/>
        </w:tabs>
        <w:ind w:left="987" w:hanging="420"/>
      </w:pPr>
      <w:rPr>
        <w:rFonts w:hint="default" w:ascii="Wingdings" w:hAnsi="Wingdings"/>
      </w:rPr>
    </w:lvl>
    <w:lvl w:ilvl="1" w:tentative="0">
      <w:start w:val="1"/>
      <w:numFmt w:val="decimal"/>
      <w:lvlText w:val="%2."/>
      <w:lvlJc w:val="left"/>
      <w:pPr>
        <w:tabs>
          <w:tab w:val="left" w:pos="1407"/>
        </w:tabs>
        <w:ind w:left="1407" w:hanging="420"/>
      </w:p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decimal"/>
      <w:lvlText w:val="%4、"/>
      <w:lvlJc w:val="left"/>
      <w:pPr>
        <w:tabs>
          <w:tab w:val="left" w:pos="2187"/>
        </w:tabs>
        <w:ind w:left="2187" w:hanging="360"/>
      </w:p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8">
    <w:nsid w:val="084C7548"/>
    <w:multiLevelType w:val="multilevel"/>
    <w:tmpl w:val="084C7548"/>
    <w:lvl w:ilvl="0" w:tentative="0">
      <w:start w:val="1"/>
      <w:numFmt w:val="chineseCountingThousand"/>
      <w:pStyle w:val="2571"/>
      <w:lvlText w:val="第%1章"/>
      <w:lvlJc w:val="left"/>
      <w:pPr>
        <w:ind w:left="425" w:hanging="425"/>
      </w:pPr>
      <w:rPr>
        <w:rFonts w:hint="eastAsia"/>
      </w:rPr>
    </w:lvl>
    <w:lvl w:ilvl="1" w:tentative="0">
      <w:start w:val="1"/>
      <w:numFmt w:val="decimal"/>
      <w:isLgl/>
      <w:lvlText w:val="%1.%2"/>
      <w:lvlJc w:val="left"/>
      <w:pPr>
        <w:ind w:left="425" w:hanging="425"/>
      </w:pPr>
      <w:rPr>
        <w:rFonts w:hint="eastAsia"/>
      </w:rPr>
    </w:lvl>
    <w:lvl w:ilvl="2" w:tentative="0">
      <w:start w:val="1"/>
      <w:numFmt w:val="decimal"/>
      <w:isLgl/>
      <w:lvlText w:val="%1.%2.%3"/>
      <w:lvlJc w:val="left"/>
      <w:pPr>
        <w:ind w:left="425" w:hanging="425"/>
      </w:pPr>
      <w:rPr>
        <w:rFonts w:hint="eastAsia"/>
      </w:rPr>
    </w:lvl>
    <w:lvl w:ilvl="3" w:tentative="0">
      <w:start w:val="1"/>
      <w:numFmt w:val="decimal"/>
      <w:isLgl/>
      <w:lvlText w:val="%1.%2.%3.%4"/>
      <w:lvlJc w:val="left"/>
      <w:pPr>
        <w:ind w:left="425" w:hanging="425"/>
      </w:pPr>
      <w:rPr>
        <w:rFonts w:hint="eastAsia"/>
      </w:rPr>
    </w:lvl>
    <w:lvl w:ilvl="4" w:tentative="0">
      <w:start w:val="1"/>
      <w:numFmt w:val="decimal"/>
      <w:isLgl/>
      <w:lvlText w:val="%1.%2.%3.%4.%5"/>
      <w:lvlJc w:val="left"/>
      <w:pPr>
        <w:ind w:left="425" w:hanging="425"/>
      </w:pPr>
      <w:rPr>
        <w:rFonts w:hint="eastAsia"/>
      </w:rPr>
    </w:lvl>
    <w:lvl w:ilvl="5" w:tentative="0">
      <w:start w:val="1"/>
      <w:numFmt w:val="decimal"/>
      <w:isLgl/>
      <w:lvlText w:val="%1.%2.%3.%4.%5.%6"/>
      <w:lvlJc w:val="left"/>
      <w:pPr>
        <w:ind w:left="425" w:hanging="425"/>
      </w:pPr>
      <w:rPr>
        <w:rFonts w:hint="eastAsia"/>
      </w:rPr>
    </w:lvl>
    <w:lvl w:ilvl="6" w:tentative="0">
      <w:start w:val="1"/>
      <w:numFmt w:val="decimal"/>
      <w:isLgl/>
      <w:lvlText w:val="%1.%2.%3.%4.%5.%6.%7"/>
      <w:lvlJc w:val="left"/>
      <w:pPr>
        <w:ind w:left="425" w:hanging="425"/>
      </w:pPr>
      <w:rPr>
        <w:rFonts w:hint="eastAsia"/>
      </w:rPr>
    </w:lvl>
    <w:lvl w:ilvl="7" w:tentative="0">
      <w:start w:val="1"/>
      <w:numFmt w:val="decimal"/>
      <w:isLgl/>
      <w:lvlText w:val="%1.%2.%3.%4.%5.%6.%7.%8"/>
      <w:lvlJc w:val="left"/>
      <w:pPr>
        <w:ind w:left="425" w:hanging="425"/>
      </w:pPr>
      <w:rPr>
        <w:rFonts w:hint="eastAsia"/>
      </w:rPr>
    </w:lvl>
    <w:lvl w:ilvl="8" w:tentative="0">
      <w:start w:val="1"/>
      <w:numFmt w:val="decimal"/>
      <w:isLgl/>
      <w:lvlText w:val="%1.%2.%3.%4.%5.%6.%7.%8.%9"/>
      <w:lvlJc w:val="left"/>
      <w:pPr>
        <w:ind w:left="425" w:hanging="425"/>
      </w:pPr>
      <w:rPr>
        <w:rFonts w:hint="eastAsia"/>
      </w:rPr>
    </w:lvl>
  </w:abstractNum>
  <w:abstractNum w:abstractNumId="39">
    <w:nsid w:val="0A760F1C"/>
    <w:multiLevelType w:val="multilevel"/>
    <w:tmpl w:val="0A760F1C"/>
    <w:lvl w:ilvl="0" w:tentative="0">
      <w:start w:val="1"/>
      <w:numFmt w:val="decimal"/>
      <w:suff w:val="space"/>
      <w:lvlText w:val="第%1章"/>
      <w:lvlJc w:val="center"/>
      <w:pPr>
        <w:ind w:left="0" w:firstLine="288"/>
      </w:pPr>
      <w:rPr>
        <w:rFonts w:hint="eastAsia" w:ascii="仿宋" w:hAnsi="仿宋" w:eastAsia="仿宋"/>
        <w:sz w:val="36"/>
      </w:rPr>
    </w:lvl>
    <w:lvl w:ilvl="1" w:tentative="0">
      <w:start w:val="1"/>
      <w:numFmt w:val="decimal"/>
      <w:pStyle w:val="1298"/>
      <w:suff w:val="space"/>
      <w:lvlText w:val="%1.%2"/>
      <w:lvlJc w:val="left"/>
      <w:pPr>
        <w:ind w:left="0" w:firstLine="0"/>
      </w:pPr>
      <w:rPr>
        <w:rFonts w:hint="default" w:ascii="Calibri" w:hAnsi="Calibri" w:eastAsia="宋体" w:cs="Calibri"/>
        <w:b/>
        <w:i w:val="0"/>
        <w:sz w:val="24"/>
      </w:rPr>
    </w:lvl>
    <w:lvl w:ilvl="2" w:tentative="0">
      <w:start w:val="1"/>
      <w:numFmt w:val="decimal"/>
      <w:suff w:val="space"/>
      <w:lvlText w:val="%1.%2.%3"/>
      <w:lvlJc w:val="left"/>
      <w:pPr>
        <w:ind w:left="284" w:hanging="284"/>
      </w:pPr>
      <w:rPr>
        <w:rFonts w:hint="default" w:ascii="Calibri" w:hAnsi="Calibri" w:eastAsia="黑体" w:cs="Calibri"/>
        <w:b/>
        <w:i w:val="0"/>
        <w:sz w:val="24"/>
      </w:rPr>
    </w:lvl>
    <w:lvl w:ilvl="3" w:tentative="0">
      <w:start w:val="1"/>
      <w:numFmt w:val="decimal"/>
      <w:suff w:val="space"/>
      <w:lvlText w:val="%1.%2.%3.%4"/>
      <w:lvlJc w:val="left"/>
      <w:pPr>
        <w:ind w:left="0" w:firstLine="0"/>
      </w:pPr>
      <w:rPr>
        <w:rFonts w:hint="default" w:ascii="Calibri" w:hAnsi="Calibri" w:eastAsia="黑体" w:cs="Calibri"/>
        <w:sz w:val="24"/>
      </w:rPr>
    </w:lvl>
    <w:lvl w:ilvl="4" w:tentative="0">
      <w:start w:val="1"/>
      <w:numFmt w:val="decimal"/>
      <w:suff w:val="space"/>
      <w:lvlText w:val="%1.%2.%3.%4.%5"/>
      <w:lvlJc w:val="left"/>
      <w:pPr>
        <w:ind w:left="0" w:firstLine="0"/>
      </w:pPr>
      <w:rPr>
        <w:rFonts w:hint="default" w:ascii="Calibri" w:hAnsi="Calibri" w:cs="Calibri"/>
      </w:rPr>
    </w:lvl>
    <w:lvl w:ilvl="5" w:tentative="0">
      <w:start w:val="1"/>
      <w:numFmt w:val="decimal"/>
      <w:suff w:val="space"/>
      <w:lvlText w:val="%1.%2.%3.%4.%5.%6"/>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6" w:tentative="0">
      <w:start w:val="1"/>
      <w:numFmt w:val="decimal"/>
      <w:suff w:val="space"/>
      <w:lvlText w:val="%1.%2.%3.%4.%5.%6.%7"/>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7" w:tentative="0">
      <w:start w:val="1"/>
      <w:numFmt w:val="decimal"/>
      <w:suff w:val="space"/>
      <w:lvlText w:val="%1.%2.%3.%4.%5.%6.%7.%8"/>
      <w:lvlJc w:val="left"/>
      <w:pPr>
        <w:ind w:left="425" w:firstLine="0"/>
      </w:pPr>
      <w:rPr>
        <w:rFonts w:hint="default" w:ascii="Calibri" w:hAnsi="Calibri" w:eastAsia="宋体"/>
        <w:b/>
        <w:i w:val="0"/>
        <w:sz w:val="24"/>
      </w:rPr>
    </w:lvl>
    <w:lvl w:ilvl="8" w:tentative="0">
      <w:start w:val="1"/>
      <w:numFmt w:val="decimal"/>
      <w:lvlText w:val="%1.%2.%3.%4.%5.%6.%7.%8.%9"/>
      <w:lvlJc w:val="left"/>
      <w:pPr>
        <w:ind w:left="0" w:firstLine="0"/>
      </w:pPr>
      <w:rPr>
        <w:rFonts w:hint="eastAsia"/>
      </w:rPr>
    </w:lvl>
  </w:abstractNum>
  <w:abstractNum w:abstractNumId="40">
    <w:nsid w:val="0AE367E9"/>
    <w:multiLevelType w:val="multilevel"/>
    <w:tmpl w:val="0AE367E9"/>
    <w:lvl w:ilvl="0" w:tentative="0">
      <w:start w:val="1"/>
      <w:numFmt w:val="none"/>
      <w:pStyle w:val="4070"/>
      <w:suff w:val="nothing"/>
      <w:lvlText w:val="%1示例："/>
      <w:lvlJc w:val="left"/>
      <w:pPr>
        <w:ind w:left="0" w:firstLine="363"/>
      </w:pPr>
      <w:rPr>
        <w:rFonts w:hint="eastAsia" w:ascii="黑体" w:eastAsia="黑体"/>
        <w:b w:val="0"/>
        <w:i w:val="0"/>
        <w:sz w:val="18"/>
        <w:szCs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41">
    <w:nsid w:val="0B294AB8"/>
    <w:multiLevelType w:val="multilevel"/>
    <w:tmpl w:val="0B294AB8"/>
    <w:lvl w:ilvl="0" w:tentative="0">
      <w:start w:val="1"/>
      <w:numFmt w:val="decimal"/>
      <w:pStyle w:val="3126"/>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sz w:val="36"/>
        <w:szCs w:val="36"/>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2424"/>
        </w:tabs>
        <w:ind w:left="242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2">
    <w:nsid w:val="0C3E48BF"/>
    <w:multiLevelType w:val="multilevel"/>
    <w:tmpl w:val="0C3E48BF"/>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pStyle w:val="1405"/>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3">
    <w:nsid w:val="0D2023D9"/>
    <w:multiLevelType w:val="multilevel"/>
    <w:tmpl w:val="0D2023D9"/>
    <w:lvl w:ilvl="0" w:tentative="0">
      <w:start w:val="1"/>
      <w:numFmt w:val="decimal"/>
      <w:pStyle w:val="1531"/>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4">
    <w:nsid w:val="0E417366"/>
    <w:multiLevelType w:val="multilevel"/>
    <w:tmpl w:val="0E417366"/>
    <w:lvl w:ilvl="0" w:tentative="0">
      <w:start w:val="1"/>
      <w:numFmt w:val="decimal"/>
      <w:pStyle w:val="1364"/>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5">
    <w:nsid w:val="0F3B7052"/>
    <w:multiLevelType w:val="multilevel"/>
    <w:tmpl w:val="0F3B7052"/>
    <w:lvl w:ilvl="0" w:tentative="0">
      <w:start w:val="1"/>
      <w:numFmt w:val="bullet"/>
      <w:pStyle w:val="2256"/>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46">
    <w:nsid w:val="11831145"/>
    <w:multiLevelType w:val="multilevel"/>
    <w:tmpl w:val="11831145"/>
    <w:lvl w:ilvl="0" w:tentative="0">
      <w:start w:val="1"/>
      <w:numFmt w:val="taiwaneseCountingThousand"/>
      <w:pStyle w:val="2601"/>
      <w:suff w:val="nothing"/>
      <w:lvlText w:val="%1、"/>
      <w:lvlJc w:val="left"/>
      <w:pPr>
        <w:ind w:left="0" w:firstLine="482"/>
      </w:pPr>
      <w:rPr>
        <w:rFonts w:hint="eastAsia"/>
      </w:rPr>
    </w:lvl>
    <w:lvl w:ilvl="1" w:tentative="0">
      <w:start w:val="1"/>
      <w:numFmt w:val="taiwaneseCountingThousand"/>
      <w:pStyle w:val="2713"/>
      <w:suff w:val="nothing"/>
      <w:lvlText w:val="（%2）"/>
      <w:lvlJc w:val="left"/>
      <w:pPr>
        <w:ind w:left="0" w:firstLine="482"/>
      </w:pPr>
      <w:rPr>
        <w:rFonts w:hint="eastAsia"/>
      </w:rPr>
    </w:lvl>
    <w:lvl w:ilvl="2" w:tentative="0">
      <w:start w:val="1"/>
      <w:numFmt w:val="decimal"/>
      <w:pStyle w:val="2712"/>
      <w:suff w:val="nothing"/>
      <w:lvlText w:val="%3、"/>
      <w:lvlJc w:val="left"/>
      <w:pPr>
        <w:ind w:left="0" w:firstLine="482"/>
      </w:pPr>
      <w:rPr>
        <w:rFonts w:hint="eastAsia"/>
      </w:rPr>
    </w:lvl>
    <w:lvl w:ilvl="3" w:tentative="0">
      <w:start w:val="1"/>
      <w:numFmt w:val="decimal"/>
      <w:pStyle w:val="2792"/>
      <w:suff w:val="nothing"/>
      <w:lvlText w:val="（%4）"/>
      <w:lvlJc w:val="left"/>
      <w:pPr>
        <w:ind w:left="0" w:firstLine="482"/>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47">
    <w:nsid w:val="126616D0"/>
    <w:multiLevelType w:val="multilevel"/>
    <w:tmpl w:val="126616D0"/>
    <w:lvl w:ilvl="0" w:tentative="0">
      <w:start w:val="1"/>
      <w:numFmt w:val="decimal"/>
      <w:pStyle w:val="194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8">
    <w:nsid w:val="12D235C9"/>
    <w:multiLevelType w:val="multilevel"/>
    <w:tmpl w:val="12D235C9"/>
    <w:lvl w:ilvl="0" w:tentative="0">
      <w:start w:val="1"/>
      <w:numFmt w:val="decimal"/>
      <w:pStyle w:val="2367"/>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482775B"/>
    <w:multiLevelType w:val="multilevel"/>
    <w:tmpl w:val="1482775B"/>
    <w:lvl w:ilvl="0" w:tentative="0">
      <w:start w:val="1"/>
      <w:numFmt w:val="decimal"/>
      <w:pStyle w:val="2027"/>
      <w:lvlText w:val="%1"/>
      <w:lvlJc w:val="left"/>
      <w:pPr>
        <w:ind w:left="432" w:hanging="432"/>
      </w:pPr>
      <w:rPr>
        <w:rFonts w:hint="eastAsia" w:ascii="微软雅黑" w:hAnsi="微软雅黑" w:eastAsia="微软雅黑"/>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ascii="微软雅黑" w:hAnsi="微软雅黑" w:eastAsia="微软雅黑"/>
        <w:b w:val="0"/>
        <w:bCs w:val="0"/>
        <w:i w:val="0"/>
        <w:iCs w:val="0"/>
        <w:caps w:val="0"/>
        <w:smallCaps w:val="0"/>
        <w:strike w:val="0"/>
        <w:dstrike w:val="0"/>
        <w:outline w:val="0"/>
        <w:shadow w:val="0"/>
        <w:emboss w:val="0"/>
        <w:imprint w:val="0"/>
        <w:vanish w:val="0"/>
        <w:spacing w:val="0"/>
        <w:kern w:val="0"/>
        <w:position w:val="0"/>
        <w:u w:val="none"/>
        <w:vertAlign w:val="baseline"/>
        <w:lang w:bidi="zh-CN"/>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50">
    <w:nsid w:val="14B647F2"/>
    <w:multiLevelType w:val="multilevel"/>
    <w:tmpl w:val="14B647F2"/>
    <w:lvl w:ilvl="0" w:tentative="0">
      <w:start w:val="1"/>
      <w:numFmt w:val="decimal"/>
      <w:pStyle w:val="2380"/>
      <w:lvlText w:val="%1)"/>
      <w:lvlJc w:val="left"/>
      <w:pPr>
        <w:ind w:left="420" w:hanging="420"/>
      </w:pPr>
    </w:lvl>
    <w:lvl w:ilvl="1" w:tentative="0">
      <w:start w:val="1"/>
      <w:numFmt w:val="lowerLetter"/>
      <w:pStyle w:val="4071"/>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15186344"/>
    <w:multiLevelType w:val="multilevel"/>
    <w:tmpl w:val="15186344"/>
    <w:lvl w:ilvl="0" w:tentative="0">
      <w:start w:val="1"/>
      <w:numFmt w:val="bullet"/>
      <w:pStyle w:val="3504"/>
      <w:lvlText w:val=""/>
      <w:lvlJc w:val="left"/>
      <w:pPr>
        <w:tabs>
          <w:tab w:val="left" w:pos="-20"/>
        </w:tabs>
        <w:ind w:left="-20" w:firstLine="482"/>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2">
    <w:nsid w:val="15922831"/>
    <w:multiLevelType w:val="multilevel"/>
    <w:tmpl w:val="15922831"/>
    <w:lvl w:ilvl="0" w:tentative="0">
      <w:start w:val="1"/>
      <w:numFmt w:val="decimal"/>
      <w:pStyle w:val="3518"/>
      <w:lvlText w:val="（%1）"/>
      <w:lvlJc w:val="left"/>
      <w:pPr>
        <w:tabs>
          <w:tab w:val="left" w:pos="420"/>
        </w:tabs>
        <w:ind w:left="420" w:hanging="420"/>
      </w:pPr>
      <w:rPr>
        <w:rFonts w:hint="eastAsia"/>
      </w:rPr>
    </w:lvl>
    <w:lvl w:ilvl="1" w:tentative="0">
      <w:start w:val="1"/>
      <w:numFmt w:val="decimal"/>
      <w:lvlText w:val="%2）"/>
      <w:lvlJc w:val="left"/>
      <w:pPr>
        <w:tabs>
          <w:tab w:val="left" w:pos="840"/>
        </w:tabs>
        <w:ind w:left="840" w:hanging="420"/>
      </w:pPr>
      <w:rPr>
        <w:rFonts w:ascii="Times New Roman" w:hAnsi="Times New Roman" w:eastAsia="宋体" w:cs="Times New Roman"/>
      </w:rPr>
    </w:lvl>
    <w:lvl w:ilvl="2" w:tentative="0">
      <w:start w:val="12"/>
      <w:numFmt w:val="bullet"/>
      <w:lvlText w:val="◆"/>
      <w:lvlJc w:val="left"/>
      <w:pPr>
        <w:tabs>
          <w:tab w:val="left" w:pos="1215"/>
        </w:tabs>
        <w:ind w:left="1215" w:hanging="375"/>
      </w:pPr>
      <w:rPr>
        <w:rFonts w:hint="eastAsia" w:ascii="宋体" w:hAnsi="宋体" w:eastAsia="宋体" w:cs="Times New Roman"/>
        <w:b/>
      </w:r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3">
    <w:nsid w:val="160D147C"/>
    <w:multiLevelType w:val="multilevel"/>
    <w:tmpl w:val="160D147C"/>
    <w:lvl w:ilvl="0" w:tentative="0">
      <w:start w:val="4"/>
      <w:numFmt w:val="decimal"/>
      <w:pStyle w:val="2329"/>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6382143"/>
    <w:multiLevelType w:val="multilevel"/>
    <w:tmpl w:val="16382143"/>
    <w:lvl w:ilvl="0" w:tentative="0">
      <w:start w:val="1"/>
      <w:numFmt w:val="decimal"/>
      <w:pStyle w:val="33"/>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55">
    <w:nsid w:val="17432AA9"/>
    <w:multiLevelType w:val="multilevel"/>
    <w:tmpl w:val="17432AA9"/>
    <w:lvl w:ilvl="0" w:tentative="0">
      <w:start w:val="1"/>
      <w:numFmt w:val="bullet"/>
      <w:pStyle w:val="210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6">
    <w:nsid w:val="1909124B"/>
    <w:multiLevelType w:val="multilevel"/>
    <w:tmpl w:val="1909124B"/>
    <w:lvl w:ilvl="0" w:tentative="0">
      <w:start w:val="1"/>
      <w:numFmt w:val="decimal"/>
      <w:pStyle w:val="2667"/>
      <w:lvlText w:val="%1."/>
      <w:lvlJc w:val="left"/>
      <w:pPr>
        <w:ind w:left="420" w:hanging="420"/>
      </w:pPr>
    </w:lvl>
    <w:lvl w:ilvl="1" w:tentative="0">
      <w:start w:val="1"/>
      <w:numFmt w:val="lowerLetter"/>
      <w:pStyle w:val="2388"/>
      <w:lvlText w:val="%2)"/>
      <w:lvlJc w:val="left"/>
      <w:pPr>
        <w:ind w:left="840" w:hanging="420"/>
      </w:pPr>
    </w:lvl>
    <w:lvl w:ilvl="2" w:tentative="0">
      <w:start w:val="1"/>
      <w:numFmt w:val="lowerRoman"/>
      <w:pStyle w:val="1702"/>
      <w:lvlText w:val="%3."/>
      <w:lvlJc w:val="right"/>
      <w:pPr>
        <w:ind w:left="1260" w:hanging="420"/>
      </w:pPr>
    </w:lvl>
    <w:lvl w:ilvl="3" w:tentative="0">
      <w:start w:val="1"/>
      <w:numFmt w:val="decimal"/>
      <w:lvlText w:val="%4."/>
      <w:lvlJc w:val="left"/>
      <w:pPr>
        <w:ind w:left="1680" w:hanging="420"/>
      </w:pPr>
    </w:lvl>
    <w:lvl w:ilvl="4" w:tentative="0">
      <w:start w:val="1"/>
      <w:numFmt w:val="lowerLetter"/>
      <w:pStyle w:val="1709"/>
      <w:lvlText w:val="%5)"/>
      <w:lvlJc w:val="left"/>
      <w:pPr>
        <w:ind w:left="2100" w:hanging="420"/>
      </w:pPr>
    </w:lvl>
    <w:lvl w:ilvl="5" w:tentative="0">
      <w:start w:val="1"/>
      <w:numFmt w:val="lowerRoman"/>
      <w:pStyle w:val="3403"/>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191A1E2B"/>
    <w:multiLevelType w:val="multilevel"/>
    <w:tmpl w:val="191A1E2B"/>
    <w:lvl w:ilvl="0" w:tentative="0">
      <w:start w:val="1"/>
      <w:numFmt w:val="decimal"/>
      <w:pStyle w:val="146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58">
    <w:nsid w:val="19532CE5"/>
    <w:multiLevelType w:val="multilevel"/>
    <w:tmpl w:val="19532CE5"/>
    <w:lvl w:ilvl="0" w:tentative="0">
      <w:start w:val="1"/>
      <w:numFmt w:val="lowerLetter"/>
      <w:pStyle w:val="3297"/>
      <w:lvlText w:val="%1．"/>
      <w:lvlJc w:val="left"/>
      <w:pPr>
        <w:tabs>
          <w:tab w:val="left" w:pos="618"/>
        </w:tabs>
        <w:ind w:left="1259" w:hanging="420"/>
      </w:pPr>
      <w:rPr>
        <w:rFonts w:hint="default" w:ascii="Times New Roman" w:hAnsi="Times New Roman" w:eastAsia="宋体"/>
        <w:b/>
        <w:i w:val="0"/>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1BEE3AEF"/>
    <w:multiLevelType w:val="multilevel"/>
    <w:tmpl w:val="1BEE3AEF"/>
    <w:lvl w:ilvl="0" w:tentative="0">
      <w:start w:val="1"/>
      <w:numFmt w:val="bullet"/>
      <w:pStyle w:val="3343"/>
      <w:lvlText w:val=""/>
      <w:lvlJc w:val="left"/>
      <w:pPr>
        <w:ind w:left="0" w:hanging="420"/>
      </w:pPr>
      <w:rPr>
        <w:rFonts w:hint="default" w:ascii="Wingdings" w:hAnsi="Wingdings"/>
      </w:rPr>
    </w:lvl>
    <w:lvl w:ilvl="1" w:tentative="0">
      <w:start w:val="1"/>
      <w:numFmt w:val="bullet"/>
      <w:pStyle w:val="2925"/>
      <w:lvlText w:val=""/>
      <w:lvlJc w:val="left"/>
      <w:pPr>
        <w:ind w:left="420" w:hanging="420"/>
      </w:pPr>
      <w:rPr>
        <w:rFonts w:hint="default" w:ascii="Wingdings" w:hAnsi="Wingdings"/>
      </w:rPr>
    </w:lvl>
    <w:lvl w:ilvl="2" w:tentative="0">
      <w:start w:val="1"/>
      <w:numFmt w:val="bullet"/>
      <w:pStyle w:val="2723"/>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pStyle w:val="3052"/>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60">
    <w:nsid w:val="1C145058"/>
    <w:multiLevelType w:val="multilevel"/>
    <w:tmpl w:val="1C145058"/>
    <w:lvl w:ilvl="0" w:tentative="0">
      <w:start w:val="1"/>
      <w:numFmt w:val="decimal"/>
      <w:pStyle w:val="1145"/>
      <w:lvlText w:val="附录%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1DFA443A"/>
    <w:multiLevelType w:val="multilevel"/>
    <w:tmpl w:val="1DFA443A"/>
    <w:lvl w:ilvl="0" w:tentative="0">
      <w:start w:val="1"/>
      <w:numFmt w:val="bullet"/>
      <w:pStyle w:val="2860"/>
      <w:lvlText w:val=""/>
      <w:lvlJc w:val="left"/>
      <w:pPr>
        <w:tabs>
          <w:tab w:val="left" w:pos="846"/>
        </w:tabs>
        <w:ind w:left="846" w:hanging="420"/>
      </w:pPr>
      <w:rPr>
        <w:rFonts w:hint="default" w:ascii="Wingdings" w:hAnsi="Wingdings"/>
      </w:rPr>
    </w:lvl>
    <w:lvl w:ilvl="1" w:tentative="0">
      <w:start w:val="1"/>
      <w:numFmt w:val="bullet"/>
      <w:lvlText w:val=""/>
      <w:lvlJc w:val="left"/>
      <w:pPr>
        <w:tabs>
          <w:tab w:val="left" w:pos="1266"/>
        </w:tabs>
        <w:ind w:left="1266"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1E124E31"/>
    <w:multiLevelType w:val="multilevel"/>
    <w:tmpl w:val="1E124E31"/>
    <w:lvl w:ilvl="0" w:tentative="0">
      <w:start w:val="1"/>
      <w:numFmt w:val="bullet"/>
      <w:pStyle w:val="2875"/>
      <w:lvlText w:val=""/>
      <w:lvlJc w:val="left"/>
      <w:pPr>
        <w:ind w:left="806" w:hanging="420"/>
      </w:pPr>
      <w:rPr>
        <w:rFonts w:hint="default" w:ascii="Wingdings" w:hAnsi="Wingdings"/>
        <w:color w:val="auto"/>
      </w:rPr>
    </w:lvl>
    <w:lvl w:ilvl="1" w:tentative="0">
      <w:start w:val="1"/>
      <w:numFmt w:val="bullet"/>
      <w:lvlText w:val=""/>
      <w:lvlJc w:val="left"/>
      <w:pPr>
        <w:ind w:left="1226" w:hanging="420"/>
      </w:pPr>
      <w:rPr>
        <w:rFonts w:hint="default" w:ascii="Wingdings" w:hAnsi="Wingdings"/>
      </w:rPr>
    </w:lvl>
    <w:lvl w:ilvl="2" w:tentative="0">
      <w:start w:val="1"/>
      <w:numFmt w:val="bullet"/>
      <w:lvlText w:val=""/>
      <w:lvlJc w:val="left"/>
      <w:pPr>
        <w:ind w:left="1646" w:hanging="420"/>
      </w:pPr>
      <w:rPr>
        <w:rFonts w:hint="default" w:ascii="Wingdings" w:hAnsi="Wingdings"/>
      </w:rPr>
    </w:lvl>
    <w:lvl w:ilvl="3" w:tentative="0">
      <w:start w:val="1"/>
      <w:numFmt w:val="bullet"/>
      <w:lvlText w:val=""/>
      <w:lvlJc w:val="left"/>
      <w:pPr>
        <w:ind w:left="2066" w:hanging="420"/>
      </w:pPr>
      <w:rPr>
        <w:rFonts w:hint="default" w:ascii="Wingdings" w:hAnsi="Wingdings"/>
      </w:rPr>
    </w:lvl>
    <w:lvl w:ilvl="4" w:tentative="0">
      <w:start w:val="1"/>
      <w:numFmt w:val="bullet"/>
      <w:lvlText w:val=""/>
      <w:lvlJc w:val="left"/>
      <w:pPr>
        <w:ind w:left="2486" w:hanging="420"/>
      </w:pPr>
      <w:rPr>
        <w:rFonts w:hint="default" w:ascii="Wingdings" w:hAnsi="Wingdings"/>
      </w:rPr>
    </w:lvl>
    <w:lvl w:ilvl="5" w:tentative="0">
      <w:start w:val="1"/>
      <w:numFmt w:val="bullet"/>
      <w:lvlText w:val=""/>
      <w:lvlJc w:val="left"/>
      <w:pPr>
        <w:ind w:left="2906" w:hanging="420"/>
      </w:pPr>
      <w:rPr>
        <w:rFonts w:hint="default" w:ascii="Wingdings" w:hAnsi="Wingdings"/>
      </w:rPr>
    </w:lvl>
    <w:lvl w:ilvl="6" w:tentative="0">
      <w:start w:val="1"/>
      <w:numFmt w:val="bullet"/>
      <w:lvlText w:val=""/>
      <w:lvlJc w:val="left"/>
      <w:pPr>
        <w:ind w:left="3326" w:hanging="420"/>
      </w:pPr>
      <w:rPr>
        <w:rFonts w:hint="default" w:ascii="Wingdings" w:hAnsi="Wingdings"/>
      </w:rPr>
    </w:lvl>
    <w:lvl w:ilvl="7" w:tentative="0">
      <w:start w:val="1"/>
      <w:numFmt w:val="bullet"/>
      <w:lvlText w:val=""/>
      <w:lvlJc w:val="left"/>
      <w:pPr>
        <w:ind w:left="3746" w:hanging="420"/>
      </w:pPr>
      <w:rPr>
        <w:rFonts w:hint="default" w:ascii="Wingdings" w:hAnsi="Wingdings"/>
      </w:rPr>
    </w:lvl>
    <w:lvl w:ilvl="8" w:tentative="0">
      <w:start w:val="1"/>
      <w:numFmt w:val="bullet"/>
      <w:lvlText w:val=""/>
      <w:lvlJc w:val="left"/>
      <w:pPr>
        <w:ind w:left="4166" w:hanging="420"/>
      </w:pPr>
      <w:rPr>
        <w:rFonts w:hint="default" w:ascii="Wingdings" w:hAnsi="Wingdings"/>
      </w:rPr>
    </w:lvl>
  </w:abstractNum>
  <w:abstractNum w:abstractNumId="63">
    <w:nsid w:val="1FC865A5"/>
    <w:multiLevelType w:val="multilevel"/>
    <w:tmpl w:val="1FC865A5"/>
    <w:lvl w:ilvl="0" w:tentative="0">
      <w:start w:val="1"/>
      <w:numFmt w:val="bullet"/>
      <w:pStyle w:val="3415"/>
      <w:lvlText w:val=""/>
      <w:lvlJc w:val="left"/>
      <w:pPr>
        <w:tabs>
          <w:tab w:val="left" w:pos="0"/>
        </w:tabs>
        <w:ind w:left="0" w:firstLine="0"/>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4">
    <w:nsid w:val="202019CA"/>
    <w:multiLevelType w:val="multilevel"/>
    <w:tmpl w:val="202019CA"/>
    <w:lvl w:ilvl="0" w:tentative="0">
      <w:start w:val="1"/>
      <w:numFmt w:val="bullet"/>
      <w:pStyle w:val="349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65">
    <w:nsid w:val="208A7ABE"/>
    <w:multiLevelType w:val="multilevel"/>
    <w:tmpl w:val="208A7ABE"/>
    <w:lvl w:ilvl="0" w:tentative="0">
      <w:start w:val="1"/>
      <w:numFmt w:val="decimal"/>
      <w:pStyle w:val="2701"/>
      <w:suff w:val="space"/>
      <w:lvlText w:val="表%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6">
    <w:nsid w:val="20F62B17"/>
    <w:multiLevelType w:val="multilevel"/>
    <w:tmpl w:val="20F62B17"/>
    <w:lvl w:ilvl="0" w:tentative="0">
      <w:start w:val="1"/>
      <w:numFmt w:val="bullet"/>
      <w:pStyle w:val="965"/>
      <w:lvlText w:val=""/>
      <w:lvlJc w:val="left"/>
      <w:pPr>
        <w:ind w:left="902" w:hanging="420"/>
      </w:pPr>
      <w:rPr>
        <w:rFonts w:hint="default" w:ascii="Wingdings" w:hAnsi="Wingdings"/>
        <w:b/>
        <w:i w:val="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7">
    <w:nsid w:val="216E3985"/>
    <w:multiLevelType w:val="multilevel"/>
    <w:tmpl w:val="216E3985"/>
    <w:lvl w:ilvl="0" w:tentative="0">
      <w:start w:val="1"/>
      <w:numFmt w:val="decimal"/>
      <w:pStyle w:val="3992"/>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8">
    <w:nsid w:val="231C1875"/>
    <w:multiLevelType w:val="multilevel"/>
    <w:tmpl w:val="231C1875"/>
    <w:lvl w:ilvl="0" w:tentative="0">
      <w:start w:val="1"/>
      <w:numFmt w:val="bullet"/>
      <w:pStyle w:val="3233"/>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69">
    <w:nsid w:val="237F745A"/>
    <w:multiLevelType w:val="multilevel"/>
    <w:tmpl w:val="237F745A"/>
    <w:lvl w:ilvl="0" w:tentative="0">
      <w:start w:val="1"/>
      <w:numFmt w:val="bullet"/>
      <w:pStyle w:val="3295"/>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0">
    <w:nsid w:val="23CB4C3D"/>
    <w:multiLevelType w:val="multilevel"/>
    <w:tmpl w:val="23CB4C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pStyle w:val="2110"/>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1">
    <w:nsid w:val="23EA0460"/>
    <w:multiLevelType w:val="multilevel"/>
    <w:tmpl w:val="23EA0460"/>
    <w:lvl w:ilvl="0" w:tentative="0">
      <w:start w:val="1"/>
      <w:numFmt w:val="decimal"/>
      <w:pStyle w:val="1962"/>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2">
    <w:nsid w:val="24051524"/>
    <w:multiLevelType w:val="multilevel"/>
    <w:tmpl w:val="24051524"/>
    <w:lvl w:ilvl="0" w:tentative="0">
      <w:start w:val="1"/>
      <w:numFmt w:val="decimal"/>
      <w:pStyle w:val="24"/>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24143E8B"/>
    <w:multiLevelType w:val="multilevel"/>
    <w:tmpl w:val="24143E8B"/>
    <w:lvl w:ilvl="0" w:tentative="0">
      <w:start w:val="1"/>
      <w:numFmt w:val="upperLetter"/>
      <w:pStyle w:val="2447"/>
      <w:lvlText w:val="%1、"/>
      <w:lvlJc w:val="left"/>
      <w:pPr>
        <w:ind w:left="1185" w:hanging="360"/>
      </w:pPr>
      <w:rPr>
        <w:rFonts w:hint="default"/>
      </w:rPr>
    </w:lvl>
    <w:lvl w:ilvl="1" w:tentative="0">
      <w:start w:val="1"/>
      <w:numFmt w:val="lowerLetter"/>
      <w:lvlText w:val="%2)"/>
      <w:lvlJc w:val="left"/>
      <w:pPr>
        <w:ind w:left="1665" w:hanging="420"/>
      </w:pPr>
    </w:lvl>
    <w:lvl w:ilvl="2" w:tentative="0">
      <w:start w:val="1"/>
      <w:numFmt w:val="lowerRoman"/>
      <w:lvlText w:val="%3."/>
      <w:lvlJc w:val="right"/>
      <w:pPr>
        <w:ind w:left="2085" w:hanging="420"/>
      </w:pPr>
    </w:lvl>
    <w:lvl w:ilvl="3" w:tentative="0">
      <w:start w:val="1"/>
      <w:numFmt w:val="decimal"/>
      <w:lvlText w:val="%4."/>
      <w:lvlJc w:val="left"/>
      <w:pPr>
        <w:ind w:left="2505" w:hanging="420"/>
      </w:pPr>
    </w:lvl>
    <w:lvl w:ilvl="4" w:tentative="0">
      <w:start w:val="1"/>
      <w:numFmt w:val="lowerLetter"/>
      <w:lvlText w:val="%5)"/>
      <w:lvlJc w:val="left"/>
      <w:pPr>
        <w:ind w:left="2925" w:hanging="420"/>
      </w:pPr>
    </w:lvl>
    <w:lvl w:ilvl="5" w:tentative="0">
      <w:start w:val="1"/>
      <w:numFmt w:val="lowerRoman"/>
      <w:lvlText w:val="%6."/>
      <w:lvlJc w:val="right"/>
      <w:pPr>
        <w:ind w:left="3345" w:hanging="420"/>
      </w:pPr>
    </w:lvl>
    <w:lvl w:ilvl="6" w:tentative="0">
      <w:start w:val="1"/>
      <w:numFmt w:val="decimal"/>
      <w:lvlText w:val="%7."/>
      <w:lvlJc w:val="left"/>
      <w:pPr>
        <w:ind w:left="3765" w:hanging="420"/>
      </w:pPr>
    </w:lvl>
    <w:lvl w:ilvl="7" w:tentative="0">
      <w:start w:val="1"/>
      <w:numFmt w:val="lowerLetter"/>
      <w:lvlText w:val="%8)"/>
      <w:lvlJc w:val="left"/>
      <w:pPr>
        <w:ind w:left="4185" w:hanging="420"/>
      </w:pPr>
    </w:lvl>
    <w:lvl w:ilvl="8" w:tentative="0">
      <w:start w:val="1"/>
      <w:numFmt w:val="lowerRoman"/>
      <w:lvlText w:val="%9."/>
      <w:lvlJc w:val="right"/>
      <w:pPr>
        <w:ind w:left="4605" w:hanging="420"/>
      </w:pPr>
    </w:lvl>
  </w:abstractNum>
  <w:abstractNum w:abstractNumId="74">
    <w:nsid w:val="245E5929"/>
    <w:multiLevelType w:val="multilevel"/>
    <w:tmpl w:val="245E592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pStyle w:val="3314"/>
      <w:lvlText w:val=""/>
      <w:lvlJc w:val="left"/>
      <w:pPr>
        <w:ind w:left="1740" w:hanging="420"/>
      </w:pPr>
      <w:rPr>
        <w:rFonts w:hint="default" w:ascii="Wingdings" w:hAnsi="Wingdings"/>
      </w:rPr>
    </w:lvl>
    <w:lvl w:ilvl="3" w:tentative="0">
      <w:start w:val="1"/>
      <w:numFmt w:val="bullet"/>
      <w:pStyle w:val="3313"/>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5">
    <w:nsid w:val="2538177E"/>
    <w:multiLevelType w:val="multilevel"/>
    <w:tmpl w:val="2538177E"/>
    <w:lvl w:ilvl="0" w:tentative="0">
      <w:start w:val="1"/>
      <w:numFmt w:val="decimal"/>
      <w:pStyle w:val="2273"/>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263446DE"/>
    <w:multiLevelType w:val="multilevel"/>
    <w:tmpl w:val="263446DE"/>
    <w:lvl w:ilvl="0" w:tentative="0">
      <w:start w:val="1"/>
      <w:numFmt w:val="decimal"/>
      <w:pStyle w:val="3560"/>
      <w:lvlText w:val="%1."/>
      <w:lvlJc w:val="left"/>
      <w:pPr>
        <w:ind w:left="980" w:hanging="420"/>
      </w:pPr>
    </w:lvl>
    <w:lvl w:ilvl="1" w:tentative="0">
      <w:start w:val="1"/>
      <w:numFmt w:val="lowerLetter"/>
      <w:pStyle w:val="3623"/>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77">
    <w:nsid w:val="27581EFC"/>
    <w:multiLevelType w:val="multilevel"/>
    <w:tmpl w:val="27581EFC"/>
    <w:lvl w:ilvl="0" w:tentative="0">
      <w:start w:val="1"/>
      <w:numFmt w:val="decimal"/>
      <w:pStyle w:val="179"/>
      <w:lvlText w:val="%1、"/>
      <w:lvlJc w:val="left"/>
      <w:pPr>
        <w:ind w:left="936" w:hanging="360"/>
      </w:pPr>
      <w:rPr>
        <w:rFonts w:hint="default"/>
      </w:rPr>
    </w:lvl>
    <w:lvl w:ilvl="1" w:tentative="0">
      <w:start w:val="1"/>
      <w:numFmt w:val="lowerLetter"/>
      <w:lvlText w:val="%2)"/>
      <w:lvlJc w:val="left"/>
      <w:pPr>
        <w:ind w:left="1416" w:hanging="420"/>
      </w:pPr>
    </w:lvl>
    <w:lvl w:ilvl="2" w:tentative="0">
      <w:start w:val="1"/>
      <w:numFmt w:val="lowerRoman"/>
      <w:lvlText w:val="%3."/>
      <w:lvlJc w:val="right"/>
      <w:pPr>
        <w:ind w:left="1836" w:hanging="420"/>
      </w:pPr>
    </w:lvl>
    <w:lvl w:ilvl="3" w:tentative="0">
      <w:start w:val="1"/>
      <w:numFmt w:val="decimal"/>
      <w:lvlText w:val="%4."/>
      <w:lvlJc w:val="left"/>
      <w:pPr>
        <w:ind w:left="2256" w:hanging="420"/>
      </w:pPr>
    </w:lvl>
    <w:lvl w:ilvl="4" w:tentative="0">
      <w:start w:val="1"/>
      <w:numFmt w:val="lowerLetter"/>
      <w:lvlText w:val="%5)"/>
      <w:lvlJc w:val="left"/>
      <w:pPr>
        <w:ind w:left="2676" w:hanging="420"/>
      </w:pPr>
    </w:lvl>
    <w:lvl w:ilvl="5" w:tentative="0">
      <w:start w:val="1"/>
      <w:numFmt w:val="lowerRoman"/>
      <w:lvlText w:val="%6."/>
      <w:lvlJc w:val="right"/>
      <w:pPr>
        <w:ind w:left="3096" w:hanging="420"/>
      </w:pPr>
    </w:lvl>
    <w:lvl w:ilvl="6" w:tentative="0">
      <w:start w:val="1"/>
      <w:numFmt w:val="decimal"/>
      <w:lvlText w:val="%7."/>
      <w:lvlJc w:val="left"/>
      <w:pPr>
        <w:ind w:left="3516" w:hanging="420"/>
      </w:pPr>
    </w:lvl>
    <w:lvl w:ilvl="7" w:tentative="0">
      <w:start w:val="1"/>
      <w:numFmt w:val="lowerLetter"/>
      <w:lvlText w:val="%8)"/>
      <w:lvlJc w:val="left"/>
      <w:pPr>
        <w:ind w:left="3936" w:hanging="420"/>
      </w:pPr>
    </w:lvl>
    <w:lvl w:ilvl="8" w:tentative="0">
      <w:start w:val="1"/>
      <w:numFmt w:val="lowerRoman"/>
      <w:lvlText w:val="%9."/>
      <w:lvlJc w:val="right"/>
      <w:pPr>
        <w:ind w:left="4356" w:hanging="420"/>
      </w:pPr>
    </w:lvl>
  </w:abstractNum>
  <w:abstractNum w:abstractNumId="78">
    <w:nsid w:val="298F0881"/>
    <w:multiLevelType w:val="multilevel"/>
    <w:tmpl w:val="298F0881"/>
    <w:lvl w:ilvl="0" w:tentative="0">
      <w:start w:val="1"/>
      <w:numFmt w:val="decimal"/>
      <w:pStyle w:val="3808"/>
      <w:lvlText w:val="（%1）"/>
      <w:lvlJc w:val="left"/>
      <w:pPr>
        <w:tabs>
          <w:tab w:val="left" w:pos="200"/>
        </w:tabs>
        <w:ind w:left="1049" w:hanging="64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9">
    <w:nsid w:val="29CF26EF"/>
    <w:multiLevelType w:val="multilevel"/>
    <w:tmpl w:val="29CF26EF"/>
    <w:lvl w:ilvl="0" w:tentative="0">
      <w:start w:val="1"/>
      <w:numFmt w:val="bullet"/>
      <w:pStyle w:val="2230"/>
      <w:lvlText w:val=""/>
      <w:lvlJc w:val="left"/>
      <w:pPr>
        <w:tabs>
          <w:tab w:val="left" w:pos="420"/>
        </w:tabs>
        <w:ind w:left="420" w:hanging="420"/>
      </w:pPr>
      <w:rPr>
        <w:rFonts w:hint="default" w:ascii="Wingdings" w:hAnsi="Wingdings"/>
      </w:rPr>
    </w:lvl>
    <w:lvl w:ilvl="1" w:tentative="0">
      <w:start w:val="1"/>
      <w:numFmt w:val="bullet"/>
      <w:pStyle w:val="3088"/>
      <w:lvlText w:val=""/>
      <w:lvlJc w:val="left"/>
      <w:pPr>
        <w:tabs>
          <w:tab w:val="left" w:pos="840"/>
        </w:tabs>
        <w:ind w:left="840" w:hanging="420"/>
      </w:pPr>
      <w:rPr>
        <w:rFonts w:hint="default" w:ascii="Wingdings" w:hAnsi="Wingdings"/>
      </w:rPr>
    </w:lvl>
    <w:lvl w:ilvl="2" w:tentative="0">
      <w:start w:val="1"/>
      <w:numFmt w:val="bullet"/>
      <w:pStyle w:val="1637"/>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0">
    <w:nsid w:val="2A8F7113"/>
    <w:multiLevelType w:val="multilevel"/>
    <w:tmpl w:val="2A8F7113"/>
    <w:lvl w:ilvl="0" w:tentative="0">
      <w:start w:val="1"/>
      <w:numFmt w:val="upperLetter"/>
      <w:pStyle w:val="952"/>
      <w:suff w:val="space"/>
      <w:lvlText w:val="%1"/>
      <w:lvlJc w:val="left"/>
      <w:pPr>
        <w:ind w:left="623" w:hanging="425"/>
      </w:pPr>
      <w:rPr>
        <w:rFonts w:hint="eastAsia"/>
      </w:rPr>
    </w:lvl>
    <w:lvl w:ilvl="1" w:tentative="0">
      <w:start w:val="1"/>
      <w:numFmt w:val="decimal"/>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81">
    <w:nsid w:val="2A926183"/>
    <w:multiLevelType w:val="multilevel"/>
    <w:tmpl w:val="2A926183"/>
    <w:lvl w:ilvl="0" w:tentative="0">
      <w:start w:val="1"/>
      <w:numFmt w:val="bullet"/>
      <w:pStyle w:val="2786"/>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2">
    <w:nsid w:val="2B42327F"/>
    <w:multiLevelType w:val="multilevel"/>
    <w:tmpl w:val="2B42327F"/>
    <w:lvl w:ilvl="0" w:tentative="0">
      <w:start w:val="2"/>
      <w:numFmt w:val="decimal"/>
      <w:lvlText w:val="%1"/>
      <w:lvlJc w:val="left"/>
      <w:pPr>
        <w:tabs>
          <w:tab w:val="left" w:pos="450"/>
        </w:tabs>
        <w:ind w:left="450" w:hanging="450"/>
      </w:pPr>
      <w:rPr>
        <w:rFonts w:hint="default"/>
      </w:rPr>
    </w:lvl>
    <w:lvl w:ilvl="1" w:tentative="0">
      <w:start w:val="1"/>
      <w:numFmt w:val="decimal"/>
      <w:lvlText w:val="%1.%2"/>
      <w:lvlJc w:val="left"/>
      <w:pPr>
        <w:tabs>
          <w:tab w:val="left" w:pos="720"/>
        </w:tabs>
        <w:ind w:left="720" w:hanging="720"/>
      </w:pPr>
      <w:rPr>
        <w:rFonts w:hint="default"/>
      </w:rPr>
    </w:lvl>
    <w:lvl w:ilvl="2" w:tentative="0">
      <w:start w:val="1"/>
      <w:numFmt w:val="decimal"/>
      <w:pStyle w:val="3743"/>
      <w:suff w:val="space"/>
      <w:lvlText w:val="%1.%2.%3"/>
      <w:lvlJc w:val="left"/>
      <w:pPr>
        <w:ind w:left="720" w:hanging="720"/>
      </w:pPr>
      <w:rPr>
        <w:rFonts w:hint="default"/>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440"/>
        </w:tabs>
        <w:ind w:left="1440" w:hanging="1440"/>
      </w:pPr>
      <w:rPr>
        <w:rFonts w:hint="default"/>
      </w:rPr>
    </w:lvl>
    <w:lvl w:ilvl="5" w:tentative="0">
      <w:start w:val="1"/>
      <w:numFmt w:val="decimal"/>
      <w:lvlText w:val="%1.%2.%3.%4.%5.%6"/>
      <w:lvlJc w:val="left"/>
      <w:pPr>
        <w:tabs>
          <w:tab w:val="left" w:pos="1800"/>
        </w:tabs>
        <w:ind w:left="1800" w:hanging="1800"/>
      </w:pPr>
      <w:rPr>
        <w:rFonts w:hint="default"/>
      </w:rPr>
    </w:lvl>
    <w:lvl w:ilvl="6" w:tentative="0">
      <w:start w:val="1"/>
      <w:numFmt w:val="decimal"/>
      <w:lvlText w:val="%1.%2.%3.%4.%5.%6.%7"/>
      <w:lvlJc w:val="left"/>
      <w:pPr>
        <w:tabs>
          <w:tab w:val="left" w:pos="1800"/>
        </w:tabs>
        <w:ind w:left="1800" w:hanging="1800"/>
      </w:pPr>
      <w:rPr>
        <w:rFonts w:hint="default"/>
      </w:rPr>
    </w:lvl>
    <w:lvl w:ilvl="7" w:tentative="0">
      <w:start w:val="1"/>
      <w:numFmt w:val="decimal"/>
      <w:lvlText w:val="%1.%2.%3.%4.%5.%6.%7.%8"/>
      <w:lvlJc w:val="left"/>
      <w:pPr>
        <w:tabs>
          <w:tab w:val="left" w:pos="2160"/>
        </w:tabs>
        <w:ind w:left="2160" w:hanging="2160"/>
      </w:pPr>
      <w:rPr>
        <w:rFonts w:hint="default"/>
      </w:rPr>
    </w:lvl>
    <w:lvl w:ilvl="8" w:tentative="0">
      <w:start w:val="1"/>
      <w:numFmt w:val="decimal"/>
      <w:lvlText w:val="%1.%2.%3.%4.%5.%6.%7.%8.%9"/>
      <w:lvlJc w:val="left"/>
      <w:pPr>
        <w:tabs>
          <w:tab w:val="left" w:pos="2520"/>
        </w:tabs>
        <w:ind w:left="2520" w:hanging="2520"/>
      </w:pPr>
      <w:rPr>
        <w:rFonts w:hint="default"/>
      </w:rPr>
    </w:lvl>
  </w:abstractNum>
  <w:abstractNum w:abstractNumId="83">
    <w:nsid w:val="2C434264"/>
    <w:multiLevelType w:val="multilevel"/>
    <w:tmpl w:val="2C434264"/>
    <w:lvl w:ilvl="0" w:tentative="0">
      <w:start w:val="1"/>
      <w:numFmt w:val="decimal"/>
      <w:pStyle w:val="2843"/>
      <w:lvlText w:val="%1"/>
      <w:lvlJc w:val="left"/>
      <w:pPr>
        <w:tabs>
          <w:tab w:val="left" w:pos="432"/>
        </w:tabs>
        <w:ind w:left="0" w:firstLine="284"/>
      </w:pPr>
      <w:rPr>
        <w:rFonts w:hint="eastAsia"/>
      </w:rPr>
    </w:lvl>
    <w:lvl w:ilvl="1" w:tentative="0">
      <w:start w:val="1"/>
      <w:numFmt w:val="decimal"/>
      <w:lvlText w:val="%1.%2"/>
      <w:lvlJc w:val="left"/>
      <w:pPr>
        <w:tabs>
          <w:tab w:val="left" w:pos="432"/>
        </w:tabs>
        <w:ind w:left="0" w:firstLine="284"/>
      </w:pPr>
      <w:rPr>
        <w:rFonts w:hint="eastAsia" w:ascii="宋体" w:hAnsi="宋体" w:eastAsia="宋体"/>
        <w:sz w:val="28"/>
        <w:szCs w:val="28"/>
      </w:rPr>
    </w:lvl>
    <w:lvl w:ilvl="2" w:tentative="0">
      <w:start w:val="1"/>
      <w:numFmt w:val="decimal"/>
      <w:lvlText w:val="%1.%2.%3"/>
      <w:lvlJc w:val="left"/>
      <w:pPr>
        <w:tabs>
          <w:tab w:val="left" w:pos="432"/>
        </w:tabs>
        <w:ind w:left="0" w:firstLine="284"/>
      </w:pPr>
      <w:rPr>
        <w:rFonts w:hint="eastAsia" w:ascii="宋体" w:hAnsi="宋体" w:eastAsia="宋体"/>
        <w:sz w:val="28"/>
        <w:szCs w:val="28"/>
      </w:rPr>
    </w:lvl>
    <w:lvl w:ilvl="3" w:tentative="0">
      <w:start w:val="1"/>
      <w:numFmt w:val="decimal"/>
      <w:lvlText w:val="%1.%2.%3.%4"/>
      <w:lvlJc w:val="left"/>
      <w:pPr>
        <w:tabs>
          <w:tab w:val="left" w:pos="432"/>
        </w:tabs>
        <w:ind w:left="0" w:firstLine="284"/>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vertAlign w:val="baseline"/>
      </w:rPr>
    </w:lvl>
    <w:lvl w:ilvl="4" w:tentative="0">
      <w:start w:val="1"/>
      <w:numFmt w:val="decimal"/>
      <w:lvlText w:val="%1.%2.%3.%4.%5"/>
      <w:lvlJc w:val="left"/>
      <w:pPr>
        <w:tabs>
          <w:tab w:val="left" w:pos="1565"/>
        </w:tabs>
        <w:ind w:left="1133" w:firstLine="284"/>
      </w:pPr>
      <w:rPr>
        <w:rFonts w:hint="eastAsia" w:ascii="宋体" w:hAnsi="宋体" w:eastAsia="宋体"/>
      </w:rPr>
    </w:lvl>
    <w:lvl w:ilvl="5" w:tentative="0">
      <w:start w:val="1"/>
      <w:numFmt w:val="decimal"/>
      <w:lvlText w:val="%1.%2.%3.%4.%5.%6"/>
      <w:lvlJc w:val="left"/>
      <w:pPr>
        <w:tabs>
          <w:tab w:val="left" w:pos="432"/>
        </w:tabs>
        <w:ind w:left="0" w:firstLine="284"/>
      </w:pPr>
      <w:rPr>
        <w:rFonts w:hint="eastAsia"/>
      </w:rPr>
    </w:lvl>
    <w:lvl w:ilvl="6" w:tentative="0">
      <w:start w:val="1"/>
      <w:numFmt w:val="decimal"/>
      <w:lvlText w:val="%1.%2.%3.%4.%5.%6.%7"/>
      <w:lvlJc w:val="left"/>
      <w:pPr>
        <w:tabs>
          <w:tab w:val="left" w:pos="432"/>
        </w:tabs>
        <w:ind w:left="0" w:firstLine="284"/>
      </w:pPr>
      <w:rPr>
        <w:rFonts w:hint="eastAsia"/>
      </w:rPr>
    </w:lvl>
    <w:lvl w:ilvl="7" w:tentative="0">
      <w:start w:val="1"/>
      <w:numFmt w:val="decimal"/>
      <w:lvlText w:val="%1.%2.%3.%4.%5.%6.%7.%8"/>
      <w:lvlJc w:val="left"/>
      <w:pPr>
        <w:tabs>
          <w:tab w:val="left" w:pos="432"/>
        </w:tabs>
        <w:ind w:left="0" w:firstLine="284"/>
      </w:pPr>
      <w:rPr>
        <w:rFonts w:hint="eastAsia"/>
      </w:rPr>
    </w:lvl>
    <w:lvl w:ilvl="8" w:tentative="0">
      <w:start w:val="1"/>
      <w:numFmt w:val="decimal"/>
      <w:lvlText w:val="%1.%2.%3.%4.%5.%6.%7.%8.%9"/>
      <w:lvlJc w:val="left"/>
      <w:pPr>
        <w:tabs>
          <w:tab w:val="left" w:pos="432"/>
        </w:tabs>
        <w:ind w:left="0" w:firstLine="284"/>
      </w:pPr>
      <w:rPr>
        <w:rFonts w:hint="eastAsia"/>
      </w:rPr>
    </w:lvl>
  </w:abstractNum>
  <w:abstractNum w:abstractNumId="84">
    <w:nsid w:val="2C711A81"/>
    <w:multiLevelType w:val="multilevel"/>
    <w:tmpl w:val="2C711A81"/>
    <w:lvl w:ilvl="0" w:tentative="0">
      <w:start w:val="1"/>
      <w:numFmt w:val="decimal"/>
      <w:pStyle w:val="825"/>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85">
    <w:nsid w:val="2DBB158C"/>
    <w:multiLevelType w:val="singleLevel"/>
    <w:tmpl w:val="2DBB158C"/>
    <w:lvl w:ilvl="0" w:tentative="0">
      <w:start w:val="1"/>
      <w:numFmt w:val="decimal"/>
      <w:pStyle w:val="3577"/>
      <w:lvlText w:val="%1."/>
      <w:lvlJc w:val="left"/>
      <w:pPr>
        <w:tabs>
          <w:tab w:val="left" w:pos="785"/>
        </w:tabs>
        <w:ind w:left="0" w:firstLine="425"/>
      </w:pPr>
      <w:rPr>
        <w:rFonts w:hint="eastAsia" w:ascii="宋体" w:eastAsia="宋体"/>
      </w:rPr>
    </w:lvl>
  </w:abstractNum>
  <w:abstractNum w:abstractNumId="86">
    <w:nsid w:val="2E3D1E2A"/>
    <w:multiLevelType w:val="multilevel"/>
    <w:tmpl w:val="2E3D1E2A"/>
    <w:lvl w:ilvl="0" w:tentative="0">
      <w:start w:val="1"/>
      <w:numFmt w:val="decimal"/>
      <w:pStyle w:val="1395"/>
      <w:lvlText w:val="%1."/>
      <w:lvlJc w:val="left"/>
      <w:pPr>
        <w:tabs>
          <w:tab w:val="left" w:pos="883"/>
        </w:tabs>
        <w:ind w:left="883" w:hanging="420"/>
      </w:pPr>
      <w:rPr>
        <w:rFonts w:hint="eastAsia" w:ascii="宋体" w:hAnsi="宋体" w:eastAsia="宋体"/>
      </w:rPr>
    </w:lvl>
    <w:lvl w:ilvl="1" w:tentative="0">
      <w:start w:val="1"/>
      <w:numFmt w:val="bullet"/>
      <w:lvlText w:val=""/>
      <w:lvlJc w:val="left"/>
      <w:pPr>
        <w:tabs>
          <w:tab w:val="left" w:pos="840"/>
        </w:tabs>
        <w:ind w:left="840" w:hanging="420"/>
      </w:pPr>
      <w:rPr>
        <w:rFonts w:hint="default" w:ascii="Symbol" w:hAnsi="Symbol"/>
        <w:color w:val="auto"/>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7">
    <w:nsid w:val="2F494588"/>
    <w:multiLevelType w:val="multilevel"/>
    <w:tmpl w:val="2F494588"/>
    <w:lvl w:ilvl="0" w:tentative="0">
      <w:start w:val="1"/>
      <w:numFmt w:val="decimal"/>
      <w:pStyle w:val="499"/>
      <w:lvlText w:val="表%1"/>
      <w:lvlJc w:val="center"/>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8">
    <w:nsid w:val="2F7B38D0"/>
    <w:multiLevelType w:val="multilevel"/>
    <w:tmpl w:val="2F7B38D0"/>
    <w:lvl w:ilvl="0" w:tentative="0">
      <w:start w:val="1"/>
      <w:numFmt w:val="decimal"/>
      <w:pStyle w:val="3643"/>
      <w:lvlText w:val="%1）"/>
      <w:lvlJc w:val="left"/>
      <w:pPr>
        <w:tabs>
          <w:tab w:val="left" w:pos="198"/>
        </w:tabs>
        <w:ind w:left="839" w:hanging="43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9">
    <w:nsid w:val="3049116C"/>
    <w:multiLevelType w:val="multilevel"/>
    <w:tmpl w:val="3049116C"/>
    <w:lvl w:ilvl="0" w:tentative="0">
      <w:start w:val="2"/>
      <w:numFmt w:val="decimal"/>
      <w:pStyle w:val="2323"/>
      <w:lvlText w:val="%1"/>
      <w:lvlJc w:val="left"/>
      <w:pPr>
        <w:ind w:left="456" w:hanging="456"/>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90">
    <w:nsid w:val="30E29AC6"/>
    <w:multiLevelType w:val="multilevel"/>
    <w:tmpl w:val="30E29AC6"/>
    <w:lvl w:ilvl="0" w:tentative="0">
      <w:start w:val="1"/>
      <w:numFmt w:val="bullet"/>
      <w:suff w:val="space"/>
      <w:lvlText w:val=""/>
      <w:lvlJc w:val="left"/>
      <w:pPr>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313E53FA"/>
    <w:multiLevelType w:val="multilevel"/>
    <w:tmpl w:val="313E53FA"/>
    <w:lvl w:ilvl="0" w:tentative="0">
      <w:start w:val="1"/>
      <w:numFmt w:val="decimal"/>
      <w:pStyle w:val="3867"/>
      <w:lvlText w:val="%1."/>
      <w:lvlJc w:val="left"/>
      <w:pPr>
        <w:ind w:left="840" w:hanging="420"/>
      </w:pPr>
    </w:lvl>
    <w:lvl w:ilvl="1" w:tentative="0">
      <w:start w:val="1"/>
      <w:numFmt w:val="lowerLetter"/>
      <w:pStyle w:val="3308"/>
      <w:lvlText w:val="%2)"/>
      <w:lvlJc w:val="left"/>
      <w:pPr>
        <w:ind w:left="1260" w:hanging="420"/>
      </w:pPr>
    </w:lvl>
    <w:lvl w:ilvl="2" w:tentative="0">
      <w:start w:val="1"/>
      <w:numFmt w:val="lowerRoman"/>
      <w:pStyle w:val="1678"/>
      <w:lvlText w:val="%3."/>
      <w:lvlJc w:val="right"/>
      <w:pPr>
        <w:ind w:left="1680" w:hanging="420"/>
      </w:pPr>
    </w:lvl>
    <w:lvl w:ilvl="3" w:tentative="0">
      <w:start w:val="1"/>
      <w:numFmt w:val="decimal"/>
      <w:pStyle w:val="2646"/>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2">
    <w:nsid w:val="3146156C"/>
    <w:multiLevelType w:val="multilevel"/>
    <w:tmpl w:val="3146156C"/>
    <w:lvl w:ilvl="0" w:tentative="0">
      <w:start w:val="1"/>
      <w:numFmt w:val="decimal"/>
      <w:pStyle w:val="268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31664003"/>
    <w:multiLevelType w:val="multilevel"/>
    <w:tmpl w:val="31664003"/>
    <w:lvl w:ilvl="0" w:tentative="0">
      <w:start w:val="1"/>
      <w:numFmt w:val="bullet"/>
      <w:pStyle w:val="2233"/>
      <w:lvlText w:val=""/>
      <w:lvlJc w:val="left"/>
      <w:pPr>
        <w:tabs>
          <w:tab w:val="left" w:pos="2181"/>
        </w:tabs>
        <w:ind w:left="2181" w:hanging="397"/>
      </w:pPr>
      <w:rPr>
        <w:rFonts w:hint="default" w:ascii="Wingdings" w:hAnsi="Wingdings"/>
      </w:rPr>
    </w:lvl>
    <w:lvl w:ilvl="1" w:tentative="0">
      <w:start w:val="1"/>
      <w:numFmt w:val="bullet"/>
      <w:lvlText w:val=""/>
      <w:lvlJc w:val="left"/>
      <w:pPr>
        <w:tabs>
          <w:tab w:val="left" w:pos="1722"/>
        </w:tabs>
        <w:ind w:left="1722" w:hanging="420"/>
      </w:pPr>
      <w:rPr>
        <w:rFonts w:hint="default" w:ascii="Wingdings" w:hAnsi="Wingdings"/>
      </w:rPr>
    </w:lvl>
    <w:lvl w:ilvl="2" w:tentative="0">
      <w:start w:val="1"/>
      <w:numFmt w:val="bullet"/>
      <w:lvlText w:val=""/>
      <w:lvlJc w:val="left"/>
      <w:pPr>
        <w:tabs>
          <w:tab w:val="left" w:pos="2142"/>
        </w:tabs>
        <w:ind w:left="2142" w:hanging="420"/>
      </w:pPr>
      <w:rPr>
        <w:rFonts w:hint="default" w:ascii="Wingdings" w:hAnsi="Wingdings"/>
      </w:rPr>
    </w:lvl>
    <w:lvl w:ilvl="3" w:tentative="0">
      <w:start w:val="1"/>
      <w:numFmt w:val="bullet"/>
      <w:lvlText w:val=""/>
      <w:lvlJc w:val="left"/>
      <w:pPr>
        <w:tabs>
          <w:tab w:val="left" w:pos="2562"/>
        </w:tabs>
        <w:ind w:left="2562" w:hanging="420"/>
      </w:pPr>
      <w:rPr>
        <w:rFonts w:hint="default" w:ascii="Wingdings" w:hAnsi="Wingdings"/>
      </w:rPr>
    </w:lvl>
    <w:lvl w:ilvl="4" w:tentative="0">
      <w:start w:val="1"/>
      <w:numFmt w:val="bullet"/>
      <w:lvlText w:val=""/>
      <w:lvlJc w:val="left"/>
      <w:pPr>
        <w:tabs>
          <w:tab w:val="left" w:pos="2982"/>
        </w:tabs>
        <w:ind w:left="2982" w:hanging="420"/>
      </w:pPr>
      <w:rPr>
        <w:rFonts w:hint="default" w:ascii="Wingdings" w:hAnsi="Wingdings"/>
      </w:rPr>
    </w:lvl>
    <w:lvl w:ilvl="5" w:tentative="0">
      <w:start w:val="1"/>
      <w:numFmt w:val="bullet"/>
      <w:lvlText w:val=""/>
      <w:lvlJc w:val="left"/>
      <w:pPr>
        <w:tabs>
          <w:tab w:val="left" w:pos="3402"/>
        </w:tabs>
        <w:ind w:left="3402" w:hanging="420"/>
      </w:pPr>
      <w:rPr>
        <w:rFonts w:hint="default" w:ascii="Wingdings" w:hAnsi="Wingdings"/>
      </w:rPr>
    </w:lvl>
    <w:lvl w:ilvl="6" w:tentative="0">
      <w:start w:val="1"/>
      <w:numFmt w:val="bullet"/>
      <w:lvlText w:val=""/>
      <w:lvlJc w:val="left"/>
      <w:pPr>
        <w:tabs>
          <w:tab w:val="left" w:pos="3822"/>
        </w:tabs>
        <w:ind w:left="3822" w:hanging="420"/>
      </w:pPr>
      <w:rPr>
        <w:rFonts w:hint="default" w:ascii="Wingdings" w:hAnsi="Wingdings"/>
      </w:rPr>
    </w:lvl>
    <w:lvl w:ilvl="7" w:tentative="0">
      <w:start w:val="1"/>
      <w:numFmt w:val="bullet"/>
      <w:lvlText w:val=""/>
      <w:lvlJc w:val="left"/>
      <w:pPr>
        <w:tabs>
          <w:tab w:val="left" w:pos="4242"/>
        </w:tabs>
        <w:ind w:left="4242" w:hanging="420"/>
      </w:pPr>
      <w:rPr>
        <w:rFonts w:hint="default" w:ascii="Wingdings" w:hAnsi="Wingdings"/>
      </w:rPr>
    </w:lvl>
    <w:lvl w:ilvl="8" w:tentative="0">
      <w:start w:val="1"/>
      <w:numFmt w:val="bullet"/>
      <w:lvlText w:val=""/>
      <w:lvlJc w:val="left"/>
      <w:pPr>
        <w:tabs>
          <w:tab w:val="left" w:pos="4662"/>
        </w:tabs>
        <w:ind w:left="4662" w:hanging="420"/>
      </w:pPr>
      <w:rPr>
        <w:rFonts w:hint="default" w:ascii="Wingdings" w:hAnsi="Wingdings"/>
      </w:rPr>
    </w:lvl>
  </w:abstractNum>
  <w:abstractNum w:abstractNumId="94">
    <w:nsid w:val="326B6D26"/>
    <w:multiLevelType w:val="multilevel"/>
    <w:tmpl w:val="326B6D26"/>
    <w:lvl w:ilvl="0" w:tentative="0">
      <w:start w:val="1"/>
      <w:numFmt w:val="decimal"/>
      <w:pStyle w:val="3283"/>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pStyle w:val="1814"/>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95">
    <w:nsid w:val="328B3266"/>
    <w:multiLevelType w:val="multilevel"/>
    <w:tmpl w:val="328B3266"/>
    <w:lvl w:ilvl="0" w:tentative="0">
      <w:start w:val="1"/>
      <w:numFmt w:val="bullet"/>
      <w:pStyle w:val="3539"/>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96">
    <w:nsid w:val="32A21C79"/>
    <w:multiLevelType w:val="multilevel"/>
    <w:tmpl w:val="32A21C79"/>
    <w:lvl w:ilvl="0" w:tentative="0">
      <w:start w:val="1"/>
      <w:numFmt w:val="decimal"/>
      <w:pStyle w:val="1399"/>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7">
    <w:nsid w:val="32B929E6"/>
    <w:multiLevelType w:val="multilevel"/>
    <w:tmpl w:val="32B929E6"/>
    <w:lvl w:ilvl="0" w:tentative="0">
      <w:start w:val="1"/>
      <w:numFmt w:val="bullet"/>
      <w:pStyle w:val="4031"/>
      <w:lvlText w:val=""/>
      <w:lvlJc w:val="left"/>
      <w:pPr>
        <w:tabs>
          <w:tab w:val="left" w:pos="794"/>
        </w:tabs>
        <w:ind w:left="1021" w:hanging="227"/>
      </w:pPr>
      <w:rPr>
        <w:rFonts w:hint="default" w:ascii="Symbol" w:hAnsi="Symbol"/>
        <w:color w:val="auto"/>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8">
    <w:nsid w:val="3473589E"/>
    <w:multiLevelType w:val="multilevel"/>
    <w:tmpl w:val="3473589E"/>
    <w:lvl w:ilvl="0" w:tentative="0">
      <w:start w:val="1"/>
      <w:numFmt w:val="decimal"/>
      <w:pStyle w:val="1280"/>
      <w:lvlText w:val="%1."/>
      <w:lvlJc w:val="left"/>
      <w:pPr>
        <w:ind w:left="840" w:hanging="420"/>
      </w:pPr>
    </w:lvl>
    <w:lvl w:ilvl="1" w:tentative="0">
      <w:start w:val="1"/>
      <w:numFmt w:val="lowerLetter"/>
      <w:pStyle w:val="1279"/>
      <w:lvlText w:val="%2)"/>
      <w:lvlJc w:val="left"/>
      <w:pPr>
        <w:ind w:left="1260" w:hanging="420"/>
      </w:pPr>
    </w:lvl>
    <w:lvl w:ilvl="2" w:tentative="0">
      <w:start w:val="1"/>
      <w:numFmt w:val="lowerRoman"/>
      <w:pStyle w:val="1457"/>
      <w:lvlText w:val="%3."/>
      <w:lvlJc w:val="right"/>
      <w:pPr>
        <w:ind w:left="1680" w:hanging="420"/>
      </w:pPr>
    </w:lvl>
    <w:lvl w:ilvl="3" w:tentative="0">
      <w:start w:val="1"/>
      <w:numFmt w:val="decimal"/>
      <w:pStyle w:val="2836"/>
      <w:lvlText w:val="%4."/>
      <w:lvlJc w:val="left"/>
      <w:pPr>
        <w:ind w:left="2100" w:hanging="420"/>
      </w:pPr>
    </w:lvl>
    <w:lvl w:ilvl="4" w:tentative="0">
      <w:start w:val="1"/>
      <w:numFmt w:val="lowerLetter"/>
      <w:pStyle w:val="3327"/>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9">
    <w:nsid w:val="34DF7F44"/>
    <w:multiLevelType w:val="singleLevel"/>
    <w:tmpl w:val="34DF7F44"/>
    <w:lvl w:ilvl="0" w:tentative="0">
      <w:start w:val="1"/>
      <w:numFmt w:val="decimal"/>
      <w:pStyle w:val="4044"/>
      <w:lvlText w:val="%1)"/>
      <w:lvlJc w:val="left"/>
      <w:pPr>
        <w:tabs>
          <w:tab w:val="left" w:pos="785"/>
        </w:tabs>
        <w:ind w:left="0" w:firstLine="425"/>
      </w:pPr>
      <w:rPr>
        <w:rFonts w:hint="eastAsia"/>
      </w:rPr>
    </w:lvl>
  </w:abstractNum>
  <w:abstractNum w:abstractNumId="100">
    <w:nsid w:val="3508396E"/>
    <w:multiLevelType w:val="multilevel"/>
    <w:tmpl w:val="3508396E"/>
    <w:lvl w:ilvl="0" w:tentative="0">
      <w:start w:val="1"/>
      <w:numFmt w:val="decimal"/>
      <w:pStyle w:val="3546"/>
      <w:suff w:val="space"/>
      <w:lvlText w:val="第%1章"/>
      <w:lvlJc w:val="left"/>
      <w:pPr>
        <w:ind w:left="0" w:firstLine="0"/>
      </w:pPr>
      <w:rPr>
        <w:b w:val="0"/>
        <w:i w:val="0"/>
        <w:sz w:val="36"/>
        <w:szCs w:val="36"/>
      </w:rPr>
    </w:lvl>
    <w:lvl w:ilvl="1" w:tentative="0">
      <w:start w:val="1"/>
      <w:numFmt w:val="decimal"/>
      <w:suff w:val="space"/>
      <w:lvlText w:val="%1.%2 "/>
      <w:lvlJc w:val="left"/>
      <w:pPr>
        <w:ind w:left="0" w:firstLine="0"/>
      </w:pPr>
    </w:lvl>
    <w:lvl w:ilvl="2" w:tentative="0">
      <w:start w:val="1"/>
      <w:numFmt w:val="decimal"/>
      <w:suff w:val="space"/>
      <w:lvlText w:val="%1.%2.%3 "/>
      <w:lvlJc w:val="left"/>
      <w:pPr>
        <w:ind w:left="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none"/>
      <w:suff w:val="nothing"/>
      <w:lvlText w:val=""/>
      <w:lvlJc w:val="left"/>
      <w:pPr>
        <w:ind w:left="200" w:firstLine="0"/>
      </w:pPr>
    </w:lvl>
  </w:abstractNum>
  <w:abstractNum w:abstractNumId="101">
    <w:nsid w:val="352F1AA4"/>
    <w:multiLevelType w:val="multilevel"/>
    <w:tmpl w:val="352F1AA4"/>
    <w:lvl w:ilvl="0" w:tentative="0">
      <w:start w:val="1"/>
      <w:numFmt w:val="decimal"/>
      <w:pStyle w:val="3172"/>
      <w:lvlText w:val="%1、"/>
      <w:lvlJc w:val="left"/>
      <w:pPr>
        <w:ind w:left="1280" w:hanging="720"/>
      </w:pPr>
      <w:rPr>
        <w:rFonts w:hint="default"/>
      </w:rPr>
    </w:lvl>
    <w:lvl w:ilvl="1" w:tentative="0">
      <w:start w:val="1"/>
      <w:numFmt w:val="lowerLetter"/>
      <w:pStyle w:val="390"/>
      <w:lvlText w:val="%2)"/>
      <w:lvlJc w:val="left"/>
      <w:pPr>
        <w:ind w:left="1400" w:hanging="420"/>
      </w:pPr>
    </w:lvl>
    <w:lvl w:ilvl="2" w:tentative="0">
      <w:start w:val="1"/>
      <w:numFmt w:val="lowerRoman"/>
      <w:pStyle w:val="678"/>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02">
    <w:nsid w:val="35885004"/>
    <w:multiLevelType w:val="multilevel"/>
    <w:tmpl w:val="35885004"/>
    <w:lvl w:ilvl="0" w:tentative="0">
      <w:start w:val="1"/>
      <w:numFmt w:val="bullet"/>
      <w:pStyle w:val="3209"/>
      <w:lvlText w:val=""/>
      <w:lvlJc w:val="left"/>
      <w:pPr>
        <w:tabs>
          <w:tab w:val="left" w:pos="1418"/>
        </w:tabs>
        <w:ind w:left="1418" w:hanging="454"/>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3">
    <w:nsid w:val="35900A81"/>
    <w:multiLevelType w:val="multilevel"/>
    <w:tmpl w:val="35900A81"/>
    <w:lvl w:ilvl="0" w:tentative="0">
      <w:start w:val="1"/>
      <w:numFmt w:val="decimal"/>
      <w:pStyle w:val="3131"/>
      <w:lvlText w:val="（%1）"/>
      <w:lvlJc w:val="left"/>
      <w:pPr>
        <w:tabs>
          <w:tab w:val="left" w:pos="1707"/>
        </w:tabs>
        <w:ind w:left="1707"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4">
    <w:nsid w:val="364C531E"/>
    <w:multiLevelType w:val="multilevel"/>
    <w:tmpl w:val="364C531E"/>
    <w:lvl w:ilvl="0" w:tentative="0">
      <w:start w:val="3"/>
      <w:numFmt w:val="decimal"/>
      <w:pStyle w:val="2299"/>
      <w:lvlText w:val="%1"/>
      <w:lvlJc w:val="left"/>
      <w:pPr>
        <w:ind w:left="540" w:hanging="540"/>
      </w:pPr>
      <w:rPr>
        <w:rFonts w:hint="default" w:asciiTheme="majorEastAsia" w:hAnsiTheme="majorEastAsia" w:eastAsiaTheme="majorEastAsia"/>
        <w:color w:val="0563C1" w:themeColor="hyperlink"/>
        <w:u w:val="single"/>
        <w14:textFill>
          <w14:solidFill>
            <w14:schemeClr w14:val="hlink"/>
          </w14:solidFill>
        </w14:textFill>
      </w:rPr>
    </w:lvl>
    <w:lvl w:ilvl="1" w:tentative="0">
      <w:start w:val="3"/>
      <w:numFmt w:val="decimal"/>
      <w:lvlText w:val="%1.%2"/>
      <w:lvlJc w:val="left"/>
      <w:pPr>
        <w:ind w:left="1140" w:hanging="720"/>
      </w:pPr>
      <w:rPr>
        <w:rFonts w:hint="default" w:asciiTheme="majorEastAsia" w:hAnsiTheme="majorEastAsia" w:eastAsiaTheme="majorEastAsia"/>
        <w:color w:val="0563C1" w:themeColor="hyperlink"/>
        <w:u w:val="single"/>
        <w14:textFill>
          <w14:solidFill>
            <w14:schemeClr w14:val="hlink"/>
          </w14:solidFill>
        </w14:textFill>
      </w:rPr>
    </w:lvl>
    <w:lvl w:ilvl="2" w:tentative="0">
      <w:start w:val="3"/>
      <w:numFmt w:val="decimal"/>
      <w:lvlText w:val="%1.%2.%3"/>
      <w:lvlJc w:val="left"/>
      <w:pPr>
        <w:ind w:left="2280" w:hanging="1440"/>
      </w:pPr>
      <w:rPr>
        <w:rFonts w:hint="default" w:asciiTheme="majorEastAsia" w:hAnsiTheme="majorEastAsia" w:eastAsiaTheme="majorEastAsia"/>
        <w:color w:val="0563C1" w:themeColor="hyperlink"/>
        <w:u w:val="single"/>
        <w14:textFill>
          <w14:solidFill>
            <w14:schemeClr w14:val="hlink"/>
          </w14:solidFill>
        </w14:textFill>
      </w:rPr>
    </w:lvl>
    <w:lvl w:ilvl="3" w:tentative="0">
      <w:start w:val="1"/>
      <w:numFmt w:val="decimal"/>
      <w:lvlText w:val="%1.%2.%3.%4"/>
      <w:lvlJc w:val="left"/>
      <w:pPr>
        <w:ind w:left="3060" w:hanging="1800"/>
      </w:pPr>
      <w:rPr>
        <w:rFonts w:hint="default" w:asciiTheme="majorEastAsia" w:hAnsiTheme="majorEastAsia" w:eastAsiaTheme="majorEastAsia"/>
        <w:color w:val="0563C1" w:themeColor="hyperlink"/>
        <w:u w:val="single"/>
        <w14:textFill>
          <w14:solidFill>
            <w14:schemeClr w14:val="hlink"/>
          </w14:solidFill>
        </w14:textFill>
      </w:rPr>
    </w:lvl>
    <w:lvl w:ilvl="4" w:tentative="0">
      <w:start w:val="1"/>
      <w:numFmt w:val="decimal"/>
      <w:lvlText w:val="%1.%2.%3.%4.%5"/>
      <w:lvlJc w:val="left"/>
      <w:pPr>
        <w:ind w:left="3840" w:hanging="2160"/>
      </w:pPr>
      <w:rPr>
        <w:rFonts w:hint="default" w:asciiTheme="majorEastAsia" w:hAnsiTheme="majorEastAsia" w:eastAsiaTheme="majorEastAsia"/>
        <w:color w:val="0563C1" w:themeColor="hyperlink"/>
        <w:u w:val="single"/>
        <w14:textFill>
          <w14:solidFill>
            <w14:schemeClr w14:val="hlink"/>
          </w14:solidFill>
        </w14:textFill>
      </w:rPr>
    </w:lvl>
    <w:lvl w:ilvl="5" w:tentative="0">
      <w:start w:val="1"/>
      <w:numFmt w:val="decimal"/>
      <w:lvlText w:val="%1.%2.%3.%4.%5.%6"/>
      <w:lvlJc w:val="left"/>
      <w:pPr>
        <w:ind w:left="4620" w:hanging="2520"/>
      </w:pPr>
      <w:rPr>
        <w:rFonts w:hint="default" w:asciiTheme="majorEastAsia" w:hAnsiTheme="majorEastAsia" w:eastAsiaTheme="majorEastAsia"/>
        <w:color w:val="0563C1" w:themeColor="hyperlink"/>
        <w:u w:val="single"/>
        <w14:textFill>
          <w14:solidFill>
            <w14:schemeClr w14:val="hlink"/>
          </w14:solidFill>
        </w14:textFill>
      </w:rPr>
    </w:lvl>
    <w:lvl w:ilvl="6" w:tentative="0">
      <w:start w:val="1"/>
      <w:numFmt w:val="decimal"/>
      <w:lvlText w:val="%1.%2.%3.%4.%5.%6.%7"/>
      <w:lvlJc w:val="left"/>
      <w:pPr>
        <w:ind w:left="5760" w:hanging="3240"/>
      </w:pPr>
      <w:rPr>
        <w:rFonts w:hint="default" w:asciiTheme="majorEastAsia" w:hAnsiTheme="majorEastAsia" w:eastAsiaTheme="majorEastAsia"/>
        <w:color w:val="0563C1" w:themeColor="hyperlink"/>
        <w:u w:val="single"/>
        <w14:textFill>
          <w14:solidFill>
            <w14:schemeClr w14:val="hlink"/>
          </w14:solidFill>
        </w14:textFill>
      </w:rPr>
    </w:lvl>
    <w:lvl w:ilvl="7" w:tentative="0">
      <w:start w:val="1"/>
      <w:numFmt w:val="decimal"/>
      <w:lvlText w:val="%1.%2.%3.%4.%5.%6.%7.%8"/>
      <w:lvlJc w:val="left"/>
      <w:pPr>
        <w:ind w:left="6540" w:hanging="3600"/>
      </w:pPr>
      <w:rPr>
        <w:rFonts w:hint="default" w:asciiTheme="majorEastAsia" w:hAnsiTheme="majorEastAsia" w:eastAsiaTheme="majorEastAsia"/>
        <w:color w:val="0563C1" w:themeColor="hyperlink"/>
        <w:u w:val="single"/>
        <w14:textFill>
          <w14:solidFill>
            <w14:schemeClr w14:val="hlink"/>
          </w14:solidFill>
        </w14:textFill>
      </w:rPr>
    </w:lvl>
    <w:lvl w:ilvl="8" w:tentative="0">
      <w:start w:val="1"/>
      <w:numFmt w:val="decimal"/>
      <w:lvlText w:val="%1.%2.%3.%4.%5.%6.%7.%8.%9"/>
      <w:lvlJc w:val="left"/>
      <w:pPr>
        <w:ind w:left="7320" w:hanging="3960"/>
      </w:pPr>
      <w:rPr>
        <w:rFonts w:hint="default" w:asciiTheme="majorEastAsia" w:hAnsiTheme="majorEastAsia" w:eastAsiaTheme="majorEastAsia"/>
        <w:color w:val="0563C1" w:themeColor="hyperlink"/>
        <w:u w:val="single"/>
        <w14:textFill>
          <w14:solidFill>
            <w14:schemeClr w14:val="hlink"/>
          </w14:solidFill>
        </w14:textFill>
      </w:rPr>
    </w:lvl>
  </w:abstractNum>
  <w:abstractNum w:abstractNumId="105">
    <w:nsid w:val="37CB35F9"/>
    <w:multiLevelType w:val="multilevel"/>
    <w:tmpl w:val="37CB35F9"/>
    <w:lvl w:ilvl="0" w:tentative="0">
      <w:start w:val="1"/>
      <w:numFmt w:val="decimal"/>
      <w:pStyle w:val="65"/>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6">
    <w:nsid w:val="37F2005E"/>
    <w:multiLevelType w:val="multilevel"/>
    <w:tmpl w:val="37F2005E"/>
    <w:lvl w:ilvl="0" w:tentative="0">
      <w:start w:val="1"/>
      <w:numFmt w:val="bullet"/>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pStyle w:val="2859"/>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107">
    <w:nsid w:val="391D5D6C"/>
    <w:multiLevelType w:val="multilevel"/>
    <w:tmpl w:val="391D5D6C"/>
    <w:lvl w:ilvl="0" w:tentative="0">
      <w:start w:val="1"/>
      <w:numFmt w:val="bullet"/>
      <w:pStyle w:val="165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8">
    <w:nsid w:val="39A07A31"/>
    <w:multiLevelType w:val="multilevel"/>
    <w:tmpl w:val="39A07A31"/>
    <w:lvl w:ilvl="0" w:tentative="0">
      <w:start w:val="1"/>
      <w:numFmt w:val="decimal"/>
      <w:pStyle w:val="4026"/>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1080"/>
        </w:tabs>
        <w:ind w:left="1080" w:hanging="720"/>
      </w:pPr>
      <w:rPr>
        <w:rFonts w:hint="eastAsia"/>
      </w:rPr>
    </w:lvl>
    <w:lvl w:ilvl="3" w:tentative="0">
      <w:start w:val="1"/>
      <w:numFmt w:val="decimal"/>
      <w:lvlText w:val="%1.%2.%3.%4"/>
      <w:lvlJc w:val="left"/>
      <w:pPr>
        <w:tabs>
          <w:tab w:val="left" w:pos="1224"/>
        </w:tabs>
        <w:ind w:left="360" w:firstLine="0"/>
      </w:pPr>
      <w:rPr>
        <w:rFonts w:hint="eastAsia"/>
      </w:rPr>
    </w:lvl>
    <w:lvl w:ilvl="4" w:tentative="0">
      <w:start w:val="1"/>
      <w:numFmt w:val="decimal"/>
      <w:lvlText w:val="%1.%2.%3.%4.%5"/>
      <w:lvlJc w:val="left"/>
      <w:pPr>
        <w:tabs>
          <w:tab w:val="left" w:pos="1077"/>
        </w:tabs>
        <w:ind w:left="0" w:firstLine="0"/>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9">
    <w:nsid w:val="39B62F5B"/>
    <w:multiLevelType w:val="multilevel"/>
    <w:tmpl w:val="39B62F5B"/>
    <w:lvl w:ilvl="0" w:tentative="0">
      <w:start w:val="1"/>
      <w:numFmt w:val="decimal"/>
      <w:pStyle w:val="3318"/>
      <w:lvlText w:val="%1. "/>
      <w:lvlJc w:val="left"/>
      <w:pPr>
        <w:tabs>
          <w:tab w:val="left" w:pos="620"/>
        </w:tabs>
        <w:ind w:left="620" w:hanging="420"/>
      </w:pPr>
    </w:lvl>
    <w:lvl w:ilvl="1" w:tentative="0">
      <w:start w:val="1"/>
      <w:numFmt w:val="decimal"/>
      <w:lvlText w:val="%2、"/>
      <w:lvlJc w:val="left"/>
      <w:pPr>
        <w:tabs>
          <w:tab w:val="left" w:pos="780"/>
        </w:tabs>
        <w:ind w:left="78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3A9B1C40"/>
    <w:multiLevelType w:val="multilevel"/>
    <w:tmpl w:val="3A9B1C40"/>
    <w:lvl w:ilvl="0" w:tentative="0">
      <w:start w:val="1"/>
      <w:numFmt w:val="decimal"/>
      <w:pStyle w:val="2129"/>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1">
    <w:nsid w:val="3B0E566E"/>
    <w:multiLevelType w:val="multilevel"/>
    <w:tmpl w:val="3B0E566E"/>
    <w:lvl w:ilvl="0" w:tentative="0">
      <w:start w:val="1"/>
      <w:numFmt w:val="decimal"/>
      <w:pStyle w:val="1953"/>
      <w:lvlText w:val="%1、"/>
      <w:lvlJc w:val="left"/>
      <w:pPr>
        <w:ind w:left="1215" w:hanging="720"/>
      </w:pPr>
      <w:rPr>
        <w:rFonts w:hint="default"/>
      </w:rPr>
    </w:lvl>
    <w:lvl w:ilvl="1" w:tentative="0">
      <w:start w:val="1"/>
      <w:numFmt w:val="lowerLetter"/>
      <w:lvlText w:val="%2)"/>
      <w:lvlJc w:val="left"/>
      <w:pPr>
        <w:ind w:left="1335" w:hanging="420"/>
      </w:pPr>
    </w:lvl>
    <w:lvl w:ilvl="2" w:tentative="0">
      <w:start w:val="1"/>
      <w:numFmt w:val="lowerRoman"/>
      <w:lvlText w:val="%3."/>
      <w:lvlJc w:val="right"/>
      <w:pPr>
        <w:ind w:left="1755" w:hanging="420"/>
      </w:pPr>
    </w:lvl>
    <w:lvl w:ilvl="3" w:tentative="0">
      <w:start w:val="1"/>
      <w:numFmt w:val="decimal"/>
      <w:lvlText w:val="%4."/>
      <w:lvlJc w:val="left"/>
      <w:pPr>
        <w:ind w:left="2175" w:hanging="420"/>
      </w:pPr>
    </w:lvl>
    <w:lvl w:ilvl="4" w:tentative="0">
      <w:start w:val="1"/>
      <w:numFmt w:val="lowerLetter"/>
      <w:lvlText w:val="%5)"/>
      <w:lvlJc w:val="left"/>
      <w:pPr>
        <w:ind w:left="2595" w:hanging="420"/>
      </w:pPr>
    </w:lvl>
    <w:lvl w:ilvl="5" w:tentative="0">
      <w:start w:val="1"/>
      <w:numFmt w:val="lowerRoman"/>
      <w:lvlText w:val="%6."/>
      <w:lvlJc w:val="right"/>
      <w:pPr>
        <w:ind w:left="3015" w:hanging="420"/>
      </w:pPr>
    </w:lvl>
    <w:lvl w:ilvl="6" w:tentative="0">
      <w:start w:val="1"/>
      <w:numFmt w:val="decimal"/>
      <w:lvlText w:val="%7."/>
      <w:lvlJc w:val="left"/>
      <w:pPr>
        <w:ind w:left="3435" w:hanging="420"/>
      </w:pPr>
    </w:lvl>
    <w:lvl w:ilvl="7" w:tentative="0">
      <w:start w:val="1"/>
      <w:numFmt w:val="lowerLetter"/>
      <w:lvlText w:val="%8)"/>
      <w:lvlJc w:val="left"/>
      <w:pPr>
        <w:ind w:left="3855" w:hanging="420"/>
      </w:pPr>
    </w:lvl>
    <w:lvl w:ilvl="8" w:tentative="0">
      <w:start w:val="1"/>
      <w:numFmt w:val="lowerRoman"/>
      <w:lvlText w:val="%9."/>
      <w:lvlJc w:val="right"/>
      <w:pPr>
        <w:ind w:left="4275" w:hanging="420"/>
      </w:pPr>
    </w:lvl>
  </w:abstractNum>
  <w:abstractNum w:abstractNumId="112">
    <w:nsid w:val="3B6C6700"/>
    <w:multiLevelType w:val="multilevel"/>
    <w:tmpl w:val="3B6C6700"/>
    <w:lvl w:ilvl="0" w:tentative="0">
      <w:start w:val="1"/>
      <w:numFmt w:val="decimal"/>
      <w:pStyle w:val="2394"/>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3">
    <w:nsid w:val="3BBC56FB"/>
    <w:multiLevelType w:val="multilevel"/>
    <w:tmpl w:val="3BBC56FB"/>
    <w:lvl w:ilvl="0" w:tentative="0">
      <w:start w:val="1"/>
      <w:numFmt w:val="decimal"/>
      <w:pStyle w:val="2749"/>
      <w:lvlText w:val="%1."/>
      <w:lvlJc w:val="left"/>
      <w:pPr>
        <w:tabs>
          <w:tab w:val="left" w:pos="840"/>
        </w:tabs>
        <w:ind w:left="840" w:hanging="420"/>
      </w:pPr>
      <w:rPr>
        <w:rFonts w:hint="eastAsia"/>
      </w:rPr>
    </w:lvl>
    <w:lvl w:ilvl="1" w:tentative="0">
      <w:start w:val="1"/>
      <w:numFmt w:val="decimal"/>
      <w:lvlText w:val="%2、"/>
      <w:lvlJc w:val="left"/>
      <w:pPr>
        <w:tabs>
          <w:tab w:val="left" w:pos="1200"/>
        </w:tabs>
        <w:ind w:left="1200" w:hanging="360"/>
      </w:pPr>
      <w:rPr>
        <w:rFonts w:hint="default"/>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4">
    <w:nsid w:val="3D273D06"/>
    <w:multiLevelType w:val="multilevel"/>
    <w:tmpl w:val="3D273D06"/>
    <w:lvl w:ilvl="0" w:tentative="0">
      <w:start w:val="1"/>
      <w:numFmt w:val="chineseCountingThousand"/>
      <w:pStyle w:val="3053"/>
      <w:suff w:val="space"/>
      <w:lvlText w:val="第%1章"/>
      <w:lvlJc w:val="left"/>
      <w:pPr>
        <w:ind w:left="425" w:hanging="425"/>
      </w:pPr>
      <w:rPr>
        <w:rFonts w:hint="eastAsia"/>
      </w:rPr>
    </w:lvl>
    <w:lvl w:ilvl="1" w:tentative="0">
      <w:start w:val="1"/>
      <w:numFmt w:val="decimal"/>
      <w:isLgl/>
      <w:suff w:val="space"/>
      <w:lvlText w:val="%1.%2"/>
      <w:lvlJc w:val="left"/>
      <w:pPr>
        <w:ind w:left="425" w:hanging="425"/>
      </w:pPr>
      <w:rPr>
        <w:rFonts w:hint="eastAsia" w:ascii="仿宋" w:eastAsia="仿宋"/>
        <w:b/>
        <w:i w:val="0"/>
        <w:sz w:val="36"/>
        <w:lang w:val="en-US"/>
      </w:rPr>
    </w:lvl>
    <w:lvl w:ilvl="2" w:tentative="0">
      <w:start w:val="1"/>
      <w:numFmt w:val="decimal"/>
      <w:isLgl/>
      <w:suff w:val="space"/>
      <w:lvlText w:val="%1.%2.%3"/>
      <w:lvlJc w:val="left"/>
      <w:pPr>
        <w:ind w:left="425" w:hanging="425"/>
      </w:pPr>
      <w:rPr>
        <w:rFonts w:hint="eastAsia"/>
      </w:rPr>
    </w:lvl>
    <w:lvl w:ilvl="3" w:tentative="0">
      <w:start w:val="1"/>
      <w:numFmt w:val="decimal"/>
      <w:isLgl/>
      <w:suff w:val="space"/>
      <w:lvlText w:val="%1.%2.%3.%4"/>
      <w:lvlJc w:val="left"/>
      <w:pPr>
        <w:ind w:left="425" w:hanging="425"/>
      </w:pPr>
      <w:rPr>
        <w:rFonts w:hint="eastAsia" w:ascii="仿宋" w:hAnsi="仿宋" w:eastAsia="仿宋"/>
        <w:b/>
        <w:bCs/>
        <w:i w:val="0"/>
        <w:iCs w:val="0"/>
        <w:caps w:val="0"/>
        <w:smallCaps w:val="0"/>
        <w:strike w:val="0"/>
        <w:dstrike w:val="0"/>
        <w:color w:val="000000"/>
        <w:spacing w:val="0"/>
        <w:w w:val="100"/>
        <w:kern w:val="2"/>
        <w:position w:val="0"/>
        <w:sz w:val="32"/>
        <w:u w:val="none"/>
        <w:shd w:val="clear" w:color="auto" w:fill="auto"/>
        <w:vertAlign w:val="baseline"/>
      </w:rPr>
    </w:lvl>
    <w:lvl w:ilvl="4" w:tentative="0">
      <w:start w:val="1"/>
      <w:numFmt w:val="decimal"/>
      <w:isLgl/>
      <w:suff w:val="space"/>
      <w:lvlText w:val="%1.%2.%3.%4.%5"/>
      <w:lvlJc w:val="left"/>
      <w:pPr>
        <w:ind w:left="425" w:hanging="425"/>
      </w:pPr>
      <w:rPr>
        <w:rFonts w:hint="eastAsia"/>
      </w:rPr>
    </w:lvl>
    <w:lvl w:ilvl="5" w:tentative="0">
      <w:start w:val="1"/>
      <w:numFmt w:val="decimal"/>
      <w:isLgl/>
      <w:suff w:val="space"/>
      <w:lvlText w:val="%1.%2.%3.%4.%5.%6"/>
      <w:lvlJc w:val="left"/>
      <w:pPr>
        <w:ind w:left="425" w:hanging="425"/>
      </w:pPr>
      <w:rPr>
        <w:rFonts w:hint="eastAsia"/>
        <w:b/>
        <w:sz w:val="28"/>
        <w:szCs w:val="28"/>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15">
    <w:nsid w:val="3DA100FD"/>
    <w:multiLevelType w:val="multilevel"/>
    <w:tmpl w:val="3DA100FD"/>
    <w:lvl w:ilvl="0" w:tentative="0">
      <w:start w:val="1"/>
      <w:numFmt w:val="decimal"/>
      <w:pStyle w:val="3095"/>
      <w:lvlText w:val="%1．"/>
      <w:lvlJc w:val="left"/>
      <w:pPr>
        <w:ind w:left="902" w:hanging="420"/>
      </w:pPr>
      <w:rPr>
        <w:rFonts w:ascii="Times New Roman" w:hAnsi="Times New Roman" w:eastAsia="宋体" w:cs="Times New Roman"/>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16">
    <w:nsid w:val="3E1A3692"/>
    <w:multiLevelType w:val="multilevel"/>
    <w:tmpl w:val="3E1A3692"/>
    <w:lvl w:ilvl="0" w:tentative="0">
      <w:start w:val="1"/>
      <w:numFmt w:val="chineseCountingThousand"/>
      <w:pStyle w:val="3959"/>
      <w:suff w:val="space"/>
      <w:lvlText w:val="%1."/>
      <w:lvlJc w:val="left"/>
      <w:pPr>
        <w:ind w:left="0" w:firstLine="0"/>
      </w:pPr>
      <w:rPr>
        <w:rFonts w:hint="eastAsia"/>
      </w:rPr>
    </w:lvl>
    <w:lvl w:ilvl="1" w:tentative="0">
      <w:start w:val="1"/>
      <w:numFmt w:val="chineseCountingThousand"/>
      <w:suff w:val="space"/>
      <w:lvlText w:val="(%2)"/>
      <w:lvlJc w:val="left"/>
      <w:pPr>
        <w:ind w:left="0" w:firstLine="0"/>
      </w:pPr>
      <w:rPr>
        <w:rFonts w:hint="eastAsia"/>
      </w:rPr>
    </w:lvl>
    <w:lvl w:ilvl="2" w:tentative="0">
      <w:start w:val="1"/>
      <w:numFmt w:val="decimal"/>
      <w:suff w:val="space"/>
      <w:lvlText w:val="%3."/>
      <w:lvlJc w:val="left"/>
      <w:pPr>
        <w:ind w:left="0" w:firstLine="284"/>
      </w:pPr>
      <w:rPr>
        <w:rFonts w:hint="eastAsia"/>
      </w:rPr>
    </w:lvl>
    <w:lvl w:ilvl="3" w:tentative="0">
      <w:start w:val="1"/>
      <w:numFmt w:val="decimal"/>
      <w:suff w:val="space"/>
      <w:lvlText w:val="(%4)"/>
      <w:lvlJc w:val="left"/>
      <w:pPr>
        <w:ind w:left="0" w:firstLine="284"/>
      </w:pPr>
      <w:rPr>
        <w:rFonts w:hint="eastAsia"/>
      </w:rPr>
    </w:lvl>
    <w:lvl w:ilvl="4" w:tentative="0">
      <w:start w:val="1"/>
      <w:numFmt w:val="decimal"/>
      <w:suff w:val="space"/>
      <w:lvlText w:val="%5)"/>
      <w:lvlJc w:val="left"/>
      <w:pPr>
        <w:ind w:left="0" w:firstLine="454"/>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17">
    <w:nsid w:val="3FA843F1"/>
    <w:multiLevelType w:val="multilevel"/>
    <w:tmpl w:val="3FA843F1"/>
    <w:lvl w:ilvl="0" w:tentative="0">
      <w:start w:val="1"/>
      <w:numFmt w:val="bullet"/>
      <w:pStyle w:val="2799"/>
      <w:lvlText w:val=""/>
      <w:lvlJc w:val="left"/>
      <w:pPr>
        <w:ind w:left="900" w:hanging="420"/>
      </w:pPr>
      <w:rPr>
        <w:rFonts w:hint="default" w:ascii="Wingdings" w:hAnsi="Wingdings"/>
      </w:rPr>
    </w:lvl>
    <w:lvl w:ilvl="1" w:tentative="0">
      <w:start w:val="1"/>
      <w:numFmt w:val="bullet"/>
      <w:pStyle w:val="3764"/>
      <w:lvlText w:val=""/>
      <w:lvlJc w:val="left"/>
      <w:pPr>
        <w:ind w:left="1320" w:hanging="420"/>
      </w:pPr>
      <w:rPr>
        <w:rFonts w:hint="default" w:ascii="Wingdings" w:hAnsi="Wingdings"/>
      </w:rPr>
    </w:lvl>
    <w:lvl w:ilvl="2" w:tentative="0">
      <w:start w:val="1"/>
      <w:numFmt w:val="bullet"/>
      <w:pStyle w:val="2465"/>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8">
    <w:nsid w:val="408A39E0"/>
    <w:multiLevelType w:val="multilevel"/>
    <w:tmpl w:val="408A39E0"/>
    <w:lvl w:ilvl="0" w:tentative="0">
      <w:start w:val="1"/>
      <w:numFmt w:val="chineseCountingThousand"/>
      <w:pStyle w:val="2617"/>
      <w:suff w:val="space"/>
      <w:lvlText w:val="%1."/>
      <w:lvlJc w:val="left"/>
      <w:pPr>
        <w:ind w:left="425" w:hanging="425"/>
      </w:pPr>
      <w:rPr>
        <w:rFonts w:hint="default" w:ascii="Times New Roman" w:hAnsi="Times New Roman" w:eastAsia="黑体"/>
      </w:rPr>
    </w:lvl>
    <w:lvl w:ilvl="1" w:tentative="0">
      <w:start w:val="1"/>
      <w:numFmt w:val="chineseCountingThousand"/>
      <w:suff w:val="space"/>
      <w:lvlText w:val="（%2）"/>
      <w:lvlJc w:val="left"/>
      <w:pPr>
        <w:ind w:left="567" w:hanging="567"/>
      </w:pPr>
      <w:rPr>
        <w:rFonts w:hint="default" w:ascii="Times New Roman" w:hAnsi="Times New Roman" w:eastAsia="黑体"/>
      </w:rPr>
    </w:lvl>
    <w:lvl w:ilvl="2" w:tentative="0">
      <w:start w:val="1"/>
      <w:numFmt w:val="decimal"/>
      <w:suff w:val="space"/>
      <w:lvlText w:val="%3."/>
      <w:lvlJc w:val="left"/>
      <w:pPr>
        <w:ind w:left="709" w:hanging="369"/>
      </w:pPr>
      <w:rPr>
        <w:rFonts w:hint="default" w:ascii="Times New Roman" w:hAnsi="Times New Roman" w:eastAsia="黑体"/>
      </w:rPr>
    </w:lvl>
    <w:lvl w:ilvl="3" w:tentative="0">
      <w:start w:val="1"/>
      <w:numFmt w:val="decimal"/>
      <w:suff w:val="space"/>
      <w:lvlText w:val="（%4）"/>
      <w:lvlJc w:val="left"/>
      <w:pPr>
        <w:ind w:left="851" w:hanging="567"/>
      </w:pPr>
      <w:rPr>
        <w:rFonts w:hint="default" w:ascii="Times New Roman" w:hAnsi="Times New Roman" w:eastAsia="黑体"/>
      </w:rPr>
    </w:lvl>
    <w:lvl w:ilvl="4" w:tentative="0">
      <w:start w:val="1"/>
      <w:numFmt w:val="lowerLetter"/>
      <w:suff w:val="space"/>
      <w:lvlText w:val="%5."/>
      <w:lvlJc w:val="left"/>
      <w:pPr>
        <w:ind w:left="992" w:hanging="425"/>
      </w:pPr>
      <w:rPr>
        <w:rFonts w:hint="default" w:ascii="Times New Roman" w:hAnsi="Times New Roman" w:eastAsia="黑体"/>
      </w:rPr>
    </w:lvl>
    <w:lvl w:ilvl="5" w:tentative="0">
      <w:start w:val="1"/>
      <w:numFmt w:val="lowerLetter"/>
      <w:suff w:val="space"/>
      <w:lvlText w:val="（%6）"/>
      <w:lvlJc w:val="left"/>
      <w:pPr>
        <w:ind w:left="1134" w:hanging="680"/>
      </w:pPr>
      <w:rPr>
        <w:rFonts w:hint="default" w:ascii="Times New Roman" w:hAnsi="Times New Roman" w:eastAsia="黑体"/>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9">
    <w:nsid w:val="41E22EB5"/>
    <w:multiLevelType w:val="multilevel"/>
    <w:tmpl w:val="41E22EB5"/>
    <w:lvl w:ilvl="0" w:tentative="0">
      <w:start w:val="1"/>
      <w:numFmt w:val="decimal"/>
      <w:lvlText w:val="%1)"/>
      <w:lvlJc w:val="left"/>
      <w:pPr>
        <w:tabs>
          <w:tab w:val="left" w:pos="800"/>
        </w:tabs>
        <w:ind w:left="1200" w:hanging="400"/>
      </w:pPr>
      <w:rPr>
        <w:rFonts w:hint="eastAsia"/>
      </w:rPr>
    </w:lvl>
    <w:lvl w:ilvl="1" w:tentative="0">
      <w:start w:val="1"/>
      <w:numFmt w:val="lowerLetter"/>
      <w:pStyle w:val="3588"/>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0">
    <w:nsid w:val="41E81DA1"/>
    <w:multiLevelType w:val="multilevel"/>
    <w:tmpl w:val="41E81DA1"/>
    <w:lvl w:ilvl="0" w:tentative="0">
      <w:start w:val="1"/>
      <w:numFmt w:val="chineseCountingThousand"/>
      <w:pStyle w:val="3481"/>
      <w:lvlText w:val="%1、"/>
      <w:lvlJc w:val="left"/>
      <w:pPr>
        <w:tabs>
          <w:tab w:val="left" w:pos="842"/>
        </w:tabs>
        <w:ind w:left="842"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42C839C6"/>
    <w:multiLevelType w:val="multilevel"/>
    <w:tmpl w:val="42C839C6"/>
    <w:lvl w:ilvl="0" w:tentative="0">
      <w:start w:val="1"/>
      <w:numFmt w:val="bullet"/>
      <w:pStyle w:val="2830"/>
      <w:lvlText w:val=""/>
      <w:lvlJc w:val="left"/>
      <w:pPr>
        <w:tabs>
          <w:tab w:val="left" w:pos="902"/>
        </w:tabs>
        <w:ind w:left="902" w:hanging="422"/>
      </w:pPr>
      <w:rPr>
        <w:rFonts w:hint="default" w:ascii="Wingdings" w:hAnsi="Wingdings"/>
      </w:rPr>
    </w:lvl>
    <w:lvl w:ilvl="1" w:tentative="0">
      <w:start w:val="1"/>
      <w:numFmt w:val="bullet"/>
      <w:lvlText w:val=""/>
      <w:lvlJc w:val="left"/>
      <w:pPr>
        <w:tabs>
          <w:tab w:val="left" w:pos="1326"/>
        </w:tabs>
        <w:ind w:left="1326" w:hanging="426"/>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2">
    <w:nsid w:val="44431117"/>
    <w:multiLevelType w:val="multilevel"/>
    <w:tmpl w:val="44431117"/>
    <w:lvl w:ilvl="0" w:tentative="0">
      <w:start w:val="1"/>
      <w:numFmt w:val="decimal"/>
      <w:pStyle w:val="3683"/>
      <w:lvlText w:val="%1."/>
      <w:lvlJc w:val="left"/>
      <w:pPr>
        <w:tabs>
          <w:tab w:val="left" w:pos="1472"/>
        </w:tabs>
        <w:ind w:left="1472" w:hanging="420"/>
      </w:pPr>
    </w:lvl>
    <w:lvl w:ilvl="1" w:tentative="0">
      <w:start w:val="1"/>
      <w:numFmt w:val="lowerLetter"/>
      <w:lvlText w:val="%2)"/>
      <w:lvlJc w:val="left"/>
      <w:pPr>
        <w:tabs>
          <w:tab w:val="left" w:pos="1892"/>
        </w:tabs>
        <w:ind w:left="1892" w:hanging="420"/>
      </w:pPr>
    </w:lvl>
    <w:lvl w:ilvl="2" w:tentative="0">
      <w:start w:val="1"/>
      <w:numFmt w:val="lowerRoman"/>
      <w:lvlText w:val="%3."/>
      <w:lvlJc w:val="right"/>
      <w:pPr>
        <w:tabs>
          <w:tab w:val="left" w:pos="2312"/>
        </w:tabs>
        <w:ind w:left="2312" w:hanging="420"/>
      </w:pPr>
    </w:lvl>
    <w:lvl w:ilvl="3" w:tentative="0">
      <w:start w:val="1"/>
      <w:numFmt w:val="decimal"/>
      <w:lvlText w:val="%4."/>
      <w:lvlJc w:val="left"/>
      <w:pPr>
        <w:tabs>
          <w:tab w:val="left" w:pos="2732"/>
        </w:tabs>
        <w:ind w:left="2732" w:hanging="420"/>
      </w:pPr>
    </w:lvl>
    <w:lvl w:ilvl="4" w:tentative="0">
      <w:start w:val="1"/>
      <w:numFmt w:val="lowerLetter"/>
      <w:lvlText w:val="%5)"/>
      <w:lvlJc w:val="left"/>
      <w:pPr>
        <w:tabs>
          <w:tab w:val="left" w:pos="3152"/>
        </w:tabs>
        <w:ind w:left="3152" w:hanging="420"/>
      </w:pPr>
    </w:lvl>
    <w:lvl w:ilvl="5" w:tentative="0">
      <w:start w:val="1"/>
      <w:numFmt w:val="lowerRoman"/>
      <w:lvlText w:val="%6."/>
      <w:lvlJc w:val="right"/>
      <w:pPr>
        <w:tabs>
          <w:tab w:val="left" w:pos="3572"/>
        </w:tabs>
        <w:ind w:left="3572" w:hanging="420"/>
      </w:pPr>
    </w:lvl>
    <w:lvl w:ilvl="6" w:tentative="0">
      <w:start w:val="1"/>
      <w:numFmt w:val="decimal"/>
      <w:lvlText w:val="%7."/>
      <w:lvlJc w:val="left"/>
      <w:pPr>
        <w:tabs>
          <w:tab w:val="left" w:pos="3992"/>
        </w:tabs>
        <w:ind w:left="3992" w:hanging="420"/>
      </w:pPr>
    </w:lvl>
    <w:lvl w:ilvl="7" w:tentative="0">
      <w:start w:val="1"/>
      <w:numFmt w:val="lowerLetter"/>
      <w:lvlText w:val="%8)"/>
      <w:lvlJc w:val="left"/>
      <w:pPr>
        <w:tabs>
          <w:tab w:val="left" w:pos="4412"/>
        </w:tabs>
        <w:ind w:left="4412" w:hanging="420"/>
      </w:pPr>
    </w:lvl>
    <w:lvl w:ilvl="8" w:tentative="0">
      <w:start w:val="1"/>
      <w:numFmt w:val="lowerRoman"/>
      <w:lvlText w:val="%9."/>
      <w:lvlJc w:val="right"/>
      <w:pPr>
        <w:tabs>
          <w:tab w:val="left" w:pos="4832"/>
        </w:tabs>
        <w:ind w:left="4832" w:hanging="420"/>
      </w:pPr>
    </w:lvl>
  </w:abstractNum>
  <w:abstractNum w:abstractNumId="123">
    <w:nsid w:val="44AE121A"/>
    <w:multiLevelType w:val="multilevel"/>
    <w:tmpl w:val="44AE121A"/>
    <w:lvl w:ilvl="0" w:tentative="0">
      <w:start w:val="1"/>
      <w:numFmt w:val="decimal"/>
      <w:pStyle w:val="1567"/>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4">
    <w:nsid w:val="44C50F90"/>
    <w:multiLevelType w:val="multilevel"/>
    <w:tmpl w:val="44C50F90"/>
    <w:lvl w:ilvl="0" w:tentative="0">
      <w:start w:val="1"/>
      <w:numFmt w:val="lowerLetter"/>
      <w:pStyle w:val="2602"/>
      <w:lvlText w:val="%1)"/>
      <w:lvlJc w:val="left"/>
      <w:pPr>
        <w:tabs>
          <w:tab w:val="left" w:pos="571"/>
        </w:tabs>
        <w:ind w:left="570" w:hanging="419"/>
      </w:pPr>
      <w:rPr>
        <w:rFonts w:hint="eastAsia" w:ascii="宋体" w:eastAsia="宋体"/>
        <w:b w:val="0"/>
        <w:i w:val="0"/>
        <w:sz w:val="21"/>
        <w:szCs w:val="21"/>
      </w:rPr>
    </w:lvl>
    <w:lvl w:ilvl="1" w:tentative="0">
      <w:start w:val="1"/>
      <w:numFmt w:val="decimal"/>
      <w:lvlText w:val="%2)"/>
      <w:lvlJc w:val="left"/>
      <w:pPr>
        <w:tabs>
          <w:tab w:val="left" w:pos="991"/>
        </w:tabs>
        <w:ind w:left="990" w:hanging="419"/>
      </w:pPr>
      <w:rPr>
        <w:rFonts w:hint="eastAsia"/>
      </w:rPr>
    </w:lvl>
    <w:lvl w:ilvl="2" w:tentative="0">
      <w:start w:val="1"/>
      <w:numFmt w:val="decimal"/>
      <w:lvlText w:val="(%3)"/>
      <w:lvlJc w:val="left"/>
      <w:pPr>
        <w:tabs>
          <w:tab w:val="left" w:pos="-269"/>
        </w:tabs>
        <w:ind w:left="1410" w:hanging="420"/>
      </w:pPr>
      <w:rPr>
        <w:rFonts w:hint="eastAsia" w:ascii="宋体" w:eastAsia="宋体"/>
        <w:b w:val="0"/>
        <w:i w:val="0"/>
        <w:sz w:val="21"/>
        <w:szCs w:val="21"/>
      </w:rPr>
    </w:lvl>
    <w:lvl w:ilvl="3" w:tentative="0">
      <w:start w:val="1"/>
      <w:numFmt w:val="decimal"/>
      <w:lvlText w:val="%4."/>
      <w:lvlJc w:val="left"/>
      <w:pPr>
        <w:tabs>
          <w:tab w:val="left" w:pos="1831"/>
        </w:tabs>
        <w:ind w:left="1830" w:hanging="419"/>
      </w:pPr>
      <w:rPr>
        <w:rFonts w:hint="eastAsia"/>
      </w:rPr>
    </w:lvl>
    <w:lvl w:ilvl="4" w:tentative="0">
      <w:start w:val="1"/>
      <w:numFmt w:val="lowerLetter"/>
      <w:lvlText w:val="%5)"/>
      <w:lvlJc w:val="left"/>
      <w:pPr>
        <w:tabs>
          <w:tab w:val="left" w:pos="2251"/>
        </w:tabs>
        <w:ind w:left="2250" w:hanging="419"/>
      </w:pPr>
      <w:rPr>
        <w:rFonts w:hint="eastAsia"/>
      </w:rPr>
    </w:lvl>
    <w:lvl w:ilvl="5" w:tentative="0">
      <w:start w:val="1"/>
      <w:numFmt w:val="lowerRoman"/>
      <w:lvlText w:val="%6."/>
      <w:lvlJc w:val="right"/>
      <w:pPr>
        <w:tabs>
          <w:tab w:val="left" w:pos="2671"/>
        </w:tabs>
        <w:ind w:left="2670" w:hanging="419"/>
      </w:pPr>
      <w:rPr>
        <w:rFonts w:hint="eastAsia"/>
      </w:rPr>
    </w:lvl>
    <w:lvl w:ilvl="6" w:tentative="0">
      <w:start w:val="1"/>
      <w:numFmt w:val="decimal"/>
      <w:lvlText w:val="%7."/>
      <w:lvlJc w:val="left"/>
      <w:pPr>
        <w:tabs>
          <w:tab w:val="left" w:pos="3091"/>
        </w:tabs>
        <w:ind w:left="3090" w:hanging="419"/>
      </w:pPr>
      <w:rPr>
        <w:rFonts w:hint="eastAsia"/>
      </w:rPr>
    </w:lvl>
    <w:lvl w:ilvl="7" w:tentative="0">
      <w:start w:val="1"/>
      <w:numFmt w:val="lowerLetter"/>
      <w:lvlText w:val="%8)"/>
      <w:lvlJc w:val="left"/>
      <w:pPr>
        <w:tabs>
          <w:tab w:val="left" w:pos="3511"/>
        </w:tabs>
        <w:ind w:left="3510" w:hanging="419"/>
      </w:pPr>
      <w:rPr>
        <w:rFonts w:hint="eastAsia"/>
      </w:rPr>
    </w:lvl>
    <w:lvl w:ilvl="8" w:tentative="0">
      <w:start w:val="1"/>
      <w:numFmt w:val="lowerRoman"/>
      <w:lvlText w:val="%9."/>
      <w:lvlJc w:val="right"/>
      <w:pPr>
        <w:tabs>
          <w:tab w:val="left" w:pos="3931"/>
        </w:tabs>
        <w:ind w:left="3930" w:hanging="419"/>
      </w:pPr>
      <w:rPr>
        <w:rFonts w:hint="eastAsia"/>
      </w:rPr>
    </w:lvl>
  </w:abstractNum>
  <w:abstractNum w:abstractNumId="125">
    <w:nsid w:val="45115941"/>
    <w:multiLevelType w:val="multilevel"/>
    <w:tmpl w:val="45115941"/>
    <w:lvl w:ilvl="0" w:tentative="0">
      <w:start w:val="1"/>
      <w:numFmt w:val="bullet"/>
      <w:pStyle w:val="3405"/>
      <w:lvlText w:val=""/>
      <w:lvlJc w:val="left"/>
      <w:pPr>
        <w:tabs>
          <w:tab w:val="left" w:pos="198"/>
        </w:tabs>
        <w:ind w:left="403"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6">
    <w:nsid w:val="45C14845"/>
    <w:multiLevelType w:val="multilevel"/>
    <w:tmpl w:val="45C14845"/>
    <w:lvl w:ilvl="0" w:tentative="0">
      <w:start w:val="1"/>
      <w:numFmt w:val="bullet"/>
      <w:pStyle w:val="2893"/>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7">
    <w:nsid w:val="473F7531"/>
    <w:multiLevelType w:val="multilevel"/>
    <w:tmpl w:val="473F7531"/>
    <w:lvl w:ilvl="0" w:tentative="0">
      <w:start w:val="1"/>
      <w:numFmt w:val="bullet"/>
      <w:pStyle w:val="165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8">
    <w:nsid w:val="4805219D"/>
    <w:multiLevelType w:val="multilevel"/>
    <w:tmpl w:val="4805219D"/>
    <w:lvl w:ilvl="0" w:tentative="0">
      <w:start w:val="3"/>
      <w:numFmt w:val="decimal"/>
      <w:pStyle w:val="2276"/>
      <w:lvlText w:val="%1"/>
      <w:lvlJc w:val="left"/>
      <w:pPr>
        <w:ind w:left="576" w:hanging="576"/>
      </w:pPr>
      <w:rPr>
        <w:rFonts w:hint="default"/>
      </w:rPr>
    </w:lvl>
    <w:lvl w:ilvl="1" w:tentative="0">
      <w:start w:val="3"/>
      <w:numFmt w:val="decimal"/>
      <w:lvlText w:val="%1.%2"/>
      <w:lvlJc w:val="left"/>
      <w:pPr>
        <w:ind w:left="576" w:hanging="576"/>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9">
    <w:nsid w:val="488A2826"/>
    <w:multiLevelType w:val="multilevel"/>
    <w:tmpl w:val="488A2826"/>
    <w:lvl w:ilvl="0" w:tentative="0">
      <w:start w:val="1"/>
      <w:numFmt w:val="bullet"/>
      <w:pStyle w:val="257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0">
    <w:nsid w:val="490A3C84"/>
    <w:multiLevelType w:val="multilevel"/>
    <w:tmpl w:val="490A3C84"/>
    <w:lvl w:ilvl="0" w:tentative="0">
      <w:start w:val="1"/>
      <w:numFmt w:val="decimal"/>
      <w:pStyle w:val="2695"/>
      <w:lvlText w:val="%1"/>
      <w:lvlJc w:val="left"/>
      <w:pPr>
        <w:ind w:left="425" w:hanging="425"/>
      </w:pPr>
      <w:rPr>
        <w:rFonts w:ascii="Wingdings" w:hAnsi="Wingdings" w:eastAsia="Cambria" w:cs="Arial"/>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1">
    <w:nsid w:val="491563F3"/>
    <w:multiLevelType w:val="multilevel"/>
    <w:tmpl w:val="491563F3"/>
    <w:lvl w:ilvl="0" w:tentative="0">
      <w:start w:val="1"/>
      <w:numFmt w:val="decimal"/>
      <w:lvlText w:val="%1、"/>
      <w:lvlJc w:val="left"/>
      <w:pPr>
        <w:ind w:left="1280" w:hanging="720"/>
      </w:pPr>
      <w:rPr>
        <w:rFonts w:hint="default"/>
      </w:rPr>
    </w:lvl>
    <w:lvl w:ilvl="1" w:tentative="0">
      <w:start w:val="1"/>
      <w:numFmt w:val="lowerLetter"/>
      <w:pStyle w:val="3923"/>
      <w:lvlText w:val="%2)"/>
      <w:lvlJc w:val="left"/>
      <w:pPr>
        <w:ind w:left="1400" w:hanging="420"/>
      </w:pPr>
    </w:lvl>
    <w:lvl w:ilvl="2" w:tentative="0">
      <w:start w:val="1"/>
      <w:numFmt w:val="lowerRoman"/>
      <w:pStyle w:val="2580"/>
      <w:lvlText w:val="%3."/>
      <w:lvlJc w:val="right"/>
      <w:pPr>
        <w:ind w:left="1820" w:hanging="420"/>
      </w:pPr>
    </w:lvl>
    <w:lvl w:ilvl="3" w:tentative="0">
      <w:start w:val="1"/>
      <w:numFmt w:val="decimal"/>
      <w:pStyle w:val="3166"/>
      <w:lvlText w:val="%4."/>
      <w:lvlJc w:val="left"/>
      <w:pPr>
        <w:ind w:left="2240" w:hanging="420"/>
      </w:pPr>
    </w:lvl>
    <w:lvl w:ilvl="4" w:tentative="0">
      <w:start w:val="1"/>
      <w:numFmt w:val="lowerLetter"/>
      <w:pStyle w:val="3066"/>
      <w:lvlText w:val="%5)"/>
      <w:lvlJc w:val="left"/>
      <w:pPr>
        <w:ind w:left="2660" w:hanging="420"/>
      </w:pPr>
    </w:lvl>
    <w:lvl w:ilvl="5" w:tentative="0">
      <w:start w:val="1"/>
      <w:numFmt w:val="lowerRoman"/>
      <w:pStyle w:val="3065"/>
      <w:lvlText w:val="%6."/>
      <w:lvlJc w:val="right"/>
      <w:pPr>
        <w:ind w:left="3080" w:hanging="420"/>
      </w:pPr>
    </w:lvl>
    <w:lvl w:ilvl="6" w:tentative="0">
      <w:start w:val="1"/>
      <w:numFmt w:val="decimal"/>
      <w:pStyle w:val="1760"/>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2">
    <w:nsid w:val="49394891"/>
    <w:multiLevelType w:val="multilevel"/>
    <w:tmpl w:val="49394891"/>
    <w:lvl w:ilvl="0" w:tentative="0">
      <w:start w:val="1"/>
      <w:numFmt w:val="decimal"/>
      <w:lvlText w:val="%1、"/>
      <w:lvlJc w:val="left"/>
      <w:pPr>
        <w:ind w:left="1286" w:hanging="720"/>
      </w:pPr>
      <w:rPr>
        <w:rFonts w:hint="default"/>
      </w:rPr>
    </w:lvl>
    <w:lvl w:ilvl="1" w:tentative="0">
      <w:start w:val="1"/>
      <w:numFmt w:val="lowerLetter"/>
      <w:lvlText w:val="%2)"/>
      <w:lvlJc w:val="left"/>
      <w:pPr>
        <w:ind w:left="1406" w:hanging="420"/>
      </w:pPr>
    </w:lvl>
    <w:lvl w:ilvl="2" w:tentative="0">
      <w:start w:val="1"/>
      <w:numFmt w:val="lowerRoman"/>
      <w:pStyle w:val="3822"/>
      <w:lvlText w:val="%3."/>
      <w:lvlJc w:val="right"/>
      <w:pPr>
        <w:ind w:left="1826" w:hanging="420"/>
      </w:pPr>
    </w:lvl>
    <w:lvl w:ilvl="3" w:tentative="0">
      <w:start w:val="1"/>
      <w:numFmt w:val="decimal"/>
      <w:pStyle w:val="2168"/>
      <w:lvlText w:val="%4."/>
      <w:lvlJc w:val="left"/>
      <w:pPr>
        <w:ind w:left="2246" w:hanging="420"/>
      </w:pPr>
    </w:lvl>
    <w:lvl w:ilvl="4" w:tentative="0">
      <w:start w:val="1"/>
      <w:numFmt w:val="lowerLetter"/>
      <w:pStyle w:val="3140"/>
      <w:lvlText w:val="%5)"/>
      <w:lvlJc w:val="left"/>
      <w:pPr>
        <w:ind w:left="2666" w:hanging="420"/>
      </w:pPr>
    </w:lvl>
    <w:lvl w:ilvl="5" w:tentative="0">
      <w:start w:val="1"/>
      <w:numFmt w:val="lowerRoman"/>
      <w:pStyle w:val="2876"/>
      <w:lvlText w:val="%6."/>
      <w:lvlJc w:val="right"/>
      <w:pPr>
        <w:ind w:left="3086" w:hanging="420"/>
      </w:pPr>
    </w:lvl>
    <w:lvl w:ilvl="6" w:tentative="0">
      <w:start w:val="1"/>
      <w:numFmt w:val="decimal"/>
      <w:pStyle w:val="3024"/>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33">
    <w:nsid w:val="4A6B1DF4"/>
    <w:multiLevelType w:val="multilevel"/>
    <w:tmpl w:val="4A6B1DF4"/>
    <w:lvl w:ilvl="0" w:tentative="0">
      <w:start w:val="1"/>
      <w:numFmt w:val="decimal"/>
      <w:pStyle w:val="3000"/>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4">
    <w:nsid w:val="4AD04C42"/>
    <w:multiLevelType w:val="multilevel"/>
    <w:tmpl w:val="4AD04C42"/>
    <w:lvl w:ilvl="0" w:tentative="0">
      <w:start w:val="2"/>
      <w:numFmt w:val="japaneseCounting"/>
      <w:pStyle w:val="2320"/>
      <w:lvlText w:val="%1、"/>
      <w:lvlJc w:val="left"/>
      <w:pPr>
        <w:ind w:left="744" w:hanging="74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5">
    <w:nsid w:val="4C3714BF"/>
    <w:multiLevelType w:val="multilevel"/>
    <w:tmpl w:val="4C3714BF"/>
    <w:lvl w:ilvl="0" w:tentative="0">
      <w:start w:val="1"/>
      <w:numFmt w:val="decimal"/>
      <w:pStyle w:val="984"/>
      <w:lvlText w:val="（%1）"/>
      <w:lvlJc w:val="left"/>
      <w:pPr>
        <w:tabs>
          <w:tab w:val="left" w:pos="403"/>
        </w:tabs>
        <w:ind w:left="1049" w:hanging="646"/>
      </w:pPr>
      <w:rPr>
        <w:rFonts w:hint="default"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6">
    <w:nsid w:val="4C982839"/>
    <w:multiLevelType w:val="multilevel"/>
    <w:tmpl w:val="4C982839"/>
    <w:lvl w:ilvl="0" w:tentative="0">
      <w:start w:val="1"/>
      <w:numFmt w:val="decimal"/>
      <w:pStyle w:val="3460"/>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7">
    <w:nsid w:val="4CA473AC"/>
    <w:multiLevelType w:val="multilevel"/>
    <w:tmpl w:val="4CA473AC"/>
    <w:lvl w:ilvl="0" w:tentative="0">
      <w:start w:val="1"/>
      <w:numFmt w:val="decimal"/>
      <w:pStyle w:val="1939"/>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8">
    <w:nsid w:val="4D057571"/>
    <w:multiLevelType w:val="multilevel"/>
    <w:tmpl w:val="4D057571"/>
    <w:lvl w:ilvl="0" w:tentative="0">
      <w:start w:val="1"/>
      <w:numFmt w:val="decimal"/>
      <w:pStyle w:val="2511"/>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39">
    <w:nsid w:val="4F3442A6"/>
    <w:multiLevelType w:val="multilevel"/>
    <w:tmpl w:val="4F3442A6"/>
    <w:lvl w:ilvl="0" w:tentative="0">
      <w:start w:val="1"/>
      <w:numFmt w:val="decimal"/>
      <w:pStyle w:val="1919"/>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0">
    <w:nsid w:val="52222D7D"/>
    <w:multiLevelType w:val="multilevel"/>
    <w:tmpl w:val="52222D7D"/>
    <w:lvl w:ilvl="0" w:tentative="0">
      <w:start w:val="1"/>
      <w:numFmt w:val="decimal"/>
      <w:pStyle w:val="1679"/>
      <w:lvlText w:val="%1."/>
      <w:lvlJc w:val="left"/>
      <w:pPr>
        <w:ind w:left="840" w:hanging="420"/>
      </w:pPr>
    </w:lvl>
    <w:lvl w:ilvl="1" w:tentative="0">
      <w:start w:val="1"/>
      <w:numFmt w:val="lowerLetter"/>
      <w:pStyle w:val="3497"/>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1">
    <w:nsid w:val="536E6992"/>
    <w:multiLevelType w:val="multilevel"/>
    <w:tmpl w:val="536E6992"/>
    <w:lvl w:ilvl="0" w:tentative="0">
      <w:start w:val="1"/>
      <w:numFmt w:val="bullet"/>
      <w:pStyle w:val="2598"/>
      <w:lvlText w:val=""/>
      <w:lvlJc w:val="left"/>
      <w:pPr>
        <w:ind w:left="840" w:hanging="420"/>
      </w:pPr>
      <w:rPr>
        <w:rFonts w:hint="default" w:ascii="Wingdings" w:hAnsi="Wingdings"/>
      </w:rPr>
    </w:lvl>
    <w:lvl w:ilvl="1" w:tentative="0">
      <w:start w:val="1"/>
      <w:numFmt w:val="bullet"/>
      <w:pStyle w:val="3996"/>
      <w:lvlText w:val=""/>
      <w:lvlJc w:val="left"/>
      <w:pPr>
        <w:ind w:left="1260" w:hanging="420"/>
      </w:pPr>
      <w:rPr>
        <w:rFonts w:hint="default" w:ascii="Wingdings" w:hAnsi="Wingdings"/>
      </w:rPr>
    </w:lvl>
    <w:lvl w:ilvl="2" w:tentative="0">
      <w:start w:val="1"/>
      <w:numFmt w:val="bullet"/>
      <w:pStyle w:val="3268"/>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pStyle w:val="3611"/>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pStyle w:val="2041"/>
      <w:lvlText w:val=""/>
      <w:lvlJc w:val="left"/>
      <w:pPr>
        <w:ind w:left="3780" w:hanging="420"/>
      </w:pPr>
      <w:rPr>
        <w:rFonts w:hint="default" w:ascii="Wingdings" w:hAnsi="Wingdings"/>
      </w:rPr>
    </w:lvl>
    <w:lvl w:ilvl="8" w:tentative="0">
      <w:start w:val="1"/>
      <w:numFmt w:val="bullet"/>
      <w:pStyle w:val="2644"/>
      <w:lvlText w:val=""/>
      <w:lvlJc w:val="left"/>
      <w:pPr>
        <w:ind w:left="4200" w:hanging="420"/>
      </w:pPr>
      <w:rPr>
        <w:rFonts w:hint="default" w:ascii="Wingdings" w:hAnsi="Wingdings"/>
      </w:rPr>
    </w:lvl>
  </w:abstractNum>
  <w:abstractNum w:abstractNumId="142">
    <w:nsid w:val="53CD26A7"/>
    <w:multiLevelType w:val="multilevel"/>
    <w:tmpl w:val="53CD26A7"/>
    <w:lvl w:ilvl="0" w:tentative="0">
      <w:start w:val="1"/>
      <w:numFmt w:val="decimal"/>
      <w:pStyle w:val="1340"/>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3">
    <w:nsid w:val="53DA07A0"/>
    <w:multiLevelType w:val="multilevel"/>
    <w:tmpl w:val="53DA07A0"/>
    <w:lvl w:ilvl="0" w:tentative="0">
      <w:start w:val="1"/>
      <w:numFmt w:val="lowerLetter"/>
      <w:pStyle w:val="23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4">
    <w:nsid w:val="588A6F6D"/>
    <w:multiLevelType w:val="multilevel"/>
    <w:tmpl w:val="588A6F6D"/>
    <w:lvl w:ilvl="0" w:tentative="0">
      <w:start w:val="1"/>
      <w:numFmt w:val="decimal"/>
      <w:pStyle w:val="3721"/>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5">
    <w:nsid w:val="58B26652"/>
    <w:multiLevelType w:val="multilevel"/>
    <w:tmpl w:val="58B26652"/>
    <w:lvl w:ilvl="0" w:tentative="0">
      <w:start w:val="1"/>
      <w:numFmt w:val="decimal"/>
      <w:pStyle w:val="887"/>
      <w:lvlText w:val="%1、"/>
      <w:lvlJc w:val="left"/>
      <w:pPr>
        <w:ind w:left="1280" w:hanging="720"/>
      </w:pPr>
      <w:rPr>
        <w:rFonts w:hint="default"/>
      </w:rPr>
    </w:lvl>
    <w:lvl w:ilvl="1" w:tentative="0">
      <w:start w:val="1"/>
      <w:numFmt w:val="lowerLetter"/>
      <w:pStyle w:val="3510"/>
      <w:lvlText w:val="%2)"/>
      <w:lvlJc w:val="left"/>
      <w:pPr>
        <w:ind w:left="1400" w:hanging="420"/>
      </w:pPr>
    </w:lvl>
    <w:lvl w:ilvl="2" w:tentative="0">
      <w:start w:val="1"/>
      <w:numFmt w:val="lowerRoman"/>
      <w:pStyle w:val="1229"/>
      <w:lvlText w:val="%3."/>
      <w:lvlJc w:val="right"/>
      <w:pPr>
        <w:ind w:left="1820" w:hanging="420"/>
      </w:pPr>
    </w:lvl>
    <w:lvl w:ilvl="3" w:tentative="0">
      <w:start w:val="1"/>
      <w:numFmt w:val="decimal"/>
      <w:lvlText w:val="%4."/>
      <w:lvlJc w:val="left"/>
      <w:pPr>
        <w:ind w:left="2240" w:hanging="420"/>
      </w:pPr>
    </w:lvl>
    <w:lvl w:ilvl="4" w:tentative="0">
      <w:start w:val="1"/>
      <w:numFmt w:val="lowerLetter"/>
      <w:pStyle w:val="600"/>
      <w:lvlText w:val="%5)"/>
      <w:lvlJc w:val="left"/>
      <w:pPr>
        <w:ind w:left="2660" w:hanging="420"/>
      </w:pPr>
    </w:lvl>
    <w:lvl w:ilvl="5" w:tentative="0">
      <w:start w:val="1"/>
      <w:numFmt w:val="lowerRoman"/>
      <w:pStyle w:val="886"/>
      <w:lvlText w:val="%6."/>
      <w:lvlJc w:val="right"/>
      <w:pPr>
        <w:ind w:left="3080" w:hanging="420"/>
      </w:pPr>
    </w:lvl>
    <w:lvl w:ilvl="6" w:tentative="0">
      <w:start w:val="1"/>
      <w:numFmt w:val="decimal"/>
      <w:pStyle w:val="885"/>
      <w:lvlText w:val="%7."/>
      <w:lvlJc w:val="left"/>
      <w:pPr>
        <w:ind w:left="3500" w:hanging="420"/>
      </w:pPr>
    </w:lvl>
    <w:lvl w:ilvl="7" w:tentative="0">
      <w:start w:val="1"/>
      <w:numFmt w:val="lowerLetter"/>
      <w:pStyle w:val="2390"/>
      <w:lvlText w:val="%8)"/>
      <w:lvlJc w:val="left"/>
      <w:pPr>
        <w:ind w:left="3920" w:hanging="420"/>
      </w:pPr>
    </w:lvl>
    <w:lvl w:ilvl="8" w:tentative="0">
      <w:start w:val="1"/>
      <w:numFmt w:val="lowerRoman"/>
      <w:lvlText w:val="%9."/>
      <w:lvlJc w:val="right"/>
      <w:pPr>
        <w:ind w:left="4340" w:hanging="420"/>
      </w:pPr>
    </w:lvl>
  </w:abstractNum>
  <w:abstractNum w:abstractNumId="146">
    <w:nsid w:val="594F6C34"/>
    <w:multiLevelType w:val="singleLevel"/>
    <w:tmpl w:val="594F6C34"/>
    <w:lvl w:ilvl="0" w:tentative="0">
      <w:start w:val="1"/>
      <w:numFmt w:val="decimal"/>
      <w:pStyle w:val="1710"/>
      <w:lvlText w:val="%1."/>
      <w:lvlJc w:val="left"/>
      <w:pPr>
        <w:ind w:left="425" w:hanging="425"/>
      </w:pPr>
      <w:rPr>
        <w:rFonts w:hint="default"/>
      </w:rPr>
    </w:lvl>
  </w:abstractNum>
  <w:abstractNum w:abstractNumId="147">
    <w:nsid w:val="595D7F08"/>
    <w:multiLevelType w:val="multilevel"/>
    <w:tmpl w:val="595D7F08"/>
    <w:lvl w:ilvl="0" w:tentative="0">
      <w:start w:val="1"/>
      <w:numFmt w:val="bullet"/>
      <w:pStyle w:val="2544"/>
      <w:lvlText w:val=""/>
      <w:lvlJc w:val="left"/>
      <w:pPr>
        <w:ind w:left="420" w:hanging="420"/>
      </w:pPr>
      <w:rPr>
        <w:rFonts w:hint="default" w:ascii="Wingdings" w:hAnsi="Wingdings"/>
      </w:rPr>
    </w:lvl>
    <w:lvl w:ilvl="1" w:tentative="0">
      <w:start w:val="1"/>
      <w:numFmt w:val="bullet"/>
      <w:pStyle w:val="169"/>
      <w:lvlText w:val=""/>
      <w:lvlJc w:val="left"/>
      <w:pPr>
        <w:ind w:left="840" w:hanging="420"/>
      </w:pPr>
      <w:rPr>
        <w:rFonts w:hint="default" w:ascii="Wingdings" w:hAnsi="Wingdings"/>
      </w:rPr>
    </w:lvl>
    <w:lvl w:ilvl="2" w:tentative="0">
      <w:start w:val="1"/>
      <w:numFmt w:val="bullet"/>
      <w:pStyle w:val="172"/>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pStyle w:val="2253"/>
      <w:lvlText w:val=""/>
      <w:lvlJc w:val="left"/>
      <w:pPr>
        <w:ind w:left="2100" w:hanging="420"/>
      </w:pPr>
      <w:rPr>
        <w:rFonts w:hint="default" w:ascii="Wingdings" w:hAnsi="Wingdings"/>
      </w:rPr>
    </w:lvl>
    <w:lvl w:ilvl="5" w:tentative="0">
      <w:start w:val="1"/>
      <w:numFmt w:val="bullet"/>
      <w:pStyle w:val="1848"/>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8">
    <w:nsid w:val="5A5C40EB"/>
    <w:multiLevelType w:val="multilevel"/>
    <w:tmpl w:val="5A5C40EB"/>
    <w:lvl w:ilvl="0" w:tentative="0">
      <w:start w:val="1"/>
      <w:numFmt w:val="taiwaneseCountingThousand"/>
      <w:pStyle w:val="3648"/>
      <w:suff w:val="nothing"/>
      <w:lvlText w:val="%1、"/>
      <w:lvlJc w:val="left"/>
      <w:pPr>
        <w:ind w:left="0" w:firstLine="561"/>
      </w:pPr>
      <w:rPr>
        <w:rFonts w:hint="eastAsia"/>
      </w:rPr>
    </w:lvl>
    <w:lvl w:ilvl="1" w:tentative="0">
      <w:start w:val="1"/>
      <w:numFmt w:val="taiwaneseCountingThousand"/>
      <w:suff w:val="nothing"/>
      <w:lvlText w:val="（%2）"/>
      <w:lvlJc w:val="left"/>
      <w:pPr>
        <w:ind w:left="0" w:firstLine="561"/>
      </w:pPr>
      <w:rPr>
        <w:rFonts w:hint="eastAsia"/>
      </w:rPr>
    </w:lvl>
    <w:lvl w:ilvl="2" w:tentative="0">
      <w:start w:val="1"/>
      <w:numFmt w:val="decimal"/>
      <w:suff w:val="nothing"/>
      <w:lvlText w:val="%3、"/>
      <w:lvlJc w:val="left"/>
      <w:pPr>
        <w:ind w:left="0" w:firstLine="561"/>
      </w:pPr>
      <w:rPr>
        <w:rFonts w:hint="eastAsia"/>
      </w:rPr>
    </w:lvl>
    <w:lvl w:ilvl="3" w:tentative="0">
      <w:start w:val="1"/>
      <w:numFmt w:val="decimal"/>
      <w:suff w:val="nothing"/>
      <w:lvlText w:val="（%4）"/>
      <w:lvlJc w:val="left"/>
      <w:pPr>
        <w:ind w:left="0" w:firstLine="561"/>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149">
    <w:nsid w:val="5A69C179"/>
    <w:multiLevelType w:val="singleLevel"/>
    <w:tmpl w:val="5A69C179"/>
    <w:lvl w:ilvl="0" w:tentative="0">
      <w:start w:val="1"/>
      <w:numFmt w:val="decimal"/>
      <w:pStyle w:val="2193"/>
      <w:lvlText w:val="%1)"/>
      <w:lvlJc w:val="left"/>
      <w:pPr>
        <w:ind w:left="425" w:hanging="425"/>
      </w:pPr>
      <w:rPr>
        <w:rFonts w:hint="default"/>
      </w:rPr>
    </w:lvl>
  </w:abstractNum>
  <w:abstractNum w:abstractNumId="150">
    <w:nsid w:val="5A69C18E"/>
    <w:multiLevelType w:val="singleLevel"/>
    <w:tmpl w:val="5A69C18E"/>
    <w:lvl w:ilvl="0" w:tentative="0">
      <w:start w:val="1"/>
      <w:numFmt w:val="decimal"/>
      <w:pStyle w:val="2205"/>
      <w:lvlText w:val="%1)"/>
      <w:lvlJc w:val="left"/>
      <w:pPr>
        <w:ind w:left="425" w:hanging="425"/>
      </w:pPr>
      <w:rPr>
        <w:rFonts w:hint="default"/>
      </w:rPr>
    </w:lvl>
  </w:abstractNum>
  <w:abstractNum w:abstractNumId="151">
    <w:nsid w:val="5A69CC16"/>
    <w:multiLevelType w:val="singleLevel"/>
    <w:tmpl w:val="5A69CC16"/>
    <w:lvl w:ilvl="0" w:tentative="0">
      <w:start w:val="1"/>
      <w:numFmt w:val="decimal"/>
      <w:pStyle w:val="2210"/>
      <w:lvlText w:val="%1)"/>
      <w:lvlJc w:val="left"/>
      <w:pPr>
        <w:ind w:left="425" w:hanging="425"/>
      </w:pPr>
      <w:rPr>
        <w:rFonts w:hint="default"/>
      </w:rPr>
    </w:lvl>
  </w:abstractNum>
  <w:abstractNum w:abstractNumId="152">
    <w:nsid w:val="5A6A9585"/>
    <w:multiLevelType w:val="singleLevel"/>
    <w:tmpl w:val="5A6A9585"/>
    <w:lvl w:ilvl="0" w:tentative="0">
      <w:start w:val="1"/>
      <w:numFmt w:val="decimal"/>
      <w:pStyle w:val="2241"/>
      <w:lvlText w:val="%1)"/>
      <w:lvlJc w:val="left"/>
      <w:pPr>
        <w:ind w:left="425" w:hanging="425"/>
      </w:pPr>
      <w:rPr>
        <w:rFonts w:hint="default"/>
      </w:rPr>
    </w:lvl>
  </w:abstractNum>
  <w:abstractNum w:abstractNumId="153">
    <w:nsid w:val="5A6AA8A1"/>
    <w:multiLevelType w:val="singleLevel"/>
    <w:tmpl w:val="5A6AA8A1"/>
    <w:lvl w:ilvl="0" w:tentative="0">
      <w:start w:val="1"/>
      <w:numFmt w:val="decimal"/>
      <w:pStyle w:val="2207"/>
      <w:lvlText w:val="%1)"/>
      <w:lvlJc w:val="left"/>
      <w:pPr>
        <w:ind w:left="425" w:hanging="425"/>
      </w:pPr>
      <w:rPr>
        <w:rFonts w:hint="default"/>
      </w:rPr>
    </w:lvl>
  </w:abstractNum>
  <w:abstractNum w:abstractNumId="154">
    <w:nsid w:val="5B010AD0"/>
    <w:multiLevelType w:val="multilevel"/>
    <w:tmpl w:val="5B010AD0"/>
    <w:lvl w:ilvl="0" w:tentative="0">
      <w:start w:val="1"/>
      <w:numFmt w:val="decimal"/>
      <w:pStyle w:val="3632"/>
      <w:isLg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rPr>
        <w:rFonts w:hint="eastAsia" w:ascii="Times New Roman" w:hAnsi="Times New Roman" w:eastAsia="黑体"/>
        <w:sz w:val="28"/>
        <w:szCs w:val="28"/>
      </w:r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55">
    <w:nsid w:val="5B9D4EF0"/>
    <w:multiLevelType w:val="multilevel"/>
    <w:tmpl w:val="5B9D4EF0"/>
    <w:lvl w:ilvl="0" w:tentative="0">
      <w:start w:val="1"/>
      <w:numFmt w:val="decimalEnclosedCircle"/>
      <w:pStyle w:val="2448"/>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56">
    <w:nsid w:val="5D7C27DF"/>
    <w:multiLevelType w:val="multilevel"/>
    <w:tmpl w:val="5D7C27DF"/>
    <w:lvl w:ilvl="0" w:tentative="0">
      <w:start w:val="1"/>
      <w:numFmt w:val="decimal"/>
      <w:pStyle w:val="2692"/>
      <w:lvlText w:val="第%1章"/>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57">
    <w:nsid w:val="5F410E97"/>
    <w:multiLevelType w:val="multilevel"/>
    <w:tmpl w:val="5F410E97"/>
    <w:lvl w:ilvl="0" w:tentative="0">
      <w:start w:val="1"/>
      <w:numFmt w:val="bullet"/>
      <w:pStyle w:val="35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8">
    <w:nsid w:val="5FBA2ED2"/>
    <w:multiLevelType w:val="multilevel"/>
    <w:tmpl w:val="5FBA2ED2"/>
    <w:lvl w:ilvl="0" w:tentative="0">
      <w:start w:val="1"/>
      <w:numFmt w:val="decimal"/>
      <w:pStyle w:val="3634"/>
      <w:lvlText w:val="%1)"/>
      <w:lvlJc w:val="left"/>
      <w:pPr>
        <w:ind w:left="710" w:hanging="360"/>
      </w:pPr>
      <w:rPr>
        <w:rFonts w:hint="default"/>
      </w:rPr>
    </w:lvl>
    <w:lvl w:ilvl="1" w:tentative="0">
      <w:start w:val="1"/>
      <w:numFmt w:val="lowerLetter"/>
      <w:lvlText w:val="%2)"/>
      <w:lvlJc w:val="left"/>
      <w:pPr>
        <w:ind w:left="1190" w:hanging="420"/>
      </w:pPr>
    </w:lvl>
    <w:lvl w:ilvl="2" w:tentative="0">
      <w:start w:val="1"/>
      <w:numFmt w:val="lowerRoman"/>
      <w:lvlText w:val="%3."/>
      <w:lvlJc w:val="right"/>
      <w:pPr>
        <w:ind w:left="1610" w:hanging="420"/>
      </w:pPr>
    </w:lvl>
    <w:lvl w:ilvl="3" w:tentative="0">
      <w:start w:val="1"/>
      <w:numFmt w:val="decimal"/>
      <w:lvlText w:val="%4."/>
      <w:lvlJc w:val="left"/>
      <w:pPr>
        <w:ind w:left="2030" w:hanging="420"/>
      </w:pPr>
    </w:lvl>
    <w:lvl w:ilvl="4" w:tentative="0">
      <w:start w:val="1"/>
      <w:numFmt w:val="lowerLetter"/>
      <w:lvlText w:val="%5)"/>
      <w:lvlJc w:val="left"/>
      <w:pPr>
        <w:ind w:left="2450" w:hanging="420"/>
      </w:pPr>
    </w:lvl>
    <w:lvl w:ilvl="5" w:tentative="0">
      <w:start w:val="1"/>
      <w:numFmt w:val="lowerRoman"/>
      <w:lvlText w:val="%6."/>
      <w:lvlJc w:val="right"/>
      <w:pPr>
        <w:ind w:left="2870" w:hanging="420"/>
      </w:pPr>
    </w:lvl>
    <w:lvl w:ilvl="6" w:tentative="0">
      <w:start w:val="1"/>
      <w:numFmt w:val="decimal"/>
      <w:lvlText w:val="%7."/>
      <w:lvlJc w:val="left"/>
      <w:pPr>
        <w:ind w:left="3290" w:hanging="420"/>
      </w:pPr>
    </w:lvl>
    <w:lvl w:ilvl="7" w:tentative="0">
      <w:start w:val="1"/>
      <w:numFmt w:val="lowerLetter"/>
      <w:lvlText w:val="%8)"/>
      <w:lvlJc w:val="left"/>
      <w:pPr>
        <w:ind w:left="3710" w:hanging="420"/>
      </w:pPr>
    </w:lvl>
    <w:lvl w:ilvl="8" w:tentative="0">
      <w:start w:val="1"/>
      <w:numFmt w:val="lowerRoman"/>
      <w:lvlText w:val="%9."/>
      <w:lvlJc w:val="right"/>
      <w:pPr>
        <w:ind w:left="4130" w:hanging="420"/>
      </w:pPr>
    </w:lvl>
  </w:abstractNum>
  <w:abstractNum w:abstractNumId="159">
    <w:nsid w:val="62CC74CA"/>
    <w:multiLevelType w:val="multilevel"/>
    <w:tmpl w:val="62CC74CA"/>
    <w:lvl w:ilvl="0" w:tentative="0">
      <w:start w:val="1"/>
      <w:numFmt w:val="chineseCountingThousand"/>
      <w:pStyle w:val="2772"/>
      <w:suff w:val="space"/>
      <w:lvlText w:val="第%1章"/>
      <w:lvlJc w:val="left"/>
      <w:pPr>
        <w:ind w:left="0" w:firstLine="0"/>
      </w:pPr>
      <w:rPr>
        <w:rFonts w:hint="eastAsia"/>
        <w:lang w:val="en-US"/>
      </w:rPr>
    </w:lvl>
    <w:lvl w:ilvl="1" w:tentative="0">
      <w:start w:val="1"/>
      <w:numFmt w:val="decimal"/>
      <w:isLgl/>
      <w:suff w:val="space"/>
      <w:lvlText w:val="%1.%2 "/>
      <w:lvlJc w:val="left"/>
      <w:pPr>
        <w:ind w:left="180" w:firstLine="0"/>
      </w:pPr>
      <w:rPr>
        <w:rFonts w:hint="eastAsia"/>
      </w:rPr>
    </w:lvl>
    <w:lvl w:ilvl="2" w:tentative="0">
      <w:start w:val="1"/>
      <w:numFmt w:val="decimal"/>
      <w:isLgl/>
      <w:suff w:val="space"/>
      <w:lvlText w:val="%1.%2.%3 "/>
      <w:lvlJc w:val="left"/>
      <w:pPr>
        <w:ind w:left="-27" w:firstLine="567"/>
      </w:pPr>
      <w:rPr>
        <w:rFonts w:hint="eastAsia"/>
      </w:rPr>
    </w:lvl>
    <w:lvl w:ilvl="3" w:tentative="0">
      <w:start w:val="1"/>
      <w:numFmt w:val="decimal"/>
      <w:isLgl/>
      <w:suff w:val="space"/>
      <w:lvlText w:val="%1.%2.%3.%4 "/>
      <w:lvlJc w:val="left"/>
      <w:pPr>
        <w:ind w:left="0" w:firstLine="567"/>
      </w:pPr>
      <w:rPr>
        <w:rFonts w:hint="eastAsia"/>
      </w:rPr>
    </w:lvl>
    <w:lvl w:ilvl="4" w:tentative="0">
      <w:start w:val="1"/>
      <w:numFmt w:val="decimal"/>
      <w:isLgl/>
      <w:lvlText w:val="%1.%2.%3.%4.%5"/>
      <w:lvlJc w:val="left"/>
      <w:pPr>
        <w:tabs>
          <w:tab w:val="left" w:pos="1440"/>
        </w:tabs>
        <w:ind w:left="1008" w:hanging="1008"/>
      </w:pPr>
      <w:rPr>
        <w:rFonts w:hint="eastAsia"/>
      </w:rPr>
    </w:lvl>
    <w:lvl w:ilvl="5" w:tentative="0">
      <w:start w:val="1"/>
      <w:numFmt w:val="decimal"/>
      <w:isLgl/>
      <w:lvlText w:val="%1.%2.%3.%4.%5.%6"/>
      <w:lvlJc w:val="left"/>
      <w:pPr>
        <w:tabs>
          <w:tab w:val="left" w:pos="2160"/>
        </w:tabs>
        <w:ind w:left="1152" w:hanging="1152"/>
      </w:pPr>
      <w:rPr>
        <w:rFonts w:hint="eastAsia"/>
      </w:rPr>
    </w:lvl>
    <w:lvl w:ilvl="6" w:tentative="0">
      <w:start w:val="1"/>
      <w:numFmt w:val="decimal"/>
      <w:isLgl/>
      <w:lvlText w:val="%1.%2.%3.%4.%5.%6.%7"/>
      <w:lvlJc w:val="left"/>
      <w:pPr>
        <w:tabs>
          <w:tab w:val="left" w:pos="2520"/>
        </w:tabs>
        <w:ind w:left="1296" w:hanging="1296"/>
      </w:pPr>
      <w:rPr>
        <w:rFonts w:hint="eastAsia"/>
      </w:rPr>
    </w:lvl>
    <w:lvl w:ilvl="7" w:tentative="0">
      <w:start w:val="1"/>
      <w:numFmt w:val="decimal"/>
      <w:isLgl/>
      <w:lvlText w:val="%1.%2.%3.%4.%5.%6.%7.%8"/>
      <w:lvlJc w:val="left"/>
      <w:pPr>
        <w:tabs>
          <w:tab w:val="left" w:pos="2880"/>
        </w:tabs>
        <w:ind w:left="1440" w:hanging="1440"/>
      </w:pPr>
      <w:rPr>
        <w:rFonts w:hint="eastAsia"/>
      </w:rPr>
    </w:lvl>
    <w:lvl w:ilvl="8" w:tentative="0">
      <w:start w:val="1"/>
      <w:numFmt w:val="decimal"/>
      <w:isLgl/>
      <w:lvlText w:val="%1.%2.%3.%4.%5.%6.%7.%8.%9"/>
      <w:lvlJc w:val="left"/>
      <w:pPr>
        <w:tabs>
          <w:tab w:val="left" w:pos="2880"/>
        </w:tabs>
        <w:ind w:left="1584" w:hanging="1584"/>
      </w:pPr>
      <w:rPr>
        <w:rFonts w:hint="eastAsia"/>
      </w:rPr>
    </w:lvl>
  </w:abstractNum>
  <w:abstractNum w:abstractNumId="160">
    <w:nsid w:val="62EA7939"/>
    <w:multiLevelType w:val="multilevel"/>
    <w:tmpl w:val="62EA7939"/>
    <w:lvl w:ilvl="0" w:tentative="0">
      <w:start w:val="1"/>
      <w:numFmt w:val="decimal"/>
      <w:lvlText w:val="%1."/>
      <w:lvlJc w:val="left"/>
      <w:pPr>
        <w:tabs>
          <w:tab w:val="left" w:pos="900"/>
        </w:tabs>
        <w:ind w:left="900" w:hanging="420"/>
      </w:pPr>
      <w:rPr>
        <w:rFonts w:hint="eastAsia"/>
      </w:rPr>
    </w:lvl>
    <w:lvl w:ilvl="1" w:tentative="0">
      <w:start w:val="1"/>
      <w:numFmt w:val="lowerLetter"/>
      <w:pStyle w:val="3178"/>
      <w:lvlText w:val="%2)"/>
      <w:lvlJc w:val="left"/>
      <w:pPr>
        <w:tabs>
          <w:tab w:val="left" w:pos="840"/>
        </w:tabs>
        <w:ind w:left="840" w:hanging="420"/>
      </w:pPr>
    </w:lvl>
    <w:lvl w:ilvl="2" w:tentative="0">
      <w:start w:val="1"/>
      <w:numFmt w:val="lowerRoman"/>
      <w:pStyle w:val="3576"/>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1">
    <w:nsid w:val="63061669"/>
    <w:multiLevelType w:val="multilevel"/>
    <w:tmpl w:val="63061669"/>
    <w:lvl w:ilvl="0" w:tentative="0">
      <w:start w:val="1"/>
      <w:numFmt w:val="bullet"/>
      <w:pStyle w:val="3786"/>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62">
    <w:nsid w:val="63895DD1"/>
    <w:multiLevelType w:val="multilevel"/>
    <w:tmpl w:val="63895DD1"/>
    <w:lvl w:ilvl="0" w:tentative="0">
      <w:start w:val="0"/>
      <w:numFmt w:val="decimal"/>
      <w:pStyle w:val="3699"/>
      <w:lvlText w:val="%1."/>
      <w:lvlJc w:val="left"/>
      <w:pPr>
        <w:ind w:left="840" w:hanging="840"/>
      </w:pPr>
      <w:rPr>
        <w:rFonts w:hint="default"/>
      </w:rPr>
    </w:lvl>
    <w:lvl w:ilvl="1" w:tentative="0">
      <w:start w:val="1"/>
      <w:numFmt w:val="lowerLetter"/>
      <w:pStyle w:val="1988"/>
      <w:lvlText w:val="%2)"/>
      <w:lvlJc w:val="left"/>
      <w:pPr>
        <w:ind w:left="840" w:hanging="420"/>
      </w:pPr>
    </w:lvl>
    <w:lvl w:ilvl="2" w:tentative="0">
      <w:start w:val="1"/>
      <w:numFmt w:val="lowerRoman"/>
      <w:pStyle w:val="2927"/>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3">
    <w:nsid w:val="64D50E3F"/>
    <w:multiLevelType w:val="multilevel"/>
    <w:tmpl w:val="64D50E3F"/>
    <w:lvl w:ilvl="0" w:tentative="0">
      <w:start w:val="1"/>
      <w:numFmt w:val="decimal"/>
      <w:pStyle w:val="560"/>
      <w:lvlText w:val="%1、"/>
      <w:lvlJc w:val="left"/>
      <w:pPr>
        <w:ind w:left="1280" w:hanging="720"/>
      </w:pPr>
      <w:rPr>
        <w:rFonts w:hint="default"/>
      </w:rPr>
    </w:lvl>
    <w:lvl w:ilvl="1" w:tentative="0">
      <w:start w:val="1"/>
      <w:numFmt w:val="lowerLetter"/>
      <w:pStyle w:val="1921"/>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64">
    <w:nsid w:val="65FB2226"/>
    <w:multiLevelType w:val="multilevel"/>
    <w:tmpl w:val="65FB2226"/>
    <w:lvl w:ilvl="0" w:tentative="0">
      <w:start w:val="1"/>
      <w:numFmt w:val="bullet"/>
      <w:pStyle w:val="3615"/>
      <w:lvlText w:val=""/>
      <w:lvlJc w:val="left"/>
      <w:pPr>
        <w:tabs>
          <w:tab w:val="left" w:pos="2098"/>
        </w:tabs>
        <w:ind w:left="2098" w:hanging="420"/>
      </w:pPr>
      <w:rPr>
        <w:rFonts w:hint="default" w:ascii="Symbol" w:hAnsi="Symbol"/>
        <w:color w:val="auto"/>
      </w:rPr>
    </w:lvl>
    <w:lvl w:ilvl="1" w:tentative="0">
      <w:start w:val="1"/>
      <w:numFmt w:val="bullet"/>
      <w:lvlText w:val=""/>
      <w:lvlJc w:val="left"/>
      <w:pPr>
        <w:tabs>
          <w:tab w:val="left" w:pos="1679"/>
        </w:tabs>
        <w:ind w:left="1679" w:hanging="420"/>
      </w:pPr>
      <w:rPr>
        <w:rFonts w:hint="default" w:ascii="Wingdings" w:hAnsi="Wingdings"/>
      </w:rPr>
    </w:lvl>
    <w:lvl w:ilvl="2" w:tentative="0">
      <w:start w:val="1"/>
      <w:numFmt w:val="bullet"/>
      <w:lvlText w:val=""/>
      <w:lvlJc w:val="left"/>
      <w:pPr>
        <w:tabs>
          <w:tab w:val="left" w:pos="2099"/>
        </w:tabs>
        <w:ind w:left="2099" w:hanging="420"/>
      </w:pPr>
      <w:rPr>
        <w:rFonts w:hint="default" w:ascii="Wingdings" w:hAnsi="Wingdings"/>
      </w:rPr>
    </w:lvl>
    <w:lvl w:ilvl="3" w:tentative="0">
      <w:start w:val="1"/>
      <w:numFmt w:val="bullet"/>
      <w:lvlText w:val=""/>
      <w:lvlJc w:val="left"/>
      <w:pPr>
        <w:tabs>
          <w:tab w:val="left" w:pos="2519"/>
        </w:tabs>
        <w:ind w:left="2519" w:hanging="420"/>
      </w:pPr>
      <w:rPr>
        <w:rFonts w:hint="default" w:ascii="Wingdings" w:hAnsi="Wingdings"/>
      </w:rPr>
    </w:lvl>
    <w:lvl w:ilvl="4" w:tentative="0">
      <w:start w:val="1"/>
      <w:numFmt w:val="bullet"/>
      <w:lvlText w:val=""/>
      <w:lvlJc w:val="left"/>
      <w:pPr>
        <w:tabs>
          <w:tab w:val="left" w:pos="2939"/>
        </w:tabs>
        <w:ind w:left="2939" w:hanging="420"/>
      </w:pPr>
      <w:rPr>
        <w:rFonts w:hint="default" w:ascii="Wingdings" w:hAnsi="Wingdings"/>
      </w:rPr>
    </w:lvl>
    <w:lvl w:ilvl="5" w:tentative="0">
      <w:start w:val="1"/>
      <w:numFmt w:val="bullet"/>
      <w:lvlText w:val=""/>
      <w:lvlJc w:val="left"/>
      <w:pPr>
        <w:tabs>
          <w:tab w:val="left" w:pos="3359"/>
        </w:tabs>
        <w:ind w:left="3359" w:hanging="420"/>
      </w:pPr>
      <w:rPr>
        <w:rFonts w:hint="default" w:ascii="Wingdings" w:hAnsi="Wingdings"/>
      </w:rPr>
    </w:lvl>
    <w:lvl w:ilvl="6" w:tentative="0">
      <w:start w:val="1"/>
      <w:numFmt w:val="bullet"/>
      <w:lvlText w:val=""/>
      <w:lvlJc w:val="left"/>
      <w:pPr>
        <w:tabs>
          <w:tab w:val="left" w:pos="3779"/>
        </w:tabs>
        <w:ind w:left="3779" w:hanging="420"/>
      </w:pPr>
      <w:rPr>
        <w:rFonts w:hint="default" w:ascii="Wingdings" w:hAnsi="Wingdings"/>
      </w:rPr>
    </w:lvl>
    <w:lvl w:ilvl="7" w:tentative="0">
      <w:start w:val="1"/>
      <w:numFmt w:val="bullet"/>
      <w:lvlText w:val=""/>
      <w:lvlJc w:val="left"/>
      <w:pPr>
        <w:tabs>
          <w:tab w:val="left" w:pos="4199"/>
        </w:tabs>
        <w:ind w:left="4199" w:hanging="420"/>
      </w:pPr>
      <w:rPr>
        <w:rFonts w:hint="default" w:ascii="Wingdings" w:hAnsi="Wingdings"/>
      </w:rPr>
    </w:lvl>
    <w:lvl w:ilvl="8" w:tentative="0">
      <w:start w:val="1"/>
      <w:numFmt w:val="bullet"/>
      <w:lvlText w:val=""/>
      <w:lvlJc w:val="left"/>
      <w:pPr>
        <w:tabs>
          <w:tab w:val="left" w:pos="4619"/>
        </w:tabs>
        <w:ind w:left="4619" w:hanging="420"/>
      </w:pPr>
      <w:rPr>
        <w:rFonts w:hint="default" w:ascii="Wingdings" w:hAnsi="Wingdings"/>
      </w:rPr>
    </w:lvl>
  </w:abstractNum>
  <w:abstractNum w:abstractNumId="165">
    <w:nsid w:val="67AB5839"/>
    <w:multiLevelType w:val="multilevel"/>
    <w:tmpl w:val="67AB5839"/>
    <w:lvl w:ilvl="0" w:tentative="0">
      <w:start w:val="1"/>
      <w:numFmt w:val="lowerLetter"/>
      <w:pStyle w:val="20"/>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66">
    <w:nsid w:val="680D1A6E"/>
    <w:multiLevelType w:val="multilevel"/>
    <w:tmpl w:val="680D1A6E"/>
    <w:lvl w:ilvl="0" w:tentative="0">
      <w:start w:val="1"/>
      <w:numFmt w:val="decimal"/>
      <w:pStyle w:val="3852"/>
      <w:lvlText w:val="%1."/>
      <w:lvlJc w:val="left"/>
      <w:pPr>
        <w:ind w:left="420" w:hanging="420"/>
      </w:pPr>
    </w:lvl>
    <w:lvl w:ilvl="1" w:tentative="0">
      <w:start w:val="5"/>
      <w:numFmt w:val="decimal"/>
      <w:isLgl/>
      <w:lvlText w:val="%1.%2."/>
      <w:lvlJc w:val="left"/>
      <w:pPr>
        <w:ind w:left="860" w:hanging="860"/>
      </w:pPr>
      <w:rPr>
        <w:rFonts w:hint="default"/>
      </w:rPr>
    </w:lvl>
    <w:lvl w:ilvl="2" w:tentative="0">
      <w:start w:val="6"/>
      <w:numFmt w:val="decimal"/>
      <w:isLgl/>
      <w:lvlText w:val="%1.%2.%3."/>
      <w:lvlJc w:val="left"/>
      <w:pPr>
        <w:ind w:left="860" w:hanging="860"/>
      </w:pPr>
      <w:rPr>
        <w:rFonts w:hint="default"/>
      </w:rPr>
    </w:lvl>
    <w:lvl w:ilvl="3" w:tentative="0">
      <w:start w:val="4"/>
      <w:numFmt w:val="decimal"/>
      <w:isLgl/>
      <w:lvlText w:val="%1.%2.%3.%4."/>
      <w:lvlJc w:val="left"/>
      <w:pPr>
        <w:ind w:left="1080" w:hanging="1080"/>
      </w:pPr>
      <w:rPr>
        <w:rFonts w:hint="default"/>
      </w:rPr>
    </w:lvl>
    <w:lvl w:ilvl="4" w:tentative="0">
      <w:start w:val="1"/>
      <w:numFmt w:val="decimal"/>
      <w:pStyle w:val="2362"/>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67">
    <w:nsid w:val="685C56F2"/>
    <w:multiLevelType w:val="multilevel"/>
    <w:tmpl w:val="685C56F2"/>
    <w:lvl w:ilvl="0" w:tentative="0">
      <w:start w:val="1"/>
      <w:numFmt w:val="decimal"/>
      <w:pStyle w:val="3626"/>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8">
    <w:nsid w:val="697A3745"/>
    <w:multiLevelType w:val="multilevel"/>
    <w:tmpl w:val="697A3745"/>
    <w:lvl w:ilvl="0" w:tentative="0">
      <w:start w:val="1"/>
      <w:numFmt w:val="decimal"/>
      <w:pStyle w:val="3125"/>
      <w:suff w:val="space"/>
      <w:lvlText w:val="第%1章"/>
      <w:lvlJc w:val="left"/>
      <w:pPr>
        <w:ind w:left="0" w:firstLine="0"/>
      </w:pPr>
    </w:lvl>
    <w:lvl w:ilvl="1" w:tentative="0">
      <w:start w:val="3"/>
      <w:numFmt w:val="decimal"/>
      <w:suff w:val="space"/>
      <w:lvlText w:val="4.%2."/>
      <w:lvlJc w:val="left"/>
      <w:pPr>
        <w:ind w:left="0" w:firstLine="0"/>
      </w:p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lvl>
    <w:lvl w:ilvl="4" w:tentative="0">
      <w:start w:val="3"/>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6"/>
      <w:numFmt w:val="decimal"/>
      <w:isLgl/>
      <w:lvlText w:val="%1.%2.%3.%4.%5.%6.%7."/>
      <w:lvlJc w:val="left"/>
      <w:pPr>
        <w:tabs>
          <w:tab w:val="left" w:pos="0"/>
        </w:tabs>
        <w:ind w:left="0" w:firstLine="0"/>
      </w:pPr>
      <w:rPr>
        <w:rFonts w:hint="default" w:ascii="Arial" w:hAnsi="Arial" w:cs="Arial"/>
      </w:rPr>
    </w:lvl>
    <w:lvl w:ilvl="7" w:tentative="0">
      <w:start w:val="1"/>
      <w:numFmt w:val="decimal"/>
      <w:lvlRestart w:val="6"/>
      <w:isLgl/>
      <w:lvlText w:val="%1.%2.%3.%4.%5.%6.1.%8."/>
      <w:lvlJc w:val="left"/>
      <w:pPr>
        <w:tabs>
          <w:tab w:val="left" w:pos="0"/>
        </w:tabs>
        <w:ind w:left="0" w:firstLine="0"/>
      </w:pPr>
      <w:rPr>
        <w:rFonts w:hint="default" w:ascii="Arial" w:hAnsi="Arial" w:cs="Arial"/>
        <w:b/>
      </w:rPr>
    </w:lvl>
    <w:lvl w:ilvl="8" w:tentative="0">
      <w:start w:val="1"/>
      <w:numFmt w:val="decimal"/>
      <w:lvlText w:val="%1.%2.%3.%4.%5.%6.%7.%8."/>
      <w:lvlJc w:val="left"/>
      <w:pPr>
        <w:tabs>
          <w:tab w:val="left" w:pos="1559"/>
        </w:tabs>
        <w:ind w:left="0" w:firstLine="0"/>
      </w:pPr>
      <w:rPr>
        <w:rFonts w:hint="default" w:ascii="Arial" w:hAnsi="Arial" w:cs="Arial"/>
      </w:rPr>
    </w:lvl>
  </w:abstractNum>
  <w:abstractNum w:abstractNumId="169">
    <w:nsid w:val="69AE161E"/>
    <w:multiLevelType w:val="multilevel"/>
    <w:tmpl w:val="69AE161E"/>
    <w:lvl w:ilvl="0" w:tentative="0">
      <w:start w:val="1"/>
      <w:numFmt w:val="decimal"/>
      <w:pStyle w:val="482"/>
      <w:lvlText w:val="%1.1"/>
      <w:lvlJc w:val="left"/>
      <w:pPr>
        <w:ind w:left="420" w:hanging="420"/>
      </w:pPr>
      <w:rPr>
        <w:rFonts w:hint="eastAsia"/>
      </w:rPr>
    </w:lvl>
    <w:lvl w:ilvl="1" w:tentative="0">
      <w:start w:val="1"/>
      <w:numFmt w:val="lowerLetter"/>
      <w:pStyle w:val="3082"/>
      <w:lvlText w:val="%2)"/>
      <w:lvlJc w:val="left"/>
      <w:pPr>
        <w:ind w:left="840" w:hanging="420"/>
      </w:pPr>
    </w:lvl>
    <w:lvl w:ilvl="2" w:tentative="0">
      <w:start w:val="1"/>
      <w:numFmt w:val="lowerRoman"/>
      <w:pStyle w:val="3986"/>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0">
    <w:nsid w:val="69CD1BEE"/>
    <w:multiLevelType w:val="multilevel"/>
    <w:tmpl w:val="69CD1BEE"/>
    <w:lvl w:ilvl="0" w:tentative="0">
      <w:start w:val="1"/>
      <w:numFmt w:val="decimal"/>
      <w:pStyle w:val="2674"/>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1">
    <w:nsid w:val="6A4F2C12"/>
    <w:multiLevelType w:val="multilevel"/>
    <w:tmpl w:val="6A4F2C12"/>
    <w:lvl w:ilvl="0" w:tentative="0">
      <w:start w:val="1"/>
      <w:numFmt w:val="decimal"/>
      <w:pStyle w:val="3080"/>
      <w:lvlText w:val="%1."/>
      <w:lvlJc w:val="left"/>
      <w:pPr>
        <w:ind w:left="900" w:hanging="420"/>
      </w:pPr>
      <w:rPr>
        <w:rFonts w:hint="eastAsia"/>
      </w:rPr>
    </w:lvl>
    <w:lvl w:ilvl="1" w:tentative="0">
      <w:start w:val="1"/>
      <w:numFmt w:val="lowerLetter"/>
      <w:pStyle w:val="3429"/>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2">
    <w:nsid w:val="6C1C4177"/>
    <w:multiLevelType w:val="multilevel"/>
    <w:tmpl w:val="6C1C4177"/>
    <w:lvl w:ilvl="0" w:tentative="0">
      <w:start w:val="1"/>
      <w:numFmt w:val="bullet"/>
      <w:pStyle w:val="2072"/>
      <w:lvlText w:val=""/>
      <w:lvlJc w:val="left"/>
      <w:pPr>
        <w:ind w:left="420" w:hanging="420"/>
      </w:pPr>
      <w:rPr>
        <w:rFonts w:hint="default" w:ascii="Wingdings" w:hAnsi="Wingdings"/>
      </w:rPr>
    </w:lvl>
    <w:lvl w:ilvl="1" w:tentative="0">
      <w:start w:val="1"/>
      <w:numFmt w:val="bullet"/>
      <w:pStyle w:val="3224"/>
      <w:lvlText w:val=""/>
      <w:lvlJc w:val="left"/>
      <w:pPr>
        <w:ind w:left="840" w:hanging="420"/>
      </w:pPr>
      <w:rPr>
        <w:rFonts w:hint="default" w:ascii="Wingdings" w:hAnsi="Wingdings"/>
      </w:rPr>
    </w:lvl>
    <w:lvl w:ilvl="2" w:tentative="0">
      <w:start w:val="1"/>
      <w:numFmt w:val="bullet"/>
      <w:pStyle w:val="3018"/>
      <w:lvlText w:val=""/>
      <w:lvlJc w:val="left"/>
      <w:pPr>
        <w:ind w:left="1260" w:hanging="420"/>
      </w:pPr>
      <w:rPr>
        <w:rFonts w:hint="default" w:ascii="Wingdings" w:hAnsi="Wingdings"/>
      </w:rPr>
    </w:lvl>
    <w:lvl w:ilvl="3" w:tentative="0">
      <w:start w:val="1"/>
      <w:numFmt w:val="bullet"/>
      <w:pStyle w:val="2937"/>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3">
    <w:nsid w:val="6C746C24"/>
    <w:multiLevelType w:val="multilevel"/>
    <w:tmpl w:val="6C746C24"/>
    <w:lvl w:ilvl="0" w:tentative="0">
      <w:start w:val="1"/>
      <w:numFmt w:val="decimal"/>
      <w:pStyle w:val="2125"/>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4">
    <w:nsid w:val="6CED1D84"/>
    <w:multiLevelType w:val="multilevel"/>
    <w:tmpl w:val="6CED1D84"/>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pStyle w:val="2139"/>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5">
    <w:nsid w:val="6E1578AA"/>
    <w:multiLevelType w:val="multilevel"/>
    <w:tmpl w:val="6E1578AA"/>
    <w:lvl w:ilvl="0" w:tentative="0">
      <w:start w:val="3"/>
      <w:numFmt w:val="decimal"/>
      <w:pStyle w:val="2026"/>
      <w:lvlText w:val="%1."/>
      <w:lvlJc w:val="left"/>
      <w:pPr>
        <w:ind w:left="481" w:hanging="381"/>
      </w:pPr>
      <w:rPr>
        <w:rFonts w:hint="default" w:ascii="Arial" w:hAnsi="Arial" w:eastAsia="Arial" w:cs="Arial"/>
        <w:b/>
        <w:bCs/>
        <w:color w:val="333333"/>
        <w:w w:val="103"/>
        <w:sz w:val="34"/>
        <w:szCs w:val="34"/>
      </w:rPr>
    </w:lvl>
    <w:lvl w:ilvl="1" w:tentative="0">
      <w:start w:val="1"/>
      <w:numFmt w:val="decimal"/>
      <w:lvlText w:val="%1.%2"/>
      <w:lvlJc w:val="left"/>
      <w:pPr>
        <w:ind w:left="593" w:hanging="494"/>
      </w:pPr>
      <w:rPr>
        <w:rFonts w:hint="default" w:ascii="Arial" w:hAnsi="Arial" w:eastAsia="Arial" w:cs="Arial"/>
        <w:b/>
        <w:bCs/>
        <w:color w:val="333333"/>
        <w:w w:val="103"/>
        <w:sz w:val="29"/>
        <w:szCs w:val="29"/>
      </w:rPr>
    </w:lvl>
    <w:lvl w:ilvl="2" w:tentative="0">
      <w:start w:val="0"/>
      <w:numFmt w:val="bullet"/>
      <w:lvlText w:val="•"/>
      <w:lvlJc w:val="left"/>
      <w:pPr>
        <w:ind w:left="1539" w:hanging="494"/>
      </w:pPr>
      <w:rPr>
        <w:rFonts w:hint="default"/>
      </w:rPr>
    </w:lvl>
    <w:lvl w:ilvl="3" w:tentative="0">
      <w:start w:val="0"/>
      <w:numFmt w:val="bullet"/>
      <w:lvlText w:val="•"/>
      <w:lvlJc w:val="left"/>
      <w:pPr>
        <w:ind w:left="2479" w:hanging="494"/>
      </w:pPr>
      <w:rPr>
        <w:rFonts w:hint="default"/>
      </w:rPr>
    </w:lvl>
    <w:lvl w:ilvl="4" w:tentative="0">
      <w:start w:val="0"/>
      <w:numFmt w:val="bullet"/>
      <w:lvlText w:val="•"/>
      <w:lvlJc w:val="left"/>
      <w:pPr>
        <w:ind w:left="3419" w:hanging="494"/>
      </w:pPr>
      <w:rPr>
        <w:rFonts w:hint="default"/>
      </w:rPr>
    </w:lvl>
    <w:lvl w:ilvl="5" w:tentative="0">
      <w:start w:val="0"/>
      <w:numFmt w:val="bullet"/>
      <w:lvlText w:val="•"/>
      <w:lvlJc w:val="left"/>
      <w:pPr>
        <w:ind w:left="4359" w:hanging="494"/>
      </w:pPr>
      <w:rPr>
        <w:rFonts w:hint="default"/>
      </w:rPr>
    </w:lvl>
    <w:lvl w:ilvl="6" w:tentative="0">
      <w:start w:val="0"/>
      <w:numFmt w:val="bullet"/>
      <w:lvlText w:val="•"/>
      <w:lvlJc w:val="left"/>
      <w:pPr>
        <w:ind w:left="5299" w:hanging="494"/>
      </w:pPr>
      <w:rPr>
        <w:rFonts w:hint="default"/>
      </w:rPr>
    </w:lvl>
    <w:lvl w:ilvl="7" w:tentative="0">
      <w:start w:val="0"/>
      <w:numFmt w:val="bullet"/>
      <w:lvlText w:val="•"/>
      <w:lvlJc w:val="left"/>
      <w:pPr>
        <w:ind w:left="6239" w:hanging="494"/>
      </w:pPr>
      <w:rPr>
        <w:rFonts w:hint="default"/>
      </w:rPr>
    </w:lvl>
    <w:lvl w:ilvl="8" w:tentative="0">
      <w:start w:val="0"/>
      <w:numFmt w:val="bullet"/>
      <w:lvlText w:val="•"/>
      <w:lvlJc w:val="left"/>
      <w:pPr>
        <w:ind w:left="7179" w:hanging="494"/>
      </w:pPr>
      <w:rPr>
        <w:rFonts w:hint="default"/>
      </w:rPr>
    </w:lvl>
  </w:abstractNum>
  <w:abstractNum w:abstractNumId="176">
    <w:nsid w:val="6F6C596C"/>
    <w:multiLevelType w:val="multilevel"/>
    <w:tmpl w:val="6F6C596C"/>
    <w:lvl w:ilvl="0" w:tentative="0">
      <w:start w:val="1"/>
      <w:numFmt w:val="lowerLetter"/>
      <w:pStyle w:val="4080"/>
      <w:lvlText w:val="%1)"/>
      <w:lvlJc w:val="left"/>
      <w:pPr>
        <w:tabs>
          <w:tab w:val="left" w:pos="900"/>
        </w:tabs>
        <w:ind w:left="900" w:hanging="420"/>
      </w:pPr>
      <w:rPr>
        <w:rFonts w:hint="eastAsia" w:ascii="宋体" w:hAnsi="宋体" w:eastAsia="宋体" w:cs="Times New Roman"/>
      </w:rPr>
    </w:lvl>
    <w:lvl w:ilvl="1" w:tentative="0">
      <w:start w:val="1"/>
      <w:numFmt w:val="decimal"/>
      <w:lvlText w:val="（%2）"/>
      <w:lvlJc w:val="left"/>
      <w:pPr>
        <w:tabs>
          <w:tab w:val="left" w:pos="780"/>
        </w:tabs>
        <w:ind w:left="780" w:hanging="720"/>
      </w:pPr>
      <w:rPr>
        <w:rFonts w:hint="eastAsia"/>
      </w:rPr>
    </w:lvl>
    <w:lvl w:ilvl="2" w:tentative="0">
      <w:start w:val="1"/>
      <w:numFmt w:val="lowerRoman"/>
      <w:lvlText w:val="%3."/>
      <w:lvlJc w:val="right"/>
      <w:pPr>
        <w:tabs>
          <w:tab w:val="left" w:pos="900"/>
        </w:tabs>
        <w:ind w:left="900" w:hanging="420"/>
      </w:pPr>
    </w:lvl>
    <w:lvl w:ilvl="3" w:tentative="0">
      <w:start w:val="1"/>
      <w:numFmt w:val="decimal"/>
      <w:lvlText w:val="%4."/>
      <w:lvlJc w:val="left"/>
      <w:pPr>
        <w:tabs>
          <w:tab w:val="left" w:pos="1320"/>
        </w:tabs>
        <w:ind w:left="1320" w:hanging="420"/>
      </w:pPr>
    </w:lvl>
    <w:lvl w:ilvl="4" w:tentative="0">
      <w:start w:val="1"/>
      <w:numFmt w:val="lowerLetter"/>
      <w:lvlText w:val="%5)"/>
      <w:lvlJc w:val="left"/>
      <w:pPr>
        <w:tabs>
          <w:tab w:val="left" w:pos="1740"/>
        </w:tabs>
        <w:ind w:left="1740" w:hanging="420"/>
      </w:pPr>
    </w:lvl>
    <w:lvl w:ilvl="5" w:tentative="0">
      <w:start w:val="1"/>
      <w:numFmt w:val="lowerRoman"/>
      <w:lvlText w:val="%6."/>
      <w:lvlJc w:val="right"/>
      <w:pPr>
        <w:tabs>
          <w:tab w:val="left" w:pos="2160"/>
        </w:tabs>
        <w:ind w:left="2160" w:hanging="420"/>
      </w:pPr>
    </w:lvl>
    <w:lvl w:ilvl="6" w:tentative="0">
      <w:start w:val="1"/>
      <w:numFmt w:val="decimal"/>
      <w:lvlText w:val="%7."/>
      <w:lvlJc w:val="left"/>
      <w:pPr>
        <w:tabs>
          <w:tab w:val="left" w:pos="2580"/>
        </w:tabs>
        <w:ind w:left="2580" w:hanging="420"/>
      </w:pPr>
    </w:lvl>
    <w:lvl w:ilvl="7" w:tentative="0">
      <w:start w:val="1"/>
      <w:numFmt w:val="lowerLetter"/>
      <w:lvlText w:val="%8)"/>
      <w:lvlJc w:val="left"/>
      <w:pPr>
        <w:tabs>
          <w:tab w:val="left" w:pos="3000"/>
        </w:tabs>
        <w:ind w:left="3000" w:hanging="420"/>
      </w:pPr>
    </w:lvl>
    <w:lvl w:ilvl="8" w:tentative="0">
      <w:start w:val="1"/>
      <w:numFmt w:val="lowerRoman"/>
      <w:lvlText w:val="%9."/>
      <w:lvlJc w:val="right"/>
      <w:pPr>
        <w:tabs>
          <w:tab w:val="left" w:pos="3420"/>
        </w:tabs>
        <w:ind w:left="3420" w:hanging="420"/>
      </w:pPr>
    </w:lvl>
  </w:abstractNum>
  <w:abstractNum w:abstractNumId="177">
    <w:nsid w:val="703F6A34"/>
    <w:multiLevelType w:val="multilevel"/>
    <w:tmpl w:val="703F6A34"/>
    <w:lvl w:ilvl="0" w:tentative="0">
      <w:start w:val="1"/>
      <w:numFmt w:val="decimal"/>
      <w:pStyle w:val="1954"/>
      <w:lvlText w:val="%1、"/>
      <w:lvlJc w:val="left"/>
      <w:pPr>
        <w:ind w:left="560" w:hanging="360"/>
      </w:pPr>
      <w:rPr>
        <w:rFonts w:hint="default"/>
      </w:rPr>
    </w:lvl>
    <w:lvl w:ilvl="1" w:tentative="0">
      <w:start w:val="1"/>
      <w:numFmt w:val="decimal"/>
      <w:lvlText w:val="%2、"/>
      <w:lvlJc w:val="left"/>
      <w:pPr>
        <w:ind w:left="980" w:hanging="360"/>
      </w:pPr>
      <w:rPr>
        <w:rFonts w:hint="default"/>
      </w:r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8">
    <w:nsid w:val="705F492F"/>
    <w:multiLevelType w:val="multilevel"/>
    <w:tmpl w:val="705F492F"/>
    <w:lvl w:ilvl="0" w:tentative="0">
      <w:start w:val="1"/>
      <w:numFmt w:val="decimal"/>
      <w:pStyle w:val="3475"/>
      <w:lvlText w:val="%1)"/>
      <w:lvlJc w:val="left"/>
      <w:pPr>
        <w:ind w:left="620" w:hanging="420"/>
      </w:p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9">
    <w:nsid w:val="70A94987"/>
    <w:multiLevelType w:val="singleLevel"/>
    <w:tmpl w:val="70A94987"/>
    <w:lvl w:ilvl="0" w:tentative="0">
      <w:start w:val="1"/>
      <w:numFmt w:val="decimal"/>
      <w:pStyle w:val="3094"/>
      <w:lvlText w:val="%1."/>
      <w:lvlJc w:val="left"/>
      <w:pPr>
        <w:tabs>
          <w:tab w:val="left" w:pos="425"/>
        </w:tabs>
        <w:ind w:left="425" w:hanging="425"/>
      </w:pPr>
    </w:lvl>
  </w:abstractNum>
  <w:abstractNum w:abstractNumId="180">
    <w:nsid w:val="71C30453"/>
    <w:multiLevelType w:val="singleLevel"/>
    <w:tmpl w:val="71C30453"/>
    <w:lvl w:ilvl="0" w:tentative="0">
      <w:start w:val="1"/>
      <w:numFmt w:val="bullet"/>
      <w:pStyle w:val="2482"/>
      <w:lvlText w:val=""/>
      <w:lvlJc w:val="left"/>
      <w:pPr>
        <w:tabs>
          <w:tab w:val="left" w:pos="360"/>
        </w:tabs>
        <w:ind w:left="360" w:hanging="360"/>
      </w:pPr>
      <w:rPr>
        <w:rFonts w:hint="default" w:ascii="Symbol" w:hAnsi="Symbol"/>
      </w:rPr>
    </w:lvl>
  </w:abstractNum>
  <w:abstractNum w:abstractNumId="181">
    <w:nsid w:val="732E77DF"/>
    <w:multiLevelType w:val="multilevel"/>
    <w:tmpl w:val="732E77DF"/>
    <w:lvl w:ilvl="0" w:tentative="0">
      <w:start w:val="4"/>
      <w:numFmt w:val="decimal"/>
      <w:pStyle w:val="3342"/>
      <w:suff w:val="space"/>
      <w:lvlText w:val="第%1章"/>
      <w:lvlJc w:val="left"/>
      <w:pPr>
        <w:ind w:left="0" w:firstLine="0"/>
      </w:pPr>
    </w:lvl>
    <w:lvl w:ilvl="1" w:tentative="0">
      <w:start w:val="1"/>
      <w:numFmt w:val="decimal"/>
      <w:suff w:val="space"/>
      <w:lvlText w:val="%1.%2."/>
      <w:lvlJc w:val="left"/>
      <w:pPr>
        <w:ind w:left="0" w:firstLine="0"/>
      </w:pPr>
      <w:rPr>
        <w:rFonts w:hint="default" w:ascii="Arial" w:hAnsi="Arial" w:cs="Arial"/>
      </w:r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rPr>
        <w:rFonts w:hint="default" w:ascii="Arial" w:hAnsi="Arial" w:cs="Arial"/>
      </w:rPr>
    </w:lvl>
    <w:lvl w:ilvl="4" w:tentative="0">
      <w:start w:val="1"/>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1"/>
      <w:numFmt w:val="decimal"/>
      <w:lvlRestart w:val="0"/>
      <w:lvlText w:val="%1.%2.%3.%4.%5.%6.%7."/>
      <w:lvlJc w:val="left"/>
      <w:pPr>
        <w:tabs>
          <w:tab w:val="left" w:pos="0"/>
        </w:tabs>
        <w:ind w:left="0" w:firstLine="0"/>
      </w:pPr>
      <w:rPr>
        <w:rFonts w:hint="default" w:ascii="Arial" w:hAnsi="Arial" w:cs="Arial"/>
      </w:rPr>
    </w:lvl>
    <w:lvl w:ilvl="7" w:tentative="0">
      <w:start w:val="1"/>
      <w:numFmt w:val="none"/>
      <w:lvlText w:val=""/>
      <w:lvlJc w:val="left"/>
      <w:pPr>
        <w:tabs>
          <w:tab w:val="left" w:pos="0"/>
        </w:tabs>
        <w:ind w:left="0" w:firstLine="0"/>
      </w:pPr>
      <w:rPr>
        <w:rFonts w:hint="default" w:ascii="Arial" w:hAnsi="Arial" w:cs="Arial"/>
        <w:b/>
      </w:rPr>
    </w:lvl>
    <w:lvl w:ilvl="8" w:tentative="0">
      <w:start w:val="1"/>
      <w:numFmt w:val="decimal"/>
      <w:lvlText w:val="%1.%2.%3.%4.%5.%6.%7.%8%9."/>
      <w:lvlJc w:val="left"/>
      <w:pPr>
        <w:tabs>
          <w:tab w:val="left" w:pos="1559"/>
        </w:tabs>
        <w:ind w:left="0" w:firstLine="0"/>
      </w:pPr>
      <w:rPr>
        <w:rFonts w:hint="default" w:ascii="Arial" w:hAnsi="Arial" w:cs="Arial"/>
        <w:b/>
      </w:rPr>
    </w:lvl>
  </w:abstractNum>
  <w:abstractNum w:abstractNumId="182">
    <w:nsid w:val="73455D53"/>
    <w:multiLevelType w:val="multilevel"/>
    <w:tmpl w:val="73455D53"/>
    <w:lvl w:ilvl="0" w:tentative="0">
      <w:start w:val="1"/>
      <w:numFmt w:val="bullet"/>
      <w:pStyle w:val="577"/>
      <w:lvlText w:val=""/>
      <w:lvlJc w:val="left"/>
      <w:pPr>
        <w:tabs>
          <w:tab w:val="left" w:pos="840"/>
        </w:tabs>
        <w:ind w:left="840" w:hanging="420"/>
      </w:pPr>
      <w:rPr>
        <w:rFonts w:hint="default" w:ascii="Wingdings" w:hAnsi="Wingdings"/>
        <w:sz w:val="16"/>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83">
    <w:nsid w:val="73E16149"/>
    <w:multiLevelType w:val="multilevel"/>
    <w:tmpl w:val="73E16149"/>
    <w:lvl w:ilvl="0" w:tentative="0">
      <w:start w:val="1"/>
      <w:numFmt w:val="decimal"/>
      <w:suff w:val="space"/>
      <w:lvlText w:val="%1."/>
      <w:lvlJc w:val="left"/>
      <w:pPr>
        <w:ind w:left="999" w:hanging="432"/>
      </w:pPr>
      <w:rPr>
        <w:rFonts w:hint="default" w:ascii="Arial" w:hAnsi="Arial" w:eastAsia="黑体"/>
        <w:b w:val="0"/>
        <w:i w:val="0"/>
        <w:sz w:val="32"/>
      </w:rPr>
    </w:lvl>
    <w:lvl w:ilvl="1" w:tentative="0">
      <w:start w:val="1"/>
      <w:numFmt w:val="decimal"/>
      <w:suff w:val="space"/>
      <w:lvlText w:val="%2"/>
      <w:lvlJc w:val="left"/>
      <w:pPr>
        <w:ind w:left="407" w:hanging="113"/>
      </w:pPr>
      <w:rPr>
        <w:rFonts w:hint="default" w:ascii="Arial" w:hAnsi="Arial" w:eastAsia="黑体"/>
        <w:b w:val="0"/>
        <w:i w:val="0"/>
        <w:sz w:val="28"/>
      </w:rPr>
    </w:lvl>
    <w:lvl w:ilvl="2" w:tentative="0">
      <w:start w:val="1"/>
      <w:numFmt w:val="none"/>
      <w:pStyle w:val="2654"/>
      <w:suff w:val="space"/>
      <w:lvlText w:val="%1.%2"/>
      <w:lvlJc w:val="left"/>
      <w:pPr>
        <w:ind w:left="407" w:hanging="113"/>
      </w:pPr>
      <w:rPr>
        <w:rFonts w:hint="default" w:ascii="Arial" w:hAnsi="Arial" w:eastAsia="黑体"/>
        <w:b w:val="0"/>
        <w:i w:val="0"/>
        <w:sz w:val="24"/>
      </w:rPr>
    </w:lvl>
    <w:lvl w:ilvl="3" w:tentative="0">
      <w:start w:val="1"/>
      <w:numFmt w:val="decimal"/>
      <w:suff w:val="space"/>
      <w:lvlText w:val="%1.%2.%3%4"/>
      <w:lvlJc w:val="left"/>
      <w:pPr>
        <w:ind w:left="407" w:hanging="113"/>
      </w:pPr>
      <w:rPr>
        <w:rFonts w:hint="eastAsia" w:eastAsia="宋体"/>
        <w:b w:val="0"/>
        <w:i w:val="0"/>
        <w:sz w:val="21"/>
      </w:rPr>
    </w:lvl>
    <w:lvl w:ilvl="4" w:tentative="0">
      <w:start w:val="1"/>
      <w:numFmt w:val="decimal"/>
      <w:isLgl/>
      <w:suff w:val="space"/>
      <w:lvlText w:val="%5. "/>
      <w:lvlJc w:val="left"/>
      <w:pPr>
        <w:ind w:left="861" w:hanging="113"/>
      </w:pPr>
      <w:rPr>
        <w:rFonts w:hint="eastAsia"/>
      </w:rPr>
    </w:lvl>
    <w:lvl w:ilvl="5" w:tentative="0">
      <w:start w:val="1"/>
      <w:numFmt w:val="decimal"/>
      <w:suff w:val="space"/>
      <w:lvlText w:val="%6) "/>
      <w:lvlJc w:val="left"/>
      <w:pPr>
        <w:ind w:left="1315" w:hanging="114"/>
      </w:pPr>
      <w:rPr>
        <w:rFonts w:hint="eastAsia"/>
      </w:rPr>
    </w:lvl>
    <w:lvl w:ilvl="6" w:tentative="0">
      <w:start w:val="1"/>
      <w:numFmt w:val="lowerLetter"/>
      <w:suff w:val="space"/>
      <w:lvlText w:val="%7) "/>
      <w:lvlJc w:val="left"/>
      <w:pPr>
        <w:ind w:left="2098" w:hanging="284"/>
      </w:pPr>
      <w:rPr>
        <w:rFonts w:hint="default" w:ascii="Times New Roman" w:hAnsi="Times New Roman"/>
        <w:b w:val="0"/>
        <w:i w:val="0"/>
        <w:sz w:val="21"/>
      </w:rPr>
    </w:lvl>
    <w:lvl w:ilvl="7" w:tentative="0">
      <w:start w:val="1"/>
      <w:numFmt w:val="decimal"/>
      <w:lvlText w:val="%1.%2.%3.%4.%5.%6.%7.%8"/>
      <w:lvlJc w:val="left"/>
      <w:pPr>
        <w:tabs>
          <w:tab w:val="left" w:pos="2007"/>
        </w:tabs>
        <w:ind w:left="2007" w:hanging="1440"/>
      </w:pPr>
      <w:rPr>
        <w:rFonts w:hint="eastAsia"/>
      </w:rPr>
    </w:lvl>
    <w:lvl w:ilvl="8" w:tentative="0">
      <w:start w:val="1"/>
      <w:numFmt w:val="decimal"/>
      <w:lvlText w:val="%1.%2.%3.%4.%5.%6.%7.%8.%9"/>
      <w:lvlJc w:val="left"/>
      <w:pPr>
        <w:tabs>
          <w:tab w:val="left" w:pos="2151"/>
        </w:tabs>
        <w:ind w:left="2151" w:hanging="1584"/>
      </w:pPr>
      <w:rPr>
        <w:rFonts w:hint="eastAsia"/>
      </w:rPr>
    </w:lvl>
  </w:abstractNum>
  <w:abstractNum w:abstractNumId="184">
    <w:nsid w:val="74006F75"/>
    <w:multiLevelType w:val="multilevel"/>
    <w:tmpl w:val="74006F75"/>
    <w:lvl w:ilvl="0" w:tentative="0">
      <w:start w:val="1"/>
      <w:numFmt w:val="bullet"/>
      <w:pStyle w:val="353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5">
    <w:nsid w:val="743320C5"/>
    <w:multiLevelType w:val="multilevel"/>
    <w:tmpl w:val="743320C5"/>
    <w:lvl w:ilvl="0" w:tentative="0">
      <w:start w:val="1"/>
      <w:numFmt w:val="decimal"/>
      <w:pStyle w:val="3845"/>
      <w:lvlText w:val="[%1] "/>
      <w:lvlJc w:val="left"/>
      <w:pPr>
        <w:tabs>
          <w:tab w:val="left" w:pos="907"/>
        </w:tabs>
        <w:ind w:left="907" w:hanging="907"/>
      </w:pPr>
      <w:rPr>
        <w:rFonts w:hint="default" w:ascii="Verdana" w:hAnsi="Verdana"/>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6">
    <w:nsid w:val="750349FD"/>
    <w:multiLevelType w:val="multilevel"/>
    <w:tmpl w:val="750349FD"/>
    <w:lvl w:ilvl="0" w:tentative="0">
      <w:start w:val="1"/>
      <w:numFmt w:val="bullet"/>
      <w:pStyle w:val="112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7">
    <w:nsid w:val="76737243"/>
    <w:multiLevelType w:val="multilevel"/>
    <w:tmpl w:val="76737243"/>
    <w:lvl w:ilvl="0" w:tentative="0">
      <w:start w:val="1"/>
      <w:numFmt w:val="ideographDigital"/>
      <w:pStyle w:val="174"/>
      <w:lvlText w:val="第%1章"/>
      <w:lvlJc w:val="left"/>
      <w:pPr>
        <w:tabs>
          <w:tab w:val="left" w:pos="432"/>
        </w:tabs>
        <w:ind w:left="432" w:hanging="432"/>
      </w:pPr>
      <w:rPr>
        <w:rFonts w:hint="eastAsia"/>
      </w:rPr>
    </w:lvl>
    <w:lvl w:ilvl="1" w:tentative="0">
      <w:start w:val="1"/>
      <w:numFmt w:val="decimal"/>
      <w:pStyle w:val="168"/>
      <w:isLgl/>
      <w:lvlText w:val="%1.%2"/>
      <w:lvlJc w:val="left"/>
      <w:pPr>
        <w:tabs>
          <w:tab w:val="left" w:pos="576"/>
        </w:tabs>
        <w:ind w:left="576" w:hanging="576"/>
      </w:pPr>
      <w:rPr>
        <w:rFonts w:hint="eastAsia" w:ascii="黑体" w:hAnsi="黑体" w:eastAsia="黑体"/>
        <w:b w:val="0"/>
      </w:rPr>
    </w:lvl>
    <w:lvl w:ilvl="2" w:tentative="0">
      <w:start w:val="1"/>
      <w:numFmt w:val="decimal"/>
      <w:pStyle w:val="5"/>
      <w:isLgl/>
      <w:lvlText w:val="%1.%2.%3"/>
      <w:lvlJc w:val="left"/>
      <w:pPr>
        <w:tabs>
          <w:tab w:val="left" w:pos="720"/>
        </w:tabs>
        <w:ind w:left="720" w:hanging="720"/>
      </w:pPr>
      <w:rPr>
        <w:rFonts w:hint="eastAsia" w:ascii="黑体" w:eastAsia="黑体"/>
        <w:b w:val="0"/>
        <w:sz w:val="28"/>
        <w:szCs w:val="28"/>
        <w:lang w:val="en-US"/>
      </w:rPr>
    </w:lvl>
    <w:lvl w:ilvl="3" w:tentative="0">
      <w:start w:val="1"/>
      <w:numFmt w:val="decimal"/>
      <w:isLgl/>
      <w:lvlText w:val="%1.%2.%3.%4"/>
      <w:lvlJc w:val="left"/>
      <w:pPr>
        <w:tabs>
          <w:tab w:val="left" w:pos="864"/>
        </w:tabs>
        <w:ind w:left="864" w:hanging="864"/>
      </w:pPr>
      <w:rPr>
        <w:rFonts w:hint="eastAsia" w:ascii="黑体" w:eastAsia="黑体"/>
      </w:rPr>
    </w:lvl>
    <w:lvl w:ilvl="4" w:tentative="0">
      <w:start w:val="1"/>
      <w:numFmt w:val="decimal"/>
      <w:pStyle w:val="7"/>
      <w:isLgl/>
      <w:lvlText w:val="%1.%2.%3.%4.%5"/>
      <w:lvlJc w:val="left"/>
      <w:pPr>
        <w:tabs>
          <w:tab w:val="left" w:pos="4268"/>
        </w:tabs>
        <w:ind w:left="4268" w:hanging="1008"/>
      </w:pPr>
      <w:rPr>
        <w:rFonts w:hint="eastAsia"/>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isLgl/>
      <w:lvlText w:val="%1.%2.%3.%4.%5.%6.%7.%8.%9"/>
      <w:lvlJc w:val="left"/>
      <w:pPr>
        <w:tabs>
          <w:tab w:val="left" w:pos="1584"/>
        </w:tabs>
        <w:ind w:left="1584" w:hanging="1584"/>
      </w:pPr>
      <w:rPr>
        <w:rFonts w:hint="eastAsia"/>
      </w:rPr>
    </w:lvl>
  </w:abstractNum>
  <w:abstractNum w:abstractNumId="188">
    <w:nsid w:val="76933334"/>
    <w:multiLevelType w:val="multilevel"/>
    <w:tmpl w:val="76933334"/>
    <w:lvl w:ilvl="0" w:tentative="0">
      <w:start w:val="1"/>
      <w:numFmt w:val="none"/>
      <w:lvlText w:val="%1——"/>
      <w:lvlJc w:val="left"/>
      <w:pPr>
        <w:tabs>
          <w:tab w:val="left" w:pos="1140"/>
        </w:tabs>
        <w:ind w:left="840" w:hanging="420"/>
      </w:pPr>
      <w:rPr>
        <w:rFonts w:hint="eastAsia"/>
      </w:rPr>
    </w:lvl>
    <w:lvl w:ilvl="1" w:tentative="0">
      <w:start w:val="1"/>
      <w:numFmt w:val="lowerLetter"/>
      <w:pStyle w:val="2492"/>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9">
    <w:nsid w:val="76C06AD9"/>
    <w:multiLevelType w:val="multilevel"/>
    <w:tmpl w:val="76C06AD9"/>
    <w:lvl w:ilvl="0" w:tentative="0">
      <w:start w:val="1"/>
      <w:numFmt w:val="bullet"/>
      <w:pStyle w:val="3832"/>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Tahoma"/>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ahoma"/>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ahoma"/>
      </w:rPr>
    </w:lvl>
    <w:lvl w:ilvl="8" w:tentative="0">
      <w:start w:val="1"/>
      <w:numFmt w:val="bullet"/>
      <w:lvlText w:val=""/>
      <w:lvlJc w:val="left"/>
      <w:pPr>
        <w:tabs>
          <w:tab w:val="left" w:pos="6480"/>
        </w:tabs>
        <w:ind w:left="6480" w:hanging="360"/>
      </w:pPr>
      <w:rPr>
        <w:rFonts w:hint="default" w:ascii="Wingdings" w:hAnsi="Wingdings"/>
      </w:rPr>
    </w:lvl>
  </w:abstractNum>
  <w:abstractNum w:abstractNumId="190">
    <w:nsid w:val="7776311E"/>
    <w:multiLevelType w:val="multilevel"/>
    <w:tmpl w:val="7776311E"/>
    <w:lvl w:ilvl="0" w:tentative="0">
      <w:start w:val="1"/>
      <w:numFmt w:val="decimal"/>
      <w:pStyle w:val="437"/>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91">
    <w:nsid w:val="78134B86"/>
    <w:multiLevelType w:val="multilevel"/>
    <w:tmpl w:val="78134B86"/>
    <w:lvl w:ilvl="0" w:tentative="0">
      <w:start w:val="1"/>
      <w:numFmt w:val="decimal"/>
      <w:pStyle w:val="3947"/>
      <w:lvlText w:val="%1"/>
      <w:lvlJc w:val="left"/>
      <w:pPr>
        <w:tabs>
          <w:tab w:val="left" w:pos="432"/>
        </w:tabs>
        <w:ind w:left="432" w:hanging="432"/>
      </w:pPr>
      <w:rPr>
        <w:rFonts w:hint="eastAsia"/>
      </w:rPr>
    </w:lvl>
    <w:lvl w:ilvl="1" w:tentative="0">
      <w:start w:val="1"/>
      <w:numFmt w:val="decimal"/>
      <w:lvlText w:val="%1.%2"/>
      <w:lvlJc w:val="left"/>
      <w:pPr>
        <w:tabs>
          <w:tab w:val="left" w:pos="1116"/>
        </w:tabs>
        <w:ind w:left="111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2">
    <w:nsid w:val="786B65CA"/>
    <w:multiLevelType w:val="multilevel"/>
    <w:tmpl w:val="786B65CA"/>
    <w:lvl w:ilvl="0" w:tentative="0">
      <w:start w:val="1"/>
      <w:numFmt w:val="decimal"/>
      <w:pStyle w:val="1549"/>
      <w:suff w:val="space"/>
      <w:lvlText w:val="%1."/>
      <w:lvlJc w:val="left"/>
      <w:pPr>
        <w:tabs>
          <w:tab w:val="left" w:pos="360"/>
        </w:tabs>
        <w:ind w:left="0" w:firstLine="0"/>
      </w:pPr>
    </w:lvl>
    <w:lvl w:ilvl="1" w:tentative="0">
      <w:start w:val="1"/>
      <w:numFmt w:val="decimal"/>
      <w:suff w:val="space"/>
      <w:lvlText w:val="%1.%2."/>
      <w:lvlJc w:val="left"/>
      <w:pPr>
        <w:tabs>
          <w:tab w:val="left" w:pos="792"/>
        </w:tabs>
        <w:ind w:left="0" w:firstLine="0"/>
      </w:pPr>
    </w:lvl>
    <w:lvl w:ilvl="2" w:tentative="0">
      <w:start w:val="1"/>
      <w:numFmt w:val="decimal"/>
      <w:suff w:val="space"/>
      <w:lvlText w:val="%1.%2.%3."/>
      <w:lvlJc w:val="left"/>
      <w:pPr>
        <w:tabs>
          <w:tab w:val="left" w:pos="1440"/>
        </w:tabs>
        <w:ind w:left="0" w:firstLine="0"/>
      </w:pPr>
    </w:lvl>
    <w:lvl w:ilvl="3" w:tentative="0">
      <w:start w:val="1"/>
      <w:numFmt w:val="decimal"/>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abstractNum w:abstractNumId="193">
    <w:nsid w:val="79CC5E57"/>
    <w:multiLevelType w:val="multilevel"/>
    <w:tmpl w:val="79CC5E57"/>
    <w:lvl w:ilvl="0" w:tentative="0">
      <w:start w:val="1"/>
      <w:numFmt w:val="bullet"/>
      <w:pStyle w:val="4012"/>
      <w:lvlText w:val=""/>
      <w:lvlJc w:val="left"/>
      <w:pPr>
        <w:ind w:left="420" w:hanging="420"/>
      </w:pPr>
      <w:rPr>
        <w:rFonts w:hint="default" w:ascii="Wingdings" w:hAnsi="Wingdings"/>
        <w:sz w:val="15"/>
        <w:szCs w:val="15"/>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4">
    <w:nsid w:val="7CEC3E46"/>
    <w:multiLevelType w:val="multilevel"/>
    <w:tmpl w:val="7CEC3E46"/>
    <w:lvl w:ilvl="0" w:tentative="0">
      <w:start w:val="1"/>
      <w:numFmt w:val="bullet"/>
      <w:pStyle w:val="3070"/>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5">
    <w:nsid w:val="7CF232BB"/>
    <w:multiLevelType w:val="multilevel"/>
    <w:tmpl w:val="7CF232BB"/>
    <w:lvl w:ilvl="0" w:tentative="0">
      <w:start w:val="1"/>
      <w:numFmt w:val="bullet"/>
      <w:pStyle w:val="720"/>
      <w:lvlText w:val=""/>
      <w:lvlJc w:val="left"/>
      <w:pPr>
        <w:tabs>
          <w:tab w:val="left" w:pos="420"/>
        </w:tabs>
        <w:ind w:left="420" w:hanging="420"/>
      </w:pPr>
      <w:rPr>
        <w:rFonts w:hint="default" w:ascii="Wingdings" w:hAnsi="Wingdings"/>
      </w:rPr>
    </w:lvl>
    <w:lvl w:ilvl="1" w:tentative="0">
      <w:start w:val="1"/>
      <w:numFmt w:val="bullet"/>
      <w:pStyle w:val="1352"/>
      <w:lvlText w:val=""/>
      <w:lvlJc w:val="left"/>
      <w:pPr>
        <w:tabs>
          <w:tab w:val="left" w:pos="840"/>
        </w:tabs>
        <w:ind w:left="840" w:hanging="420"/>
      </w:pPr>
      <w:rPr>
        <w:rFonts w:hint="default" w:ascii="Wingdings" w:hAnsi="Wingdings"/>
      </w:rPr>
    </w:lvl>
    <w:lvl w:ilvl="2" w:tentative="0">
      <w:start w:val="1"/>
      <w:numFmt w:val="bullet"/>
      <w:pStyle w:val="742"/>
      <w:lvlText w:val=""/>
      <w:lvlJc w:val="left"/>
      <w:pPr>
        <w:tabs>
          <w:tab w:val="left" w:pos="1260"/>
        </w:tabs>
        <w:ind w:left="1260" w:hanging="420"/>
      </w:pPr>
      <w:rPr>
        <w:rFonts w:hint="default" w:ascii="Wingdings" w:hAnsi="Wingdings"/>
      </w:rPr>
    </w:lvl>
    <w:lvl w:ilvl="3" w:tentative="0">
      <w:start w:val="1"/>
      <w:numFmt w:val="bullet"/>
      <w:pStyle w:val="1079"/>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pStyle w:val="1001"/>
      <w:lvlText w:val=""/>
      <w:lvlJc w:val="left"/>
      <w:pPr>
        <w:tabs>
          <w:tab w:val="left" w:pos="2520"/>
        </w:tabs>
        <w:ind w:left="2520" w:hanging="420"/>
      </w:pPr>
      <w:rPr>
        <w:rFonts w:hint="default" w:ascii="Wingdings" w:hAnsi="Wingdings"/>
      </w:rPr>
    </w:lvl>
    <w:lvl w:ilvl="6" w:tentative="0">
      <w:start w:val="1"/>
      <w:numFmt w:val="bullet"/>
      <w:pStyle w:val="351"/>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6">
    <w:nsid w:val="7D057FDE"/>
    <w:multiLevelType w:val="multilevel"/>
    <w:tmpl w:val="7D057FDE"/>
    <w:lvl w:ilvl="0" w:tentative="0">
      <w:start w:val="1"/>
      <w:numFmt w:val="decimal"/>
      <w:pStyle w:val="2919"/>
      <w:lvlText w:val="(%1)"/>
      <w:lvlJc w:val="left"/>
      <w:pPr>
        <w:ind w:left="840" w:hanging="360"/>
      </w:pPr>
      <w:rPr>
        <w:rFonts w:ascii="Calibri" w:hAnsi="Calibri" w:eastAsia="宋体" w:cs="Times New Roman"/>
      </w:rPr>
    </w:lvl>
    <w:lvl w:ilvl="1" w:tentative="0">
      <w:start w:val="1"/>
      <w:numFmt w:val="lowerLetter"/>
      <w:pStyle w:val="915"/>
      <w:lvlText w:val="%2)"/>
      <w:lvlJc w:val="left"/>
      <w:pPr>
        <w:ind w:left="1320" w:hanging="420"/>
      </w:pPr>
    </w:lvl>
    <w:lvl w:ilvl="2" w:tentative="0">
      <w:start w:val="1"/>
      <w:numFmt w:val="lowerRoman"/>
      <w:pStyle w:val="412"/>
      <w:lvlText w:val="%3."/>
      <w:lvlJc w:val="right"/>
      <w:pPr>
        <w:ind w:left="1740" w:hanging="420"/>
      </w:pPr>
    </w:lvl>
    <w:lvl w:ilvl="3" w:tentative="0">
      <w:start w:val="1"/>
      <w:numFmt w:val="decimal"/>
      <w:pStyle w:val="936"/>
      <w:lvlText w:val="%4."/>
      <w:lvlJc w:val="left"/>
      <w:pPr>
        <w:ind w:left="2160" w:hanging="420"/>
      </w:pPr>
    </w:lvl>
    <w:lvl w:ilvl="4" w:tentative="0">
      <w:start w:val="1"/>
      <w:numFmt w:val="lowerLetter"/>
      <w:pStyle w:val="3093"/>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7">
    <w:nsid w:val="7E3B7BC8"/>
    <w:multiLevelType w:val="multilevel"/>
    <w:tmpl w:val="7E3B7BC8"/>
    <w:lvl w:ilvl="0" w:tentative="0">
      <w:start w:val="1"/>
      <w:numFmt w:val="decimal"/>
      <w:pStyle w:val="1887"/>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98">
    <w:nsid w:val="7FCA4BAC"/>
    <w:multiLevelType w:val="multilevel"/>
    <w:tmpl w:val="7FCA4BAC"/>
    <w:lvl w:ilvl="0" w:tentative="0">
      <w:start w:val="1"/>
      <w:numFmt w:val="lowerLetter"/>
      <w:pStyle w:val="27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87"/>
  </w:num>
  <w:num w:numId="2">
    <w:abstractNumId w:val="165"/>
  </w:num>
  <w:num w:numId="3">
    <w:abstractNumId w:val="72"/>
  </w:num>
  <w:num w:numId="4">
    <w:abstractNumId w:val="54"/>
  </w:num>
  <w:num w:numId="5">
    <w:abstractNumId w:val="105"/>
  </w:num>
  <w:num w:numId="6">
    <w:abstractNumId w:val="147"/>
  </w:num>
  <w:num w:numId="7">
    <w:abstractNumId w:val="77"/>
  </w:num>
  <w:num w:numId="8">
    <w:abstractNumId w:val="2"/>
  </w:num>
  <w:num w:numId="9">
    <w:abstractNumId w:val="143"/>
  </w:num>
  <w:num w:numId="10">
    <w:abstractNumId w:val="198"/>
  </w:num>
  <w:num w:numId="11">
    <w:abstractNumId w:val="14"/>
  </w:num>
  <w:num w:numId="12">
    <w:abstractNumId w:val="195"/>
  </w:num>
  <w:num w:numId="13">
    <w:abstractNumId w:val="157"/>
  </w:num>
  <w:num w:numId="14">
    <w:abstractNumId w:val="101"/>
  </w:num>
  <w:num w:numId="15">
    <w:abstractNumId w:val="1"/>
  </w:num>
  <w:num w:numId="16">
    <w:abstractNumId w:val="196"/>
  </w:num>
  <w:num w:numId="17">
    <w:abstractNumId w:val="15"/>
  </w:num>
  <w:num w:numId="18">
    <w:abstractNumId w:val="190"/>
  </w:num>
  <w:num w:numId="19">
    <w:abstractNumId w:val="169"/>
  </w:num>
  <w:num w:numId="2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3"/>
  </w:num>
  <w:num w:numId="22">
    <w:abstractNumId w:val="182"/>
  </w:num>
  <w:num w:numId="23">
    <w:abstractNumId w:val="145"/>
  </w:num>
  <w:num w:numId="24">
    <w:abstractNumId w:val="34"/>
  </w:num>
  <w:num w:numId="25">
    <w:abstractNumId w:val="11"/>
  </w:num>
  <w:num w:numId="26">
    <w:abstractNumId w:val="84"/>
  </w:num>
  <w:num w:numId="27">
    <w:abstractNumId w:val="80"/>
  </w:num>
  <w:num w:numId="28">
    <w:abstractNumId w:val="66"/>
  </w:num>
  <w:num w:numId="29">
    <w:abstractNumId w:val="135"/>
  </w:num>
  <w:num w:numId="30">
    <w:abstractNumId w:val="9"/>
  </w:num>
  <w:num w:numId="31">
    <w:abstractNumId w:val="186"/>
  </w:num>
  <w:num w:numId="32">
    <w:abstractNumId w:val="60"/>
  </w:num>
  <w:num w:numId="33">
    <w:abstractNumId w:val="98"/>
  </w:num>
  <w:num w:numId="34">
    <w:abstractNumId w:val="39"/>
  </w:num>
  <w:num w:numId="35">
    <w:abstractNumId w:val="142"/>
  </w:num>
  <w:num w:numId="36">
    <w:abstractNumId w:val="44"/>
  </w:num>
  <w:num w:numId="37">
    <w:abstractNumId w:val="86"/>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6"/>
  </w:num>
  <w:num w:numId="39">
    <w:abstractNumId w:val="42"/>
  </w:num>
  <w:num w:numId="40">
    <w:abstractNumId w:val="57"/>
  </w:num>
  <w:num w:numId="41">
    <w:abstractNumId w:val="43"/>
  </w:num>
  <w:num w:numId="42">
    <w:abstractNumId w:val="192"/>
  </w:num>
  <w:num w:numId="43">
    <w:abstractNumId w:val="123"/>
  </w:num>
  <w:num w:numId="44">
    <w:abstractNumId w:val="79"/>
  </w:num>
  <w:num w:numId="45">
    <w:abstractNumId w:val="107"/>
  </w:num>
  <w:num w:numId="46">
    <w:abstractNumId w:val="127"/>
  </w:num>
  <w:num w:numId="47">
    <w:abstractNumId w:val="19"/>
  </w:num>
  <w:num w:numId="48">
    <w:abstractNumId w:val="91"/>
  </w:num>
  <w:num w:numId="49">
    <w:abstractNumId w:val="140"/>
  </w:num>
  <w:num w:numId="50">
    <w:abstractNumId w:val="56"/>
  </w:num>
  <w:num w:numId="51">
    <w:abstractNumId w:val="146"/>
  </w:num>
  <w:num w:numId="52">
    <w:abstractNumId w:val="12"/>
  </w:num>
  <w:num w:numId="53">
    <w:abstractNumId w:val="13"/>
  </w:num>
  <w:num w:numId="54">
    <w:abstractNumId w:val="131"/>
  </w:num>
  <w:num w:numId="55">
    <w:abstractNumId w:val="25"/>
  </w:num>
  <w:num w:numId="56">
    <w:abstractNumId w:val="94"/>
  </w:num>
  <w:num w:numId="57">
    <w:abstractNumId w:val="35"/>
  </w:num>
  <w:num w:numId="58">
    <w:abstractNumId w:val="197"/>
  </w:num>
  <w:num w:numId="59">
    <w:abstractNumId w:val="139"/>
  </w:num>
  <w:num w:numId="60">
    <w:abstractNumId w:val="137"/>
  </w:num>
  <w:num w:numId="61">
    <w:abstractNumId w:val="47"/>
  </w:num>
  <w:num w:numId="62">
    <w:abstractNumId w:val="111"/>
  </w:num>
  <w:num w:numId="63">
    <w:abstractNumId w:val="177"/>
  </w:num>
  <w:num w:numId="64">
    <w:abstractNumId w:val="71"/>
  </w:num>
  <w:num w:numId="65">
    <w:abstractNumId w:val="162"/>
  </w:num>
  <w:num w:numId="66">
    <w:abstractNumId w:val="175"/>
  </w:num>
  <w:num w:numId="67">
    <w:abstractNumId w:val="49"/>
  </w:num>
  <w:num w:numId="68">
    <w:abstractNumId w:val="141"/>
  </w:num>
  <w:num w:numId="69">
    <w:abstractNumId w:val="172"/>
  </w:num>
  <w:num w:numId="70">
    <w:abstractNumId w:val="55"/>
  </w:num>
  <w:num w:numId="71">
    <w:abstractNumId w:val="70"/>
  </w:num>
  <w:num w:numId="72">
    <w:abstractNumId w:val="173"/>
  </w:num>
  <w:num w:numId="73">
    <w:abstractNumId w:val="110"/>
  </w:num>
  <w:num w:numId="74">
    <w:abstractNumId w:val="174"/>
  </w:num>
  <w:num w:numId="75">
    <w:abstractNumId w:val="16"/>
  </w:num>
  <w:num w:numId="76">
    <w:abstractNumId w:val="132"/>
  </w:num>
  <w:num w:numId="77">
    <w:abstractNumId w:val="149"/>
  </w:num>
  <w:num w:numId="78">
    <w:abstractNumId w:val="150"/>
  </w:num>
  <w:num w:numId="79">
    <w:abstractNumId w:val="153"/>
  </w:num>
  <w:num w:numId="80">
    <w:abstractNumId w:val="151"/>
  </w:num>
  <w:num w:numId="81">
    <w:abstractNumId w:val="20"/>
  </w:num>
  <w:num w:numId="82">
    <w:abstractNumId w:val="93"/>
  </w:num>
  <w:num w:numId="83">
    <w:abstractNumId w:val="152"/>
  </w:num>
  <w:num w:numId="84">
    <w:abstractNumId w:val="29"/>
  </w:num>
  <w:num w:numId="85">
    <w:abstractNumId w:val="45"/>
  </w:num>
  <w:num w:numId="86">
    <w:abstractNumId w:val="75"/>
  </w:num>
  <w:num w:numId="87">
    <w:abstractNumId w:val="128"/>
  </w:num>
  <w:num w:numId="88">
    <w:abstractNumId w:val="104"/>
  </w:num>
  <w:num w:numId="89">
    <w:abstractNumId w:val="134"/>
  </w:num>
  <w:num w:numId="90">
    <w:abstractNumId w:val="89"/>
  </w:num>
  <w:num w:numId="91">
    <w:abstractNumId w:val="53"/>
  </w:num>
  <w:num w:numId="92">
    <w:abstractNumId w:val="166"/>
  </w:num>
  <w:num w:numId="93">
    <w:abstractNumId w:val="48"/>
  </w:num>
  <w:num w:numId="94">
    <w:abstractNumId w:val="50"/>
  </w:num>
  <w:num w:numId="95">
    <w:abstractNumId w:val="112"/>
  </w:num>
  <w:num w:numId="96">
    <w:abstractNumId w:val="0"/>
  </w:num>
  <w:num w:numId="97">
    <w:abstractNumId w:val="18"/>
  </w:num>
  <w:num w:numId="98">
    <w:abstractNumId w:val="73"/>
  </w:num>
  <w:num w:numId="99">
    <w:abstractNumId w:val="155"/>
  </w:num>
  <w:num w:numId="100">
    <w:abstractNumId w:val="4"/>
  </w:num>
  <w:num w:numId="101">
    <w:abstractNumId w:val="8"/>
  </w:num>
  <w:num w:numId="102">
    <w:abstractNumId w:val="5"/>
  </w:num>
  <w:num w:numId="103">
    <w:abstractNumId w:val="117"/>
  </w:num>
  <w:num w:numId="104">
    <w:abstractNumId w:val="180"/>
  </w:num>
  <w:num w:numId="105">
    <w:abstractNumId w:val="188"/>
  </w:num>
  <w:num w:numId="106">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7"/>
  </w:num>
  <w:num w:numId="108">
    <w:abstractNumId w:val="21"/>
  </w:num>
  <w:num w:numId="109">
    <w:abstractNumId w:val="3"/>
  </w:num>
  <w:num w:numId="110">
    <w:abstractNumId w:val="129"/>
  </w:num>
  <w:num w:numId="111">
    <w:abstractNumId w:val="38"/>
  </w:num>
  <w:num w:numId="112">
    <w:abstractNumId w:val="10"/>
  </w:num>
  <w:num w:numId="113">
    <w:abstractNumId w:val="46"/>
  </w:num>
  <w:num w:numId="114">
    <w:abstractNumId w:val="124"/>
  </w:num>
  <w:num w:numId="115">
    <w:abstractNumId w:val="118"/>
  </w:num>
  <w:num w:numId="116">
    <w:abstractNumId w:val="183"/>
  </w:num>
  <w:num w:numId="117">
    <w:abstractNumId w:val="170"/>
  </w:num>
  <w:num w:numId="118">
    <w:abstractNumId w:val="92"/>
  </w:num>
  <w:num w:numId="119">
    <w:abstractNumId w:val="156"/>
  </w:num>
  <w:num w:numId="120">
    <w:abstractNumId w:val="6"/>
  </w:num>
  <w:num w:numId="121">
    <w:abstractNumId w:val="130"/>
  </w:num>
  <w:num w:numId="122">
    <w:abstractNumId w:val="65"/>
  </w:num>
  <w:num w:numId="123">
    <w:abstractNumId w:val="22"/>
  </w:num>
  <w:num w:numId="124">
    <w:abstractNumId w:val="59"/>
  </w:num>
  <w:num w:numId="125">
    <w:abstractNumId w:val="113"/>
  </w:num>
  <w:num w:numId="126">
    <w:abstractNumId w:val="159"/>
  </w:num>
  <w:num w:numId="127">
    <w:abstractNumId w:val="81"/>
  </w:num>
  <w:num w:numId="128">
    <w:abstractNumId w:val="36"/>
  </w:num>
  <w:num w:numId="129">
    <w:abstractNumId w:val="121"/>
  </w:num>
  <w:num w:numId="130">
    <w:abstractNumId w:val="37"/>
    <w:lvlOverride w:ilvl="1">
      <w:startOverride w:val="1"/>
    </w:lvlOverride>
    <w:lvlOverride w:ilvl="3">
      <w:startOverride w:val="1"/>
    </w:lvlOverride>
  </w:num>
  <w:num w:numId="131">
    <w:abstractNumId w:val="83"/>
  </w:num>
  <w:num w:numId="132">
    <w:abstractNumId w:val="106"/>
  </w:num>
  <w:num w:numId="133">
    <w:abstractNumId w:val="61"/>
  </w:num>
  <w:num w:numId="134">
    <w:abstractNumId w:val="62"/>
  </w:num>
  <w:num w:numId="135">
    <w:abstractNumId w:val="126"/>
  </w:num>
  <w:num w:numId="136">
    <w:abstractNumId w:val="133"/>
  </w:num>
  <w:num w:numId="137">
    <w:abstractNumId w:val="3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2"/>
  </w:num>
  <w:num w:numId="139">
    <w:abstractNumId w:val="114"/>
  </w:num>
  <w:num w:numId="140">
    <w:abstractNumId w:val="194"/>
  </w:num>
  <w:num w:numId="141">
    <w:abstractNumId w:val="171"/>
  </w:num>
  <w:num w:numId="142">
    <w:abstractNumId w:val="179"/>
    <w:lvlOverride w:ilvl="0">
      <w:startOverride w:val="1"/>
    </w:lvlOverride>
  </w:num>
  <w:num w:numId="143">
    <w:abstractNumId w:val="115"/>
  </w:num>
  <w:num w:numId="144">
    <w:abstractNumId w:val="168"/>
    <w:lvlOverride w:ilvl="0">
      <w:startOverride w:val="1"/>
    </w:lvlOverride>
    <w:lvlOverride w:ilvl="1">
      <w:startOverride w:val="3"/>
    </w:lvlOverride>
    <w:lvlOverride w:ilvl="2">
      <w:startOverride w:val="1"/>
    </w:lvlOverride>
    <w:lvlOverride w:ilvl="3">
      <w:startOverride w:val="1"/>
    </w:lvlOverride>
    <w:lvlOverride w:ilvl="4">
      <w:startOverride w:val="3"/>
    </w:lvlOverride>
    <w:lvlOverride w:ilvl="5">
      <w:startOverride w:val="1"/>
    </w:lvlOverride>
    <w:lvlOverride w:ilvl="6">
      <w:startOverride w:val="6"/>
    </w:lvlOverride>
    <w:lvlOverride w:ilvl="7">
      <w:startOverride w:val="1"/>
    </w:lvlOverride>
    <w:lvlOverride w:ilvl="8">
      <w:startOverride w:val="1"/>
    </w:lvlOverride>
  </w:num>
  <w:num w:numId="145">
    <w:abstractNumId w:val="41"/>
  </w:num>
  <w:num w:numId="146">
    <w:abstractNumId w:val="103"/>
  </w:num>
  <w:num w:numId="147">
    <w:abstractNumId w:val="26"/>
  </w:num>
  <w:num w:numId="148">
    <w:abstractNumId w:val="160"/>
  </w:num>
  <w:num w:numId="149">
    <w:abstractNumId w:val="102"/>
  </w:num>
  <w:num w:numId="150">
    <w:abstractNumId w:val="68"/>
  </w:num>
  <w:num w:numId="151">
    <w:abstractNumId w:val="33"/>
  </w:num>
  <w:num w:numId="152">
    <w:abstractNumId w:val="69"/>
  </w:num>
  <w:num w:numId="153">
    <w:abstractNumId w:val="58"/>
  </w:num>
  <w:num w:numId="154">
    <w:abstractNumId w:val="74"/>
  </w:num>
  <w:num w:numId="15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8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1"/>
  </w:num>
  <w:num w:numId="158">
    <w:abstractNumId w:val="125"/>
  </w:num>
  <w:num w:numId="159">
    <w:abstractNumId w:val="28"/>
  </w:num>
  <w:num w:numId="160">
    <w:abstractNumId w:val="63"/>
  </w:num>
  <w:num w:numId="161">
    <w:abstractNumId w:val="136"/>
  </w:num>
  <w:num w:numId="162">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20"/>
  </w:num>
  <w:num w:numId="164">
    <w:abstractNumId w:val="64"/>
  </w:num>
  <w:num w:numId="165">
    <w:abstractNumId w:val="51"/>
  </w:num>
  <w:num w:numId="166">
    <w:abstractNumId w:val="52"/>
  </w:num>
  <w:num w:numId="167">
    <w:abstractNumId w:val="184"/>
  </w:num>
  <w:num w:numId="168">
    <w:abstractNumId w:val="95"/>
  </w:num>
  <w:num w:numId="169">
    <w:abstractNumId w:val="100"/>
  </w:num>
  <w:num w:numId="170">
    <w:abstractNumId w:val="76"/>
  </w:num>
  <w:num w:numId="171">
    <w:abstractNumId w:val="85"/>
  </w:num>
  <w:num w:numId="172">
    <w:abstractNumId w:val="119"/>
  </w:num>
  <w:num w:numId="173">
    <w:abstractNumId w:val="164"/>
  </w:num>
  <w:num w:numId="174">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58"/>
  </w:num>
  <w:num w:numId="177">
    <w:abstractNumId w:val="88"/>
  </w:num>
  <w:num w:numId="178">
    <w:abstractNumId w:val="14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22"/>
  </w:num>
  <w:num w:numId="181">
    <w:abstractNumId w:val="144"/>
  </w:num>
  <w:num w:numId="182">
    <w:abstractNumId w:val="82"/>
  </w:num>
  <w:num w:numId="183">
    <w:abstractNumId w:val="161"/>
  </w:num>
  <w:num w:numId="184">
    <w:abstractNumId w:val="78"/>
  </w:num>
  <w:num w:numId="185">
    <w:abstractNumId w:val="189"/>
  </w:num>
  <w:num w:numId="186">
    <w:abstractNumId w:val="185"/>
  </w:num>
  <w:num w:numId="187">
    <w:abstractNumId w:val="27"/>
  </w:num>
  <w:num w:numId="188">
    <w:abstractNumId w:val="191"/>
  </w:num>
  <w:num w:numId="189">
    <w:abstractNumId w:val="116"/>
  </w:num>
  <w:num w:numId="190">
    <w:abstractNumId w:val="23"/>
  </w:num>
  <w:num w:numId="191">
    <w:abstractNumId w:val="67"/>
  </w:num>
  <w:num w:numId="192">
    <w:abstractNumId w:val="193"/>
  </w:num>
  <w:num w:numId="193">
    <w:abstractNumId w:val="108"/>
  </w:num>
  <w:num w:numId="194">
    <w:abstractNumId w:val="97"/>
  </w:num>
  <w:num w:numId="195">
    <w:abstractNumId w:val="99"/>
  </w:num>
  <w:num w:numId="196">
    <w:abstractNumId w:val="40"/>
  </w:num>
  <w:num w:numId="197">
    <w:abstractNumId w:val="176"/>
  </w:num>
  <w:num w:numId="198">
    <w:abstractNumId w:val="17"/>
  </w:num>
  <w:num w:numId="199">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hideGrammaticalErrors/>
  <w:documentProtection w:edit="readOnly"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VlMmY3ZjljYTAxNzQzOGNkODZhZTdjMDRkM2MyNGQifQ=="/>
  </w:docVars>
  <w:rsids>
    <w:rsidRoot w:val="003C2939"/>
    <w:rsid w:val="00003AB4"/>
    <w:rsid w:val="00006561"/>
    <w:rsid w:val="00010C08"/>
    <w:rsid w:val="000141FC"/>
    <w:rsid w:val="000208CA"/>
    <w:rsid w:val="000214E2"/>
    <w:rsid w:val="0002469B"/>
    <w:rsid w:val="00034B03"/>
    <w:rsid w:val="00034ECA"/>
    <w:rsid w:val="00040394"/>
    <w:rsid w:val="00040A06"/>
    <w:rsid w:val="000509FC"/>
    <w:rsid w:val="00055F68"/>
    <w:rsid w:val="0005704B"/>
    <w:rsid w:val="000669F8"/>
    <w:rsid w:val="00067B3A"/>
    <w:rsid w:val="00071111"/>
    <w:rsid w:val="00093562"/>
    <w:rsid w:val="0009512E"/>
    <w:rsid w:val="00097A8C"/>
    <w:rsid w:val="000A0BE0"/>
    <w:rsid w:val="000A4173"/>
    <w:rsid w:val="000A4555"/>
    <w:rsid w:val="000B0021"/>
    <w:rsid w:val="000B1102"/>
    <w:rsid w:val="000B4170"/>
    <w:rsid w:val="000B47F6"/>
    <w:rsid w:val="000B6C8A"/>
    <w:rsid w:val="000C1F0A"/>
    <w:rsid w:val="000C2C69"/>
    <w:rsid w:val="000C531F"/>
    <w:rsid w:val="000C5C74"/>
    <w:rsid w:val="000D088E"/>
    <w:rsid w:val="000D172C"/>
    <w:rsid w:val="000D4CDE"/>
    <w:rsid w:val="000D579C"/>
    <w:rsid w:val="000D6567"/>
    <w:rsid w:val="000E7EAE"/>
    <w:rsid w:val="000F0AE3"/>
    <w:rsid w:val="000F4006"/>
    <w:rsid w:val="000F6486"/>
    <w:rsid w:val="00100DAB"/>
    <w:rsid w:val="00103611"/>
    <w:rsid w:val="00105C9D"/>
    <w:rsid w:val="00107208"/>
    <w:rsid w:val="00110473"/>
    <w:rsid w:val="00111F72"/>
    <w:rsid w:val="001137CE"/>
    <w:rsid w:val="00127D05"/>
    <w:rsid w:val="00127DA6"/>
    <w:rsid w:val="00136BBA"/>
    <w:rsid w:val="00140E73"/>
    <w:rsid w:val="00141022"/>
    <w:rsid w:val="00141A9A"/>
    <w:rsid w:val="00143681"/>
    <w:rsid w:val="001473E7"/>
    <w:rsid w:val="001508C1"/>
    <w:rsid w:val="00156C29"/>
    <w:rsid w:val="00160BF7"/>
    <w:rsid w:val="00165788"/>
    <w:rsid w:val="001671B8"/>
    <w:rsid w:val="001773FA"/>
    <w:rsid w:val="00182701"/>
    <w:rsid w:val="00197165"/>
    <w:rsid w:val="001A13FE"/>
    <w:rsid w:val="001B5D3D"/>
    <w:rsid w:val="001B64C2"/>
    <w:rsid w:val="001B72CC"/>
    <w:rsid w:val="001C22B8"/>
    <w:rsid w:val="001C6449"/>
    <w:rsid w:val="001D012E"/>
    <w:rsid w:val="001D18AB"/>
    <w:rsid w:val="001D2A77"/>
    <w:rsid w:val="001E1E80"/>
    <w:rsid w:val="001E2255"/>
    <w:rsid w:val="001E2391"/>
    <w:rsid w:val="001E62C2"/>
    <w:rsid w:val="001E695C"/>
    <w:rsid w:val="001E72D6"/>
    <w:rsid w:val="001F0243"/>
    <w:rsid w:val="001F5427"/>
    <w:rsid w:val="001F6F18"/>
    <w:rsid w:val="001F78BE"/>
    <w:rsid w:val="00204680"/>
    <w:rsid w:val="002120C1"/>
    <w:rsid w:val="002219AE"/>
    <w:rsid w:val="002220A9"/>
    <w:rsid w:val="00222AAB"/>
    <w:rsid w:val="0023211E"/>
    <w:rsid w:val="00234CD9"/>
    <w:rsid w:val="00244421"/>
    <w:rsid w:val="00245159"/>
    <w:rsid w:val="00255CEB"/>
    <w:rsid w:val="00256708"/>
    <w:rsid w:val="0026353F"/>
    <w:rsid w:val="0026443E"/>
    <w:rsid w:val="002718C4"/>
    <w:rsid w:val="00272185"/>
    <w:rsid w:val="00272407"/>
    <w:rsid w:val="0027470E"/>
    <w:rsid w:val="00277BFD"/>
    <w:rsid w:val="00283335"/>
    <w:rsid w:val="0028453F"/>
    <w:rsid w:val="002903FC"/>
    <w:rsid w:val="00290A24"/>
    <w:rsid w:val="00291B64"/>
    <w:rsid w:val="002A42FA"/>
    <w:rsid w:val="002B3A8C"/>
    <w:rsid w:val="002B4B66"/>
    <w:rsid w:val="002B622A"/>
    <w:rsid w:val="002B6533"/>
    <w:rsid w:val="002D4F72"/>
    <w:rsid w:val="002E137D"/>
    <w:rsid w:val="002E1792"/>
    <w:rsid w:val="002E3CED"/>
    <w:rsid w:val="002F17AF"/>
    <w:rsid w:val="002F19B6"/>
    <w:rsid w:val="002F2275"/>
    <w:rsid w:val="002F5974"/>
    <w:rsid w:val="002F7B44"/>
    <w:rsid w:val="00301AF9"/>
    <w:rsid w:val="00313857"/>
    <w:rsid w:val="0033307A"/>
    <w:rsid w:val="00333F1D"/>
    <w:rsid w:val="003358E9"/>
    <w:rsid w:val="00335DE5"/>
    <w:rsid w:val="00351C89"/>
    <w:rsid w:val="00354B22"/>
    <w:rsid w:val="003558B5"/>
    <w:rsid w:val="003602FE"/>
    <w:rsid w:val="003763F8"/>
    <w:rsid w:val="00376FD0"/>
    <w:rsid w:val="00382292"/>
    <w:rsid w:val="00385A55"/>
    <w:rsid w:val="00390363"/>
    <w:rsid w:val="003911C3"/>
    <w:rsid w:val="0039736E"/>
    <w:rsid w:val="003A3042"/>
    <w:rsid w:val="003A346F"/>
    <w:rsid w:val="003A4F06"/>
    <w:rsid w:val="003A5797"/>
    <w:rsid w:val="003B32CC"/>
    <w:rsid w:val="003B35CB"/>
    <w:rsid w:val="003B5D4E"/>
    <w:rsid w:val="003C2939"/>
    <w:rsid w:val="003D6279"/>
    <w:rsid w:val="003E2246"/>
    <w:rsid w:val="003E4938"/>
    <w:rsid w:val="003E73EB"/>
    <w:rsid w:val="00401410"/>
    <w:rsid w:val="00405598"/>
    <w:rsid w:val="004144B2"/>
    <w:rsid w:val="00415343"/>
    <w:rsid w:val="00427869"/>
    <w:rsid w:val="00427EF0"/>
    <w:rsid w:val="004307E2"/>
    <w:rsid w:val="00435046"/>
    <w:rsid w:val="00450A56"/>
    <w:rsid w:val="00454BA7"/>
    <w:rsid w:val="00455E15"/>
    <w:rsid w:val="004611AB"/>
    <w:rsid w:val="0046190D"/>
    <w:rsid w:val="00465EE6"/>
    <w:rsid w:val="004671D9"/>
    <w:rsid w:val="0047325C"/>
    <w:rsid w:val="00481813"/>
    <w:rsid w:val="00483FE6"/>
    <w:rsid w:val="00484588"/>
    <w:rsid w:val="0048588C"/>
    <w:rsid w:val="00486138"/>
    <w:rsid w:val="00486F97"/>
    <w:rsid w:val="00492D8B"/>
    <w:rsid w:val="004A2487"/>
    <w:rsid w:val="004A36DA"/>
    <w:rsid w:val="004B005F"/>
    <w:rsid w:val="004B0E44"/>
    <w:rsid w:val="004B1A66"/>
    <w:rsid w:val="004C31AE"/>
    <w:rsid w:val="004C3BE8"/>
    <w:rsid w:val="004D3C9C"/>
    <w:rsid w:val="004D7BD1"/>
    <w:rsid w:val="004E086A"/>
    <w:rsid w:val="004E152B"/>
    <w:rsid w:val="004E1D02"/>
    <w:rsid w:val="004E3610"/>
    <w:rsid w:val="004F385B"/>
    <w:rsid w:val="00502D7E"/>
    <w:rsid w:val="00511666"/>
    <w:rsid w:val="00511F86"/>
    <w:rsid w:val="00517348"/>
    <w:rsid w:val="00525D16"/>
    <w:rsid w:val="00525F67"/>
    <w:rsid w:val="00526313"/>
    <w:rsid w:val="00530F64"/>
    <w:rsid w:val="00531FEC"/>
    <w:rsid w:val="005355EC"/>
    <w:rsid w:val="00547333"/>
    <w:rsid w:val="005529A3"/>
    <w:rsid w:val="005548B1"/>
    <w:rsid w:val="00555842"/>
    <w:rsid w:val="00555ADC"/>
    <w:rsid w:val="00577691"/>
    <w:rsid w:val="005867AC"/>
    <w:rsid w:val="0058684F"/>
    <w:rsid w:val="00586D95"/>
    <w:rsid w:val="00591132"/>
    <w:rsid w:val="005972E0"/>
    <w:rsid w:val="005A3387"/>
    <w:rsid w:val="005A74F5"/>
    <w:rsid w:val="005A7A44"/>
    <w:rsid w:val="005C1894"/>
    <w:rsid w:val="005D6975"/>
    <w:rsid w:val="005E146C"/>
    <w:rsid w:val="005E409B"/>
    <w:rsid w:val="005F1BD2"/>
    <w:rsid w:val="005F6D2E"/>
    <w:rsid w:val="00600FD8"/>
    <w:rsid w:val="006022D9"/>
    <w:rsid w:val="006061FA"/>
    <w:rsid w:val="0060624A"/>
    <w:rsid w:val="00606F16"/>
    <w:rsid w:val="00613520"/>
    <w:rsid w:val="006144FC"/>
    <w:rsid w:val="006145CA"/>
    <w:rsid w:val="006170C8"/>
    <w:rsid w:val="00622022"/>
    <w:rsid w:val="0062450C"/>
    <w:rsid w:val="00626657"/>
    <w:rsid w:val="006268EB"/>
    <w:rsid w:val="0063077E"/>
    <w:rsid w:val="00642004"/>
    <w:rsid w:val="00651CCE"/>
    <w:rsid w:val="00653332"/>
    <w:rsid w:val="00655495"/>
    <w:rsid w:val="00660A83"/>
    <w:rsid w:val="00660D18"/>
    <w:rsid w:val="006675AD"/>
    <w:rsid w:val="0067325D"/>
    <w:rsid w:val="00673339"/>
    <w:rsid w:val="00674B56"/>
    <w:rsid w:val="00677890"/>
    <w:rsid w:val="006801D6"/>
    <w:rsid w:val="00685EF6"/>
    <w:rsid w:val="0068619D"/>
    <w:rsid w:val="00686423"/>
    <w:rsid w:val="006A3F98"/>
    <w:rsid w:val="006A51A1"/>
    <w:rsid w:val="006B1939"/>
    <w:rsid w:val="006B282E"/>
    <w:rsid w:val="006B4EDA"/>
    <w:rsid w:val="006B5B9B"/>
    <w:rsid w:val="006B7C12"/>
    <w:rsid w:val="006C529C"/>
    <w:rsid w:val="006C786E"/>
    <w:rsid w:val="006C7A06"/>
    <w:rsid w:val="006D607A"/>
    <w:rsid w:val="006E1395"/>
    <w:rsid w:val="006E2775"/>
    <w:rsid w:val="006F1205"/>
    <w:rsid w:val="006F1AF4"/>
    <w:rsid w:val="006F5715"/>
    <w:rsid w:val="007051AF"/>
    <w:rsid w:val="00707983"/>
    <w:rsid w:val="00713F1B"/>
    <w:rsid w:val="00722F30"/>
    <w:rsid w:val="00724702"/>
    <w:rsid w:val="00726DC2"/>
    <w:rsid w:val="00727996"/>
    <w:rsid w:val="00734042"/>
    <w:rsid w:val="007349B2"/>
    <w:rsid w:val="00737B7E"/>
    <w:rsid w:val="007405C7"/>
    <w:rsid w:val="007420BF"/>
    <w:rsid w:val="007420CA"/>
    <w:rsid w:val="00742B8D"/>
    <w:rsid w:val="007437E9"/>
    <w:rsid w:val="00745FE3"/>
    <w:rsid w:val="007463A3"/>
    <w:rsid w:val="00747181"/>
    <w:rsid w:val="00747424"/>
    <w:rsid w:val="007522D8"/>
    <w:rsid w:val="00757EF5"/>
    <w:rsid w:val="00763A1B"/>
    <w:rsid w:val="00764EFB"/>
    <w:rsid w:val="007659C7"/>
    <w:rsid w:val="00766CCB"/>
    <w:rsid w:val="00773A30"/>
    <w:rsid w:val="007828C6"/>
    <w:rsid w:val="007839A7"/>
    <w:rsid w:val="007901EF"/>
    <w:rsid w:val="007976F6"/>
    <w:rsid w:val="007A2B47"/>
    <w:rsid w:val="007A43CD"/>
    <w:rsid w:val="007A4570"/>
    <w:rsid w:val="007A548F"/>
    <w:rsid w:val="007A5493"/>
    <w:rsid w:val="007A6462"/>
    <w:rsid w:val="007B323E"/>
    <w:rsid w:val="007C179C"/>
    <w:rsid w:val="007C4125"/>
    <w:rsid w:val="007D21BF"/>
    <w:rsid w:val="007D39FE"/>
    <w:rsid w:val="007D7484"/>
    <w:rsid w:val="007F0265"/>
    <w:rsid w:val="00802BE6"/>
    <w:rsid w:val="00803521"/>
    <w:rsid w:val="0080584C"/>
    <w:rsid w:val="008111AD"/>
    <w:rsid w:val="008117FA"/>
    <w:rsid w:val="008219E0"/>
    <w:rsid w:val="00822033"/>
    <w:rsid w:val="0082261E"/>
    <w:rsid w:val="008265C4"/>
    <w:rsid w:val="00827B17"/>
    <w:rsid w:val="00833209"/>
    <w:rsid w:val="00834408"/>
    <w:rsid w:val="008433C9"/>
    <w:rsid w:val="008444EA"/>
    <w:rsid w:val="00845D5D"/>
    <w:rsid w:val="00846BC7"/>
    <w:rsid w:val="00852A89"/>
    <w:rsid w:val="00854E85"/>
    <w:rsid w:val="00854F52"/>
    <w:rsid w:val="0085623C"/>
    <w:rsid w:val="008569A4"/>
    <w:rsid w:val="008570E3"/>
    <w:rsid w:val="00857F89"/>
    <w:rsid w:val="00883A17"/>
    <w:rsid w:val="00890CA9"/>
    <w:rsid w:val="00891613"/>
    <w:rsid w:val="008937A6"/>
    <w:rsid w:val="008A066C"/>
    <w:rsid w:val="008A1C28"/>
    <w:rsid w:val="008A2F1F"/>
    <w:rsid w:val="008B45B8"/>
    <w:rsid w:val="008C120B"/>
    <w:rsid w:val="008C182F"/>
    <w:rsid w:val="008C4E03"/>
    <w:rsid w:val="008D5468"/>
    <w:rsid w:val="008E1402"/>
    <w:rsid w:val="008E3705"/>
    <w:rsid w:val="008E69E9"/>
    <w:rsid w:val="009076EF"/>
    <w:rsid w:val="0090778F"/>
    <w:rsid w:val="0091288C"/>
    <w:rsid w:val="00914F27"/>
    <w:rsid w:val="00923123"/>
    <w:rsid w:val="0092647B"/>
    <w:rsid w:val="00927A28"/>
    <w:rsid w:val="009353B4"/>
    <w:rsid w:val="00937A19"/>
    <w:rsid w:val="00937E9F"/>
    <w:rsid w:val="0094255C"/>
    <w:rsid w:val="00951990"/>
    <w:rsid w:val="009529EB"/>
    <w:rsid w:val="00952AFE"/>
    <w:rsid w:val="009541D0"/>
    <w:rsid w:val="00963FD8"/>
    <w:rsid w:val="00964ACD"/>
    <w:rsid w:val="00965BD7"/>
    <w:rsid w:val="009723BF"/>
    <w:rsid w:val="00972CE1"/>
    <w:rsid w:val="00980441"/>
    <w:rsid w:val="00981742"/>
    <w:rsid w:val="00983D88"/>
    <w:rsid w:val="00991A0A"/>
    <w:rsid w:val="009922ED"/>
    <w:rsid w:val="00996017"/>
    <w:rsid w:val="009A2C41"/>
    <w:rsid w:val="009A2FCF"/>
    <w:rsid w:val="009A373F"/>
    <w:rsid w:val="009B2068"/>
    <w:rsid w:val="009B4A9B"/>
    <w:rsid w:val="009B65D0"/>
    <w:rsid w:val="009C1621"/>
    <w:rsid w:val="009C45CF"/>
    <w:rsid w:val="009C7531"/>
    <w:rsid w:val="009D17E1"/>
    <w:rsid w:val="009D17EA"/>
    <w:rsid w:val="009D2EC6"/>
    <w:rsid w:val="009D416A"/>
    <w:rsid w:val="009D47C0"/>
    <w:rsid w:val="009E17D9"/>
    <w:rsid w:val="009E4C21"/>
    <w:rsid w:val="009E5D4E"/>
    <w:rsid w:val="009F7DAD"/>
    <w:rsid w:val="00A00901"/>
    <w:rsid w:val="00A0091D"/>
    <w:rsid w:val="00A019B1"/>
    <w:rsid w:val="00A03A4A"/>
    <w:rsid w:val="00A07AC1"/>
    <w:rsid w:val="00A11373"/>
    <w:rsid w:val="00A13641"/>
    <w:rsid w:val="00A1754B"/>
    <w:rsid w:val="00A20BED"/>
    <w:rsid w:val="00A2101E"/>
    <w:rsid w:val="00A304F0"/>
    <w:rsid w:val="00A31986"/>
    <w:rsid w:val="00A34332"/>
    <w:rsid w:val="00A4263F"/>
    <w:rsid w:val="00A53C6A"/>
    <w:rsid w:val="00A61E58"/>
    <w:rsid w:val="00A64CFF"/>
    <w:rsid w:val="00A7002A"/>
    <w:rsid w:val="00A715A1"/>
    <w:rsid w:val="00A72DA3"/>
    <w:rsid w:val="00A765D3"/>
    <w:rsid w:val="00A80E00"/>
    <w:rsid w:val="00A857E0"/>
    <w:rsid w:val="00AA5079"/>
    <w:rsid w:val="00AA577A"/>
    <w:rsid w:val="00AA5DB2"/>
    <w:rsid w:val="00AA6BE5"/>
    <w:rsid w:val="00AB32C3"/>
    <w:rsid w:val="00AB7015"/>
    <w:rsid w:val="00AC52E6"/>
    <w:rsid w:val="00AD27AE"/>
    <w:rsid w:val="00AD2ED7"/>
    <w:rsid w:val="00AE2BB0"/>
    <w:rsid w:val="00AE35C9"/>
    <w:rsid w:val="00AF1FAC"/>
    <w:rsid w:val="00AF4005"/>
    <w:rsid w:val="00AF6B47"/>
    <w:rsid w:val="00B01A9F"/>
    <w:rsid w:val="00B11C6C"/>
    <w:rsid w:val="00B1430B"/>
    <w:rsid w:val="00B147E6"/>
    <w:rsid w:val="00B156E0"/>
    <w:rsid w:val="00B22DE5"/>
    <w:rsid w:val="00B235BD"/>
    <w:rsid w:val="00B27CB9"/>
    <w:rsid w:val="00B30AEB"/>
    <w:rsid w:val="00B3132D"/>
    <w:rsid w:val="00B32FF2"/>
    <w:rsid w:val="00B369DC"/>
    <w:rsid w:val="00B42344"/>
    <w:rsid w:val="00B43F05"/>
    <w:rsid w:val="00B45180"/>
    <w:rsid w:val="00B53E7D"/>
    <w:rsid w:val="00B6323A"/>
    <w:rsid w:val="00B6506F"/>
    <w:rsid w:val="00B71C17"/>
    <w:rsid w:val="00B71D98"/>
    <w:rsid w:val="00B82AA4"/>
    <w:rsid w:val="00B9110C"/>
    <w:rsid w:val="00BA29EF"/>
    <w:rsid w:val="00BB16E0"/>
    <w:rsid w:val="00BB1A84"/>
    <w:rsid w:val="00BB3070"/>
    <w:rsid w:val="00BC359C"/>
    <w:rsid w:val="00BC4681"/>
    <w:rsid w:val="00BC778E"/>
    <w:rsid w:val="00BD4C0B"/>
    <w:rsid w:val="00BD71B2"/>
    <w:rsid w:val="00BD7F66"/>
    <w:rsid w:val="00BE486E"/>
    <w:rsid w:val="00BE4A22"/>
    <w:rsid w:val="00BF4697"/>
    <w:rsid w:val="00BF4E10"/>
    <w:rsid w:val="00C125B1"/>
    <w:rsid w:val="00C17D4B"/>
    <w:rsid w:val="00C211EC"/>
    <w:rsid w:val="00C22809"/>
    <w:rsid w:val="00C228BD"/>
    <w:rsid w:val="00C261D0"/>
    <w:rsid w:val="00C266AD"/>
    <w:rsid w:val="00C2689A"/>
    <w:rsid w:val="00C312F6"/>
    <w:rsid w:val="00C354FE"/>
    <w:rsid w:val="00C3591D"/>
    <w:rsid w:val="00C40AC9"/>
    <w:rsid w:val="00C4367C"/>
    <w:rsid w:val="00C461BA"/>
    <w:rsid w:val="00C51241"/>
    <w:rsid w:val="00C66554"/>
    <w:rsid w:val="00C6687C"/>
    <w:rsid w:val="00C70FC6"/>
    <w:rsid w:val="00C804B8"/>
    <w:rsid w:val="00C8436A"/>
    <w:rsid w:val="00CA39D4"/>
    <w:rsid w:val="00CA674C"/>
    <w:rsid w:val="00CB5453"/>
    <w:rsid w:val="00CB5666"/>
    <w:rsid w:val="00CC6A46"/>
    <w:rsid w:val="00CD10C3"/>
    <w:rsid w:val="00CD402C"/>
    <w:rsid w:val="00CD4053"/>
    <w:rsid w:val="00CE5222"/>
    <w:rsid w:val="00CE6C8D"/>
    <w:rsid w:val="00CE7777"/>
    <w:rsid w:val="00CF1D5E"/>
    <w:rsid w:val="00D05A27"/>
    <w:rsid w:val="00D073C6"/>
    <w:rsid w:val="00D10FC5"/>
    <w:rsid w:val="00D12B8B"/>
    <w:rsid w:val="00D13BD1"/>
    <w:rsid w:val="00D142E5"/>
    <w:rsid w:val="00D16AB0"/>
    <w:rsid w:val="00D16E1A"/>
    <w:rsid w:val="00D206F5"/>
    <w:rsid w:val="00D24297"/>
    <w:rsid w:val="00D2639D"/>
    <w:rsid w:val="00D30CF2"/>
    <w:rsid w:val="00D3329C"/>
    <w:rsid w:val="00D36B2E"/>
    <w:rsid w:val="00D44B30"/>
    <w:rsid w:val="00D46369"/>
    <w:rsid w:val="00D46DC8"/>
    <w:rsid w:val="00D516F5"/>
    <w:rsid w:val="00D53920"/>
    <w:rsid w:val="00D539A5"/>
    <w:rsid w:val="00D61F8E"/>
    <w:rsid w:val="00D64319"/>
    <w:rsid w:val="00D719E2"/>
    <w:rsid w:val="00D73705"/>
    <w:rsid w:val="00D7584A"/>
    <w:rsid w:val="00D8254E"/>
    <w:rsid w:val="00D91824"/>
    <w:rsid w:val="00D953B6"/>
    <w:rsid w:val="00D97347"/>
    <w:rsid w:val="00DA0915"/>
    <w:rsid w:val="00DB1819"/>
    <w:rsid w:val="00DC5231"/>
    <w:rsid w:val="00DD3F6E"/>
    <w:rsid w:val="00DD7459"/>
    <w:rsid w:val="00DD74A4"/>
    <w:rsid w:val="00DE482D"/>
    <w:rsid w:val="00DE7CA4"/>
    <w:rsid w:val="00DF39D7"/>
    <w:rsid w:val="00DF535A"/>
    <w:rsid w:val="00E12937"/>
    <w:rsid w:val="00E30C17"/>
    <w:rsid w:val="00E32C0E"/>
    <w:rsid w:val="00E35779"/>
    <w:rsid w:val="00E36B10"/>
    <w:rsid w:val="00E42241"/>
    <w:rsid w:val="00E43987"/>
    <w:rsid w:val="00E451A5"/>
    <w:rsid w:val="00E6032F"/>
    <w:rsid w:val="00E620A9"/>
    <w:rsid w:val="00E65B55"/>
    <w:rsid w:val="00E6709B"/>
    <w:rsid w:val="00E67811"/>
    <w:rsid w:val="00E75683"/>
    <w:rsid w:val="00E75785"/>
    <w:rsid w:val="00E769A6"/>
    <w:rsid w:val="00E81FD8"/>
    <w:rsid w:val="00E9484E"/>
    <w:rsid w:val="00EA4479"/>
    <w:rsid w:val="00EB00BA"/>
    <w:rsid w:val="00EB22B4"/>
    <w:rsid w:val="00ED39C0"/>
    <w:rsid w:val="00ED66E7"/>
    <w:rsid w:val="00EE0312"/>
    <w:rsid w:val="00EE219C"/>
    <w:rsid w:val="00EE2F9E"/>
    <w:rsid w:val="00EE5E8C"/>
    <w:rsid w:val="00EF2AC8"/>
    <w:rsid w:val="00EF6294"/>
    <w:rsid w:val="00F0782A"/>
    <w:rsid w:val="00F07DDF"/>
    <w:rsid w:val="00F07EFD"/>
    <w:rsid w:val="00F14A44"/>
    <w:rsid w:val="00F16DAF"/>
    <w:rsid w:val="00F213DA"/>
    <w:rsid w:val="00F229B3"/>
    <w:rsid w:val="00F2368E"/>
    <w:rsid w:val="00F35A8D"/>
    <w:rsid w:val="00F35FAC"/>
    <w:rsid w:val="00F45E23"/>
    <w:rsid w:val="00F47CD7"/>
    <w:rsid w:val="00F529FD"/>
    <w:rsid w:val="00F72A4B"/>
    <w:rsid w:val="00F74D33"/>
    <w:rsid w:val="00F77DF9"/>
    <w:rsid w:val="00F81E25"/>
    <w:rsid w:val="00F858CD"/>
    <w:rsid w:val="00F87788"/>
    <w:rsid w:val="00F923DA"/>
    <w:rsid w:val="00F926E1"/>
    <w:rsid w:val="00F93333"/>
    <w:rsid w:val="00F95E3B"/>
    <w:rsid w:val="00F97232"/>
    <w:rsid w:val="00FB1198"/>
    <w:rsid w:val="00FB560A"/>
    <w:rsid w:val="00FB5ACD"/>
    <w:rsid w:val="00FC2B92"/>
    <w:rsid w:val="00FC61F7"/>
    <w:rsid w:val="00FC6BEF"/>
    <w:rsid w:val="00FD0BA0"/>
    <w:rsid w:val="00FD5D06"/>
    <w:rsid w:val="00FE2148"/>
    <w:rsid w:val="00FF2468"/>
    <w:rsid w:val="00FF441B"/>
    <w:rsid w:val="00FF618C"/>
    <w:rsid w:val="010116D5"/>
    <w:rsid w:val="01284890"/>
    <w:rsid w:val="013B4944"/>
    <w:rsid w:val="01836E3E"/>
    <w:rsid w:val="01B76833"/>
    <w:rsid w:val="01E07299"/>
    <w:rsid w:val="02191B93"/>
    <w:rsid w:val="022E5468"/>
    <w:rsid w:val="02372857"/>
    <w:rsid w:val="02431959"/>
    <w:rsid w:val="02B03082"/>
    <w:rsid w:val="02B37CBF"/>
    <w:rsid w:val="02B70843"/>
    <w:rsid w:val="02BB25CA"/>
    <w:rsid w:val="03343D40"/>
    <w:rsid w:val="034903DF"/>
    <w:rsid w:val="03604A01"/>
    <w:rsid w:val="03611990"/>
    <w:rsid w:val="0365698D"/>
    <w:rsid w:val="03AD58A1"/>
    <w:rsid w:val="03B777BE"/>
    <w:rsid w:val="042103B1"/>
    <w:rsid w:val="0428378E"/>
    <w:rsid w:val="042D3D65"/>
    <w:rsid w:val="04366E94"/>
    <w:rsid w:val="04586380"/>
    <w:rsid w:val="04790FD0"/>
    <w:rsid w:val="04C43C46"/>
    <w:rsid w:val="05305A2A"/>
    <w:rsid w:val="0560706F"/>
    <w:rsid w:val="056B3A74"/>
    <w:rsid w:val="058B1BEC"/>
    <w:rsid w:val="05B524E6"/>
    <w:rsid w:val="05CF7D50"/>
    <w:rsid w:val="05E42B2F"/>
    <w:rsid w:val="0676317C"/>
    <w:rsid w:val="06801D43"/>
    <w:rsid w:val="0684618D"/>
    <w:rsid w:val="06D27145"/>
    <w:rsid w:val="06E33EC7"/>
    <w:rsid w:val="06EA3BC7"/>
    <w:rsid w:val="06EE59A6"/>
    <w:rsid w:val="06F1408E"/>
    <w:rsid w:val="070D0C77"/>
    <w:rsid w:val="072E0E18"/>
    <w:rsid w:val="077F25A1"/>
    <w:rsid w:val="0788465B"/>
    <w:rsid w:val="078F1314"/>
    <w:rsid w:val="07913C51"/>
    <w:rsid w:val="079B3991"/>
    <w:rsid w:val="07DE2A10"/>
    <w:rsid w:val="07EE3041"/>
    <w:rsid w:val="07FC7209"/>
    <w:rsid w:val="0800493E"/>
    <w:rsid w:val="08171316"/>
    <w:rsid w:val="082C320A"/>
    <w:rsid w:val="084D7200"/>
    <w:rsid w:val="087A23B3"/>
    <w:rsid w:val="08B52C1B"/>
    <w:rsid w:val="08EB30F3"/>
    <w:rsid w:val="091B4786"/>
    <w:rsid w:val="092263E9"/>
    <w:rsid w:val="0986213E"/>
    <w:rsid w:val="099425C4"/>
    <w:rsid w:val="09974F13"/>
    <w:rsid w:val="09987272"/>
    <w:rsid w:val="099A5574"/>
    <w:rsid w:val="09B43BB6"/>
    <w:rsid w:val="09CB40F3"/>
    <w:rsid w:val="09D042CB"/>
    <w:rsid w:val="09DF42DA"/>
    <w:rsid w:val="09E76D15"/>
    <w:rsid w:val="09FE2A25"/>
    <w:rsid w:val="0A18350A"/>
    <w:rsid w:val="0A5C2F4C"/>
    <w:rsid w:val="0AB51D5B"/>
    <w:rsid w:val="0AF34CBF"/>
    <w:rsid w:val="0B100F8C"/>
    <w:rsid w:val="0B4C22E6"/>
    <w:rsid w:val="0B7D3DAB"/>
    <w:rsid w:val="0BBC2F0F"/>
    <w:rsid w:val="0BED2D6A"/>
    <w:rsid w:val="0C002818"/>
    <w:rsid w:val="0C3446C1"/>
    <w:rsid w:val="0C4064DC"/>
    <w:rsid w:val="0C5138FA"/>
    <w:rsid w:val="0CD318FB"/>
    <w:rsid w:val="0D731F04"/>
    <w:rsid w:val="0DA6583B"/>
    <w:rsid w:val="0DD028FB"/>
    <w:rsid w:val="0DD8176C"/>
    <w:rsid w:val="0E0D673E"/>
    <w:rsid w:val="0E1327A4"/>
    <w:rsid w:val="0E323572"/>
    <w:rsid w:val="0E340E0A"/>
    <w:rsid w:val="0E577560"/>
    <w:rsid w:val="0E8132E1"/>
    <w:rsid w:val="0E923980"/>
    <w:rsid w:val="0EA36836"/>
    <w:rsid w:val="0EB106F4"/>
    <w:rsid w:val="0EF425D6"/>
    <w:rsid w:val="0EFF16A6"/>
    <w:rsid w:val="0F000F7B"/>
    <w:rsid w:val="0F3200F6"/>
    <w:rsid w:val="0F5D63CD"/>
    <w:rsid w:val="0F7929DC"/>
    <w:rsid w:val="0F905A8E"/>
    <w:rsid w:val="0FA03C62"/>
    <w:rsid w:val="101B45B8"/>
    <w:rsid w:val="10337F4F"/>
    <w:rsid w:val="105306AD"/>
    <w:rsid w:val="1058333A"/>
    <w:rsid w:val="10840B88"/>
    <w:rsid w:val="10A36920"/>
    <w:rsid w:val="10D27640"/>
    <w:rsid w:val="10E822CA"/>
    <w:rsid w:val="110523BC"/>
    <w:rsid w:val="110A120E"/>
    <w:rsid w:val="110F6F1A"/>
    <w:rsid w:val="112A609B"/>
    <w:rsid w:val="113B6135"/>
    <w:rsid w:val="11455CAE"/>
    <w:rsid w:val="11505D63"/>
    <w:rsid w:val="11576BB6"/>
    <w:rsid w:val="116D1A49"/>
    <w:rsid w:val="11774E00"/>
    <w:rsid w:val="117B1FD3"/>
    <w:rsid w:val="11902BAA"/>
    <w:rsid w:val="119105B0"/>
    <w:rsid w:val="11E616A9"/>
    <w:rsid w:val="123C27C3"/>
    <w:rsid w:val="12597320"/>
    <w:rsid w:val="1279711B"/>
    <w:rsid w:val="127B4CFC"/>
    <w:rsid w:val="129C545E"/>
    <w:rsid w:val="12DE71CD"/>
    <w:rsid w:val="13453AA1"/>
    <w:rsid w:val="139247F0"/>
    <w:rsid w:val="13F01C0E"/>
    <w:rsid w:val="13FB326A"/>
    <w:rsid w:val="13FF60B0"/>
    <w:rsid w:val="14321751"/>
    <w:rsid w:val="1444012F"/>
    <w:rsid w:val="147052B4"/>
    <w:rsid w:val="14873A69"/>
    <w:rsid w:val="14AA20B4"/>
    <w:rsid w:val="14AD0067"/>
    <w:rsid w:val="14CC5715"/>
    <w:rsid w:val="14D127B1"/>
    <w:rsid w:val="151618FD"/>
    <w:rsid w:val="151B7783"/>
    <w:rsid w:val="15BE2FF2"/>
    <w:rsid w:val="162E2CE5"/>
    <w:rsid w:val="16314110"/>
    <w:rsid w:val="1635389E"/>
    <w:rsid w:val="1645475D"/>
    <w:rsid w:val="168C7C83"/>
    <w:rsid w:val="16E557A6"/>
    <w:rsid w:val="171C1CEA"/>
    <w:rsid w:val="173D45D4"/>
    <w:rsid w:val="1746135D"/>
    <w:rsid w:val="184B7BA6"/>
    <w:rsid w:val="186E51F9"/>
    <w:rsid w:val="18A46BC1"/>
    <w:rsid w:val="18BF4CA1"/>
    <w:rsid w:val="18CE0BFA"/>
    <w:rsid w:val="19205004"/>
    <w:rsid w:val="195720DF"/>
    <w:rsid w:val="19670EFD"/>
    <w:rsid w:val="196B7F24"/>
    <w:rsid w:val="197673B7"/>
    <w:rsid w:val="199738B2"/>
    <w:rsid w:val="19B21901"/>
    <w:rsid w:val="1A085187"/>
    <w:rsid w:val="1A4F5002"/>
    <w:rsid w:val="1A6363FE"/>
    <w:rsid w:val="1A9C2F40"/>
    <w:rsid w:val="1ABB2B94"/>
    <w:rsid w:val="1ACD2659"/>
    <w:rsid w:val="1AFF24AC"/>
    <w:rsid w:val="1B103058"/>
    <w:rsid w:val="1B121FA9"/>
    <w:rsid w:val="1B3F161E"/>
    <w:rsid w:val="1B5E776E"/>
    <w:rsid w:val="1B646A45"/>
    <w:rsid w:val="1B653824"/>
    <w:rsid w:val="1B702C29"/>
    <w:rsid w:val="1B8826B1"/>
    <w:rsid w:val="1B8C1D79"/>
    <w:rsid w:val="1BA718C4"/>
    <w:rsid w:val="1BCD0CAE"/>
    <w:rsid w:val="1BCF7EA1"/>
    <w:rsid w:val="1BF86094"/>
    <w:rsid w:val="1C34740D"/>
    <w:rsid w:val="1C5823F6"/>
    <w:rsid w:val="1C896727"/>
    <w:rsid w:val="1D1531C6"/>
    <w:rsid w:val="1D4E4C7B"/>
    <w:rsid w:val="1D613A5E"/>
    <w:rsid w:val="1D765D33"/>
    <w:rsid w:val="1D8C172C"/>
    <w:rsid w:val="1DCC3825"/>
    <w:rsid w:val="1DF37727"/>
    <w:rsid w:val="1E954211"/>
    <w:rsid w:val="1EA87B78"/>
    <w:rsid w:val="1ED339FE"/>
    <w:rsid w:val="1EFD7A95"/>
    <w:rsid w:val="1F02489B"/>
    <w:rsid w:val="1F365049"/>
    <w:rsid w:val="1F702629"/>
    <w:rsid w:val="1FAE057F"/>
    <w:rsid w:val="1FD10146"/>
    <w:rsid w:val="1FE56941"/>
    <w:rsid w:val="1FF85AA6"/>
    <w:rsid w:val="201847B0"/>
    <w:rsid w:val="203A31CB"/>
    <w:rsid w:val="203D01A7"/>
    <w:rsid w:val="20531852"/>
    <w:rsid w:val="20640435"/>
    <w:rsid w:val="20661257"/>
    <w:rsid w:val="206A094A"/>
    <w:rsid w:val="209C0062"/>
    <w:rsid w:val="20C97BCD"/>
    <w:rsid w:val="20DF725F"/>
    <w:rsid w:val="20F72799"/>
    <w:rsid w:val="20F84F25"/>
    <w:rsid w:val="211C7E96"/>
    <w:rsid w:val="21495147"/>
    <w:rsid w:val="217001E2"/>
    <w:rsid w:val="2197284B"/>
    <w:rsid w:val="21D249F9"/>
    <w:rsid w:val="21DB622E"/>
    <w:rsid w:val="21F20320"/>
    <w:rsid w:val="225B73D4"/>
    <w:rsid w:val="22843C4E"/>
    <w:rsid w:val="229C1B6E"/>
    <w:rsid w:val="22C52BB6"/>
    <w:rsid w:val="22D8585A"/>
    <w:rsid w:val="230F449A"/>
    <w:rsid w:val="230F5257"/>
    <w:rsid w:val="23102FEB"/>
    <w:rsid w:val="231D1DF4"/>
    <w:rsid w:val="2372420D"/>
    <w:rsid w:val="23917BCB"/>
    <w:rsid w:val="239436B7"/>
    <w:rsid w:val="2439411C"/>
    <w:rsid w:val="247578BD"/>
    <w:rsid w:val="24A228C5"/>
    <w:rsid w:val="24C511CB"/>
    <w:rsid w:val="24DB2F32"/>
    <w:rsid w:val="24E9594A"/>
    <w:rsid w:val="25106B30"/>
    <w:rsid w:val="25585893"/>
    <w:rsid w:val="25735A27"/>
    <w:rsid w:val="2576268C"/>
    <w:rsid w:val="2579609E"/>
    <w:rsid w:val="25923BE7"/>
    <w:rsid w:val="25936B7F"/>
    <w:rsid w:val="25DA49E2"/>
    <w:rsid w:val="25ED51A4"/>
    <w:rsid w:val="25ED64F0"/>
    <w:rsid w:val="26091676"/>
    <w:rsid w:val="269461C5"/>
    <w:rsid w:val="269F5473"/>
    <w:rsid w:val="26B331B7"/>
    <w:rsid w:val="26E315CC"/>
    <w:rsid w:val="26E7519A"/>
    <w:rsid w:val="26EB6032"/>
    <w:rsid w:val="26F35DEE"/>
    <w:rsid w:val="26FA6683"/>
    <w:rsid w:val="27551008"/>
    <w:rsid w:val="27623EF4"/>
    <w:rsid w:val="27687F68"/>
    <w:rsid w:val="27704AC1"/>
    <w:rsid w:val="278B144D"/>
    <w:rsid w:val="27AE736E"/>
    <w:rsid w:val="27B65F1E"/>
    <w:rsid w:val="27D56820"/>
    <w:rsid w:val="27E702C9"/>
    <w:rsid w:val="27E947F9"/>
    <w:rsid w:val="281B2C59"/>
    <w:rsid w:val="28211030"/>
    <w:rsid w:val="282F7254"/>
    <w:rsid w:val="28A6273B"/>
    <w:rsid w:val="28C3358C"/>
    <w:rsid w:val="28DB2B9B"/>
    <w:rsid w:val="28EF3CD0"/>
    <w:rsid w:val="290A78B7"/>
    <w:rsid w:val="290C4C94"/>
    <w:rsid w:val="29253660"/>
    <w:rsid w:val="294350FF"/>
    <w:rsid w:val="29504598"/>
    <w:rsid w:val="29657011"/>
    <w:rsid w:val="298C5A44"/>
    <w:rsid w:val="298E0119"/>
    <w:rsid w:val="2991032F"/>
    <w:rsid w:val="299C31FE"/>
    <w:rsid w:val="29EF61CC"/>
    <w:rsid w:val="2A7872E8"/>
    <w:rsid w:val="2A900F33"/>
    <w:rsid w:val="2AEB2687"/>
    <w:rsid w:val="2B61791A"/>
    <w:rsid w:val="2B776A8B"/>
    <w:rsid w:val="2BC412FC"/>
    <w:rsid w:val="2BE23A21"/>
    <w:rsid w:val="2BFA5A66"/>
    <w:rsid w:val="2C15126A"/>
    <w:rsid w:val="2C8F1576"/>
    <w:rsid w:val="2CB47303"/>
    <w:rsid w:val="2CD07867"/>
    <w:rsid w:val="2CE1075A"/>
    <w:rsid w:val="2D1F6E4E"/>
    <w:rsid w:val="2D330517"/>
    <w:rsid w:val="2DC37F11"/>
    <w:rsid w:val="2E123D31"/>
    <w:rsid w:val="2E2730E6"/>
    <w:rsid w:val="2E2A2980"/>
    <w:rsid w:val="2EA00F99"/>
    <w:rsid w:val="2EBE07DF"/>
    <w:rsid w:val="2ED40002"/>
    <w:rsid w:val="2ED50192"/>
    <w:rsid w:val="2EFA558F"/>
    <w:rsid w:val="2F151661"/>
    <w:rsid w:val="2F3E49C6"/>
    <w:rsid w:val="2F693D32"/>
    <w:rsid w:val="2F820CC7"/>
    <w:rsid w:val="2FB847F3"/>
    <w:rsid w:val="2FBD2430"/>
    <w:rsid w:val="2FFC3712"/>
    <w:rsid w:val="301C4CC0"/>
    <w:rsid w:val="303348B4"/>
    <w:rsid w:val="30486072"/>
    <w:rsid w:val="30546354"/>
    <w:rsid w:val="3088133B"/>
    <w:rsid w:val="30D5781E"/>
    <w:rsid w:val="30FA05FB"/>
    <w:rsid w:val="31452383"/>
    <w:rsid w:val="316705F4"/>
    <w:rsid w:val="317258B0"/>
    <w:rsid w:val="31814250"/>
    <w:rsid w:val="31821FA8"/>
    <w:rsid w:val="32130E41"/>
    <w:rsid w:val="321675F4"/>
    <w:rsid w:val="32236794"/>
    <w:rsid w:val="32362F3F"/>
    <w:rsid w:val="325B7096"/>
    <w:rsid w:val="32695335"/>
    <w:rsid w:val="328F274B"/>
    <w:rsid w:val="32E3440A"/>
    <w:rsid w:val="334B5F86"/>
    <w:rsid w:val="338B658E"/>
    <w:rsid w:val="33F71A9F"/>
    <w:rsid w:val="341F5823"/>
    <w:rsid w:val="344C42AD"/>
    <w:rsid w:val="35236AA0"/>
    <w:rsid w:val="353A76DA"/>
    <w:rsid w:val="354F40E8"/>
    <w:rsid w:val="35800127"/>
    <w:rsid w:val="35AA2402"/>
    <w:rsid w:val="35BC24D9"/>
    <w:rsid w:val="35C5570D"/>
    <w:rsid w:val="35EF5204"/>
    <w:rsid w:val="35FD22BF"/>
    <w:rsid w:val="360301BF"/>
    <w:rsid w:val="36294912"/>
    <w:rsid w:val="364937A3"/>
    <w:rsid w:val="365119DC"/>
    <w:rsid w:val="36C16AEA"/>
    <w:rsid w:val="370F29F8"/>
    <w:rsid w:val="3710594F"/>
    <w:rsid w:val="37EA66C4"/>
    <w:rsid w:val="37F77B6D"/>
    <w:rsid w:val="381F2231"/>
    <w:rsid w:val="384748C3"/>
    <w:rsid w:val="385B72D1"/>
    <w:rsid w:val="394A20DC"/>
    <w:rsid w:val="3976413E"/>
    <w:rsid w:val="39F40E80"/>
    <w:rsid w:val="39F42030"/>
    <w:rsid w:val="3A1D7F17"/>
    <w:rsid w:val="3A565CCE"/>
    <w:rsid w:val="3A627E46"/>
    <w:rsid w:val="3A6301CE"/>
    <w:rsid w:val="3A8E39AF"/>
    <w:rsid w:val="3ACE2959"/>
    <w:rsid w:val="3B4F36CA"/>
    <w:rsid w:val="3B78084F"/>
    <w:rsid w:val="3B984CEF"/>
    <w:rsid w:val="3BD71E4E"/>
    <w:rsid w:val="3BE52638"/>
    <w:rsid w:val="3C201C94"/>
    <w:rsid w:val="3C382C26"/>
    <w:rsid w:val="3C56697D"/>
    <w:rsid w:val="3C6B6234"/>
    <w:rsid w:val="3C94196A"/>
    <w:rsid w:val="3CCD49F7"/>
    <w:rsid w:val="3D1200FE"/>
    <w:rsid w:val="3D1C6DA7"/>
    <w:rsid w:val="3D1D6BFD"/>
    <w:rsid w:val="3D523532"/>
    <w:rsid w:val="3D6975D7"/>
    <w:rsid w:val="3D6B21D8"/>
    <w:rsid w:val="3D8E198C"/>
    <w:rsid w:val="3D974DC6"/>
    <w:rsid w:val="3DE37E70"/>
    <w:rsid w:val="3DF01A1C"/>
    <w:rsid w:val="3E336218"/>
    <w:rsid w:val="3E3A5D24"/>
    <w:rsid w:val="3E536847"/>
    <w:rsid w:val="3E9138B1"/>
    <w:rsid w:val="3E947E00"/>
    <w:rsid w:val="3EA9723A"/>
    <w:rsid w:val="3EBB757C"/>
    <w:rsid w:val="3EF044D3"/>
    <w:rsid w:val="3EFA0082"/>
    <w:rsid w:val="3EFE6E2C"/>
    <w:rsid w:val="3F1523E6"/>
    <w:rsid w:val="3F794215"/>
    <w:rsid w:val="3F7B3C18"/>
    <w:rsid w:val="3FD7035B"/>
    <w:rsid w:val="4014426C"/>
    <w:rsid w:val="401F3DDF"/>
    <w:rsid w:val="40293801"/>
    <w:rsid w:val="4033445D"/>
    <w:rsid w:val="403348F6"/>
    <w:rsid w:val="404023F7"/>
    <w:rsid w:val="405556AE"/>
    <w:rsid w:val="4063410B"/>
    <w:rsid w:val="408B23E8"/>
    <w:rsid w:val="408E3FD6"/>
    <w:rsid w:val="40C309FA"/>
    <w:rsid w:val="410D4E8A"/>
    <w:rsid w:val="410E599C"/>
    <w:rsid w:val="4155158F"/>
    <w:rsid w:val="41775519"/>
    <w:rsid w:val="41EA63DD"/>
    <w:rsid w:val="421F6D44"/>
    <w:rsid w:val="42400CDB"/>
    <w:rsid w:val="4257342B"/>
    <w:rsid w:val="42740848"/>
    <w:rsid w:val="429569CD"/>
    <w:rsid w:val="42CF48C7"/>
    <w:rsid w:val="42D014E9"/>
    <w:rsid w:val="42F114A1"/>
    <w:rsid w:val="432F4E40"/>
    <w:rsid w:val="43300153"/>
    <w:rsid w:val="43550B79"/>
    <w:rsid w:val="435E1A43"/>
    <w:rsid w:val="43912E12"/>
    <w:rsid w:val="43A6122B"/>
    <w:rsid w:val="43A9444F"/>
    <w:rsid w:val="44816F11"/>
    <w:rsid w:val="44863C69"/>
    <w:rsid w:val="44DB4337"/>
    <w:rsid w:val="4594511F"/>
    <w:rsid w:val="45B90172"/>
    <w:rsid w:val="45D970B2"/>
    <w:rsid w:val="45EF2DB1"/>
    <w:rsid w:val="46330B3A"/>
    <w:rsid w:val="46400E1E"/>
    <w:rsid w:val="4676111D"/>
    <w:rsid w:val="46FD03D5"/>
    <w:rsid w:val="47633879"/>
    <w:rsid w:val="476E0821"/>
    <w:rsid w:val="477730D2"/>
    <w:rsid w:val="4788118B"/>
    <w:rsid w:val="47ED1EA9"/>
    <w:rsid w:val="485A2082"/>
    <w:rsid w:val="48670BEA"/>
    <w:rsid w:val="489A326E"/>
    <w:rsid w:val="48C77832"/>
    <w:rsid w:val="48DA5EB7"/>
    <w:rsid w:val="48EE25CC"/>
    <w:rsid w:val="490D6D19"/>
    <w:rsid w:val="49465663"/>
    <w:rsid w:val="494C3066"/>
    <w:rsid w:val="49514E52"/>
    <w:rsid w:val="49574805"/>
    <w:rsid w:val="496C1203"/>
    <w:rsid w:val="497E2BEC"/>
    <w:rsid w:val="49C80690"/>
    <w:rsid w:val="49D10F4D"/>
    <w:rsid w:val="4A0C2D29"/>
    <w:rsid w:val="4A423703"/>
    <w:rsid w:val="4A782F61"/>
    <w:rsid w:val="4A8B465F"/>
    <w:rsid w:val="4AC07F9E"/>
    <w:rsid w:val="4AEA4ABA"/>
    <w:rsid w:val="4AF931BB"/>
    <w:rsid w:val="4B321806"/>
    <w:rsid w:val="4B5303BB"/>
    <w:rsid w:val="4B657A2E"/>
    <w:rsid w:val="4BC468B1"/>
    <w:rsid w:val="4BE21049"/>
    <w:rsid w:val="4BF076A6"/>
    <w:rsid w:val="4BF24563"/>
    <w:rsid w:val="4BF70A34"/>
    <w:rsid w:val="4C0F339D"/>
    <w:rsid w:val="4C8A2AE8"/>
    <w:rsid w:val="4CD6689C"/>
    <w:rsid w:val="4CE264FC"/>
    <w:rsid w:val="4D1C0E50"/>
    <w:rsid w:val="4D2C7A54"/>
    <w:rsid w:val="4D616C82"/>
    <w:rsid w:val="4D9549A9"/>
    <w:rsid w:val="4DC27820"/>
    <w:rsid w:val="4DDB0F27"/>
    <w:rsid w:val="4E2E3285"/>
    <w:rsid w:val="4E345207"/>
    <w:rsid w:val="4E7D6533"/>
    <w:rsid w:val="4EB21402"/>
    <w:rsid w:val="4ED23213"/>
    <w:rsid w:val="4ED621C0"/>
    <w:rsid w:val="4EDC4D04"/>
    <w:rsid w:val="4EE41905"/>
    <w:rsid w:val="4F8C5937"/>
    <w:rsid w:val="4FB01626"/>
    <w:rsid w:val="4FE52909"/>
    <w:rsid w:val="500071DE"/>
    <w:rsid w:val="503417E0"/>
    <w:rsid w:val="50B412E2"/>
    <w:rsid w:val="50D852D8"/>
    <w:rsid w:val="50DB36C9"/>
    <w:rsid w:val="50DC6444"/>
    <w:rsid w:val="50E648E4"/>
    <w:rsid w:val="50EE4AFC"/>
    <w:rsid w:val="50F359FF"/>
    <w:rsid w:val="50FA5DE7"/>
    <w:rsid w:val="510B2709"/>
    <w:rsid w:val="51142617"/>
    <w:rsid w:val="511D6612"/>
    <w:rsid w:val="51481407"/>
    <w:rsid w:val="51A7386E"/>
    <w:rsid w:val="51B23B7A"/>
    <w:rsid w:val="51C62530"/>
    <w:rsid w:val="51C774EC"/>
    <w:rsid w:val="51C87B23"/>
    <w:rsid w:val="51F26DD5"/>
    <w:rsid w:val="52216A41"/>
    <w:rsid w:val="523A300A"/>
    <w:rsid w:val="524C4BC0"/>
    <w:rsid w:val="529E1CEF"/>
    <w:rsid w:val="52A7398E"/>
    <w:rsid w:val="52A9615D"/>
    <w:rsid w:val="52B74037"/>
    <w:rsid w:val="52EA3A0F"/>
    <w:rsid w:val="52EF4987"/>
    <w:rsid w:val="53924362"/>
    <w:rsid w:val="539C07A0"/>
    <w:rsid w:val="53AB2FB0"/>
    <w:rsid w:val="53D478B0"/>
    <w:rsid w:val="53FD0BB2"/>
    <w:rsid w:val="54294F01"/>
    <w:rsid w:val="5458735F"/>
    <w:rsid w:val="545A107F"/>
    <w:rsid w:val="54A90155"/>
    <w:rsid w:val="54C015F2"/>
    <w:rsid w:val="55077CCC"/>
    <w:rsid w:val="550F7B88"/>
    <w:rsid w:val="55354581"/>
    <w:rsid w:val="55D911AB"/>
    <w:rsid w:val="55DC5505"/>
    <w:rsid w:val="55FC37DB"/>
    <w:rsid w:val="5600144F"/>
    <w:rsid w:val="563E54A3"/>
    <w:rsid w:val="565472F9"/>
    <w:rsid w:val="56774404"/>
    <w:rsid w:val="567B5594"/>
    <w:rsid w:val="568D0E54"/>
    <w:rsid w:val="56A30136"/>
    <w:rsid w:val="56FB5C44"/>
    <w:rsid w:val="571E75C4"/>
    <w:rsid w:val="57517C79"/>
    <w:rsid w:val="57547CA5"/>
    <w:rsid w:val="578177C1"/>
    <w:rsid w:val="578D0080"/>
    <w:rsid w:val="579F4221"/>
    <w:rsid w:val="57A12545"/>
    <w:rsid w:val="57CD56EC"/>
    <w:rsid w:val="57CE15AE"/>
    <w:rsid w:val="57DC59B7"/>
    <w:rsid w:val="57E427B4"/>
    <w:rsid w:val="580F42CC"/>
    <w:rsid w:val="584F3B71"/>
    <w:rsid w:val="58FE69AF"/>
    <w:rsid w:val="5922476F"/>
    <w:rsid w:val="594F67D0"/>
    <w:rsid w:val="59950EB8"/>
    <w:rsid w:val="59B36523"/>
    <w:rsid w:val="59C65EAC"/>
    <w:rsid w:val="59DD1B6E"/>
    <w:rsid w:val="59DF5258"/>
    <w:rsid w:val="59F05798"/>
    <w:rsid w:val="5A541DD5"/>
    <w:rsid w:val="5AA505A9"/>
    <w:rsid w:val="5AAA42D2"/>
    <w:rsid w:val="5B1F57D4"/>
    <w:rsid w:val="5B5A5D02"/>
    <w:rsid w:val="5B8322E4"/>
    <w:rsid w:val="5BB46283"/>
    <w:rsid w:val="5BB9493E"/>
    <w:rsid w:val="5BCE5812"/>
    <w:rsid w:val="5BE05778"/>
    <w:rsid w:val="5C0F38F8"/>
    <w:rsid w:val="5C3E71C0"/>
    <w:rsid w:val="5C52680F"/>
    <w:rsid w:val="5C9522CF"/>
    <w:rsid w:val="5D3D36D5"/>
    <w:rsid w:val="5D52360B"/>
    <w:rsid w:val="5D9D78AC"/>
    <w:rsid w:val="5DA149C0"/>
    <w:rsid w:val="5DA93C1E"/>
    <w:rsid w:val="5DCB042B"/>
    <w:rsid w:val="5E435D5B"/>
    <w:rsid w:val="5E863B81"/>
    <w:rsid w:val="5E9B2A6E"/>
    <w:rsid w:val="5ED66574"/>
    <w:rsid w:val="5EFD1D4D"/>
    <w:rsid w:val="5F097463"/>
    <w:rsid w:val="5F137A8A"/>
    <w:rsid w:val="5F17346F"/>
    <w:rsid w:val="5F2A34A3"/>
    <w:rsid w:val="5F4B4EC7"/>
    <w:rsid w:val="5F7478BE"/>
    <w:rsid w:val="5FE175D9"/>
    <w:rsid w:val="60011A99"/>
    <w:rsid w:val="6017749F"/>
    <w:rsid w:val="602E57A8"/>
    <w:rsid w:val="60631129"/>
    <w:rsid w:val="60BE7663"/>
    <w:rsid w:val="61515D6B"/>
    <w:rsid w:val="61822CEB"/>
    <w:rsid w:val="619D3087"/>
    <w:rsid w:val="61A300F6"/>
    <w:rsid w:val="620E7215"/>
    <w:rsid w:val="623E46F2"/>
    <w:rsid w:val="62471393"/>
    <w:rsid w:val="627477E1"/>
    <w:rsid w:val="62920CB2"/>
    <w:rsid w:val="62BF2393"/>
    <w:rsid w:val="62FD7675"/>
    <w:rsid w:val="63554454"/>
    <w:rsid w:val="635C2EBD"/>
    <w:rsid w:val="637374F6"/>
    <w:rsid w:val="63BE65AF"/>
    <w:rsid w:val="63F5430F"/>
    <w:rsid w:val="64364417"/>
    <w:rsid w:val="646B2288"/>
    <w:rsid w:val="64E64025"/>
    <w:rsid w:val="65003E8D"/>
    <w:rsid w:val="65146AB2"/>
    <w:rsid w:val="65251701"/>
    <w:rsid w:val="652B1F3C"/>
    <w:rsid w:val="654C6F77"/>
    <w:rsid w:val="65916740"/>
    <w:rsid w:val="65930A6A"/>
    <w:rsid w:val="659852B6"/>
    <w:rsid w:val="65DC1EC3"/>
    <w:rsid w:val="66560910"/>
    <w:rsid w:val="66771E5F"/>
    <w:rsid w:val="6677282B"/>
    <w:rsid w:val="66A575B3"/>
    <w:rsid w:val="66AD6467"/>
    <w:rsid w:val="66BF187D"/>
    <w:rsid w:val="66D0744E"/>
    <w:rsid w:val="66D9474E"/>
    <w:rsid w:val="66E77E0A"/>
    <w:rsid w:val="66F523E6"/>
    <w:rsid w:val="66F72460"/>
    <w:rsid w:val="670E1469"/>
    <w:rsid w:val="671D263E"/>
    <w:rsid w:val="67205C47"/>
    <w:rsid w:val="67894FC6"/>
    <w:rsid w:val="679E02E1"/>
    <w:rsid w:val="68097770"/>
    <w:rsid w:val="68197B32"/>
    <w:rsid w:val="68482363"/>
    <w:rsid w:val="684D76D2"/>
    <w:rsid w:val="685F7695"/>
    <w:rsid w:val="68780C04"/>
    <w:rsid w:val="68866F70"/>
    <w:rsid w:val="692E7900"/>
    <w:rsid w:val="69363205"/>
    <w:rsid w:val="696A3DAF"/>
    <w:rsid w:val="6993020A"/>
    <w:rsid w:val="6A033CF5"/>
    <w:rsid w:val="6A1938B8"/>
    <w:rsid w:val="6A2627B9"/>
    <w:rsid w:val="6A377436"/>
    <w:rsid w:val="6A5C23B9"/>
    <w:rsid w:val="6A663F5D"/>
    <w:rsid w:val="6A701140"/>
    <w:rsid w:val="6A7B6622"/>
    <w:rsid w:val="6A7C2C42"/>
    <w:rsid w:val="6ADE31BE"/>
    <w:rsid w:val="6B0D15D1"/>
    <w:rsid w:val="6B171224"/>
    <w:rsid w:val="6B265508"/>
    <w:rsid w:val="6BC052C8"/>
    <w:rsid w:val="6BD2725F"/>
    <w:rsid w:val="6BD66460"/>
    <w:rsid w:val="6BE41E62"/>
    <w:rsid w:val="6BE526B4"/>
    <w:rsid w:val="6C184383"/>
    <w:rsid w:val="6C257353"/>
    <w:rsid w:val="6C270A6A"/>
    <w:rsid w:val="6C3F481E"/>
    <w:rsid w:val="6C4140EA"/>
    <w:rsid w:val="6C586E75"/>
    <w:rsid w:val="6C707656"/>
    <w:rsid w:val="6C770ECB"/>
    <w:rsid w:val="6CB15FBE"/>
    <w:rsid w:val="6CB64B92"/>
    <w:rsid w:val="6CEA480E"/>
    <w:rsid w:val="6D0249CB"/>
    <w:rsid w:val="6D5A42F7"/>
    <w:rsid w:val="6DA07A76"/>
    <w:rsid w:val="6DC010BE"/>
    <w:rsid w:val="6DE1220A"/>
    <w:rsid w:val="6DF42844"/>
    <w:rsid w:val="6DF545A6"/>
    <w:rsid w:val="6E5F0D95"/>
    <w:rsid w:val="6E68124A"/>
    <w:rsid w:val="6E6C669D"/>
    <w:rsid w:val="6E7E1982"/>
    <w:rsid w:val="6E84372F"/>
    <w:rsid w:val="6E8C65ED"/>
    <w:rsid w:val="6ECA1C39"/>
    <w:rsid w:val="6EE05AE9"/>
    <w:rsid w:val="6EEF25C1"/>
    <w:rsid w:val="6EF50AEA"/>
    <w:rsid w:val="6F196D90"/>
    <w:rsid w:val="6F285C27"/>
    <w:rsid w:val="6F412535"/>
    <w:rsid w:val="6F4E21B1"/>
    <w:rsid w:val="6F6F7E29"/>
    <w:rsid w:val="6F99049D"/>
    <w:rsid w:val="6FB7311C"/>
    <w:rsid w:val="6FF2595A"/>
    <w:rsid w:val="70476A93"/>
    <w:rsid w:val="707D53B7"/>
    <w:rsid w:val="709A763C"/>
    <w:rsid w:val="70B351EA"/>
    <w:rsid w:val="70DF1913"/>
    <w:rsid w:val="71041071"/>
    <w:rsid w:val="71836742"/>
    <w:rsid w:val="71AA7F9A"/>
    <w:rsid w:val="71B40C57"/>
    <w:rsid w:val="71BF76AF"/>
    <w:rsid w:val="71D80A85"/>
    <w:rsid w:val="72170D46"/>
    <w:rsid w:val="72253CF3"/>
    <w:rsid w:val="722619C6"/>
    <w:rsid w:val="726D553B"/>
    <w:rsid w:val="72E14071"/>
    <w:rsid w:val="72F0605A"/>
    <w:rsid w:val="72F07E08"/>
    <w:rsid w:val="72FC01DF"/>
    <w:rsid w:val="73136B77"/>
    <w:rsid w:val="731E1FB0"/>
    <w:rsid w:val="73287721"/>
    <w:rsid w:val="73373C88"/>
    <w:rsid w:val="73485BB8"/>
    <w:rsid w:val="73537B3F"/>
    <w:rsid w:val="735B2F67"/>
    <w:rsid w:val="738D3673"/>
    <w:rsid w:val="739554CC"/>
    <w:rsid w:val="73B73849"/>
    <w:rsid w:val="73C66DBA"/>
    <w:rsid w:val="73D75051"/>
    <w:rsid w:val="742A0002"/>
    <w:rsid w:val="745B39A7"/>
    <w:rsid w:val="7480242B"/>
    <w:rsid w:val="74841837"/>
    <w:rsid w:val="74A72748"/>
    <w:rsid w:val="74D26F88"/>
    <w:rsid w:val="750C7844"/>
    <w:rsid w:val="752865BA"/>
    <w:rsid w:val="75523771"/>
    <w:rsid w:val="75AA2386"/>
    <w:rsid w:val="75B81DC1"/>
    <w:rsid w:val="76066312"/>
    <w:rsid w:val="762008DC"/>
    <w:rsid w:val="7622657B"/>
    <w:rsid w:val="763723FC"/>
    <w:rsid w:val="764B5965"/>
    <w:rsid w:val="76791D0B"/>
    <w:rsid w:val="770E0142"/>
    <w:rsid w:val="77382D3A"/>
    <w:rsid w:val="7766220E"/>
    <w:rsid w:val="779F3BAA"/>
    <w:rsid w:val="7813413A"/>
    <w:rsid w:val="786D3CA8"/>
    <w:rsid w:val="78715439"/>
    <w:rsid w:val="790852E9"/>
    <w:rsid w:val="7915769B"/>
    <w:rsid w:val="793334CE"/>
    <w:rsid w:val="796F7630"/>
    <w:rsid w:val="79972CD1"/>
    <w:rsid w:val="79CF115C"/>
    <w:rsid w:val="7A001E19"/>
    <w:rsid w:val="7A5150CB"/>
    <w:rsid w:val="7A7110F6"/>
    <w:rsid w:val="7ACA53E2"/>
    <w:rsid w:val="7B5504F3"/>
    <w:rsid w:val="7B98422E"/>
    <w:rsid w:val="7BA13988"/>
    <w:rsid w:val="7BB90AA6"/>
    <w:rsid w:val="7BBB6FB6"/>
    <w:rsid w:val="7BC43485"/>
    <w:rsid w:val="7BDF63E8"/>
    <w:rsid w:val="7BFB3671"/>
    <w:rsid w:val="7C3A2CCD"/>
    <w:rsid w:val="7C3D2D91"/>
    <w:rsid w:val="7C5E2C8B"/>
    <w:rsid w:val="7C7E289D"/>
    <w:rsid w:val="7CD609A0"/>
    <w:rsid w:val="7CEB69F4"/>
    <w:rsid w:val="7CF13AAE"/>
    <w:rsid w:val="7D1766BB"/>
    <w:rsid w:val="7D4859DB"/>
    <w:rsid w:val="7D551413"/>
    <w:rsid w:val="7D572B46"/>
    <w:rsid w:val="7D5D38CF"/>
    <w:rsid w:val="7D8F2646"/>
    <w:rsid w:val="7DB30D01"/>
    <w:rsid w:val="7DBC4D3A"/>
    <w:rsid w:val="7DD243D2"/>
    <w:rsid w:val="7DF14E63"/>
    <w:rsid w:val="7E26522B"/>
    <w:rsid w:val="7E37586F"/>
    <w:rsid w:val="7E6F2699"/>
    <w:rsid w:val="7E7C1CA0"/>
    <w:rsid w:val="7E8D6272"/>
    <w:rsid w:val="7EBA0F99"/>
    <w:rsid w:val="7ED21514"/>
    <w:rsid w:val="7EE761DE"/>
    <w:rsid w:val="7EFD4EA6"/>
    <w:rsid w:val="7F031DCD"/>
    <w:rsid w:val="7F1755DD"/>
    <w:rsid w:val="7F2A6A9E"/>
    <w:rsid w:val="7F9E2466"/>
    <w:rsid w:val="7FAB2A9D"/>
    <w:rsid w:val="7FD100A7"/>
    <w:rsid w:val="7FE50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qFormat="1"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qFormat="1" w:unhideWhenUsed="0" w:uiPriority="0" w:semiHidden="0" w:name="envelope address"/>
    <w:lsdException w:qFormat="1" w:uiPriority="99" w:semiHidden="0" w:name="envelope return"/>
    <w:lsdException w:qFormat="1" w:unhideWhenUsed="0" w:uiPriority="0" w:semiHidden="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nhideWhenUsed="0" w:uiPriority="0" w:semiHidden="0" w:name="endnote text"/>
    <w:lsdException w:qFormat="1" w:unhideWhenUsed="0" w:uiPriority="0" w:semiHidden="0" w:name="table of authorities"/>
    <w:lsdException w:qFormat="1" w:uiPriority="99" w:semiHidden="0" w:name="macro"/>
    <w:lsdException w:qFormat="1" w:unhideWhenUsed="0" w:uiPriority="0" w:semiHidden="0" w:name="toa heading"/>
    <w:lsdException w:qFormat="1" w:uiPriority="99" w:semiHidden="0" w:name="List"/>
    <w:lsdException w:qFormat="1" w:uiPriority="99" w:semiHidden="0" w:name="List Bullet"/>
    <w:lsdException w:qFormat="1" w:unhideWhenUsed="0" w:uiPriority="99" w:semiHidden="0" w:name="List Number"/>
    <w:lsdException w:qFormat="1" w:uiPriority="99" w:semiHidden="0" w:name="List 2"/>
    <w:lsdException w:qFormat="1" w:uiPriority="99" w:semiHidden="0" w:name="List 3"/>
    <w:lsdException w:qFormat="1" w:unhideWhenUsed="0" w:uiPriority="0" w:semiHidden="0" w:name="List 4"/>
    <w:lsdException w:qFormat="1" w:unhideWhenUsed="0" w:uiPriority="0" w:semiHidden="0" w:name="List 5"/>
    <w:lsdException w:qFormat="1" w:uiPriority="99" w:semiHidden="0" w:name="List Bullet 2"/>
    <w:lsdException w:qFormat="1" w:uiPriority="99" w:semiHidden="0" w:name="List Bullet 3"/>
    <w:lsdException w:qFormat="1" w:unhideWhenUsed="0" w:uiPriority="0" w:semiHidden="0" w:name="List Bullet 4"/>
    <w:lsdException w:qFormat="1" w:unhideWhenUsed="0" w:uiPriority="0" w:semiHidden="0" w:name="List Bullet 5"/>
    <w:lsdException w:qFormat="1" w:uiPriority="99" w:semiHidden="0" w:name="List Number 2"/>
    <w:lsdException w:qFormat="1" w:uiPriority="99" w:semiHidden="0" w:name="List Number 3"/>
    <w:lsdException w:qFormat="1"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nhideWhenUsed="0" w:uiPriority="0" w:semiHidden="0" w:name="Date"/>
    <w:lsdException w:uiPriority="99" w:name="Body Text First Indent"/>
    <w:lsdException w:qFormat="1" w:uiPriority="0" w:semiHidden="0" w:name="Body Text First Indent 2"/>
    <w:lsdException w:qFormat="1" w:unhideWhenUsed="0" w:uiPriority="0" w:semiHidden="0" w:name="Note Heading"/>
    <w:lsdException w:qFormat="1" w:uiPriority="99" w:semiHidden="0" w:name="Body Text 2"/>
    <w:lsdException w:qFormat="1" w:uiPriority="99" w:semiHidden="0" w:name="Body Text 3"/>
    <w:lsdException w:qFormat="1" w:uiPriority="0" w:semiHidden="0" w:name="Body Text Indent 2"/>
    <w:lsdException w:qFormat="1" w:unhideWhenUsed="0" w:uiPriority="0" w:semiHidden="0" w:name="Body Text Indent 3"/>
    <w:lsdException w:qFormat="1" w:unhideWhenUsed="0" w:uiPriority="9" w:semiHidden="0"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uiPriority="99" w:name="HTML Definition"/>
    <w:lsdException w:qFormat="1" w:uiPriority="0" w:semiHidden="0" w:name="HTML Keyboard"/>
    <w:lsdException w:qFormat="1" w:uiPriority="99" w:semiHidden="0" w:name="HTML Preformatted"/>
    <w:lsdException w:qFormat="1" w:uiPriority="0" w:semiHidden="0" w:name="HTML Sample"/>
    <w:lsdException w:qFormat="1" w:uiPriority="0" w:semiHidden="0" w:name="HTML Typewriter"/>
    <w:lsdException w:qFormat="1" w:unhideWhenUsed="0" w:uiPriority="0" w:semiHidden="0"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ind w:firstLine="480" w:firstLineChars="200"/>
    </w:pPr>
    <w:rPr>
      <w:rFonts w:ascii="宋体" w:hAnsi="宋体" w:eastAsia="宋体" w:cs="Times New Roman"/>
      <w:kern w:val="2"/>
      <w:sz w:val="24"/>
      <w:szCs w:val="24"/>
      <w:lang w:val="en-US" w:eastAsia="zh-CN" w:bidi="ar-SA"/>
    </w:rPr>
  </w:style>
  <w:style w:type="paragraph" w:styleId="3">
    <w:name w:val="heading 1"/>
    <w:basedOn w:val="1"/>
    <w:next w:val="1"/>
    <w:link w:val="161"/>
    <w:qFormat/>
    <w:uiPriority w:val="0"/>
    <w:pPr>
      <w:keepNext/>
      <w:keepLines/>
      <w:spacing w:before="20" w:beforeLines="20" w:after="20" w:afterLines="20"/>
      <w:ind w:left="76" w:hanging="76" w:hangingChars="76"/>
      <w:jc w:val="center"/>
      <w:outlineLvl w:val="0"/>
    </w:pPr>
    <w:rPr>
      <w:rFonts w:eastAsia="黑体"/>
      <w:bCs/>
      <w:kern w:val="44"/>
      <w:sz w:val="36"/>
      <w:szCs w:val="44"/>
    </w:rPr>
  </w:style>
  <w:style w:type="paragraph" w:styleId="4">
    <w:name w:val="heading 2"/>
    <w:basedOn w:val="1"/>
    <w:next w:val="1"/>
    <w:link w:val="162"/>
    <w:unhideWhenUsed/>
    <w:qFormat/>
    <w:uiPriority w:val="0"/>
    <w:pPr>
      <w:keepNext/>
      <w:keepLines/>
      <w:tabs>
        <w:tab w:val="left" w:pos="576"/>
      </w:tabs>
      <w:spacing w:before="20" w:beforeLines="20" w:after="20" w:afterLines="20" w:line="415" w:lineRule="auto"/>
      <w:ind w:left="576" w:hanging="576"/>
      <w:outlineLvl w:val="1"/>
    </w:pPr>
    <w:rPr>
      <w:rFonts w:ascii="等线 Light" w:hAnsi="等线 Light" w:eastAsia="黑体"/>
      <w:bCs/>
      <w:sz w:val="32"/>
      <w:szCs w:val="32"/>
    </w:rPr>
  </w:style>
  <w:style w:type="paragraph" w:styleId="5">
    <w:name w:val="heading 3"/>
    <w:basedOn w:val="1"/>
    <w:next w:val="1"/>
    <w:link w:val="163"/>
    <w:unhideWhenUsed/>
    <w:qFormat/>
    <w:uiPriority w:val="0"/>
    <w:pPr>
      <w:keepNext/>
      <w:keepLines/>
      <w:numPr>
        <w:ilvl w:val="2"/>
        <w:numId w:val="1"/>
      </w:numPr>
      <w:spacing w:line="480" w:lineRule="auto"/>
      <w:ind w:left="680" w:hanging="680" w:firstLineChars="0"/>
      <w:outlineLvl w:val="2"/>
    </w:pPr>
    <w:rPr>
      <w:rFonts w:ascii="黑体" w:hAnsi="黑体" w:eastAsia="黑体"/>
      <w:bCs/>
      <w:sz w:val="28"/>
      <w:szCs w:val="28"/>
    </w:rPr>
  </w:style>
  <w:style w:type="paragraph" w:styleId="6">
    <w:name w:val="heading 4"/>
    <w:basedOn w:val="1"/>
    <w:next w:val="1"/>
    <w:link w:val="184"/>
    <w:unhideWhenUsed/>
    <w:qFormat/>
    <w:uiPriority w:val="0"/>
    <w:pPr>
      <w:keepNext/>
      <w:keepLines/>
      <w:spacing w:line="480" w:lineRule="auto"/>
      <w:ind w:firstLine="0" w:firstLineChars="0"/>
      <w:outlineLvl w:val="3"/>
    </w:pPr>
    <w:rPr>
      <w:rFonts w:ascii="黑体" w:hAnsi="黑体" w:eastAsia="黑体" w:cstheme="majorBidi"/>
      <w:bCs/>
      <w:w w:val="105"/>
    </w:rPr>
  </w:style>
  <w:style w:type="paragraph" w:styleId="7">
    <w:name w:val="heading 5"/>
    <w:basedOn w:val="8"/>
    <w:next w:val="1"/>
    <w:link w:val="187"/>
    <w:qFormat/>
    <w:uiPriority w:val="9"/>
    <w:pPr>
      <w:numPr>
        <w:ilvl w:val="4"/>
        <w:numId w:val="1"/>
      </w:numPr>
      <w:tabs>
        <w:tab w:val="left" w:pos="1008"/>
        <w:tab w:val="clear" w:pos="4268"/>
      </w:tabs>
      <w:ind w:left="680" w:hanging="680" w:firstLineChars="0"/>
      <w:outlineLvl w:val="4"/>
    </w:pPr>
    <w:rPr>
      <w:w w:val="105"/>
    </w:rPr>
  </w:style>
  <w:style w:type="paragraph" w:styleId="8">
    <w:name w:val="heading 6"/>
    <w:basedOn w:val="1"/>
    <w:next w:val="1"/>
    <w:link w:val="188"/>
    <w:qFormat/>
    <w:uiPriority w:val="9"/>
    <w:pPr>
      <w:keepNext/>
      <w:keepLines/>
      <w:widowControl w:val="0"/>
      <w:spacing w:line="480" w:lineRule="auto"/>
      <w:outlineLvl w:val="5"/>
    </w:pPr>
    <w:rPr>
      <w:rFonts w:ascii="黑体" w:hAnsi="黑体" w:eastAsia="黑体"/>
      <w:bCs/>
      <w:kern w:val="44"/>
    </w:rPr>
  </w:style>
  <w:style w:type="paragraph" w:styleId="9">
    <w:name w:val="heading 7"/>
    <w:basedOn w:val="1"/>
    <w:next w:val="1"/>
    <w:link w:val="189"/>
    <w:qFormat/>
    <w:uiPriority w:val="9"/>
    <w:pPr>
      <w:keepNext/>
      <w:keepLines/>
      <w:widowControl w:val="0"/>
      <w:spacing w:before="240" w:after="64" w:line="317" w:lineRule="auto"/>
      <w:ind w:left="1296" w:hanging="1296"/>
      <w:jc w:val="both"/>
      <w:outlineLvl w:val="6"/>
    </w:pPr>
    <w:rPr>
      <w:b/>
      <w:szCs w:val="20"/>
    </w:rPr>
  </w:style>
  <w:style w:type="paragraph" w:styleId="10">
    <w:name w:val="heading 8"/>
    <w:basedOn w:val="1"/>
    <w:next w:val="1"/>
    <w:link w:val="190"/>
    <w:qFormat/>
    <w:uiPriority w:val="9"/>
    <w:pPr>
      <w:keepNext/>
      <w:keepLines/>
      <w:widowControl w:val="0"/>
      <w:spacing w:before="240" w:after="64" w:line="317" w:lineRule="auto"/>
      <w:ind w:left="1440" w:hanging="1440"/>
      <w:jc w:val="both"/>
      <w:outlineLvl w:val="7"/>
    </w:pPr>
    <w:rPr>
      <w:rFonts w:ascii="Arial" w:hAnsi="Arial" w:eastAsia="黑体"/>
      <w:szCs w:val="20"/>
    </w:rPr>
  </w:style>
  <w:style w:type="paragraph" w:styleId="11">
    <w:name w:val="heading 9"/>
    <w:basedOn w:val="1"/>
    <w:next w:val="1"/>
    <w:link w:val="191"/>
    <w:qFormat/>
    <w:uiPriority w:val="9"/>
    <w:pPr>
      <w:keepNext/>
      <w:keepLines/>
      <w:widowControl w:val="0"/>
      <w:spacing w:before="240" w:after="64" w:line="317" w:lineRule="auto"/>
      <w:ind w:left="1583" w:hanging="1583"/>
      <w:jc w:val="both"/>
      <w:outlineLvl w:val="8"/>
    </w:pPr>
    <w:rPr>
      <w:rFonts w:ascii="Arial" w:hAnsi="Arial" w:eastAsia="黑体"/>
      <w:sz w:val="21"/>
      <w:szCs w:val="20"/>
    </w:rPr>
  </w:style>
  <w:style w:type="character" w:default="1" w:styleId="145">
    <w:name w:val="Default Paragraph Font"/>
    <w:semiHidden/>
    <w:unhideWhenUsed/>
    <w:qFormat/>
    <w:uiPriority w:val="1"/>
  </w:style>
  <w:style w:type="table" w:default="1" w:styleId="87">
    <w:name w:val="Normal Table"/>
    <w:semiHidden/>
    <w:unhideWhenUsed/>
    <w:qFormat/>
    <w:uiPriority w:val="99"/>
    <w:tblPr>
      <w:tblCellMar>
        <w:top w:w="0" w:type="dxa"/>
        <w:left w:w="108" w:type="dxa"/>
        <w:bottom w:w="0" w:type="dxa"/>
        <w:right w:w="108" w:type="dxa"/>
      </w:tblCellMar>
    </w:tblPr>
  </w:style>
  <w:style w:type="paragraph" w:styleId="2">
    <w:name w:val="macro"/>
    <w:link w:val="906"/>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MS Mincho" w:cs="Times New Roman"/>
      <w:lang w:val="en-US" w:eastAsia="en-US" w:bidi="ar-SA"/>
    </w:rPr>
  </w:style>
  <w:style w:type="paragraph" w:styleId="12">
    <w:name w:val="List 3"/>
    <w:basedOn w:val="1"/>
    <w:link w:val="947"/>
    <w:unhideWhenUsed/>
    <w:qFormat/>
    <w:uiPriority w:val="99"/>
    <w:pPr>
      <w:spacing w:after="200" w:line="276" w:lineRule="auto"/>
      <w:ind w:left="1080" w:hanging="360" w:firstLineChars="0"/>
      <w:contextualSpacing/>
    </w:pPr>
    <w:rPr>
      <w:rFonts w:ascii="Cambria" w:hAnsi="Cambria" w:eastAsia="MS Mincho"/>
      <w:kern w:val="0"/>
      <w:sz w:val="22"/>
      <w:szCs w:val="20"/>
      <w:lang w:eastAsia="en-US"/>
    </w:rPr>
  </w:style>
  <w:style w:type="paragraph" w:styleId="13">
    <w:name w:val="toc 7"/>
    <w:basedOn w:val="1"/>
    <w:next w:val="1"/>
    <w:unhideWhenUsed/>
    <w:qFormat/>
    <w:uiPriority w:val="39"/>
    <w:pPr>
      <w:ind w:left="1440"/>
    </w:pPr>
    <w:rPr>
      <w:rFonts w:asciiTheme="minorHAnsi" w:eastAsiaTheme="minorHAnsi"/>
      <w:sz w:val="20"/>
      <w:szCs w:val="20"/>
    </w:rPr>
  </w:style>
  <w:style w:type="paragraph" w:styleId="14">
    <w:name w:val="List Number 2"/>
    <w:basedOn w:val="1"/>
    <w:unhideWhenUsed/>
    <w:qFormat/>
    <w:uiPriority w:val="99"/>
    <w:pPr>
      <w:spacing w:after="200" w:line="276" w:lineRule="auto"/>
      <w:ind w:firstLine="0" w:firstLineChars="0"/>
      <w:contextualSpacing/>
    </w:pPr>
    <w:rPr>
      <w:rFonts w:ascii="Cambria" w:hAnsi="Cambria" w:eastAsia="MS Mincho"/>
      <w:kern w:val="0"/>
      <w:sz w:val="22"/>
      <w:szCs w:val="22"/>
      <w:lang w:eastAsia="en-US"/>
    </w:rPr>
  </w:style>
  <w:style w:type="paragraph" w:styleId="15">
    <w:name w:val="table of authorities"/>
    <w:basedOn w:val="1"/>
    <w:next w:val="1"/>
    <w:qFormat/>
    <w:uiPriority w:val="0"/>
    <w:pPr>
      <w:widowControl w:val="0"/>
      <w:ind w:left="420" w:firstLine="0" w:firstLineChars="0"/>
      <w:jc w:val="both"/>
    </w:pPr>
    <w:rPr>
      <w:rFonts w:ascii="Calibri"/>
      <w:sz w:val="21"/>
      <w:szCs w:val="20"/>
    </w:rPr>
  </w:style>
  <w:style w:type="paragraph" w:styleId="16">
    <w:name w:val="Note Heading"/>
    <w:basedOn w:val="1"/>
    <w:next w:val="1"/>
    <w:link w:val="1583"/>
    <w:qFormat/>
    <w:uiPriority w:val="0"/>
    <w:pPr>
      <w:widowControl w:val="0"/>
      <w:ind w:firstLine="0" w:firstLineChars="0"/>
      <w:jc w:val="center"/>
    </w:pPr>
    <w:rPr>
      <w:rFonts w:ascii="等线" w:eastAsia="仿宋"/>
      <w:kern w:val="0"/>
      <w:sz w:val="20"/>
    </w:rPr>
  </w:style>
  <w:style w:type="paragraph" w:styleId="17">
    <w:name w:val="List Bullet 4"/>
    <w:basedOn w:val="1"/>
    <w:qFormat/>
    <w:uiPriority w:val="0"/>
    <w:pPr>
      <w:widowControl w:val="0"/>
      <w:tabs>
        <w:tab w:val="left" w:pos="720"/>
        <w:tab w:val="left" w:pos="1620"/>
      </w:tabs>
      <w:autoSpaceDE w:val="0"/>
      <w:autoSpaceDN w:val="0"/>
      <w:adjustRightInd w:val="0"/>
      <w:spacing w:before="120" w:after="120"/>
      <w:ind w:left="360" w:hanging="200" w:hangingChars="200"/>
    </w:pPr>
    <w:rPr>
      <w:rFonts w:hint="eastAsia" w:eastAsia="仿宋"/>
      <w:b/>
      <w:color w:val="000000"/>
      <w:sz w:val="21"/>
      <w:szCs w:val="21"/>
      <w:lang w:val="zh-CN"/>
    </w:rPr>
  </w:style>
  <w:style w:type="paragraph" w:styleId="18">
    <w:name w:val="index 8"/>
    <w:basedOn w:val="1"/>
    <w:next w:val="1"/>
    <w:qFormat/>
    <w:uiPriority w:val="0"/>
    <w:pPr>
      <w:widowControl w:val="0"/>
      <w:spacing w:afterLines="50" w:line="240" w:lineRule="auto"/>
      <w:ind w:left="1400" w:leftChars="1400" w:firstLine="0" w:firstLineChars="0"/>
      <w:jc w:val="both"/>
    </w:pPr>
    <w:rPr>
      <w:rFonts w:ascii="Calibri"/>
      <w:sz w:val="21"/>
      <w:szCs w:val="20"/>
    </w:rPr>
  </w:style>
  <w:style w:type="paragraph" w:styleId="19">
    <w:name w:val="E-mail Signature"/>
    <w:basedOn w:val="1"/>
    <w:link w:val="1416"/>
    <w:qFormat/>
    <w:uiPriority w:val="0"/>
    <w:pPr>
      <w:widowControl w:val="0"/>
      <w:spacing w:afterLines="50" w:line="240" w:lineRule="auto"/>
      <w:ind w:firstLine="0" w:firstLineChars="0"/>
      <w:jc w:val="both"/>
    </w:pPr>
    <w:rPr>
      <w:rFonts w:ascii="等线" w:eastAsia="等线"/>
      <w:kern w:val="0"/>
      <w:szCs w:val="20"/>
    </w:rPr>
  </w:style>
  <w:style w:type="paragraph" w:styleId="20">
    <w:name w:val="List Number"/>
    <w:basedOn w:val="1"/>
    <w:qFormat/>
    <w:uiPriority w:val="99"/>
    <w:pPr>
      <w:numPr>
        <w:ilvl w:val="0"/>
        <w:numId w:val="2"/>
      </w:numPr>
      <w:spacing w:before="100" w:beforeAutospacing="1" w:after="100" w:afterAutospacing="1" w:line="264" w:lineRule="auto"/>
      <w:ind w:firstLine="0" w:firstLineChars="0"/>
    </w:pPr>
    <w:rPr>
      <w:rFonts w:ascii="Times New Roman" w:hAnsi="Times New Roman" w:eastAsia="仿宋_GB2312"/>
      <w:kern w:val="0"/>
      <w:sz w:val="28"/>
      <w:szCs w:val="20"/>
    </w:rPr>
  </w:style>
  <w:style w:type="paragraph" w:styleId="21">
    <w:name w:val="Normal Indent"/>
    <w:basedOn w:val="1"/>
    <w:link w:val="216"/>
    <w:unhideWhenUsed/>
    <w:qFormat/>
    <w:uiPriority w:val="0"/>
    <w:pPr>
      <w:widowControl w:val="0"/>
      <w:spacing w:line="240" w:lineRule="auto"/>
      <w:ind w:firstLine="200"/>
      <w:jc w:val="both"/>
    </w:pPr>
    <w:rPr>
      <w:kern w:val="0"/>
      <w:sz w:val="21"/>
      <w:szCs w:val="20"/>
    </w:rPr>
  </w:style>
  <w:style w:type="paragraph" w:styleId="22">
    <w:name w:val="caption"/>
    <w:basedOn w:val="1"/>
    <w:next w:val="1"/>
    <w:link w:val="905"/>
    <w:qFormat/>
    <w:uiPriority w:val="0"/>
    <w:pPr>
      <w:widowControl w:val="0"/>
      <w:spacing w:before="152" w:after="160" w:line="240" w:lineRule="auto"/>
      <w:jc w:val="both"/>
    </w:pPr>
    <w:rPr>
      <w:rFonts w:ascii="Arial" w:hAnsi="Arial" w:eastAsia="黑体" w:cs="Arial"/>
      <w:sz w:val="20"/>
      <w:szCs w:val="20"/>
    </w:rPr>
  </w:style>
  <w:style w:type="paragraph" w:styleId="23">
    <w:name w:val="index 5"/>
    <w:basedOn w:val="1"/>
    <w:next w:val="1"/>
    <w:qFormat/>
    <w:uiPriority w:val="0"/>
    <w:pPr>
      <w:widowControl w:val="0"/>
      <w:spacing w:afterLines="50" w:line="240" w:lineRule="auto"/>
      <w:ind w:left="800" w:leftChars="800" w:firstLine="0" w:firstLineChars="0"/>
      <w:jc w:val="both"/>
    </w:pPr>
    <w:rPr>
      <w:rFonts w:ascii="Calibri"/>
      <w:sz w:val="21"/>
      <w:szCs w:val="20"/>
    </w:rPr>
  </w:style>
  <w:style w:type="paragraph" w:styleId="24">
    <w:name w:val="List Bullet"/>
    <w:basedOn w:val="1"/>
    <w:link w:val="457"/>
    <w:unhideWhenUsed/>
    <w:qFormat/>
    <w:uiPriority w:val="99"/>
    <w:pPr>
      <w:numPr>
        <w:ilvl w:val="0"/>
        <w:numId w:val="3"/>
      </w:numPr>
      <w:tabs>
        <w:tab w:val="left" w:pos="432"/>
      </w:tabs>
      <w:spacing w:after="200" w:line="276" w:lineRule="auto"/>
      <w:ind w:left="432" w:hanging="432" w:firstLineChars="0"/>
      <w:contextualSpacing/>
    </w:pPr>
    <w:rPr>
      <w:rFonts w:ascii="Cambria" w:hAnsi="Cambria" w:eastAsia="MS Mincho"/>
      <w:kern w:val="0"/>
      <w:sz w:val="22"/>
      <w:szCs w:val="20"/>
      <w:lang w:eastAsia="en-US"/>
    </w:rPr>
  </w:style>
  <w:style w:type="paragraph" w:styleId="25">
    <w:name w:val="envelope address"/>
    <w:basedOn w:val="1"/>
    <w:qFormat/>
    <w:uiPriority w:val="0"/>
    <w:pPr>
      <w:framePr w:w="7920" w:h="1980" w:hRule="exact" w:hSpace="180" w:wrap="around" w:vAnchor="margin" w:hAnchor="page" w:xAlign="center" w:yAlign="bottom"/>
      <w:widowControl w:val="0"/>
      <w:snapToGrid w:val="0"/>
      <w:spacing w:afterLines="50" w:line="240" w:lineRule="auto"/>
      <w:ind w:left="100" w:leftChars="1400" w:firstLine="0" w:firstLineChars="0"/>
      <w:jc w:val="both"/>
    </w:pPr>
    <w:rPr>
      <w:rFonts w:ascii="Arial" w:hAnsi="Arial" w:cs="Arial"/>
      <w:sz w:val="21"/>
    </w:rPr>
  </w:style>
  <w:style w:type="paragraph" w:styleId="26">
    <w:name w:val="Document Map"/>
    <w:basedOn w:val="1"/>
    <w:link w:val="234"/>
    <w:qFormat/>
    <w:uiPriority w:val="0"/>
    <w:pPr>
      <w:spacing w:line="240" w:lineRule="auto"/>
      <w:ind w:firstLine="0" w:firstLineChars="0"/>
    </w:pPr>
    <w:rPr>
      <w:rFonts w:hAnsi="等线" w:eastAsia="等线"/>
      <w:kern w:val="0"/>
      <w:sz w:val="18"/>
      <w:szCs w:val="18"/>
    </w:rPr>
  </w:style>
  <w:style w:type="paragraph" w:styleId="27">
    <w:name w:val="toa heading"/>
    <w:basedOn w:val="1"/>
    <w:next w:val="1"/>
    <w:qFormat/>
    <w:uiPriority w:val="0"/>
    <w:pPr>
      <w:widowControl w:val="0"/>
      <w:spacing w:before="120" w:line="240" w:lineRule="auto"/>
      <w:ind w:firstLine="0" w:firstLineChars="0"/>
      <w:jc w:val="both"/>
    </w:pPr>
    <w:rPr>
      <w:rFonts w:ascii="Arial" w:hAnsi="Arial" w:eastAsia="仿宋" w:cs="Arial"/>
      <w:sz w:val="21"/>
    </w:rPr>
  </w:style>
  <w:style w:type="paragraph" w:styleId="28">
    <w:name w:val="annotation text"/>
    <w:basedOn w:val="1"/>
    <w:link w:val="192"/>
    <w:unhideWhenUsed/>
    <w:qFormat/>
    <w:uiPriority w:val="99"/>
    <w:pPr>
      <w:widowControl w:val="0"/>
      <w:spacing w:line="240" w:lineRule="auto"/>
    </w:pPr>
    <w:rPr>
      <w:sz w:val="21"/>
      <w:szCs w:val="20"/>
    </w:rPr>
  </w:style>
  <w:style w:type="paragraph" w:styleId="29">
    <w:name w:val="index 6"/>
    <w:basedOn w:val="1"/>
    <w:next w:val="1"/>
    <w:qFormat/>
    <w:uiPriority w:val="0"/>
    <w:pPr>
      <w:widowControl w:val="0"/>
      <w:spacing w:afterLines="50" w:line="240" w:lineRule="auto"/>
      <w:ind w:left="1000" w:leftChars="1000" w:firstLine="0" w:firstLineChars="0"/>
      <w:jc w:val="both"/>
    </w:pPr>
    <w:rPr>
      <w:rFonts w:ascii="Calibri"/>
      <w:sz w:val="21"/>
      <w:szCs w:val="20"/>
    </w:rPr>
  </w:style>
  <w:style w:type="paragraph" w:styleId="30">
    <w:name w:val="Salutation"/>
    <w:basedOn w:val="1"/>
    <w:next w:val="1"/>
    <w:link w:val="1021"/>
    <w:qFormat/>
    <w:uiPriority w:val="0"/>
    <w:pPr>
      <w:widowControl w:val="0"/>
      <w:spacing w:line="240" w:lineRule="auto"/>
      <w:ind w:firstLine="0" w:firstLineChars="0"/>
      <w:jc w:val="both"/>
    </w:pPr>
    <w:rPr>
      <w:rFonts w:ascii="等线" w:eastAsia="仿宋"/>
      <w:kern w:val="0"/>
      <w:sz w:val="20"/>
    </w:rPr>
  </w:style>
  <w:style w:type="paragraph" w:styleId="31">
    <w:name w:val="Body Text 3"/>
    <w:basedOn w:val="1"/>
    <w:link w:val="1425"/>
    <w:unhideWhenUsed/>
    <w:qFormat/>
    <w:uiPriority w:val="99"/>
    <w:pPr>
      <w:spacing w:after="120" w:line="276" w:lineRule="auto"/>
      <w:ind w:firstLine="0" w:firstLineChars="0"/>
    </w:pPr>
    <w:rPr>
      <w:rFonts w:ascii="Cambria" w:hAnsi="Cambria" w:eastAsia="MS Mincho"/>
      <w:kern w:val="0"/>
      <w:sz w:val="16"/>
      <w:szCs w:val="16"/>
      <w:lang w:eastAsia="en-US"/>
    </w:rPr>
  </w:style>
  <w:style w:type="paragraph" w:styleId="32">
    <w:name w:val="Closing"/>
    <w:basedOn w:val="1"/>
    <w:link w:val="648"/>
    <w:qFormat/>
    <w:uiPriority w:val="0"/>
    <w:pPr>
      <w:ind w:left="4320" w:firstLine="0" w:firstLineChars="0"/>
      <w:jc w:val="right"/>
    </w:pPr>
    <w:rPr>
      <w:rFonts w:ascii="Arial" w:hAnsi="Arial" w:eastAsia="仿宋"/>
      <w:kern w:val="0"/>
      <w:sz w:val="20"/>
      <w:szCs w:val="20"/>
      <w:lang w:val="en-GB" w:eastAsia="en-US"/>
    </w:rPr>
  </w:style>
  <w:style w:type="paragraph" w:styleId="33">
    <w:name w:val="List Bullet 3"/>
    <w:basedOn w:val="1"/>
    <w:link w:val="543"/>
    <w:unhideWhenUsed/>
    <w:qFormat/>
    <w:uiPriority w:val="99"/>
    <w:pPr>
      <w:numPr>
        <w:ilvl w:val="0"/>
        <w:numId w:val="4"/>
      </w:numPr>
      <w:tabs>
        <w:tab w:val="left" w:pos="620"/>
      </w:tabs>
      <w:spacing w:after="200" w:line="276" w:lineRule="auto"/>
      <w:ind w:left="620" w:firstLine="0" w:firstLineChars="0"/>
      <w:contextualSpacing/>
    </w:pPr>
    <w:rPr>
      <w:rFonts w:ascii="Cambria" w:hAnsi="Cambria" w:eastAsia="MS Mincho"/>
      <w:kern w:val="0"/>
      <w:sz w:val="22"/>
      <w:szCs w:val="20"/>
      <w:lang w:eastAsia="en-US"/>
    </w:rPr>
  </w:style>
  <w:style w:type="paragraph" w:styleId="34">
    <w:name w:val="Body Text"/>
    <w:basedOn w:val="1"/>
    <w:link w:val="178"/>
    <w:qFormat/>
    <w:uiPriority w:val="0"/>
    <w:pPr>
      <w:spacing w:line="240" w:lineRule="auto"/>
      <w:jc w:val="both"/>
    </w:pPr>
    <w:rPr>
      <w:rFonts w:ascii="Arial" w:hAnsi="Arial"/>
      <w:sz w:val="21"/>
      <w:szCs w:val="21"/>
    </w:rPr>
  </w:style>
  <w:style w:type="paragraph" w:styleId="35">
    <w:name w:val="Body Text Indent"/>
    <w:basedOn w:val="1"/>
    <w:link w:val="185"/>
    <w:unhideWhenUsed/>
    <w:qFormat/>
    <w:uiPriority w:val="0"/>
    <w:pPr>
      <w:spacing w:after="120"/>
      <w:ind w:left="420" w:leftChars="200"/>
    </w:pPr>
  </w:style>
  <w:style w:type="paragraph" w:styleId="36">
    <w:name w:val="List Number 3"/>
    <w:basedOn w:val="1"/>
    <w:unhideWhenUsed/>
    <w:qFormat/>
    <w:uiPriority w:val="99"/>
    <w:pPr>
      <w:tabs>
        <w:tab w:val="left" w:pos="780"/>
      </w:tabs>
      <w:spacing w:after="200" w:line="276" w:lineRule="auto"/>
      <w:ind w:left="360" w:hanging="360" w:firstLineChars="0"/>
      <w:contextualSpacing/>
    </w:pPr>
    <w:rPr>
      <w:rFonts w:ascii="Cambria" w:hAnsi="Cambria" w:eastAsia="MS Mincho"/>
      <w:kern w:val="0"/>
      <w:sz w:val="22"/>
      <w:szCs w:val="22"/>
      <w:lang w:eastAsia="en-US"/>
    </w:rPr>
  </w:style>
  <w:style w:type="paragraph" w:styleId="37">
    <w:name w:val="List 2"/>
    <w:basedOn w:val="1"/>
    <w:unhideWhenUsed/>
    <w:qFormat/>
    <w:uiPriority w:val="99"/>
    <w:pPr>
      <w:spacing w:after="200" w:line="276" w:lineRule="auto"/>
      <w:ind w:left="720" w:hanging="360" w:firstLineChars="0"/>
      <w:contextualSpacing/>
    </w:pPr>
    <w:rPr>
      <w:rFonts w:ascii="Cambria" w:hAnsi="Cambria" w:eastAsia="MS Mincho"/>
      <w:kern w:val="0"/>
      <w:sz w:val="22"/>
      <w:szCs w:val="22"/>
      <w:lang w:eastAsia="en-US"/>
    </w:rPr>
  </w:style>
  <w:style w:type="paragraph" w:styleId="38">
    <w:name w:val="List Continue"/>
    <w:basedOn w:val="1"/>
    <w:unhideWhenUsed/>
    <w:qFormat/>
    <w:uiPriority w:val="99"/>
    <w:pPr>
      <w:spacing w:after="120" w:line="276" w:lineRule="auto"/>
      <w:ind w:left="360" w:firstLine="0" w:firstLineChars="0"/>
      <w:contextualSpacing/>
    </w:pPr>
    <w:rPr>
      <w:rFonts w:ascii="Cambria" w:hAnsi="Cambria" w:eastAsia="MS Mincho"/>
      <w:kern w:val="0"/>
      <w:sz w:val="22"/>
      <w:szCs w:val="22"/>
      <w:lang w:eastAsia="en-US"/>
    </w:rPr>
  </w:style>
  <w:style w:type="paragraph" w:styleId="39">
    <w:name w:val="Block Text"/>
    <w:basedOn w:val="1"/>
    <w:qFormat/>
    <w:uiPriority w:val="9"/>
    <w:pPr>
      <w:widowControl w:val="0"/>
      <w:spacing w:line="500" w:lineRule="exact"/>
      <w:ind w:left="990" w:right="-840" w:firstLine="0" w:firstLineChars="0"/>
    </w:pPr>
    <w:rPr>
      <w:rFonts w:ascii="Calibri" w:eastAsia="仿宋"/>
      <w:sz w:val="28"/>
      <w:szCs w:val="20"/>
    </w:rPr>
  </w:style>
  <w:style w:type="paragraph" w:styleId="40">
    <w:name w:val="List Bullet 2"/>
    <w:basedOn w:val="1"/>
    <w:unhideWhenUsed/>
    <w:qFormat/>
    <w:uiPriority w:val="99"/>
    <w:pPr>
      <w:tabs>
        <w:tab w:val="left" w:pos="420"/>
        <w:tab w:val="left" w:pos="780"/>
      </w:tabs>
      <w:spacing w:after="200" w:line="276" w:lineRule="auto"/>
      <w:ind w:left="420" w:hanging="420" w:firstLineChars="0"/>
      <w:contextualSpacing/>
    </w:pPr>
    <w:rPr>
      <w:rFonts w:ascii="Cambria" w:hAnsi="Cambria" w:eastAsia="MS Mincho"/>
      <w:kern w:val="0"/>
      <w:sz w:val="22"/>
      <w:szCs w:val="22"/>
      <w:lang w:eastAsia="en-US"/>
    </w:rPr>
  </w:style>
  <w:style w:type="paragraph" w:styleId="41">
    <w:name w:val="HTML Address"/>
    <w:basedOn w:val="1"/>
    <w:link w:val="1312"/>
    <w:qFormat/>
    <w:uiPriority w:val="0"/>
    <w:pPr>
      <w:widowControl w:val="0"/>
      <w:ind w:firstLine="0" w:firstLineChars="0"/>
      <w:jc w:val="both"/>
    </w:pPr>
    <w:rPr>
      <w:rFonts w:ascii="等线" w:eastAsia="等线"/>
      <w:i/>
      <w:iCs/>
      <w:kern w:val="0"/>
    </w:rPr>
  </w:style>
  <w:style w:type="paragraph" w:styleId="42">
    <w:name w:val="index 4"/>
    <w:basedOn w:val="1"/>
    <w:next w:val="1"/>
    <w:qFormat/>
    <w:uiPriority w:val="0"/>
    <w:pPr>
      <w:widowControl w:val="0"/>
      <w:spacing w:afterLines="50" w:line="240" w:lineRule="auto"/>
      <w:ind w:left="600" w:leftChars="600" w:firstLine="0" w:firstLineChars="0"/>
      <w:jc w:val="both"/>
    </w:pPr>
    <w:rPr>
      <w:rFonts w:ascii="Calibri"/>
      <w:sz w:val="21"/>
      <w:szCs w:val="20"/>
    </w:rPr>
  </w:style>
  <w:style w:type="paragraph" w:styleId="43">
    <w:name w:val="toc 5"/>
    <w:basedOn w:val="1"/>
    <w:next w:val="1"/>
    <w:unhideWhenUsed/>
    <w:qFormat/>
    <w:uiPriority w:val="39"/>
    <w:pPr>
      <w:ind w:left="960"/>
    </w:pPr>
    <w:rPr>
      <w:rFonts w:asciiTheme="minorHAnsi" w:eastAsiaTheme="minorHAnsi"/>
      <w:sz w:val="20"/>
      <w:szCs w:val="20"/>
    </w:rPr>
  </w:style>
  <w:style w:type="paragraph" w:styleId="44">
    <w:name w:val="toc 3"/>
    <w:basedOn w:val="1"/>
    <w:next w:val="1"/>
    <w:unhideWhenUsed/>
    <w:qFormat/>
    <w:uiPriority w:val="39"/>
    <w:pPr>
      <w:ind w:firstLine="200"/>
    </w:pPr>
    <w:rPr>
      <w:rFonts w:asciiTheme="minorHAnsi"/>
      <w:szCs w:val="20"/>
    </w:rPr>
  </w:style>
  <w:style w:type="paragraph" w:styleId="45">
    <w:name w:val="Plain Text"/>
    <w:basedOn w:val="1"/>
    <w:link w:val="1285"/>
    <w:qFormat/>
    <w:uiPriority w:val="0"/>
    <w:pPr>
      <w:widowControl w:val="0"/>
      <w:spacing w:line="240" w:lineRule="auto"/>
      <w:ind w:firstLine="0" w:firstLineChars="0"/>
      <w:jc w:val="both"/>
    </w:pPr>
    <w:rPr>
      <w:rFonts w:hAnsi="Courier New" w:eastAsia="等线"/>
      <w:kern w:val="0"/>
      <w:sz w:val="20"/>
      <w:szCs w:val="20"/>
    </w:rPr>
  </w:style>
  <w:style w:type="paragraph" w:styleId="46">
    <w:name w:val="List Bullet 5"/>
    <w:basedOn w:val="1"/>
    <w:qFormat/>
    <w:uiPriority w:val="0"/>
    <w:pPr>
      <w:widowControl w:val="0"/>
      <w:tabs>
        <w:tab w:val="left" w:pos="200"/>
      </w:tabs>
      <w:ind w:left="1049" w:hanging="646" w:firstLineChars="0"/>
      <w:jc w:val="both"/>
    </w:pPr>
    <w:rPr>
      <w:rFonts w:ascii="Calibri"/>
      <w:sz w:val="21"/>
    </w:rPr>
  </w:style>
  <w:style w:type="paragraph" w:styleId="47">
    <w:name w:val="List Number 4"/>
    <w:basedOn w:val="1"/>
    <w:unhideWhenUsed/>
    <w:qFormat/>
    <w:uiPriority w:val="0"/>
    <w:pPr>
      <w:widowControl w:val="0"/>
      <w:tabs>
        <w:tab w:val="left" w:pos="780"/>
        <w:tab w:val="left" w:pos="1620"/>
      </w:tabs>
      <w:ind w:left="780" w:hanging="360" w:firstLineChars="0"/>
      <w:contextualSpacing/>
      <w:jc w:val="both"/>
    </w:pPr>
    <w:rPr>
      <w:rFonts w:ascii="Calibri"/>
      <w:sz w:val="21"/>
    </w:rPr>
  </w:style>
  <w:style w:type="paragraph" w:styleId="48">
    <w:name w:val="toc 8"/>
    <w:basedOn w:val="1"/>
    <w:next w:val="1"/>
    <w:unhideWhenUsed/>
    <w:qFormat/>
    <w:uiPriority w:val="39"/>
    <w:pPr>
      <w:ind w:left="1680"/>
    </w:pPr>
    <w:rPr>
      <w:rFonts w:asciiTheme="minorHAnsi" w:eastAsiaTheme="minorHAnsi"/>
      <w:sz w:val="20"/>
      <w:szCs w:val="20"/>
    </w:rPr>
  </w:style>
  <w:style w:type="paragraph" w:styleId="49">
    <w:name w:val="index 3"/>
    <w:basedOn w:val="1"/>
    <w:next w:val="1"/>
    <w:qFormat/>
    <w:uiPriority w:val="0"/>
    <w:pPr>
      <w:widowControl w:val="0"/>
      <w:spacing w:afterLines="50" w:line="240" w:lineRule="auto"/>
      <w:ind w:left="400" w:leftChars="400" w:firstLine="0" w:firstLineChars="0"/>
      <w:jc w:val="both"/>
    </w:pPr>
    <w:rPr>
      <w:rFonts w:ascii="Calibri"/>
      <w:sz w:val="21"/>
      <w:szCs w:val="20"/>
    </w:rPr>
  </w:style>
  <w:style w:type="paragraph" w:styleId="50">
    <w:name w:val="Date"/>
    <w:basedOn w:val="1"/>
    <w:next w:val="1"/>
    <w:link w:val="228"/>
    <w:qFormat/>
    <w:uiPriority w:val="0"/>
    <w:pPr>
      <w:widowControl w:val="0"/>
      <w:spacing w:line="240" w:lineRule="auto"/>
      <w:ind w:left="100" w:leftChars="2500" w:firstLine="0" w:firstLineChars="0"/>
      <w:jc w:val="both"/>
    </w:pPr>
    <w:rPr>
      <w:rFonts w:ascii="Times New Roman" w:hAnsi="Times New Roman"/>
      <w:sz w:val="21"/>
    </w:rPr>
  </w:style>
  <w:style w:type="paragraph" w:styleId="51">
    <w:name w:val="Body Text Indent 2"/>
    <w:basedOn w:val="1"/>
    <w:link w:val="212"/>
    <w:unhideWhenUsed/>
    <w:qFormat/>
    <w:uiPriority w:val="0"/>
    <w:pPr>
      <w:spacing w:after="120" w:line="480" w:lineRule="auto"/>
      <w:ind w:left="420" w:leftChars="200" w:firstLine="0" w:firstLineChars="0"/>
    </w:pPr>
    <w:rPr>
      <w:rFonts w:ascii="Times New Roman" w:hAnsi="Times New Roman"/>
    </w:rPr>
  </w:style>
  <w:style w:type="paragraph" w:styleId="52">
    <w:name w:val="endnote text"/>
    <w:basedOn w:val="1"/>
    <w:link w:val="540"/>
    <w:qFormat/>
    <w:uiPriority w:val="0"/>
    <w:pPr>
      <w:widowControl w:val="0"/>
      <w:snapToGrid w:val="0"/>
      <w:spacing w:line="240" w:lineRule="auto"/>
      <w:ind w:firstLine="200"/>
    </w:pPr>
    <w:rPr>
      <w:rFonts w:ascii="等线" w:hAnsi="等线" w:eastAsia="等线"/>
      <w:kern w:val="0"/>
      <w:sz w:val="20"/>
    </w:rPr>
  </w:style>
  <w:style w:type="paragraph" w:styleId="53">
    <w:name w:val="List Continue 5"/>
    <w:basedOn w:val="1"/>
    <w:qFormat/>
    <w:uiPriority w:val="0"/>
    <w:pPr>
      <w:widowControl w:val="0"/>
      <w:spacing w:afterLines="50" w:line="240" w:lineRule="auto"/>
      <w:ind w:left="2100" w:leftChars="1000" w:firstLine="0" w:firstLineChars="0"/>
      <w:jc w:val="both"/>
    </w:pPr>
    <w:rPr>
      <w:rFonts w:ascii="Calibri"/>
      <w:sz w:val="21"/>
      <w:szCs w:val="20"/>
    </w:rPr>
  </w:style>
  <w:style w:type="paragraph" w:styleId="54">
    <w:name w:val="Balloon Text"/>
    <w:basedOn w:val="1"/>
    <w:link w:val="193"/>
    <w:unhideWhenUsed/>
    <w:qFormat/>
    <w:uiPriority w:val="99"/>
    <w:pPr>
      <w:widowControl w:val="0"/>
      <w:spacing w:line="240" w:lineRule="auto"/>
      <w:jc w:val="both"/>
    </w:pPr>
    <w:rPr>
      <w:sz w:val="18"/>
      <w:szCs w:val="18"/>
    </w:rPr>
  </w:style>
  <w:style w:type="paragraph" w:styleId="55">
    <w:name w:val="footer"/>
    <w:basedOn w:val="1"/>
    <w:link w:val="166"/>
    <w:unhideWhenUsed/>
    <w:qFormat/>
    <w:uiPriority w:val="99"/>
    <w:pPr>
      <w:tabs>
        <w:tab w:val="center" w:pos="4153"/>
        <w:tab w:val="right" w:pos="8306"/>
      </w:tabs>
      <w:snapToGrid w:val="0"/>
    </w:pPr>
    <w:rPr>
      <w:sz w:val="18"/>
      <w:szCs w:val="18"/>
    </w:rPr>
  </w:style>
  <w:style w:type="paragraph" w:styleId="56">
    <w:name w:val="envelope return"/>
    <w:basedOn w:val="1"/>
    <w:unhideWhenUsed/>
    <w:qFormat/>
    <w:uiPriority w:val="99"/>
    <w:pPr>
      <w:widowControl w:val="0"/>
      <w:snapToGrid w:val="0"/>
      <w:spacing w:line="240" w:lineRule="auto"/>
      <w:ind w:firstLine="0" w:firstLineChars="0"/>
      <w:jc w:val="both"/>
    </w:pPr>
    <w:rPr>
      <w:rFonts w:ascii="Arial" w:hAnsi="Arial" w:cs="Arial"/>
      <w:sz w:val="21"/>
      <w:szCs w:val="21"/>
    </w:rPr>
  </w:style>
  <w:style w:type="paragraph" w:styleId="57">
    <w:name w:val="header"/>
    <w:basedOn w:val="1"/>
    <w:link w:val="164"/>
    <w:unhideWhenUsed/>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349"/>
    <w:qFormat/>
    <w:uiPriority w:val="0"/>
    <w:pPr>
      <w:widowControl w:val="0"/>
      <w:spacing w:afterLines="50" w:line="240" w:lineRule="auto"/>
      <w:ind w:left="100" w:leftChars="2100" w:firstLine="0" w:firstLineChars="0"/>
      <w:jc w:val="both"/>
    </w:pPr>
    <w:rPr>
      <w:rFonts w:ascii="等线" w:eastAsia="等线"/>
      <w:kern w:val="0"/>
      <w:szCs w:val="20"/>
    </w:rPr>
  </w:style>
  <w:style w:type="paragraph" w:styleId="59">
    <w:name w:val="toc 1"/>
    <w:basedOn w:val="1"/>
    <w:next w:val="1"/>
    <w:link w:val="346"/>
    <w:unhideWhenUsed/>
    <w:qFormat/>
    <w:uiPriority w:val="39"/>
    <w:pPr>
      <w:ind w:firstLine="0" w:firstLineChars="0"/>
    </w:pPr>
    <w:rPr>
      <w:rFonts w:asciiTheme="minorHAnsi"/>
      <w:b/>
      <w:bCs/>
      <w:szCs w:val="20"/>
    </w:rPr>
  </w:style>
  <w:style w:type="paragraph" w:styleId="60">
    <w:name w:val="List Continue 4"/>
    <w:basedOn w:val="1"/>
    <w:qFormat/>
    <w:uiPriority w:val="0"/>
    <w:pPr>
      <w:widowControl w:val="0"/>
      <w:spacing w:afterLines="50" w:line="240" w:lineRule="auto"/>
      <w:ind w:left="1680" w:leftChars="800" w:firstLine="0" w:firstLineChars="0"/>
      <w:jc w:val="both"/>
    </w:pPr>
    <w:rPr>
      <w:rFonts w:ascii="Calibri"/>
      <w:sz w:val="21"/>
      <w:szCs w:val="20"/>
    </w:rPr>
  </w:style>
  <w:style w:type="paragraph" w:styleId="61">
    <w:name w:val="toc 4"/>
    <w:basedOn w:val="1"/>
    <w:next w:val="1"/>
    <w:unhideWhenUsed/>
    <w:qFormat/>
    <w:uiPriority w:val="39"/>
    <w:pPr>
      <w:ind w:left="720"/>
    </w:pPr>
    <w:rPr>
      <w:rFonts w:asciiTheme="minorHAnsi" w:eastAsiaTheme="minorHAnsi"/>
      <w:sz w:val="20"/>
      <w:szCs w:val="20"/>
    </w:rPr>
  </w:style>
  <w:style w:type="paragraph" w:styleId="62">
    <w:name w:val="index heading"/>
    <w:basedOn w:val="1"/>
    <w:next w:val="63"/>
    <w:qFormat/>
    <w:uiPriority w:val="0"/>
    <w:pPr>
      <w:widowControl w:val="0"/>
      <w:spacing w:line="300" w:lineRule="auto"/>
      <w:ind w:firstLine="0" w:firstLineChars="0"/>
      <w:jc w:val="both"/>
    </w:pPr>
    <w:rPr>
      <w:rFonts w:ascii="Calibri" w:eastAsia="楷体_GB2312"/>
      <w:sz w:val="21"/>
    </w:rPr>
  </w:style>
  <w:style w:type="paragraph" w:styleId="63">
    <w:name w:val="index 1"/>
    <w:basedOn w:val="1"/>
    <w:next w:val="1"/>
    <w:link w:val="1369"/>
    <w:unhideWhenUsed/>
    <w:qFormat/>
    <w:uiPriority w:val="0"/>
    <w:pPr>
      <w:widowControl w:val="0"/>
      <w:spacing w:line="240" w:lineRule="auto"/>
      <w:ind w:firstLine="0" w:firstLineChars="0"/>
      <w:jc w:val="both"/>
    </w:pPr>
    <w:rPr>
      <w:rFonts w:ascii="等线" w:hAnsi="等线" w:eastAsia="等线"/>
      <w:kern w:val="0"/>
      <w:sz w:val="20"/>
      <w:szCs w:val="20"/>
    </w:rPr>
  </w:style>
  <w:style w:type="paragraph" w:styleId="64">
    <w:name w:val="Subtitle"/>
    <w:basedOn w:val="1"/>
    <w:next w:val="1"/>
    <w:link w:val="217"/>
    <w:qFormat/>
    <w:uiPriority w:val="11"/>
    <w:pPr>
      <w:widowControl w:val="0"/>
      <w:spacing w:before="240" w:after="60" w:line="312" w:lineRule="auto"/>
      <w:ind w:firstLine="0" w:firstLineChars="0"/>
      <w:jc w:val="center"/>
      <w:outlineLvl w:val="1"/>
    </w:pPr>
    <w:rPr>
      <w:rFonts w:ascii="Calibri Light" w:hAnsi="Calibri Light"/>
      <w:b/>
      <w:bCs/>
      <w:kern w:val="28"/>
      <w:sz w:val="32"/>
      <w:szCs w:val="32"/>
    </w:rPr>
  </w:style>
  <w:style w:type="paragraph" w:styleId="65">
    <w:name w:val="List Number 5"/>
    <w:basedOn w:val="1"/>
    <w:qFormat/>
    <w:uiPriority w:val="0"/>
    <w:pPr>
      <w:widowControl w:val="0"/>
      <w:numPr>
        <w:ilvl w:val="0"/>
        <w:numId w:val="5"/>
      </w:numPr>
      <w:tabs>
        <w:tab w:val="left" w:pos="2040"/>
      </w:tabs>
      <w:spacing w:afterLines="50" w:line="240" w:lineRule="auto"/>
      <w:ind w:left="425" w:hanging="425" w:firstLineChars="0"/>
      <w:jc w:val="both"/>
    </w:pPr>
    <w:rPr>
      <w:rFonts w:ascii="Calibri"/>
      <w:sz w:val="21"/>
      <w:szCs w:val="20"/>
    </w:rPr>
  </w:style>
  <w:style w:type="paragraph" w:styleId="66">
    <w:name w:val="List"/>
    <w:basedOn w:val="1"/>
    <w:unhideWhenUsed/>
    <w:qFormat/>
    <w:uiPriority w:val="99"/>
    <w:pPr>
      <w:ind w:left="200" w:hanging="200" w:hangingChars="200"/>
      <w:contextualSpacing/>
    </w:pPr>
  </w:style>
  <w:style w:type="paragraph" w:styleId="67">
    <w:name w:val="footnote text"/>
    <w:basedOn w:val="1"/>
    <w:link w:val="194"/>
    <w:unhideWhenUsed/>
    <w:qFormat/>
    <w:uiPriority w:val="0"/>
    <w:pPr>
      <w:widowControl w:val="0"/>
      <w:snapToGrid w:val="0"/>
      <w:spacing w:line="240" w:lineRule="auto"/>
    </w:pPr>
    <w:rPr>
      <w:sz w:val="18"/>
      <w:szCs w:val="20"/>
    </w:rPr>
  </w:style>
  <w:style w:type="paragraph" w:styleId="68">
    <w:name w:val="toc 6"/>
    <w:basedOn w:val="1"/>
    <w:next w:val="1"/>
    <w:unhideWhenUsed/>
    <w:qFormat/>
    <w:uiPriority w:val="39"/>
    <w:pPr>
      <w:ind w:left="1200"/>
    </w:pPr>
    <w:rPr>
      <w:rFonts w:asciiTheme="minorHAnsi" w:eastAsiaTheme="minorHAnsi"/>
      <w:sz w:val="20"/>
      <w:szCs w:val="20"/>
    </w:rPr>
  </w:style>
  <w:style w:type="paragraph" w:styleId="69">
    <w:name w:val="List 5"/>
    <w:basedOn w:val="1"/>
    <w:qFormat/>
    <w:uiPriority w:val="0"/>
    <w:pPr>
      <w:widowControl w:val="0"/>
      <w:spacing w:before="50" w:beforeLines="50"/>
      <w:ind w:left="100" w:leftChars="800" w:hanging="200" w:hangingChars="200"/>
      <w:contextualSpacing/>
      <w:jc w:val="both"/>
    </w:pPr>
    <w:rPr>
      <w:rFonts w:ascii="Calibri" w:hAnsi="Calibri"/>
      <w:sz w:val="23"/>
    </w:rPr>
  </w:style>
  <w:style w:type="paragraph" w:styleId="70">
    <w:name w:val="Body Text Indent 3"/>
    <w:basedOn w:val="1"/>
    <w:link w:val="815"/>
    <w:qFormat/>
    <w:uiPriority w:val="0"/>
    <w:pPr>
      <w:widowControl w:val="0"/>
      <w:spacing w:after="120" w:line="240" w:lineRule="auto"/>
      <w:ind w:left="420" w:leftChars="200" w:firstLine="200"/>
      <w:jc w:val="both"/>
    </w:pPr>
    <w:rPr>
      <w:rFonts w:ascii="等线" w:hAnsi="等线" w:eastAsia="等线"/>
      <w:kern w:val="0"/>
      <w:sz w:val="16"/>
      <w:szCs w:val="16"/>
    </w:rPr>
  </w:style>
  <w:style w:type="paragraph" w:styleId="71">
    <w:name w:val="index 7"/>
    <w:basedOn w:val="1"/>
    <w:next w:val="1"/>
    <w:qFormat/>
    <w:uiPriority w:val="0"/>
    <w:pPr>
      <w:widowControl w:val="0"/>
      <w:spacing w:afterLines="50" w:line="240" w:lineRule="auto"/>
      <w:ind w:left="1200" w:leftChars="1200" w:firstLine="0" w:firstLineChars="0"/>
      <w:jc w:val="both"/>
    </w:pPr>
    <w:rPr>
      <w:rFonts w:ascii="Calibri"/>
      <w:sz w:val="21"/>
      <w:szCs w:val="20"/>
    </w:rPr>
  </w:style>
  <w:style w:type="paragraph" w:styleId="72">
    <w:name w:val="index 9"/>
    <w:basedOn w:val="1"/>
    <w:next w:val="1"/>
    <w:qFormat/>
    <w:uiPriority w:val="0"/>
    <w:pPr>
      <w:widowControl w:val="0"/>
      <w:spacing w:afterLines="50" w:line="240" w:lineRule="auto"/>
      <w:ind w:left="1600" w:leftChars="1600" w:firstLine="0" w:firstLineChars="0"/>
      <w:jc w:val="both"/>
    </w:pPr>
    <w:rPr>
      <w:rFonts w:ascii="Calibri"/>
      <w:sz w:val="21"/>
      <w:szCs w:val="20"/>
    </w:rPr>
  </w:style>
  <w:style w:type="paragraph" w:styleId="73">
    <w:name w:val="table of figures"/>
    <w:basedOn w:val="1"/>
    <w:next w:val="1"/>
    <w:qFormat/>
    <w:uiPriority w:val="0"/>
    <w:pPr>
      <w:widowControl w:val="0"/>
      <w:spacing w:before="50" w:beforeLines="50"/>
      <w:ind w:left="840" w:leftChars="200" w:hanging="420" w:hangingChars="200"/>
      <w:jc w:val="both"/>
    </w:pPr>
    <w:rPr>
      <w:rFonts w:ascii="Calibri" w:hAnsi="Calibri"/>
      <w:sz w:val="23"/>
    </w:rPr>
  </w:style>
  <w:style w:type="paragraph" w:styleId="74">
    <w:name w:val="toc 2"/>
    <w:basedOn w:val="1"/>
    <w:next w:val="1"/>
    <w:unhideWhenUsed/>
    <w:qFormat/>
    <w:uiPriority w:val="39"/>
    <w:pPr>
      <w:ind w:firstLine="100" w:firstLineChars="100"/>
    </w:pPr>
    <w:rPr>
      <w:rFonts w:asciiTheme="minorHAnsi"/>
      <w:iCs/>
      <w:szCs w:val="20"/>
    </w:rPr>
  </w:style>
  <w:style w:type="paragraph" w:styleId="75">
    <w:name w:val="toc 9"/>
    <w:basedOn w:val="1"/>
    <w:next w:val="1"/>
    <w:unhideWhenUsed/>
    <w:qFormat/>
    <w:uiPriority w:val="39"/>
    <w:pPr>
      <w:ind w:left="1920"/>
    </w:pPr>
    <w:rPr>
      <w:rFonts w:asciiTheme="minorHAnsi" w:eastAsiaTheme="minorHAnsi"/>
      <w:sz w:val="20"/>
      <w:szCs w:val="20"/>
    </w:rPr>
  </w:style>
  <w:style w:type="paragraph" w:styleId="76">
    <w:name w:val="Body Text 2"/>
    <w:basedOn w:val="1"/>
    <w:link w:val="1146"/>
    <w:unhideWhenUsed/>
    <w:qFormat/>
    <w:uiPriority w:val="99"/>
    <w:pPr>
      <w:spacing w:after="120" w:line="480" w:lineRule="auto"/>
      <w:ind w:firstLine="0" w:firstLineChars="0"/>
    </w:pPr>
    <w:rPr>
      <w:rFonts w:ascii="Cambria" w:hAnsi="Cambria" w:eastAsia="MS Mincho"/>
      <w:kern w:val="0"/>
      <w:sz w:val="22"/>
      <w:szCs w:val="20"/>
      <w:lang w:eastAsia="en-US"/>
    </w:rPr>
  </w:style>
  <w:style w:type="paragraph" w:styleId="77">
    <w:name w:val="List 4"/>
    <w:basedOn w:val="1"/>
    <w:qFormat/>
    <w:uiPriority w:val="0"/>
    <w:pPr>
      <w:widowControl w:val="0"/>
      <w:spacing w:before="50" w:beforeLines="50"/>
      <w:ind w:left="100" w:leftChars="600" w:hanging="200" w:hangingChars="200"/>
      <w:contextualSpacing/>
      <w:jc w:val="both"/>
    </w:pPr>
    <w:rPr>
      <w:rFonts w:ascii="Calibri" w:hAnsi="Calibri"/>
      <w:sz w:val="23"/>
    </w:rPr>
  </w:style>
  <w:style w:type="paragraph" w:styleId="78">
    <w:name w:val="List Continue 2"/>
    <w:basedOn w:val="1"/>
    <w:unhideWhenUsed/>
    <w:qFormat/>
    <w:uiPriority w:val="99"/>
    <w:pPr>
      <w:spacing w:after="120" w:line="276" w:lineRule="auto"/>
      <w:ind w:left="720" w:firstLine="0" w:firstLineChars="0"/>
      <w:contextualSpacing/>
    </w:pPr>
    <w:rPr>
      <w:rFonts w:ascii="Cambria" w:hAnsi="Cambria" w:eastAsia="MS Mincho"/>
      <w:kern w:val="0"/>
      <w:sz w:val="22"/>
      <w:szCs w:val="22"/>
      <w:lang w:eastAsia="en-US"/>
    </w:rPr>
  </w:style>
  <w:style w:type="paragraph" w:styleId="79">
    <w:name w:val="Message Header"/>
    <w:basedOn w:val="1"/>
    <w:link w:val="1113"/>
    <w:qFormat/>
    <w:uiPriority w:val="0"/>
    <w:pPr>
      <w:widowControl w:val="0"/>
      <w:pBdr>
        <w:top w:val="single" w:color="auto" w:sz="6" w:space="1"/>
        <w:left w:val="single" w:color="auto" w:sz="6" w:space="1"/>
        <w:bottom w:val="single" w:color="auto" w:sz="6" w:space="1"/>
        <w:right w:val="single" w:color="auto" w:sz="6" w:space="1"/>
      </w:pBdr>
      <w:shd w:val="pct20" w:color="auto" w:fill="auto"/>
      <w:spacing w:afterLines="50" w:line="240" w:lineRule="auto"/>
      <w:ind w:left="1080" w:leftChars="500" w:hanging="1080" w:hangingChars="500"/>
      <w:jc w:val="both"/>
    </w:pPr>
    <w:rPr>
      <w:rFonts w:ascii="Arial" w:hAnsi="Arial" w:eastAsia="等线"/>
      <w:kern w:val="0"/>
    </w:rPr>
  </w:style>
  <w:style w:type="paragraph" w:styleId="80">
    <w:name w:val="HTML Preformatted"/>
    <w:basedOn w:val="1"/>
    <w:link w:val="195"/>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kern w:val="0"/>
      <w:sz w:val="20"/>
      <w:szCs w:val="20"/>
    </w:rPr>
  </w:style>
  <w:style w:type="paragraph" w:styleId="81">
    <w:name w:val="Normal (Web)"/>
    <w:basedOn w:val="1"/>
    <w:link w:val="1277"/>
    <w:unhideWhenUsed/>
    <w:qFormat/>
    <w:uiPriority w:val="99"/>
    <w:pPr>
      <w:spacing w:before="100" w:beforeAutospacing="1" w:after="100" w:afterAutospacing="1" w:line="240" w:lineRule="auto"/>
    </w:pPr>
    <w:rPr>
      <w:rFonts w:cs="宋体"/>
      <w:kern w:val="0"/>
    </w:rPr>
  </w:style>
  <w:style w:type="paragraph" w:styleId="82">
    <w:name w:val="List Continue 3"/>
    <w:basedOn w:val="1"/>
    <w:unhideWhenUsed/>
    <w:qFormat/>
    <w:uiPriority w:val="99"/>
    <w:pPr>
      <w:spacing w:after="120" w:line="276" w:lineRule="auto"/>
      <w:ind w:left="1080" w:firstLine="0" w:firstLineChars="0"/>
      <w:contextualSpacing/>
    </w:pPr>
    <w:rPr>
      <w:rFonts w:ascii="Cambria" w:hAnsi="Cambria" w:eastAsia="MS Mincho"/>
      <w:kern w:val="0"/>
      <w:sz w:val="22"/>
      <w:szCs w:val="22"/>
      <w:lang w:eastAsia="en-US"/>
    </w:rPr>
  </w:style>
  <w:style w:type="paragraph" w:styleId="83">
    <w:name w:val="index 2"/>
    <w:basedOn w:val="1"/>
    <w:next w:val="1"/>
    <w:qFormat/>
    <w:uiPriority w:val="0"/>
    <w:pPr>
      <w:widowControl w:val="0"/>
      <w:spacing w:afterLines="50" w:line="240" w:lineRule="auto"/>
      <w:ind w:left="200" w:leftChars="200" w:firstLine="0" w:firstLineChars="0"/>
      <w:jc w:val="both"/>
    </w:pPr>
    <w:rPr>
      <w:rFonts w:ascii="Calibri"/>
      <w:sz w:val="21"/>
      <w:szCs w:val="20"/>
    </w:rPr>
  </w:style>
  <w:style w:type="paragraph" w:styleId="84">
    <w:name w:val="Title"/>
    <w:basedOn w:val="1"/>
    <w:link w:val="205"/>
    <w:qFormat/>
    <w:uiPriority w:val="10"/>
    <w:pPr>
      <w:widowControl w:val="0"/>
      <w:autoSpaceDE w:val="0"/>
      <w:autoSpaceDN w:val="0"/>
      <w:spacing w:line="1240" w:lineRule="exact"/>
      <w:ind w:left="115"/>
    </w:pPr>
    <w:rPr>
      <w:rFonts w:ascii="微软雅黑" w:hAnsi="微软雅黑" w:eastAsia="微软雅黑" w:cs="微软雅黑"/>
      <w:b/>
      <w:bCs/>
      <w:kern w:val="0"/>
      <w:sz w:val="72"/>
      <w:szCs w:val="72"/>
    </w:rPr>
  </w:style>
  <w:style w:type="paragraph" w:styleId="85">
    <w:name w:val="annotation subject"/>
    <w:basedOn w:val="28"/>
    <w:next w:val="28"/>
    <w:link w:val="196"/>
    <w:unhideWhenUsed/>
    <w:qFormat/>
    <w:uiPriority w:val="0"/>
    <w:rPr>
      <w:b/>
      <w:bCs/>
    </w:rPr>
  </w:style>
  <w:style w:type="paragraph" w:styleId="86">
    <w:name w:val="Body Text First Indent 2"/>
    <w:basedOn w:val="35"/>
    <w:link w:val="186"/>
    <w:unhideWhenUsed/>
    <w:qFormat/>
    <w:uiPriority w:val="0"/>
    <w:pPr>
      <w:spacing w:after="0"/>
      <w:ind w:left="0" w:leftChars="0"/>
    </w:pPr>
  </w:style>
  <w:style w:type="table" w:styleId="88">
    <w:name w:val="Table Grid"/>
    <w:basedOn w:val="87"/>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89">
    <w:name w:val="Table Theme"/>
    <w:basedOn w:val="87"/>
    <w:qFormat/>
    <w:uiPriority w:val="0"/>
    <w:pPr>
      <w:widowControl w:val="0"/>
      <w:spacing w:line="240" w:lineRule="auto"/>
      <w:jc w:val="both"/>
    </w:pPr>
    <w:rPr>
      <w:rFonts w:ascii="Calibri" w:hAnsi="Calibri" w:eastAsia="宋体"/>
    </w:rPr>
    <w:tblPr>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Pr>
  </w:style>
  <w:style w:type="table" w:styleId="90">
    <w:name w:val="Table Grid 8"/>
    <w:basedOn w:val="87"/>
    <w:qFormat/>
    <w:uiPriority w:val="0"/>
    <w:pPr>
      <w:widowControl w:val="0"/>
      <w:jc w:val="both"/>
    </w:pPr>
    <w:rPr>
      <w:rFonts w:ascii="Calibri" w:hAnsi="Calibri" w:eastAsia="宋体"/>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91">
    <w:name w:val="Light Shading"/>
    <w:basedOn w:val="87"/>
    <w:qFormat/>
    <w:uiPriority w:val="60"/>
    <w:pPr>
      <w:spacing w:line="240" w:lineRule="auto"/>
    </w:pPr>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92">
    <w:name w:val="Light Shading Accent 1"/>
    <w:basedOn w:val="87"/>
    <w:qFormat/>
    <w:uiPriority w:val="60"/>
    <w:pPr>
      <w:spacing w:line="240" w:lineRule="auto"/>
    </w:pPr>
    <w:rPr>
      <w:rFonts w:ascii="Cambria" w:hAnsi="Cambria" w:eastAsia="MS Mincho"/>
      <w:color w:val="365F91"/>
      <w:sz w:val="22"/>
      <w:szCs w:val="22"/>
      <w:lang w:eastAsia="en-US"/>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93">
    <w:name w:val="Light Shading Accent 2"/>
    <w:basedOn w:val="87"/>
    <w:qFormat/>
    <w:uiPriority w:val="60"/>
    <w:pPr>
      <w:spacing w:line="240" w:lineRule="auto"/>
    </w:pPr>
    <w:rPr>
      <w:rFonts w:ascii="Cambria" w:hAnsi="Cambria" w:eastAsia="MS Mincho"/>
      <w:color w:val="943634"/>
      <w:sz w:val="22"/>
      <w:szCs w:val="22"/>
      <w:lang w:eastAsia="en-US"/>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94">
    <w:name w:val="Light Shading Accent 3"/>
    <w:basedOn w:val="87"/>
    <w:qFormat/>
    <w:uiPriority w:val="60"/>
    <w:pPr>
      <w:spacing w:line="240" w:lineRule="auto"/>
    </w:pPr>
    <w:rPr>
      <w:rFonts w:ascii="Cambria" w:hAnsi="Cambria" w:eastAsia="MS Mincho"/>
      <w:color w:val="76923C"/>
      <w:sz w:val="22"/>
      <w:szCs w:val="22"/>
      <w:lang w:eastAsia="en-US"/>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95">
    <w:name w:val="Light Shading Accent 4"/>
    <w:basedOn w:val="87"/>
    <w:qFormat/>
    <w:uiPriority w:val="60"/>
    <w:pPr>
      <w:spacing w:line="240" w:lineRule="auto"/>
    </w:pPr>
    <w:rPr>
      <w:rFonts w:ascii="Cambria" w:hAnsi="Cambria" w:eastAsia="MS Mincho"/>
      <w:color w:val="5F497A"/>
      <w:sz w:val="22"/>
      <w:szCs w:val="22"/>
      <w:lang w:eastAsia="en-US"/>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96">
    <w:name w:val="Light Shading Accent 5"/>
    <w:basedOn w:val="87"/>
    <w:qFormat/>
    <w:uiPriority w:val="60"/>
    <w:pPr>
      <w:spacing w:line="240" w:lineRule="auto"/>
    </w:pPr>
    <w:rPr>
      <w:rFonts w:ascii="Cambria" w:hAnsi="Cambria" w:eastAsia="MS Mincho"/>
      <w:color w:val="31849B"/>
      <w:sz w:val="22"/>
      <w:szCs w:val="22"/>
      <w:lang w:eastAsia="en-US"/>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97">
    <w:name w:val="Light Shading Accent 6"/>
    <w:basedOn w:val="87"/>
    <w:qFormat/>
    <w:uiPriority w:val="60"/>
    <w:pPr>
      <w:spacing w:line="240" w:lineRule="auto"/>
    </w:pPr>
    <w:rPr>
      <w:rFonts w:ascii="Cambria" w:hAnsi="Cambria" w:eastAsia="MS Mincho"/>
      <w:color w:val="E36C0A"/>
      <w:sz w:val="22"/>
      <w:szCs w:val="22"/>
      <w:lang w:eastAsia="en-US"/>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98">
    <w:name w:val="Light List"/>
    <w:basedOn w:val="87"/>
    <w:qFormat/>
    <w:uiPriority w:val="61"/>
    <w:pPr>
      <w:spacing w:line="240" w:lineRule="auto"/>
    </w:pPr>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99">
    <w:name w:val="Light List Accent 2"/>
    <w:basedOn w:val="87"/>
    <w:qFormat/>
    <w:uiPriority w:val="61"/>
    <w:pPr>
      <w:spacing w:line="240" w:lineRule="auto"/>
    </w:pPr>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00">
    <w:name w:val="Light List Accent 3"/>
    <w:basedOn w:val="87"/>
    <w:qFormat/>
    <w:uiPriority w:val="61"/>
    <w:pPr>
      <w:spacing w:line="240" w:lineRule="auto"/>
    </w:pPr>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01">
    <w:name w:val="Light List Accent 4"/>
    <w:basedOn w:val="87"/>
    <w:qFormat/>
    <w:uiPriority w:val="61"/>
    <w:pPr>
      <w:spacing w:line="240" w:lineRule="auto"/>
    </w:pPr>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02">
    <w:name w:val="Light List Accent 5"/>
    <w:basedOn w:val="87"/>
    <w:qFormat/>
    <w:uiPriority w:val="61"/>
    <w:pPr>
      <w:spacing w:line="240" w:lineRule="auto"/>
    </w:pPr>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03">
    <w:name w:val="Light List Accent 6"/>
    <w:basedOn w:val="87"/>
    <w:qFormat/>
    <w:uiPriority w:val="61"/>
    <w:pPr>
      <w:spacing w:line="240" w:lineRule="auto"/>
    </w:pPr>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04">
    <w:name w:val="Light Grid"/>
    <w:basedOn w:val="87"/>
    <w:qFormat/>
    <w:uiPriority w:val="62"/>
    <w:pPr>
      <w:spacing w:line="240" w:lineRule="auto"/>
    </w:pPr>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eastAsia="MingLiU"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05">
    <w:name w:val="Light Grid Accent 2"/>
    <w:basedOn w:val="87"/>
    <w:qFormat/>
    <w:uiPriority w:val="62"/>
    <w:pPr>
      <w:spacing w:line="240" w:lineRule="auto"/>
    </w:pPr>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eastAsia="MingLiU" w:cs="Times New Roman"/>
        <w:b/>
        <w:bCs/>
      </w:rPr>
      <w:tblPr/>
      <w:tcPr>
        <w:tcBorders>
          <w:top w:val="single" w:color="C0504D" w:sz="8" w:space="0"/>
          <w:left w:val="single" w:color="C0504D" w:sz="8" w:space="0"/>
          <w:bottom w:val="single" w:color="C0504D" w:sz="18" w:space="0"/>
          <w:right w:val="single" w:color="C0504D"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06">
    <w:name w:val="Light Grid Accent 3"/>
    <w:basedOn w:val="87"/>
    <w:qFormat/>
    <w:uiPriority w:val="62"/>
    <w:pPr>
      <w:spacing w:line="240" w:lineRule="auto"/>
    </w:pPr>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eastAsia="MingLiU" w:cs="Times New Roman"/>
        <w:b/>
        <w:bCs/>
      </w:rPr>
      <w:tblPr/>
      <w:tcPr>
        <w:tcBorders>
          <w:top w:val="single" w:color="9BBB59" w:sz="8" w:space="0"/>
          <w:left w:val="single" w:color="9BBB59" w:sz="8" w:space="0"/>
          <w:bottom w:val="single" w:color="9BBB59" w:sz="18" w:space="0"/>
          <w:right w:val="single" w:color="9BBB59"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07">
    <w:name w:val="Light Grid Accent 4"/>
    <w:basedOn w:val="87"/>
    <w:qFormat/>
    <w:uiPriority w:val="62"/>
    <w:pPr>
      <w:spacing w:line="240" w:lineRule="auto"/>
    </w:pPr>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eastAsia="MingLiU" w:cs="Times New Roman"/>
        <w:b/>
        <w:bCs/>
      </w:rPr>
      <w:tblPr/>
      <w:tcPr>
        <w:tcBorders>
          <w:top w:val="single" w:color="8064A2" w:sz="8" w:space="0"/>
          <w:left w:val="single" w:color="8064A2" w:sz="8" w:space="0"/>
          <w:bottom w:val="single" w:color="8064A2" w:sz="18" w:space="0"/>
          <w:right w:val="single" w:color="8064A2"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08">
    <w:name w:val="Light Grid Accent 5"/>
    <w:basedOn w:val="87"/>
    <w:qFormat/>
    <w:uiPriority w:val="62"/>
    <w:pPr>
      <w:spacing w:line="240" w:lineRule="auto"/>
    </w:pPr>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eastAsia="MingLiU"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09">
    <w:name w:val="Light Grid Accent 6"/>
    <w:basedOn w:val="87"/>
    <w:qFormat/>
    <w:uiPriority w:val="62"/>
    <w:pPr>
      <w:spacing w:line="240" w:lineRule="auto"/>
    </w:pPr>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eastAsia="MingLiU" w:cs="Times New Roman"/>
        <w:b/>
        <w:bCs/>
      </w:rPr>
      <w:tblPr/>
      <w:tcPr>
        <w:tcBorders>
          <w:top w:val="single" w:color="F79646" w:sz="8" w:space="0"/>
          <w:left w:val="single" w:color="F79646" w:sz="8" w:space="0"/>
          <w:bottom w:val="single" w:color="F79646" w:sz="18" w:space="0"/>
          <w:right w:val="single" w:color="F7964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10">
    <w:name w:val="Medium Shading 1"/>
    <w:basedOn w:val="87"/>
    <w:qFormat/>
    <w:uiPriority w:val="63"/>
    <w:pPr>
      <w:spacing w:line="240" w:lineRule="auto"/>
    </w:pPr>
    <w:rPr>
      <w:rFonts w:ascii="Cambria" w:hAnsi="Cambria" w:eastAsia="MS Mincho"/>
      <w:sz w:val="22"/>
      <w:szCs w:val="22"/>
      <w:lang w:eastAsia="en-US"/>
    </w:rPr>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11">
    <w:name w:val="Medium Shading 1 Accent 1"/>
    <w:basedOn w:val="87"/>
    <w:qFormat/>
    <w:uiPriority w:val="63"/>
    <w:pPr>
      <w:spacing w:line="240" w:lineRule="auto"/>
    </w:pPr>
    <w:rPr>
      <w:rFonts w:ascii="Cambria" w:hAnsi="Cambria" w:eastAsia="MS Mincho"/>
      <w:sz w:val="22"/>
      <w:szCs w:val="22"/>
      <w:lang w:eastAsia="en-US"/>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12">
    <w:name w:val="Medium Shading 1 Accent 2"/>
    <w:basedOn w:val="87"/>
    <w:qFormat/>
    <w:uiPriority w:val="63"/>
    <w:pPr>
      <w:spacing w:line="240" w:lineRule="auto"/>
    </w:pPr>
    <w:rPr>
      <w:rFonts w:ascii="Cambria" w:hAnsi="Cambria" w:eastAsia="MS Mincho"/>
      <w:sz w:val="22"/>
      <w:szCs w:val="22"/>
      <w:lang w:eastAsia="en-US"/>
    </w:rPr>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13">
    <w:name w:val="Medium Shading 1 Accent 3"/>
    <w:basedOn w:val="87"/>
    <w:qFormat/>
    <w:uiPriority w:val="63"/>
    <w:pPr>
      <w:spacing w:line="240" w:lineRule="auto"/>
    </w:pPr>
    <w:rPr>
      <w:rFonts w:ascii="Cambria" w:hAnsi="Cambria" w:eastAsia="MS Mincho"/>
      <w:sz w:val="22"/>
      <w:szCs w:val="22"/>
      <w:lang w:eastAsia="en-US"/>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14">
    <w:name w:val="Medium Shading 1 Accent 4"/>
    <w:basedOn w:val="87"/>
    <w:qFormat/>
    <w:uiPriority w:val="63"/>
    <w:pPr>
      <w:spacing w:line="240" w:lineRule="auto"/>
    </w:pPr>
    <w:rPr>
      <w:rFonts w:ascii="Cambria" w:hAnsi="Cambria" w:eastAsia="MS Mincho"/>
      <w:sz w:val="22"/>
      <w:szCs w:val="22"/>
      <w:lang w:eastAsia="en-US"/>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15">
    <w:name w:val="Medium Shading 1 Accent 5"/>
    <w:basedOn w:val="87"/>
    <w:qFormat/>
    <w:uiPriority w:val="63"/>
    <w:pPr>
      <w:spacing w:line="240" w:lineRule="auto"/>
    </w:pPr>
    <w:rPr>
      <w:rFonts w:ascii="Cambria" w:hAnsi="Cambria" w:eastAsia="MS Mincho"/>
      <w:sz w:val="22"/>
      <w:szCs w:val="22"/>
      <w:lang w:eastAsia="en-US"/>
    </w:rPr>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16">
    <w:name w:val="Medium Shading 1 Accent 6"/>
    <w:basedOn w:val="87"/>
    <w:qFormat/>
    <w:uiPriority w:val="63"/>
    <w:pPr>
      <w:spacing w:line="240" w:lineRule="auto"/>
    </w:pPr>
    <w:rPr>
      <w:rFonts w:ascii="Cambria" w:hAnsi="Cambria" w:eastAsia="MS Mincho"/>
      <w:sz w:val="22"/>
      <w:szCs w:val="22"/>
      <w:lang w:eastAsia="en-US"/>
    </w:rPr>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17">
    <w:name w:val="Medium Shading 2"/>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8">
    <w:name w:val="Medium Shading 2 Accent 1"/>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9">
    <w:name w:val="Medium Shading 2 Accent 2"/>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0">
    <w:name w:val="Medium Shading 2 Accent 3"/>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1">
    <w:name w:val="Medium Shading 2 Accent 4"/>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2">
    <w:name w:val="Medium Shading 2 Accent 5"/>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3">
    <w:name w:val="Medium Shading 2 Accent 6"/>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4">
    <w:name w:val="Medium List 1"/>
    <w:basedOn w:val="87"/>
    <w:qFormat/>
    <w:uiPriority w:val="65"/>
    <w:pPr>
      <w:spacing w:line="240" w:lineRule="auto"/>
    </w:pPr>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rPr>
        <w:rFonts w:eastAsia="MingLiU" w:cs="Times New Roman"/>
      </w:rPr>
      <w:tblPr/>
      <w:tcPr>
        <w:tcBorders>
          <w:top w:val="nil"/>
          <w:left w:val="nil"/>
          <w:bottom w:val="single" w:color="000000" w:sz="8" w:space="0"/>
          <w:right w:val="nil"/>
          <w:insideH w:val="nil"/>
          <w:insideV w:val="nil"/>
          <w:tl2br w:val="nil"/>
          <w:tr2bl w:val="nil"/>
        </w:tcBorders>
      </w:tcPr>
    </w:tblStylePr>
    <w:tblStylePr w:type="lastRow">
      <w:rPr>
        <w:b/>
        <w:bCs/>
        <w:color w:val="1F497D"/>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nil"/>
          <w:bottom w:val="single" w:color="000000" w:sz="8" w:space="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25">
    <w:name w:val="Medium List 1 Accent 1"/>
    <w:basedOn w:val="87"/>
    <w:qFormat/>
    <w:uiPriority w:val="65"/>
    <w:pPr>
      <w:spacing w:line="240" w:lineRule="auto"/>
    </w:pPr>
    <w:rPr>
      <w:rFonts w:ascii="Cambria" w:hAnsi="Cambria" w:eastAsia="MS Mincho"/>
      <w:color w:val="000000"/>
      <w:sz w:val="22"/>
      <w:szCs w:val="22"/>
      <w:lang w:eastAsia="en-US"/>
    </w:rPr>
    <w:tblPr>
      <w:tblBorders>
        <w:top w:val="single" w:color="4F81BD" w:sz="8" w:space="0"/>
        <w:bottom w:val="single" w:color="4F81BD" w:sz="8" w:space="0"/>
      </w:tblBorders>
    </w:tblPr>
    <w:tblStylePr w:type="firstRow">
      <w:rPr>
        <w:rFonts w:eastAsia="MingLiU" w:cs="Times New Roman"/>
      </w:rPr>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26">
    <w:name w:val="Medium List 1 Accent 2"/>
    <w:basedOn w:val="87"/>
    <w:qFormat/>
    <w:uiPriority w:val="65"/>
    <w:pPr>
      <w:spacing w:line="240" w:lineRule="auto"/>
    </w:pPr>
    <w:rPr>
      <w:rFonts w:ascii="Cambria" w:hAnsi="Cambria" w:eastAsia="MS Mincho"/>
      <w:color w:val="000000"/>
      <w:sz w:val="22"/>
      <w:szCs w:val="22"/>
      <w:lang w:eastAsia="en-US"/>
    </w:rPr>
    <w:tblPr>
      <w:tblBorders>
        <w:top w:val="single" w:color="C0504D" w:sz="8" w:space="0"/>
        <w:bottom w:val="single" w:color="C0504D" w:sz="8" w:space="0"/>
      </w:tblBorders>
    </w:tblPr>
    <w:tblStylePr w:type="firstRow">
      <w:rPr>
        <w:rFonts w:eastAsia="MingLiU" w:cs="Times New Roman"/>
      </w:rPr>
      <w:tblPr/>
      <w:tcPr>
        <w:tcBorders>
          <w:top w:val="nil"/>
          <w:left w:val="nil"/>
          <w:bottom w:val="single" w:color="C0504D" w:sz="8" w:space="0"/>
          <w:right w:val="nil"/>
          <w:insideH w:val="nil"/>
          <w:insideV w:val="nil"/>
          <w:tl2br w:val="nil"/>
          <w:tr2bl w:val="nil"/>
        </w:tcBorders>
      </w:tcPr>
    </w:tblStylePr>
    <w:tblStylePr w:type="lastRow">
      <w:rPr>
        <w:b/>
        <w:bCs/>
        <w:color w:val="1F497D"/>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nil"/>
          <w:bottom w:val="single" w:color="C0504D" w:sz="8" w:space="0"/>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27">
    <w:name w:val="Medium List 1 Accent 3"/>
    <w:basedOn w:val="87"/>
    <w:qFormat/>
    <w:uiPriority w:val="65"/>
    <w:pPr>
      <w:spacing w:line="240" w:lineRule="auto"/>
    </w:pPr>
    <w:rPr>
      <w:rFonts w:ascii="Cambria" w:hAnsi="Cambria" w:eastAsia="MS Mincho"/>
      <w:color w:val="000000"/>
      <w:sz w:val="22"/>
      <w:szCs w:val="22"/>
      <w:lang w:eastAsia="en-US"/>
    </w:rPr>
    <w:tblPr>
      <w:tblBorders>
        <w:top w:val="single" w:color="9BBB59" w:sz="8" w:space="0"/>
        <w:bottom w:val="single" w:color="9BBB59" w:sz="8" w:space="0"/>
      </w:tblBorders>
    </w:tblPr>
    <w:tblStylePr w:type="firstRow">
      <w:rPr>
        <w:rFonts w:eastAsia="MingLiU" w:cs="Times New Roman"/>
      </w:rPr>
      <w:tblPr/>
      <w:tcPr>
        <w:tcBorders>
          <w:top w:val="nil"/>
          <w:left w:val="nil"/>
          <w:bottom w:val="single" w:color="9BBB59" w:sz="8" w:space="0"/>
          <w:right w:val="nil"/>
          <w:insideH w:val="nil"/>
          <w:insideV w:val="nil"/>
          <w:tl2br w:val="nil"/>
          <w:tr2bl w:val="nil"/>
        </w:tcBorders>
      </w:tcPr>
    </w:tblStylePr>
    <w:tblStylePr w:type="lastRow">
      <w:rPr>
        <w:b/>
        <w:bCs/>
        <w:color w:val="1F497D"/>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nil"/>
          <w:bottom w:val="single" w:color="9BBB59" w:sz="8" w:space="0"/>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28">
    <w:name w:val="Medium List 1 Accent 4"/>
    <w:basedOn w:val="87"/>
    <w:qFormat/>
    <w:uiPriority w:val="65"/>
    <w:pPr>
      <w:spacing w:line="240" w:lineRule="auto"/>
    </w:pPr>
    <w:rPr>
      <w:rFonts w:ascii="Cambria" w:hAnsi="Cambria" w:eastAsia="MS Mincho"/>
      <w:color w:val="000000"/>
      <w:sz w:val="22"/>
      <w:szCs w:val="22"/>
      <w:lang w:eastAsia="en-US"/>
    </w:rPr>
    <w:tblPr>
      <w:tblBorders>
        <w:top w:val="single" w:color="8064A2" w:sz="8" w:space="0"/>
        <w:bottom w:val="single" w:color="8064A2" w:sz="8" w:space="0"/>
      </w:tblBorders>
    </w:tblPr>
    <w:tblStylePr w:type="firstRow">
      <w:rPr>
        <w:rFonts w:eastAsia="MingLiU" w:cs="Times New Roman"/>
      </w:rPr>
      <w:tblPr/>
      <w:tcPr>
        <w:tcBorders>
          <w:top w:val="nil"/>
          <w:left w:val="nil"/>
          <w:bottom w:val="single" w:color="8064A2" w:sz="8" w:space="0"/>
          <w:right w:val="nil"/>
          <w:insideH w:val="nil"/>
          <w:insideV w:val="nil"/>
          <w:tl2br w:val="nil"/>
          <w:tr2bl w:val="nil"/>
        </w:tcBorders>
      </w:tcPr>
    </w:tblStylePr>
    <w:tblStylePr w:type="lastRow">
      <w:rPr>
        <w:b/>
        <w:bCs/>
        <w:color w:val="1F497D"/>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nil"/>
          <w:bottom w:val="single" w:color="8064A2" w:sz="8" w:space="0"/>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29">
    <w:name w:val="Medium List 1 Accent 5"/>
    <w:basedOn w:val="87"/>
    <w:qFormat/>
    <w:uiPriority w:val="65"/>
    <w:pPr>
      <w:spacing w:line="240" w:lineRule="auto"/>
    </w:pPr>
    <w:rPr>
      <w:rFonts w:ascii="Cambria" w:hAnsi="Cambria" w:eastAsia="MS Mincho"/>
      <w:color w:val="000000"/>
      <w:sz w:val="22"/>
      <w:szCs w:val="22"/>
      <w:lang w:eastAsia="en-US"/>
    </w:rPr>
    <w:tblPr>
      <w:tblBorders>
        <w:top w:val="single" w:color="4BACC6" w:sz="8" w:space="0"/>
        <w:bottom w:val="single" w:color="4BACC6" w:sz="8" w:space="0"/>
      </w:tblBorders>
    </w:tblPr>
    <w:tblStylePr w:type="firstRow">
      <w:rPr>
        <w:rFonts w:eastAsia="MingLiU" w:cs="Times New Roman"/>
      </w:rPr>
      <w:tblPr/>
      <w:tcPr>
        <w:tcBorders>
          <w:top w:val="nil"/>
          <w:left w:val="nil"/>
          <w:bottom w:val="single" w:color="4BACC6" w:sz="8" w:space="0"/>
          <w:right w:val="nil"/>
          <w:insideH w:val="nil"/>
          <w:insideV w:val="nil"/>
          <w:tl2br w:val="nil"/>
          <w:tr2bl w:val="nil"/>
        </w:tcBorders>
      </w:tcPr>
    </w:tblStylePr>
    <w:tblStylePr w:type="lastRow">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30">
    <w:name w:val="Medium List 1 Accent 6"/>
    <w:basedOn w:val="87"/>
    <w:qFormat/>
    <w:uiPriority w:val="65"/>
    <w:pPr>
      <w:spacing w:line="240" w:lineRule="auto"/>
    </w:pPr>
    <w:rPr>
      <w:rFonts w:ascii="Cambria" w:hAnsi="Cambria" w:eastAsia="MS Mincho"/>
      <w:color w:val="000000"/>
      <w:sz w:val="22"/>
      <w:szCs w:val="22"/>
      <w:lang w:eastAsia="en-US"/>
    </w:rPr>
    <w:tblPr>
      <w:tblBorders>
        <w:top w:val="single" w:color="F79646" w:sz="8" w:space="0"/>
        <w:bottom w:val="single" w:color="F79646" w:sz="8" w:space="0"/>
      </w:tblBorders>
    </w:tblPr>
    <w:tblStylePr w:type="firstRow">
      <w:rPr>
        <w:rFonts w:eastAsia="MingLiU" w:cs="Times New Roman"/>
      </w:rPr>
      <w:tblPr/>
      <w:tcPr>
        <w:tcBorders>
          <w:top w:val="nil"/>
          <w:left w:val="nil"/>
          <w:bottom w:val="single" w:color="F79646" w:sz="8" w:space="0"/>
          <w:right w:val="nil"/>
          <w:insideH w:val="nil"/>
          <w:insideV w:val="nil"/>
          <w:tl2br w:val="nil"/>
          <w:tr2bl w:val="nil"/>
        </w:tcBorders>
      </w:tcPr>
    </w:tblStylePr>
    <w:tblStylePr w:type="lastRow">
      <w:rPr>
        <w:b/>
        <w:bCs/>
        <w:color w:val="1F497D"/>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nil"/>
          <w:bottom w:val="single" w:color="F79646" w:sz="8" w:space="0"/>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31">
    <w:name w:val="Medium List 2"/>
    <w:basedOn w:val="87"/>
    <w:qFormat/>
    <w:uiPriority w:val="66"/>
    <w:pPr>
      <w:spacing w:line="240" w:lineRule="auto"/>
    </w:pPr>
    <w:rPr>
      <w:rFonts w:ascii="Calibri" w:hAnsi="Calibri" w:eastAsia="MS Gothic"/>
      <w:color w:val="000000"/>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single" w:color="000000"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2">
    <w:name w:val="Medium List 2 Accent 1"/>
    <w:basedOn w:val="87"/>
    <w:qFormat/>
    <w:uiPriority w:val="66"/>
    <w:pPr>
      <w:spacing w:line="240" w:lineRule="auto"/>
    </w:pPr>
    <w:rPr>
      <w:rFonts w:ascii="Calibri" w:hAnsi="Calibri" w:eastAsia="MS Gothic"/>
      <w:color w:val="000000"/>
      <w:sz w:val="22"/>
      <w:szCs w:val="22"/>
      <w:lang w:eastAsia="en-US"/>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single" w:color="4F81B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3">
    <w:name w:val="Medium List 2 Accent 2"/>
    <w:basedOn w:val="87"/>
    <w:qFormat/>
    <w:uiPriority w:val="66"/>
    <w:pPr>
      <w:spacing w:line="240" w:lineRule="auto"/>
    </w:pPr>
    <w:rPr>
      <w:rFonts w:ascii="Calibri" w:hAnsi="Calibri" w:eastAsia="MS Gothic"/>
      <w:color w:val="000000"/>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nil"/>
          <w:bottom w:val="single" w:color="C0504D" w:sz="24" w:space="0"/>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single" w:color="C0504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4">
    <w:name w:val="Medium List 2 Accent 3"/>
    <w:basedOn w:val="87"/>
    <w:qFormat/>
    <w:uiPriority w:val="66"/>
    <w:pPr>
      <w:spacing w:line="240" w:lineRule="auto"/>
    </w:pPr>
    <w:rPr>
      <w:rFonts w:ascii="Calibri" w:hAnsi="Calibri" w:eastAsia="MS Gothic"/>
      <w:color w:val="000000"/>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single" w:color="9BBB59"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5">
    <w:name w:val="Medium List 2 Accent 4"/>
    <w:basedOn w:val="87"/>
    <w:qFormat/>
    <w:uiPriority w:val="66"/>
    <w:pPr>
      <w:spacing w:line="240" w:lineRule="auto"/>
    </w:pPr>
    <w:rPr>
      <w:rFonts w:ascii="Calibri" w:hAnsi="Calibri" w:eastAsia="MS Gothic"/>
      <w:color w:val="000000"/>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nil"/>
          <w:bottom w:val="single" w:color="8064A2" w:sz="24" w:space="0"/>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single" w:color="8064A2"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6">
    <w:name w:val="Colorful List Accent 2"/>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8EDED"/>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137">
    <w:name w:val="Colorful List Accent 3"/>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5F8EE"/>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138">
    <w:name w:val="Colorful List Accent 5"/>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EDF6F9"/>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139">
    <w:name w:val="Colorful List Accent 6"/>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EF4EC"/>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140">
    <w:name w:val="Colorful Grid Accent 1"/>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141">
    <w:name w:val="Colorful Grid Accent 3"/>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142">
    <w:name w:val="Colorful Grid Accent 4"/>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143">
    <w:name w:val="Colorful Grid Accent 5"/>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144">
    <w:name w:val="Colorful Grid Accent 6"/>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146">
    <w:name w:val="Strong"/>
    <w:qFormat/>
    <w:uiPriority w:val="22"/>
    <w:rPr>
      <w:b/>
      <w:bCs/>
    </w:rPr>
  </w:style>
  <w:style w:type="character" w:styleId="147">
    <w:name w:val="endnote reference"/>
    <w:unhideWhenUsed/>
    <w:qFormat/>
    <w:uiPriority w:val="99"/>
    <w:rPr>
      <w:vertAlign w:val="superscript"/>
    </w:rPr>
  </w:style>
  <w:style w:type="character" w:styleId="148">
    <w:name w:val="page number"/>
    <w:basedOn w:val="145"/>
    <w:qFormat/>
    <w:uiPriority w:val="0"/>
  </w:style>
  <w:style w:type="character" w:styleId="149">
    <w:name w:val="FollowedHyperlink"/>
    <w:unhideWhenUsed/>
    <w:qFormat/>
    <w:uiPriority w:val="0"/>
    <w:rPr>
      <w:color w:val="954F72"/>
      <w:u w:val="single"/>
    </w:rPr>
  </w:style>
  <w:style w:type="character" w:styleId="150">
    <w:name w:val="Emphasis"/>
    <w:qFormat/>
    <w:uiPriority w:val="20"/>
    <w:rPr>
      <w:i/>
      <w:iCs/>
    </w:rPr>
  </w:style>
  <w:style w:type="character" w:styleId="151">
    <w:name w:val="HTML Typewriter"/>
    <w:unhideWhenUsed/>
    <w:qFormat/>
    <w:uiPriority w:val="0"/>
    <w:rPr>
      <w:rFonts w:hint="eastAsia" w:ascii="宋体" w:hAnsi="宋体" w:eastAsia="宋体" w:cs="宋体"/>
      <w:sz w:val="24"/>
      <w:szCs w:val="24"/>
    </w:rPr>
  </w:style>
  <w:style w:type="character" w:styleId="152">
    <w:name w:val="HTML Acronym"/>
    <w:qFormat/>
    <w:uiPriority w:val="0"/>
  </w:style>
  <w:style w:type="character" w:styleId="153">
    <w:name w:val="HTML Variable"/>
    <w:qFormat/>
    <w:uiPriority w:val="0"/>
    <w:rPr>
      <w:i/>
    </w:rPr>
  </w:style>
  <w:style w:type="character" w:styleId="154">
    <w:name w:val="Hyperlink"/>
    <w:unhideWhenUsed/>
    <w:qFormat/>
    <w:uiPriority w:val="99"/>
    <w:rPr>
      <w:color w:val="0563C1"/>
      <w:u w:val="single"/>
    </w:rPr>
  </w:style>
  <w:style w:type="character" w:styleId="155">
    <w:name w:val="HTML Code"/>
    <w:qFormat/>
    <w:uiPriority w:val="0"/>
    <w:rPr>
      <w:rFonts w:ascii="宋体" w:hAnsi="宋体" w:eastAsia="宋体" w:cs="宋体"/>
      <w:sz w:val="24"/>
      <w:szCs w:val="24"/>
    </w:rPr>
  </w:style>
  <w:style w:type="character" w:styleId="156">
    <w:name w:val="annotation reference"/>
    <w:qFormat/>
    <w:uiPriority w:val="99"/>
    <w:rPr>
      <w:sz w:val="21"/>
      <w:szCs w:val="21"/>
    </w:rPr>
  </w:style>
  <w:style w:type="character" w:styleId="157">
    <w:name w:val="HTML Cite"/>
    <w:qFormat/>
    <w:uiPriority w:val="0"/>
  </w:style>
  <w:style w:type="character" w:styleId="158">
    <w:name w:val="footnote reference"/>
    <w:qFormat/>
    <w:uiPriority w:val="0"/>
    <w:rPr>
      <w:vertAlign w:val="superscript"/>
    </w:rPr>
  </w:style>
  <w:style w:type="character" w:styleId="159">
    <w:name w:val="HTML Keyboard"/>
    <w:unhideWhenUsed/>
    <w:qFormat/>
    <w:uiPriority w:val="0"/>
    <w:rPr>
      <w:rFonts w:hint="default" w:ascii="Courier New" w:hAnsi="Courier New" w:eastAsia="Times New Roman" w:cs="Times New Roman"/>
      <w:sz w:val="24"/>
      <w:szCs w:val="24"/>
    </w:rPr>
  </w:style>
  <w:style w:type="character" w:styleId="160">
    <w:name w:val="HTML Sample"/>
    <w:unhideWhenUsed/>
    <w:qFormat/>
    <w:uiPriority w:val="0"/>
    <w:rPr>
      <w:rFonts w:hint="default" w:ascii="Courier New" w:hAnsi="Courier New" w:eastAsia="Times New Roman" w:cs="Courier New"/>
    </w:rPr>
  </w:style>
  <w:style w:type="character" w:customStyle="1" w:styleId="161">
    <w:name w:val="标题 1 字符2"/>
    <w:link w:val="3"/>
    <w:qFormat/>
    <w:uiPriority w:val="0"/>
    <w:rPr>
      <w:rFonts w:eastAsia="黑体"/>
      <w:bCs/>
      <w:kern w:val="44"/>
      <w:sz w:val="36"/>
      <w:szCs w:val="44"/>
    </w:rPr>
  </w:style>
  <w:style w:type="character" w:customStyle="1" w:styleId="162">
    <w:name w:val="标题 2 字符2"/>
    <w:link w:val="4"/>
    <w:qFormat/>
    <w:uiPriority w:val="0"/>
    <w:rPr>
      <w:rFonts w:ascii="等线 Light" w:hAnsi="等线 Light" w:eastAsia="黑体"/>
      <w:bCs/>
      <w:kern w:val="2"/>
      <w:sz w:val="32"/>
      <w:szCs w:val="32"/>
    </w:rPr>
  </w:style>
  <w:style w:type="character" w:customStyle="1" w:styleId="163">
    <w:name w:val="标题 3 字符2"/>
    <w:link w:val="5"/>
    <w:qFormat/>
    <w:uiPriority w:val="0"/>
    <w:rPr>
      <w:rFonts w:ascii="黑体" w:hAnsi="黑体" w:eastAsia="黑体"/>
      <w:bCs/>
      <w:kern w:val="2"/>
      <w:sz w:val="28"/>
      <w:szCs w:val="28"/>
    </w:rPr>
  </w:style>
  <w:style w:type="character" w:customStyle="1" w:styleId="164">
    <w:name w:val="页眉 字符2"/>
    <w:link w:val="57"/>
    <w:qFormat/>
    <w:uiPriority w:val="99"/>
    <w:rPr>
      <w:rFonts w:ascii="等线" w:hAnsi="等线" w:eastAsia="等线" w:cs="Times New Roman"/>
      <w:sz w:val="18"/>
      <w:szCs w:val="18"/>
    </w:rPr>
  </w:style>
  <w:style w:type="paragraph" w:customStyle="1" w:styleId="165">
    <w:name w:val="TOC Heading"/>
    <w:basedOn w:val="3"/>
    <w:next w:val="1"/>
    <w:unhideWhenUsed/>
    <w:qFormat/>
    <w:uiPriority w:val="39"/>
    <w:pPr>
      <w:spacing w:before="240" w:after="0" w:line="259" w:lineRule="auto"/>
      <w:jc w:val="left"/>
      <w:outlineLvl w:val="9"/>
    </w:pPr>
    <w:rPr>
      <w:rFonts w:ascii="等线 Light" w:hAnsi="等线 Light" w:eastAsia="等线 Light"/>
      <w:b/>
      <w:bCs w:val="0"/>
      <w:color w:val="2F5496"/>
      <w:kern w:val="0"/>
      <w:sz w:val="32"/>
      <w:szCs w:val="32"/>
    </w:rPr>
  </w:style>
  <w:style w:type="character" w:customStyle="1" w:styleId="166">
    <w:name w:val="页脚 字符2"/>
    <w:link w:val="55"/>
    <w:qFormat/>
    <w:uiPriority w:val="99"/>
    <w:rPr>
      <w:sz w:val="18"/>
      <w:szCs w:val="18"/>
    </w:rPr>
  </w:style>
  <w:style w:type="paragraph" w:customStyle="1" w:styleId="167">
    <w:name w:val="列表段落1"/>
    <w:basedOn w:val="1"/>
    <w:qFormat/>
    <w:uiPriority w:val="34"/>
    <w:pPr>
      <w:ind w:firstLine="420"/>
    </w:pPr>
  </w:style>
  <w:style w:type="paragraph" w:customStyle="1" w:styleId="168">
    <w:name w:val="第二章"/>
    <w:basedOn w:val="169"/>
    <w:next w:val="169"/>
    <w:link w:val="170"/>
    <w:qFormat/>
    <w:uiPriority w:val="0"/>
    <w:pPr>
      <w:keepLines/>
      <w:numPr>
        <w:numId w:val="1"/>
      </w:numPr>
      <w:tabs>
        <w:tab w:val="left" w:pos="360"/>
        <w:tab w:val="left" w:pos="576"/>
      </w:tabs>
      <w:spacing w:before="50" w:after="50" w:line="480" w:lineRule="auto"/>
      <w:ind w:left="0" w:firstLine="0"/>
    </w:pPr>
    <w:rPr>
      <w:rFonts w:ascii="等线 Light" w:hAnsi="等线 Light" w:eastAsia="黑体"/>
      <w:bCs w:val="0"/>
      <w:sz w:val="32"/>
      <w:szCs w:val="32"/>
    </w:rPr>
  </w:style>
  <w:style w:type="paragraph" w:customStyle="1" w:styleId="169">
    <w:name w:val="_标题2"/>
    <w:basedOn w:val="4"/>
    <w:next w:val="1"/>
    <w:qFormat/>
    <w:uiPriority w:val="0"/>
    <w:pPr>
      <w:keepLines w:val="0"/>
      <w:widowControl w:val="0"/>
      <w:numPr>
        <w:ilvl w:val="1"/>
        <w:numId w:val="6"/>
      </w:numPr>
      <w:tabs>
        <w:tab w:val="left" w:pos="360"/>
      </w:tabs>
      <w:adjustRightInd w:val="0"/>
      <w:snapToGrid w:val="0"/>
      <w:spacing w:before="240" w:beforeLines="50" w:after="180" w:afterLines="50" w:line="240" w:lineRule="auto"/>
      <w:ind w:left="576" w:hanging="576" w:firstLineChars="0"/>
    </w:pPr>
    <w:rPr>
      <w:rFonts w:ascii="宋体" w:hAnsi="Arial" w:eastAsia="宋体"/>
      <w:color w:val="000000"/>
      <w:kern w:val="0"/>
      <w:sz w:val="24"/>
      <w:szCs w:val="36"/>
    </w:rPr>
  </w:style>
  <w:style w:type="character" w:customStyle="1" w:styleId="170">
    <w:name w:val="第二章 Char"/>
    <w:link w:val="168"/>
    <w:qFormat/>
    <w:uiPriority w:val="0"/>
    <w:rPr>
      <w:rFonts w:ascii="等线 Light" w:hAnsi="等线 Light" w:eastAsia="黑体"/>
      <w:color w:val="000000"/>
      <w:sz w:val="32"/>
      <w:szCs w:val="32"/>
    </w:rPr>
  </w:style>
  <w:style w:type="paragraph" w:customStyle="1" w:styleId="171">
    <w:name w:val="0427-3-1"/>
    <w:basedOn w:val="5"/>
    <w:next w:val="172"/>
    <w:link w:val="173"/>
    <w:qFormat/>
    <w:uiPriority w:val="0"/>
    <w:pPr>
      <w:numPr>
        <w:ilvl w:val="0"/>
        <w:numId w:val="0"/>
      </w:numPr>
      <w:ind w:left="680" w:hanging="680"/>
    </w:pPr>
  </w:style>
  <w:style w:type="paragraph" w:customStyle="1" w:styleId="172">
    <w:name w:val="_标题3"/>
    <w:basedOn w:val="5"/>
    <w:next w:val="1"/>
    <w:qFormat/>
    <w:uiPriority w:val="0"/>
    <w:pPr>
      <w:keepLines w:val="0"/>
      <w:numPr>
        <w:numId w:val="6"/>
      </w:numPr>
      <w:tabs>
        <w:tab w:val="left" w:pos="360"/>
      </w:tabs>
      <w:spacing w:before="120" w:after="120" w:line="520" w:lineRule="exact"/>
      <w:ind w:left="720" w:hanging="720"/>
    </w:pPr>
    <w:rPr>
      <w:rFonts w:ascii="仿宋" w:hAnsi="仿宋" w:eastAsia="仿宋" w:cs="仿宋"/>
      <w:b/>
      <w:bCs w:val="0"/>
      <w:kern w:val="0"/>
      <w:sz w:val="36"/>
      <w:szCs w:val="36"/>
    </w:rPr>
  </w:style>
  <w:style w:type="character" w:customStyle="1" w:styleId="173">
    <w:name w:val="0427-3-1 字符"/>
    <w:link w:val="171"/>
    <w:qFormat/>
    <w:uiPriority w:val="0"/>
    <w:rPr>
      <w:rFonts w:ascii="黑体" w:hAnsi="黑体" w:eastAsia="黑体"/>
      <w:bCs/>
      <w:kern w:val="2"/>
      <w:sz w:val="28"/>
      <w:szCs w:val="28"/>
    </w:rPr>
  </w:style>
  <w:style w:type="paragraph" w:customStyle="1" w:styleId="174">
    <w:name w:val="0427-1-2"/>
    <w:basedOn w:val="1"/>
    <w:link w:val="175"/>
    <w:qFormat/>
    <w:uiPriority w:val="0"/>
    <w:pPr>
      <w:keepNext/>
      <w:keepLines/>
      <w:numPr>
        <w:ilvl w:val="0"/>
        <w:numId w:val="1"/>
      </w:numPr>
      <w:spacing w:before="84" w:beforeLines="20" w:after="84" w:afterLines="20"/>
      <w:ind w:firstLine="0" w:firstLineChars="0"/>
      <w:jc w:val="center"/>
      <w:outlineLvl w:val="0"/>
    </w:pPr>
    <w:rPr>
      <w:rFonts w:eastAsia="黑体"/>
      <w:bCs/>
      <w:kern w:val="44"/>
      <w:sz w:val="36"/>
      <w:szCs w:val="44"/>
    </w:rPr>
  </w:style>
  <w:style w:type="character" w:customStyle="1" w:styleId="175">
    <w:name w:val="0427-1-2 字符"/>
    <w:link w:val="174"/>
    <w:qFormat/>
    <w:uiPriority w:val="0"/>
    <w:rPr>
      <w:rFonts w:ascii="宋体" w:hAnsi="宋体" w:eastAsia="黑体"/>
      <w:bCs/>
      <w:kern w:val="44"/>
      <w:sz w:val="36"/>
      <w:szCs w:val="44"/>
    </w:rPr>
  </w:style>
  <w:style w:type="paragraph" w:customStyle="1" w:styleId="176">
    <w:name w:val="样式1：表内容"/>
    <w:basedOn w:val="66"/>
    <w:link w:val="177"/>
    <w:qFormat/>
    <w:uiPriority w:val="0"/>
    <w:pPr>
      <w:ind w:left="0" w:firstLine="0" w:firstLineChars="0"/>
      <w:jc w:val="center"/>
    </w:pPr>
  </w:style>
  <w:style w:type="character" w:customStyle="1" w:styleId="177">
    <w:name w:val="样式1：表内容 字符"/>
    <w:link w:val="176"/>
    <w:qFormat/>
    <w:uiPriority w:val="0"/>
    <w:rPr>
      <w:rFonts w:ascii="Times New Roman" w:hAnsi="Times New Roman" w:eastAsia="宋体"/>
      <w:kern w:val="2"/>
      <w:sz w:val="21"/>
      <w:szCs w:val="22"/>
    </w:rPr>
  </w:style>
  <w:style w:type="character" w:customStyle="1" w:styleId="178">
    <w:name w:val="正文文本 字符3"/>
    <w:basedOn w:val="145"/>
    <w:link w:val="34"/>
    <w:qFormat/>
    <w:uiPriority w:val="0"/>
    <w:rPr>
      <w:rFonts w:ascii="Arial" w:hAnsi="Arial" w:eastAsia="宋体"/>
      <w:kern w:val="2"/>
      <w:sz w:val="21"/>
      <w:szCs w:val="21"/>
    </w:rPr>
  </w:style>
  <w:style w:type="paragraph" w:styleId="179">
    <w:name w:val="List Paragraph"/>
    <w:basedOn w:val="1"/>
    <w:link w:val="281"/>
    <w:qFormat/>
    <w:uiPriority w:val="34"/>
    <w:pPr>
      <w:numPr>
        <w:ilvl w:val="0"/>
        <w:numId w:val="7"/>
      </w:numPr>
      <w:ind w:left="0" w:firstLine="480"/>
    </w:pPr>
  </w:style>
  <w:style w:type="paragraph" w:customStyle="1" w:styleId="180">
    <w:name w:val="表格正文"/>
    <w:basedOn w:val="1"/>
    <w:link w:val="181"/>
    <w:qFormat/>
    <w:uiPriority w:val="0"/>
    <w:pPr>
      <w:spacing w:line="240" w:lineRule="auto"/>
      <w:jc w:val="both"/>
    </w:pPr>
    <w:rPr>
      <w:sz w:val="21"/>
      <w:szCs w:val="21"/>
    </w:rPr>
  </w:style>
  <w:style w:type="character" w:customStyle="1" w:styleId="181">
    <w:name w:val="表格正文 字符"/>
    <w:basedOn w:val="145"/>
    <w:link w:val="180"/>
    <w:qFormat/>
    <w:uiPriority w:val="0"/>
    <w:rPr>
      <w:rFonts w:ascii="宋体" w:hAnsi="宋体" w:eastAsia="宋体"/>
      <w:kern w:val="2"/>
      <w:sz w:val="21"/>
      <w:szCs w:val="21"/>
    </w:rPr>
  </w:style>
  <w:style w:type="paragraph" w:customStyle="1" w:styleId="182">
    <w:name w:val="表格文字"/>
    <w:basedOn w:val="1"/>
    <w:link w:val="1038"/>
    <w:qFormat/>
    <w:uiPriority w:val="0"/>
    <w:pPr>
      <w:spacing w:before="25" w:after="25" w:line="300" w:lineRule="auto"/>
      <w:jc w:val="both"/>
    </w:pPr>
    <w:rPr>
      <w:spacing w:val="10"/>
      <w:kern w:val="0"/>
      <w:szCs w:val="20"/>
    </w:rPr>
  </w:style>
  <w:style w:type="paragraph" w:customStyle="1" w:styleId="183">
    <w:name w:val="表格标题"/>
    <w:basedOn w:val="182"/>
    <w:link w:val="1251"/>
    <w:qFormat/>
    <w:uiPriority w:val="0"/>
    <w:pPr>
      <w:jc w:val="center"/>
    </w:pPr>
    <w:rPr>
      <w:b/>
    </w:rPr>
  </w:style>
  <w:style w:type="character" w:customStyle="1" w:styleId="184">
    <w:name w:val="标题 4 字符2"/>
    <w:basedOn w:val="145"/>
    <w:link w:val="6"/>
    <w:qFormat/>
    <w:uiPriority w:val="0"/>
    <w:rPr>
      <w:rFonts w:ascii="黑体" w:hAnsi="黑体" w:eastAsia="黑体" w:cstheme="majorBidi"/>
      <w:bCs/>
      <w:w w:val="105"/>
      <w:kern w:val="2"/>
      <w:sz w:val="24"/>
      <w:szCs w:val="24"/>
    </w:rPr>
  </w:style>
  <w:style w:type="character" w:customStyle="1" w:styleId="185">
    <w:name w:val="正文文本缩进 字符"/>
    <w:basedOn w:val="145"/>
    <w:link w:val="35"/>
    <w:qFormat/>
    <w:uiPriority w:val="0"/>
    <w:rPr>
      <w:rFonts w:ascii="Times New Roman" w:hAnsi="Times New Roman" w:eastAsia="宋体"/>
      <w:kern w:val="2"/>
      <w:sz w:val="24"/>
      <w:szCs w:val="24"/>
    </w:rPr>
  </w:style>
  <w:style w:type="character" w:customStyle="1" w:styleId="186">
    <w:name w:val="正文文本首行缩进 2 字符1"/>
    <w:basedOn w:val="185"/>
    <w:link w:val="86"/>
    <w:qFormat/>
    <w:uiPriority w:val="0"/>
    <w:rPr>
      <w:rFonts w:ascii="宋体" w:hAnsi="宋体" w:eastAsia="宋体"/>
      <w:kern w:val="2"/>
      <w:sz w:val="24"/>
      <w:szCs w:val="24"/>
    </w:rPr>
  </w:style>
  <w:style w:type="character" w:customStyle="1" w:styleId="187">
    <w:name w:val="标题 5 字符2"/>
    <w:basedOn w:val="145"/>
    <w:link w:val="7"/>
    <w:qFormat/>
    <w:uiPriority w:val="9"/>
    <w:rPr>
      <w:rFonts w:ascii="黑体" w:hAnsi="黑体" w:eastAsia="黑体"/>
      <w:bCs/>
      <w:w w:val="105"/>
      <w:kern w:val="44"/>
      <w:sz w:val="24"/>
      <w:szCs w:val="24"/>
    </w:rPr>
  </w:style>
  <w:style w:type="character" w:customStyle="1" w:styleId="188">
    <w:name w:val="标题 6 字符2"/>
    <w:basedOn w:val="145"/>
    <w:link w:val="8"/>
    <w:qFormat/>
    <w:uiPriority w:val="9"/>
    <w:rPr>
      <w:rFonts w:ascii="黑体" w:hAnsi="黑体" w:eastAsia="黑体"/>
      <w:bCs/>
      <w:kern w:val="44"/>
      <w:sz w:val="24"/>
      <w:szCs w:val="24"/>
    </w:rPr>
  </w:style>
  <w:style w:type="character" w:customStyle="1" w:styleId="189">
    <w:name w:val="标题 7 字符2"/>
    <w:basedOn w:val="145"/>
    <w:link w:val="9"/>
    <w:qFormat/>
    <w:uiPriority w:val="9"/>
    <w:rPr>
      <w:rFonts w:ascii="Times New Roman" w:hAnsi="Times New Roman" w:eastAsia="宋体"/>
      <w:b/>
      <w:kern w:val="2"/>
      <w:sz w:val="24"/>
    </w:rPr>
  </w:style>
  <w:style w:type="character" w:customStyle="1" w:styleId="190">
    <w:name w:val="标题 8 字符2"/>
    <w:basedOn w:val="145"/>
    <w:link w:val="10"/>
    <w:qFormat/>
    <w:uiPriority w:val="9"/>
    <w:rPr>
      <w:rFonts w:ascii="Arial" w:hAnsi="Arial" w:eastAsia="黑体"/>
      <w:kern w:val="2"/>
      <w:sz w:val="24"/>
    </w:rPr>
  </w:style>
  <w:style w:type="character" w:customStyle="1" w:styleId="191">
    <w:name w:val="标题 9 字符2"/>
    <w:basedOn w:val="145"/>
    <w:link w:val="11"/>
    <w:qFormat/>
    <w:uiPriority w:val="9"/>
    <w:rPr>
      <w:rFonts w:ascii="Arial" w:hAnsi="Arial" w:eastAsia="黑体"/>
      <w:kern w:val="2"/>
      <w:sz w:val="21"/>
    </w:rPr>
  </w:style>
  <w:style w:type="character" w:customStyle="1" w:styleId="192">
    <w:name w:val="批注文字 字符"/>
    <w:basedOn w:val="145"/>
    <w:link w:val="28"/>
    <w:qFormat/>
    <w:uiPriority w:val="99"/>
    <w:rPr>
      <w:rFonts w:ascii="Times New Roman" w:hAnsi="Times New Roman" w:eastAsia="宋体"/>
      <w:kern w:val="2"/>
      <w:sz w:val="21"/>
    </w:rPr>
  </w:style>
  <w:style w:type="character" w:customStyle="1" w:styleId="193">
    <w:name w:val="批注框文本 字符3"/>
    <w:basedOn w:val="145"/>
    <w:link w:val="54"/>
    <w:qFormat/>
    <w:uiPriority w:val="99"/>
    <w:rPr>
      <w:rFonts w:ascii="Times New Roman" w:hAnsi="Times New Roman" w:eastAsia="宋体"/>
      <w:kern w:val="2"/>
      <w:sz w:val="18"/>
      <w:szCs w:val="18"/>
    </w:rPr>
  </w:style>
  <w:style w:type="character" w:customStyle="1" w:styleId="194">
    <w:name w:val="脚注文本 字符1"/>
    <w:basedOn w:val="145"/>
    <w:link w:val="67"/>
    <w:qFormat/>
    <w:uiPriority w:val="0"/>
    <w:rPr>
      <w:rFonts w:ascii="Times New Roman" w:hAnsi="Times New Roman" w:eastAsia="宋体"/>
      <w:kern w:val="2"/>
      <w:sz w:val="18"/>
    </w:rPr>
  </w:style>
  <w:style w:type="character" w:customStyle="1" w:styleId="195">
    <w:name w:val="HTML 预设格式 字符1"/>
    <w:basedOn w:val="145"/>
    <w:link w:val="80"/>
    <w:qFormat/>
    <w:uiPriority w:val="99"/>
    <w:rPr>
      <w:rFonts w:ascii="Courier New" w:hAnsi="Courier New" w:eastAsia="宋体"/>
    </w:rPr>
  </w:style>
  <w:style w:type="character" w:customStyle="1" w:styleId="196">
    <w:name w:val="批注主题 字符"/>
    <w:basedOn w:val="192"/>
    <w:link w:val="85"/>
    <w:qFormat/>
    <w:uiPriority w:val="0"/>
    <w:rPr>
      <w:rFonts w:ascii="Times New Roman" w:hAnsi="Times New Roman" w:eastAsia="宋体"/>
      <w:b/>
      <w:bCs/>
      <w:kern w:val="2"/>
      <w:sz w:val="21"/>
    </w:rPr>
  </w:style>
  <w:style w:type="table" w:customStyle="1" w:styleId="197">
    <w:name w:val="网格型1"/>
    <w:basedOn w:val="87"/>
    <w:unhideWhenUsed/>
    <w:qFormat/>
    <w:uiPriority w:val="39"/>
    <w:pPr>
      <w:spacing w:line="240" w:lineRule="auto"/>
    </w:pPr>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8">
    <w:name w:val="TOC 标题1"/>
    <w:basedOn w:val="3"/>
    <w:next w:val="1"/>
    <w:qFormat/>
    <w:uiPriority w:val="39"/>
    <w:pPr>
      <w:tabs>
        <w:tab w:val="left" w:pos="425"/>
      </w:tabs>
      <w:spacing w:before="480" w:beforeLines="0" w:after="0" w:afterLines="0" w:line="276" w:lineRule="auto"/>
      <w:ind w:left="0" w:firstLine="0" w:firstLineChars="0"/>
      <w:jc w:val="left"/>
      <w:outlineLvl w:val="9"/>
    </w:pPr>
    <w:rPr>
      <w:rFonts w:ascii="Cambria" w:hAnsi="Cambria" w:eastAsia="宋体"/>
      <w:b/>
      <w:color w:val="365F91"/>
      <w:kern w:val="0"/>
      <w:sz w:val="28"/>
      <w:szCs w:val="28"/>
    </w:rPr>
  </w:style>
  <w:style w:type="paragraph" w:customStyle="1" w:styleId="199">
    <w:name w:val="正文缩进1"/>
    <w:basedOn w:val="1"/>
    <w:qFormat/>
    <w:uiPriority w:val="0"/>
    <w:pPr>
      <w:widowControl w:val="0"/>
      <w:spacing w:line="240" w:lineRule="auto"/>
      <w:ind w:firstLine="420"/>
      <w:jc w:val="both"/>
    </w:pPr>
    <w:rPr>
      <w:i/>
      <w:kern w:val="0"/>
      <w:sz w:val="21"/>
      <w:szCs w:val="20"/>
    </w:rPr>
  </w:style>
  <w:style w:type="paragraph" w:customStyle="1" w:styleId="200">
    <w:name w:val="样式-正文"/>
    <w:basedOn w:val="1"/>
    <w:link w:val="201"/>
    <w:qFormat/>
    <w:uiPriority w:val="0"/>
    <w:pPr>
      <w:widowControl w:val="0"/>
      <w:spacing w:line="240" w:lineRule="auto"/>
      <w:jc w:val="both"/>
    </w:pPr>
    <w:rPr>
      <w:sz w:val="21"/>
      <w:szCs w:val="20"/>
    </w:rPr>
  </w:style>
  <w:style w:type="character" w:customStyle="1" w:styleId="201">
    <w:name w:val="样式-正文 字符"/>
    <w:link w:val="200"/>
    <w:qFormat/>
    <w:uiPriority w:val="0"/>
    <w:rPr>
      <w:rFonts w:ascii="Times New Roman" w:hAnsi="Times New Roman" w:eastAsia="宋体"/>
      <w:kern w:val="2"/>
      <w:sz w:val="21"/>
    </w:rPr>
  </w:style>
  <w:style w:type="paragraph" w:customStyle="1" w:styleId="202">
    <w:name w:val="段落1"/>
    <w:basedOn w:val="1"/>
    <w:qFormat/>
    <w:uiPriority w:val="0"/>
    <w:pPr>
      <w:widowControl w:val="0"/>
      <w:autoSpaceDE w:val="0"/>
      <w:autoSpaceDN w:val="0"/>
      <w:adjustRightInd w:val="0"/>
      <w:spacing w:before="105" w:line="240" w:lineRule="auto"/>
      <w:jc w:val="both"/>
    </w:pPr>
    <w:rPr>
      <w:kern w:val="0"/>
      <w:sz w:val="21"/>
      <w:szCs w:val="21"/>
    </w:rPr>
  </w:style>
  <w:style w:type="paragraph" w:customStyle="1" w:styleId="203">
    <w:name w:val="物管家-正文"/>
    <w:basedOn w:val="1"/>
    <w:link w:val="204"/>
    <w:qFormat/>
    <w:uiPriority w:val="0"/>
    <w:pPr>
      <w:widowControl w:val="0"/>
      <w:spacing w:line="240" w:lineRule="auto"/>
    </w:pPr>
    <w:rPr>
      <w:rFonts w:cs="宋体"/>
      <w:color w:val="000000"/>
      <w:kern w:val="0"/>
      <w:sz w:val="21"/>
      <w:szCs w:val="21"/>
    </w:rPr>
  </w:style>
  <w:style w:type="character" w:customStyle="1" w:styleId="204">
    <w:name w:val="物管家-正文 字符"/>
    <w:link w:val="203"/>
    <w:qFormat/>
    <w:uiPriority w:val="0"/>
    <w:rPr>
      <w:rFonts w:ascii="宋体" w:hAnsi="宋体" w:eastAsia="宋体" w:cs="宋体"/>
      <w:color w:val="000000"/>
      <w:sz w:val="21"/>
      <w:szCs w:val="21"/>
    </w:rPr>
  </w:style>
  <w:style w:type="character" w:customStyle="1" w:styleId="205">
    <w:name w:val="标题 字符2"/>
    <w:basedOn w:val="145"/>
    <w:link w:val="84"/>
    <w:qFormat/>
    <w:uiPriority w:val="10"/>
    <w:rPr>
      <w:rFonts w:ascii="微软雅黑" w:hAnsi="微软雅黑" w:eastAsia="微软雅黑" w:cs="微软雅黑"/>
      <w:b/>
      <w:bCs/>
      <w:sz w:val="72"/>
      <w:szCs w:val="72"/>
    </w:rPr>
  </w:style>
  <w:style w:type="table" w:customStyle="1" w:styleId="206">
    <w:name w:val="Table Normal"/>
    <w:semiHidden/>
    <w:unhideWhenUsed/>
    <w:qFormat/>
    <w:uiPriority w:val="2"/>
    <w:pPr>
      <w:spacing w:line="240" w:lineRule="auto"/>
    </w:pPr>
    <w:rPr>
      <w:rFonts w:ascii="Calibri" w:hAnsi="Calibri" w:eastAsia="宋体"/>
    </w:rPr>
    <w:tblPr>
      <w:tblCellMar>
        <w:top w:w="0" w:type="dxa"/>
        <w:left w:w="0" w:type="dxa"/>
        <w:bottom w:w="0" w:type="dxa"/>
        <w:right w:w="0" w:type="dxa"/>
      </w:tblCellMar>
    </w:tblPr>
  </w:style>
  <w:style w:type="character" w:customStyle="1" w:styleId="207">
    <w:name w:val="正文缩进体 Char"/>
    <w:link w:val="208"/>
    <w:qFormat/>
    <w:uiPriority w:val="0"/>
    <w:rPr>
      <w:szCs w:val="21"/>
    </w:rPr>
  </w:style>
  <w:style w:type="paragraph" w:customStyle="1" w:styleId="208">
    <w:name w:val="正文缩进体"/>
    <w:basedOn w:val="21"/>
    <w:link w:val="207"/>
    <w:qFormat/>
    <w:uiPriority w:val="0"/>
    <w:pPr>
      <w:adjustRightInd w:val="0"/>
      <w:ind w:right="-107" w:rightChars="-51" w:firstLine="420"/>
      <w:jc w:val="left"/>
      <w:textAlignment w:val="baseline"/>
    </w:pPr>
    <w:rPr>
      <w:rFonts w:ascii="等线" w:hAnsi="等线" w:eastAsia="等线"/>
      <w:sz w:val="20"/>
      <w:szCs w:val="21"/>
    </w:rPr>
  </w:style>
  <w:style w:type="character" w:customStyle="1" w:styleId="209">
    <w:name w:val="表格-表头 Char"/>
    <w:link w:val="210"/>
    <w:qFormat/>
    <w:uiPriority w:val="0"/>
    <w:rPr>
      <w:b/>
      <w:bCs/>
      <w:szCs w:val="21"/>
    </w:rPr>
  </w:style>
  <w:style w:type="paragraph" w:customStyle="1" w:styleId="210">
    <w:name w:val="表格-表头"/>
    <w:basedOn w:val="1"/>
    <w:link w:val="209"/>
    <w:qFormat/>
    <w:uiPriority w:val="0"/>
    <w:pPr>
      <w:spacing w:line="240" w:lineRule="auto"/>
      <w:ind w:right="-107" w:rightChars="-51"/>
      <w:jc w:val="center"/>
    </w:pPr>
    <w:rPr>
      <w:rFonts w:ascii="等线" w:hAnsi="等线" w:eastAsia="等线"/>
      <w:b/>
      <w:bCs/>
      <w:kern w:val="0"/>
      <w:sz w:val="20"/>
      <w:szCs w:val="21"/>
    </w:rPr>
  </w:style>
  <w:style w:type="paragraph" w:customStyle="1" w:styleId="211">
    <w:name w:val="一级列表"/>
    <w:basedOn w:val="1"/>
    <w:qFormat/>
    <w:uiPriority w:val="0"/>
    <w:pPr>
      <w:widowControl w:val="0"/>
      <w:numPr>
        <w:ilvl w:val="0"/>
        <w:numId w:val="8"/>
      </w:numPr>
      <w:tabs>
        <w:tab w:val="left" w:pos="777"/>
      </w:tabs>
      <w:jc w:val="both"/>
    </w:pPr>
    <w:rPr>
      <w:sz w:val="21"/>
      <w:szCs w:val="20"/>
    </w:rPr>
  </w:style>
  <w:style w:type="character" w:customStyle="1" w:styleId="212">
    <w:name w:val="正文文本缩进 2 字符"/>
    <w:basedOn w:val="145"/>
    <w:link w:val="51"/>
    <w:qFormat/>
    <w:uiPriority w:val="0"/>
    <w:rPr>
      <w:rFonts w:ascii="Times New Roman" w:hAnsi="Times New Roman" w:eastAsia="宋体"/>
      <w:kern w:val="2"/>
      <w:sz w:val="24"/>
      <w:szCs w:val="24"/>
    </w:rPr>
  </w:style>
  <w:style w:type="paragraph" w:customStyle="1" w:styleId="213">
    <w:name w:val="正文首行缩进1"/>
    <w:basedOn w:val="34"/>
    <w:next w:val="1"/>
    <w:link w:val="214"/>
    <w:qFormat/>
    <w:uiPriority w:val="0"/>
    <w:pPr>
      <w:ind w:firstLine="200"/>
      <w:jc w:val="left"/>
    </w:pPr>
    <w:rPr>
      <w:rFonts w:ascii="Times New Roman" w:hAnsi="Times New Roman" w:eastAsia="仿宋_GB2312"/>
      <w:kern w:val="0"/>
      <w:sz w:val="28"/>
    </w:rPr>
  </w:style>
  <w:style w:type="character" w:customStyle="1" w:styleId="214">
    <w:name w:val="正文首行缩进 Char"/>
    <w:link w:val="213"/>
    <w:qFormat/>
    <w:uiPriority w:val="0"/>
    <w:rPr>
      <w:rFonts w:ascii="Times New Roman" w:hAnsi="Times New Roman" w:eastAsia="仿宋_GB2312"/>
      <w:sz w:val="28"/>
      <w:szCs w:val="21"/>
    </w:rPr>
  </w:style>
  <w:style w:type="character" w:customStyle="1" w:styleId="215">
    <w:name w:val="正文文本缩进 Char2"/>
    <w:qFormat/>
    <w:uiPriority w:val="99"/>
    <w:rPr>
      <w:rFonts w:ascii="Times New Roman" w:hAnsi="Times New Roman" w:eastAsia="宋体" w:cs="Times New Roman"/>
      <w:szCs w:val="24"/>
    </w:rPr>
  </w:style>
  <w:style w:type="character" w:customStyle="1" w:styleId="216">
    <w:name w:val="正文缩进 字符"/>
    <w:link w:val="21"/>
    <w:qFormat/>
    <w:uiPriority w:val="0"/>
    <w:rPr>
      <w:rFonts w:ascii="宋体" w:hAnsi="宋体" w:eastAsia="宋体"/>
      <w:sz w:val="21"/>
    </w:rPr>
  </w:style>
  <w:style w:type="character" w:customStyle="1" w:styleId="217">
    <w:name w:val="副标题 字符2"/>
    <w:basedOn w:val="145"/>
    <w:link w:val="64"/>
    <w:qFormat/>
    <w:uiPriority w:val="11"/>
    <w:rPr>
      <w:rFonts w:ascii="Calibri Light" w:hAnsi="Calibri Light" w:eastAsia="宋体"/>
      <w:b/>
      <w:bCs/>
      <w:kern w:val="28"/>
      <w:sz w:val="32"/>
      <w:szCs w:val="32"/>
    </w:rPr>
  </w:style>
  <w:style w:type="paragraph" w:customStyle="1" w:styleId="218">
    <w:name w:val="封面标签"/>
    <w:basedOn w:val="1"/>
    <w:qFormat/>
    <w:uiPriority w:val="0"/>
    <w:pPr>
      <w:widowControl w:val="0"/>
      <w:ind w:firstLine="0" w:firstLineChars="0"/>
      <w:jc w:val="both"/>
    </w:pPr>
    <w:rPr>
      <w:rFonts w:ascii="黑体" w:hAnsi="Times New Roman" w:eastAsia="黑体"/>
      <w:sz w:val="21"/>
      <w:szCs w:val="20"/>
    </w:rPr>
  </w:style>
  <w:style w:type="paragraph" w:customStyle="1" w:styleId="219">
    <w:name w:val="封面日期"/>
    <w:basedOn w:val="1"/>
    <w:qFormat/>
    <w:uiPriority w:val="0"/>
    <w:pPr>
      <w:widowControl w:val="0"/>
      <w:ind w:firstLine="0" w:firstLineChars="0"/>
      <w:jc w:val="center"/>
    </w:pPr>
    <w:rPr>
      <w:rFonts w:ascii="Times New Roman" w:hAnsi="Times New Roman"/>
      <w:sz w:val="28"/>
      <w:szCs w:val="20"/>
    </w:rPr>
  </w:style>
  <w:style w:type="paragraph" w:customStyle="1" w:styleId="220">
    <w:name w:val="封面标题"/>
    <w:basedOn w:val="1"/>
    <w:qFormat/>
    <w:uiPriority w:val="0"/>
    <w:pPr>
      <w:framePr w:w="6300" w:h="1716" w:hSpace="180" w:wrap="around" w:vAnchor="text" w:hAnchor="text" w:x="1260" w:y="3120"/>
      <w:widowControl w:val="0"/>
      <w:pBdr>
        <w:top w:val="single" w:color="000000" w:sz="6" w:space="7"/>
        <w:left w:val="single" w:color="000000" w:sz="6" w:space="7"/>
        <w:bottom w:val="single" w:color="000000" w:sz="6" w:space="7"/>
        <w:right w:val="single" w:color="000000" w:sz="6" w:space="7"/>
      </w:pBdr>
      <w:shd w:val="solid" w:color="FFFFFF" w:fill="FFFFFF"/>
      <w:ind w:firstLine="0" w:firstLineChars="0"/>
      <w:jc w:val="center"/>
    </w:pPr>
    <w:rPr>
      <w:rFonts w:ascii="Times New Roman" w:hAnsi="Times New Roman" w:eastAsia="隶书"/>
      <w:sz w:val="44"/>
      <w:szCs w:val="20"/>
    </w:rPr>
  </w:style>
  <w:style w:type="table" w:customStyle="1" w:styleId="221">
    <w:name w:val="网格型2"/>
    <w:basedOn w:val="87"/>
    <w:qFormat/>
    <w:uiPriority w:val="59"/>
    <w:pPr>
      <w:spacing w:line="240" w:lineRule="auto"/>
    </w:pPr>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2">
    <w:name w:val="列出段落1"/>
    <w:basedOn w:val="1"/>
    <w:qFormat/>
    <w:uiPriority w:val="0"/>
    <w:pPr>
      <w:widowControl w:val="0"/>
      <w:spacing w:line="240" w:lineRule="auto"/>
      <w:ind w:firstLine="420"/>
      <w:jc w:val="both"/>
    </w:pPr>
    <w:rPr>
      <w:rFonts w:ascii="Times New Roman" w:hAnsi="Times New Roman"/>
      <w:sz w:val="21"/>
      <w:szCs w:val="22"/>
    </w:rPr>
  </w:style>
  <w:style w:type="paragraph" w:customStyle="1" w:styleId="223">
    <w:name w:val="Revision"/>
    <w:hidden/>
    <w:qFormat/>
    <w:uiPriority w:val="99"/>
    <w:pPr>
      <w:spacing w:line="240" w:lineRule="auto"/>
    </w:pPr>
    <w:rPr>
      <w:rFonts w:ascii="Times New Roman" w:hAnsi="Times New Roman" w:eastAsia="宋体" w:cs="Times New Roman"/>
      <w:kern w:val="2"/>
      <w:sz w:val="21"/>
      <w:szCs w:val="24"/>
      <w:lang w:val="en-US" w:eastAsia="zh-CN" w:bidi="ar-SA"/>
    </w:rPr>
  </w:style>
  <w:style w:type="character" w:customStyle="1" w:styleId="224">
    <w:name w:val="标题 Char1"/>
    <w:basedOn w:val="145"/>
    <w:qFormat/>
    <w:uiPriority w:val="10"/>
    <w:rPr>
      <w:rFonts w:ascii="Calibri Light" w:hAnsi="Calibri Light" w:eastAsia="宋体" w:cs="Times New Roman"/>
      <w:b/>
      <w:bCs/>
      <w:sz w:val="32"/>
      <w:szCs w:val="32"/>
    </w:rPr>
  </w:style>
  <w:style w:type="paragraph" w:customStyle="1" w:styleId="225">
    <w:name w:val="_Style 65"/>
    <w:basedOn w:val="1"/>
    <w:qFormat/>
    <w:uiPriority w:val="0"/>
    <w:pPr>
      <w:widowControl w:val="0"/>
      <w:spacing w:line="240" w:lineRule="auto"/>
      <w:ind w:firstLine="0" w:firstLineChars="0"/>
      <w:jc w:val="both"/>
    </w:pPr>
    <w:rPr>
      <w:rFonts w:ascii="Times New Roman" w:hAnsi="Times New Roman"/>
      <w:sz w:val="21"/>
      <w:szCs w:val="20"/>
    </w:rPr>
  </w:style>
  <w:style w:type="character" w:customStyle="1" w:styleId="226">
    <w:name w:val="未处理的提及1"/>
    <w:semiHidden/>
    <w:unhideWhenUsed/>
    <w:qFormat/>
    <w:uiPriority w:val="99"/>
    <w:rPr>
      <w:color w:val="605E5C"/>
      <w:shd w:val="clear" w:color="auto" w:fill="E1DFDD"/>
    </w:rPr>
  </w:style>
  <w:style w:type="character" w:customStyle="1" w:styleId="227">
    <w:name w:val="正文文本首行缩进 2 字符"/>
    <w:basedOn w:val="215"/>
    <w:qFormat/>
    <w:uiPriority w:val="0"/>
    <w:rPr>
      <w:rFonts w:ascii="Times New Roman" w:hAnsi="Times New Roman" w:eastAsia="宋体" w:cs="Times New Roman"/>
      <w:szCs w:val="24"/>
    </w:rPr>
  </w:style>
  <w:style w:type="character" w:customStyle="1" w:styleId="228">
    <w:name w:val="日期 字符"/>
    <w:basedOn w:val="145"/>
    <w:link w:val="50"/>
    <w:qFormat/>
    <w:uiPriority w:val="0"/>
    <w:rPr>
      <w:rFonts w:ascii="Times New Roman" w:hAnsi="Times New Roman" w:eastAsia="宋体"/>
      <w:kern w:val="2"/>
      <w:sz w:val="21"/>
      <w:szCs w:val="24"/>
    </w:rPr>
  </w:style>
  <w:style w:type="character" w:customStyle="1" w:styleId="229">
    <w:name w:val="标题 5 字符"/>
    <w:qFormat/>
    <w:uiPriority w:val="99"/>
    <w:rPr>
      <w:rFonts w:eastAsia="宋体"/>
      <w:b/>
      <w:bCs/>
      <w:i/>
      <w:iCs/>
      <w:kern w:val="0"/>
      <w:sz w:val="26"/>
      <w:szCs w:val="26"/>
    </w:rPr>
  </w:style>
  <w:style w:type="character" w:customStyle="1" w:styleId="230">
    <w:name w:val="页眉 字符"/>
    <w:qFormat/>
    <w:uiPriority w:val="99"/>
    <w:rPr>
      <w:rFonts w:eastAsia="宋体"/>
      <w:kern w:val="0"/>
      <w:sz w:val="24"/>
      <w:szCs w:val="24"/>
    </w:rPr>
  </w:style>
  <w:style w:type="character" w:customStyle="1" w:styleId="231">
    <w:name w:val="页脚 字符"/>
    <w:qFormat/>
    <w:uiPriority w:val="99"/>
    <w:rPr>
      <w:rFonts w:eastAsia="宋体"/>
      <w:kern w:val="0"/>
      <w:sz w:val="24"/>
      <w:szCs w:val="24"/>
    </w:rPr>
  </w:style>
  <w:style w:type="character" w:customStyle="1" w:styleId="232">
    <w:name w:val="列表符号 Char"/>
    <w:link w:val="233"/>
    <w:qFormat/>
    <w:uiPriority w:val="0"/>
    <w:rPr>
      <w:rFonts w:eastAsia="仿宋_GB2312"/>
      <w:sz w:val="28"/>
      <w:szCs w:val="21"/>
    </w:rPr>
  </w:style>
  <w:style w:type="paragraph" w:customStyle="1" w:styleId="233">
    <w:name w:val="列表符号"/>
    <w:basedOn w:val="1"/>
    <w:link w:val="232"/>
    <w:qFormat/>
    <w:uiPriority w:val="0"/>
    <w:pPr>
      <w:numPr>
        <w:ilvl w:val="0"/>
        <w:numId w:val="9"/>
      </w:numPr>
      <w:tabs>
        <w:tab w:val="left" w:pos="840"/>
      </w:tabs>
      <w:autoSpaceDE w:val="0"/>
      <w:autoSpaceDN w:val="0"/>
      <w:adjustRightInd w:val="0"/>
      <w:spacing w:line="240" w:lineRule="auto"/>
      <w:ind w:firstLine="0" w:firstLineChars="0"/>
      <w:jc w:val="both"/>
      <w:textAlignment w:val="baseline"/>
    </w:pPr>
    <w:rPr>
      <w:rFonts w:ascii="等线" w:hAnsi="等线" w:eastAsia="仿宋_GB2312"/>
      <w:kern w:val="0"/>
      <w:sz w:val="28"/>
      <w:szCs w:val="21"/>
    </w:rPr>
  </w:style>
  <w:style w:type="character" w:customStyle="1" w:styleId="234">
    <w:name w:val="文档结构图 字符2"/>
    <w:link w:val="26"/>
    <w:qFormat/>
    <w:uiPriority w:val="0"/>
    <w:rPr>
      <w:rFonts w:ascii="宋体"/>
      <w:sz w:val="18"/>
      <w:szCs w:val="18"/>
    </w:rPr>
  </w:style>
  <w:style w:type="character" w:customStyle="1" w:styleId="235">
    <w:name w:val="文档结构图 Char1"/>
    <w:basedOn w:val="145"/>
    <w:semiHidden/>
    <w:qFormat/>
    <w:uiPriority w:val="99"/>
    <w:rPr>
      <w:rFonts w:ascii="Microsoft YaHei UI" w:hAnsi="宋体" w:eastAsia="Microsoft YaHei UI"/>
      <w:kern w:val="2"/>
      <w:sz w:val="18"/>
      <w:szCs w:val="18"/>
    </w:rPr>
  </w:style>
  <w:style w:type="character" w:customStyle="1" w:styleId="236">
    <w:name w:val="样式1 字符"/>
    <w:basedOn w:val="214"/>
    <w:link w:val="237"/>
    <w:qFormat/>
    <w:uiPriority w:val="0"/>
    <w:rPr>
      <w:rFonts w:ascii="Times New Roman" w:hAnsi="Times New Roman" w:eastAsia="仿宋_GB2312"/>
      <w:sz w:val="28"/>
      <w:szCs w:val="21"/>
    </w:rPr>
  </w:style>
  <w:style w:type="paragraph" w:customStyle="1" w:styleId="237">
    <w:name w:val="样式1"/>
    <w:basedOn w:val="1"/>
    <w:link w:val="236"/>
    <w:qFormat/>
    <w:uiPriority w:val="0"/>
    <w:pPr>
      <w:ind w:firstLine="200"/>
    </w:pPr>
    <w:rPr>
      <w:rFonts w:ascii="Times New Roman" w:hAnsi="Times New Roman" w:eastAsia="仿宋_GB2312"/>
      <w:kern w:val="0"/>
      <w:sz w:val="28"/>
      <w:szCs w:val="21"/>
    </w:rPr>
  </w:style>
  <w:style w:type="character" w:customStyle="1" w:styleId="238">
    <w:name w:val="HTML 预设格式 Char1"/>
    <w:qFormat/>
    <w:uiPriority w:val="99"/>
    <w:rPr>
      <w:rFonts w:ascii="宋体" w:hAnsi="宋体" w:cs="宋体"/>
      <w:sz w:val="24"/>
      <w:szCs w:val="24"/>
    </w:rPr>
  </w:style>
  <w:style w:type="character" w:customStyle="1" w:styleId="239">
    <w:name w:val="标题 7 字符"/>
    <w:qFormat/>
    <w:uiPriority w:val="99"/>
    <w:rPr>
      <w:rFonts w:eastAsia="宋体"/>
      <w:kern w:val="0"/>
      <w:sz w:val="24"/>
      <w:szCs w:val="24"/>
    </w:rPr>
  </w:style>
  <w:style w:type="character" w:customStyle="1" w:styleId="240">
    <w:name w:val="HTML 预设格式 字符"/>
    <w:qFormat/>
    <w:uiPriority w:val="99"/>
    <w:rPr>
      <w:rFonts w:ascii="宋体" w:hAnsi="宋体" w:cs="宋体"/>
      <w:sz w:val="24"/>
      <w:szCs w:val="24"/>
    </w:rPr>
  </w:style>
  <w:style w:type="character" w:customStyle="1" w:styleId="241">
    <w:name w:val="正文首行缩进 字符"/>
    <w:qFormat/>
    <w:uiPriority w:val="0"/>
    <w:rPr>
      <w:rFonts w:ascii="Times New Roman" w:hAnsi="Times New Roman" w:eastAsia="仿宋_GB2312"/>
      <w:kern w:val="2"/>
      <w:sz w:val="28"/>
      <w:szCs w:val="21"/>
    </w:rPr>
  </w:style>
  <w:style w:type="character" w:customStyle="1" w:styleId="242">
    <w:name w:val="apple-converted-space"/>
    <w:qFormat/>
    <w:uiPriority w:val="0"/>
  </w:style>
  <w:style w:type="character" w:customStyle="1" w:styleId="243">
    <w:name w:val="标题 4 字符"/>
    <w:qFormat/>
    <w:uiPriority w:val="99"/>
    <w:rPr>
      <w:rFonts w:eastAsia="宋体"/>
      <w:kern w:val="0"/>
      <w:sz w:val="28"/>
      <w:szCs w:val="28"/>
    </w:rPr>
  </w:style>
  <w:style w:type="character" w:customStyle="1" w:styleId="244">
    <w:name w:val="标题 6 字符"/>
    <w:qFormat/>
    <w:uiPriority w:val="99"/>
    <w:rPr>
      <w:rFonts w:eastAsia="宋体"/>
      <w:b/>
      <w:bCs/>
      <w:kern w:val="0"/>
      <w:sz w:val="22"/>
    </w:rPr>
  </w:style>
  <w:style w:type="character" w:customStyle="1" w:styleId="245">
    <w:name w:val="@他1"/>
    <w:unhideWhenUsed/>
    <w:qFormat/>
    <w:uiPriority w:val="99"/>
    <w:rPr>
      <w:color w:val="2B579A"/>
      <w:shd w:val="clear" w:color="auto" w:fill="E6E6E6"/>
    </w:rPr>
  </w:style>
  <w:style w:type="character" w:customStyle="1" w:styleId="246">
    <w:name w:val="标题 8 字符"/>
    <w:qFormat/>
    <w:uiPriority w:val="99"/>
    <w:rPr>
      <w:rFonts w:eastAsia="宋体"/>
      <w:i/>
      <w:iCs/>
      <w:kern w:val="0"/>
      <w:sz w:val="24"/>
      <w:szCs w:val="24"/>
    </w:rPr>
  </w:style>
  <w:style w:type="character" w:customStyle="1" w:styleId="247">
    <w:name w:val="标题 2 字符"/>
    <w:qFormat/>
    <w:uiPriority w:val="99"/>
    <w:rPr>
      <w:rFonts w:ascii="Arial Bold" w:hAnsi="Arial Bold" w:eastAsia="宋体" w:cs="Arial Bold"/>
      <w:b/>
      <w:bCs/>
      <w:kern w:val="0"/>
      <w:sz w:val="32"/>
      <w:szCs w:val="32"/>
    </w:rPr>
  </w:style>
  <w:style w:type="character" w:customStyle="1" w:styleId="248">
    <w:name w:val="标题 9 字符"/>
    <w:qFormat/>
    <w:uiPriority w:val="99"/>
    <w:rPr>
      <w:rFonts w:ascii="Arial" w:hAnsi="Arial" w:eastAsia="宋体" w:cs="Arial"/>
      <w:kern w:val="0"/>
      <w:sz w:val="22"/>
    </w:rPr>
  </w:style>
  <w:style w:type="character" w:customStyle="1" w:styleId="249">
    <w:name w:val="标题 1 字符"/>
    <w:qFormat/>
    <w:uiPriority w:val="99"/>
    <w:rPr>
      <w:rFonts w:ascii="Arial Bold" w:hAnsi="Arial Bold" w:eastAsia="宋体" w:cs="Arial Bold"/>
      <w:b/>
      <w:bCs/>
      <w:kern w:val="32"/>
      <w:sz w:val="40"/>
      <w:szCs w:val="40"/>
      <w:shd w:val="clear" w:color="auto" w:fill="E6E6E6"/>
    </w:rPr>
  </w:style>
  <w:style w:type="character" w:customStyle="1" w:styleId="250">
    <w:name w:val="标题 3 字符"/>
    <w:qFormat/>
    <w:uiPriority w:val="99"/>
    <w:rPr>
      <w:rFonts w:ascii="Arial" w:hAnsi="Arial" w:eastAsia="宋体" w:cs="Arial"/>
      <w:i/>
      <w:iCs/>
      <w:kern w:val="0"/>
      <w:sz w:val="28"/>
      <w:szCs w:val="28"/>
    </w:rPr>
  </w:style>
  <w:style w:type="character" w:customStyle="1" w:styleId="251">
    <w:name w:val="副标题 字符1"/>
    <w:qFormat/>
    <w:uiPriority w:val="11"/>
    <w:rPr>
      <w:rFonts w:ascii="等线" w:hAnsi="等线" w:eastAsia="等线" w:cs="Times New Roman"/>
      <w:b/>
      <w:bCs/>
      <w:kern w:val="28"/>
      <w:sz w:val="32"/>
      <w:szCs w:val="32"/>
    </w:rPr>
  </w:style>
  <w:style w:type="character" w:customStyle="1" w:styleId="252">
    <w:name w:val="标题 字符1"/>
    <w:qFormat/>
    <w:uiPriority w:val="0"/>
    <w:rPr>
      <w:rFonts w:ascii="等线 Light" w:hAnsi="等线 Light" w:eastAsia="等线 Light" w:cs="Times New Roman"/>
      <w:b/>
      <w:bCs/>
      <w:sz w:val="32"/>
      <w:szCs w:val="32"/>
    </w:rPr>
  </w:style>
  <w:style w:type="character" w:customStyle="1" w:styleId="253">
    <w:name w:val="json_parser_keyname"/>
    <w:qFormat/>
    <w:uiPriority w:val="0"/>
  </w:style>
  <w:style w:type="character" w:customStyle="1" w:styleId="254">
    <w:name w:val="json_parser_punctuation"/>
    <w:qFormat/>
    <w:uiPriority w:val="0"/>
  </w:style>
  <w:style w:type="character" w:customStyle="1" w:styleId="255">
    <w:name w:val="json_parser_stringvalue"/>
    <w:qFormat/>
    <w:uiPriority w:val="0"/>
  </w:style>
  <w:style w:type="character" w:customStyle="1" w:styleId="256">
    <w:name w:val="json_parser_arraycounter"/>
    <w:qFormat/>
    <w:uiPriority w:val="0"/>
  </w:style>
  <w:style w:type="character" w:customStyle="1" w:styleId="257">
    <w:name w:val="json_parser_arraykeynumber"/>
    <w:qFormat/>
    <w:uiPriority w:val="0"/>
  </w:style>
  <w:style w:type="character" w:customStyle="1" w:styleId="258">
    <w:name w:val="json_parser_nullvalue"/>
    <w:qFormat/>
    <w:uiPriority w:val="0"/>
  </w:style>
  <w:style w:type="character" w:customStyle="1" w:styleId="259">
    <w:name w:val="json_parser_numeric"/>
    <w:qFormat/>
    <w:uiPriority w:val="0"/>
  </w:style>
  <w:style w:type="character" w:customStyle="1" w:styleId="260">
    <w:name w:val="name"/>
    <w:qFormat/>
    <w:uiPriority w:val="0"/>
  </w:style>
  <w:style w:type="character" w:customStyle="1" w:styleId="261">
    <w:name w:val="object-properties-section-separator"/>
    <w:qFormat/>
    <w:uiPriority w:val="0"/>
  </w:style>
  <w:style w:type="character" w:customStyle="1" w:styleId="262">
    <w:name w:val="value"/>
    <w:qFormat/>
    <w:uiPriority w:val="0"/>
  </w:style>
  <w:style w:type="character" w:customStyle="1" w:styleId="263">
    <w:name w:val="正文文本 Char1"/>
    <w:basedOn w:val="145"/>
    <w:qFormat/>
    <w:uiPriority w:val="99"/>
  </w:style>
  <w:style w:type="character" w:customStyle="1" w:styleId="264">
    <w:name w:val="正文首行缩进 Char1"/>
    <w:basedOn w:val="263"/>
    <w:qFormat/>
    <w:uiPriority w:val="99"/>
  </w:style>
  <w:style w:type="paragraph" w:customStyle="1" w:styleId="265">
    <w:name w:val="发布部门"/>
    <w:next w:val="1"/>
    <w:qFormat/>
    <w:uiPriority w:val="0"/>
    <w:pPr>
      <w:spacing w:line="240" w:lineRule="auto"/>
    </w:pPr>
    <w:rPr>
      <w:rFonts w:ascii="宋体" w:hAnsi="Times New Roman" w:eastAsia="宋体" w:cs="Times New Roman"/>
      <w:b/>
      <w:spacing w:val="20"/>
      <w:sz w:val="36"/>
      <w:lang w:val="en-US" w:eastAsia="zh-CN" w:bidi="ar-SA"/>
    </w:rPr>
  </w:style>
  <w:style w:type="paragraph" w:customStyle="1" w:styleId="266">
    <w:name w:val="封面文档标题"/>
    <w:basedOn w:val="1"/>
    <w:qFormat/>
    <w:uiPriority w:val="0"/>
    <w:pPr>
      <w:autoSpaceDE w:val="0"/>
      <w:autoSpaceDN w:val="0"/>
      <w:adjustRightInd w:val="0"/>
      <w:spacing w:line="240" w:lineRule="auto"/>
      <w:ind w:firstLine="0" w:firstLineChars="0"/>
      <w:jc w:val="center"/>
      <w:textAlignment w:val="baseline"/>
    </w:pPr>
    <w:rPr>
      <w:rFonts w:ascii="Arial" w:hAnsi="Arial" w:cs="宋体"/>
      <w:b/>
      <w:bCs/>
      <w:kern w:val="0"/>
      <w:sz w:val="44"/>
      <w:szCs w:val="44"/>
    </w:rPr>
  </w:style>
  <w:style w:type="paragraph" w:customStyle="1" w:styleId="267">
    <w:name w:val="表格文本"/>
    <w:basedOn w:val="1"/>
    <w:qFormat/>
    <w:uiPriority w:val="0"/>
    <w:pPr>
      <w:tabs>
        <w:tab w:val="decimal" w:pos="0"/>
      </w:tabs>
      <w:autoSpaceDE w:val="0"/>
      <w:autoSpaceDN w:val="0"/>
      <w:adjustRightInd w:val="0"/>
      <w:spacing w:line="360" w:lineRule="atLeast"/>
      <w:ind w:firstLine="0" w:firstLineChars="0"/>
      <w:jc w:val="both"/>
      <w:textAlignment w:val="baseline"/>
    </w:pPr>
    <w:rPr>
      <w:rFonts w:ascii="Arial" w:hAnsi="Arial" w:eastAsia="仿宋" w:cs="宋体"/>
      <w:kern w:val="0"/>
    </w:rPr>
  </w:style>
  <w:style w:type="paragraph" w:customStyle="1" w:styleId="268">
    <w:name w:val="表头文字"/>
    <w:basedOn w:val="1"/>
    <w:qFormat/>
    <w:uiPriority w:val="0"/>
    <w:pPr>
      <w:ind w:firstLine="0" w:firstLineChars="0"/>
      <w:jc w:val="center"/>
    </w:pPr>
    <w:rPr>
      <w:rFonts w:ascii="Times New Roman" w:hAnsi="Times New Roman" w:cs="宋体"/>
      <w:b/>
      <w:bCs/>
      <w:kern w:val="0"/>
      <w:sz w:val="21"/>
    </w:rPr>
  </w:style>
  <w:style w:type="paragraph" w:customStyle="1" w:styleId="269">
    <w:name w:val="发布日期"/>
    <w:qFormat/>
    <w:uiPriority w:val="0"/>
    <w:pPr>
      <w:spacing w:line="240" w:lineRule="auto"/>
    </w:pPr>
    <w:rPr>
      <w:rFonts w:ascii="Times New Roman" w:hAnsi="Times New Roman" w:eastAsia="宋体" w:cs="Times New Roman"/>
      <w:sz w:val="28"/>
      <w:lang w:val="en-US" w:eastAsia="zh-CN" w:bidi="ar-SA"/>
    </w:rPr>
  </w:style>
  <w:style w:type="paragraph" w:customStyle="1" w:styleId="270">
    <w:name w:val="xl56"/>
    <w:basedOn w:val="1"/>
    <w:qFormat/>
    <w:uiPriority w:val="0"/>
    <w:pPr>
      <w:pBdr>
        <w:top w:val="single" w:color="auto" w:sz="8" w:space="0"/>
        <w:right w:val="single" w:color="auto" w:sz="8" w:space="0"/>
      </w:pBdr>
      <w:shd w:val="clear" w:color="auto" w:fill="FFCC99"/>
      <w:spacing w:before="100" w:beforeAutospacing="1" w:after="100" w:afterAutospacing="1"/>
      <w:jc w:val="center"/>
    </w:pPr>
    <w:rPr>
      <w:rFonts w:ascii="Arial Unicode MS" w:hAnsi="Arial Unicode MS" w:eastAsia="Arial Unicode MS" w:cs="Arial Unicode MS"/>
      <w:kern w:val="0"/>
    </w:rPr>
  </w:style>
  <w:style w:type="paragraph" w:customStyle="1" w:styleId="271">
    <w:name w:val="标准称谓"/>
    <w:next w:val="1"/>
    <w:qFormat/>
    <w:uiPriority w:val="0"/>
    <w:pPr>
      <w:widowControl w:val="0"/>
      <w:kinsoku w:val="0"/>
      <w:overflowPunct w:val="0"/>
      <w:autoSpaceDE w:val="0"/>
      <w:autoSpaceDN w:val="0"/>
      <w:spacing w:line="0" w:lineRule="atLeast"/>
      <w:jc w:val="distribute"/>
    </w:pPr>
    <w:rPr>
      <w:rFonts w:ascii="宋体" w:hAnsi="Times New Roman" w:eastAsia="宋体" w:cs="Times New Roman"/>
      <w:b/>
      <w:bCs/>
      <w:sz w:val="52"/>
      <w:lang w:val="en-US" w:eastAsia="zh-CN" w:bidi="ar-SA"/>
    </w:rPr>
  </w:style>
  <w:style w:type="paragraph" w:customStyle="1" w:styleId="272">
    <w:name w:val="列出段落2"/>
    <w:basedOn w:val="1"/>
    <w:link w:val="1341"/>
    <w:qFormat/>
    <w:uiPriority w:val="34"/>
    <w:pPr>
      <w:widowControl w:val="0"/>
      <w:spacing w:line="240" w:lineRule="auto"/>
      <w:ind w:firstLine="420"/>
      <w:jc w:val="both"/>
    </w:pPr>
    <w:rPr>
      <w:rFonts w:ascii="Times New Roman" w:hAnsi="Times New Roman"/>
      <w:sz w:val="21"/>
      <w:szCs w:val="22"/>
    </w:rPr>
  </w:style>
  <w:style w:type="paragraph" w:customStyle="1" w:styleId="273">
    <w:name w:val="小标题"/>
    <w:basedOn w:val="1"/>
    <w:next w:val="21"/>
    <w:link w:val="930"/>
    <w:qFormat/>
    <w:uiPriority w:val="0"/>
    <w:pPr>
      <w:numPr>
        <w:ilvl w:val="0"/>
        <w:numId w:val="10"/>
      </w:numPr>
      <w:tabs>
        <w:tab w:val="left" w:pos="374"/>
      </w:tabs>
      <w:spacing w:after="156" w:afterLines="50"/>
      <w:ind w:firstLine="0" w:firstLineChars="0"/>
      <w:jc w:val="both"/>
    </w:pPr>
    <w:rPr>
      <w:rFonts w:ascii="Times New Roman" w:hAnsi="Times New Roman" w:cs="宋体"/>
      <w:b/>
      <w:kern w:val="0"/>
      <w:sz w:val="21"/>
    </w:rPr>
  </w:style>
  <w:style w:type="paragraph" w:customStyle="1" w:styleId="274">
    <w:name w:val="封面标准号1"/>
    <w:qFormat/>
    <w:uiPriority w:val="0"/>
    <w:pPr>
      <w:widowControl w:val="0"/>
      <w:kinsoku w:val="0"/>
      <w:overflowPunct w:val="0"/>
      <w:autoSpaceDE w:val="0"/>
      <w:autoSpaceDN w:val="0"/>
      <w:spacing w:before="308" w:line="240" w:lineRule="auto"/>
      <w:jc w:val="right"/>
      <w:textAlignment w:val="center"/>
    </w:pPr>
    <w:rPr>
      <w:rFonts w:ascii="Times New Roman" w:hAnsi="Times New Roman" w:eastAsia="宋体" w:cs="Times New Roman"/>
      <w:sz w:val="28"/>
      <w:lang w:val="en-US" w:eastAsia="zh-CN" w:bidi="ar-SA"/>
    </w:rPr>
  </w:style>
  <w:style w:type="paragraph" w:customStyle="1" w:styleId="275">
    <w:name w:val="表格首行"/>
    <w:basedOn w:val="1"/>
    <w:link w:val="874"/>
    <w:qFormat/>
    <w:uiPriority w:val="0"/>
    <w:pPr>
      <w:spacing w:line="240" w:lineRule="auto"/>
      <w:ind w:firstLine="0" w:firstLineChars="0"/>
      <w:jc w:val="center"/>
    </w:pPr>
    <w:rPr>
      <w:rFonts w:cs="宋体"/>
      <w:kern w:val="0"/>
      <w:sz w:val="21"/>
    </w:rPr>
  </w:style>
  <w:style w:type="character" w:customStyle="1" w:styleId="276">
    <w:name w:val="json_key"/>
    <w:qFormat/>
    <w:uiPriority w:val="0"/>
  </w:style>
  <w:style w:type="character" w:customStyle="1" w:styleId="277">
    <w:name w:val="json_string"/>
    <w:qFormat/>
    <w:uiPriority w:val="0"/>
  </w:style>
  <w:style w:type="character" w:customStyle="1" w:styleId="278">
    <w:name w:val="json_number"/>
    <w:qFormat/>
    <w:uiPriority w:val="0"/>
  </w:style>
  <w:style w:type="character" w:customStyle="1" w:styleId="279">
    <w:name w:val="json_null"/>
    <w:qFormat/>
    <w:uiPriority w:val="0"/>
  </w:style>
  <w:style w:type="paragraph" w:customStyle="1" w:styleId="280">
    <w:name w:val="部分标题"/>
    <w:basedOn w:val="1"/>
    <w:next w:val="1"/>
    <w:qFormat/>
    <w:uiPriority w:val="0"/>
    <w:pPr>
      <w:pageBreakBefore/>
      <w:widowControl w:val="0"/>
      <w:pBdr>
        <w:bottom w:val="single" w:color="000000" w:sz="6" w:space="1"/>
      </w:pBdr>
      <w:spacing w:before="312" w:after="312"/>
      <w:ind w:firstLine="0" w:firstLineChars="0"/>
      <w:jc w:val="center"/>
    </w:pPr>
    <w:rPr>
      <w:rFonts w:ascii="Times New Roman" w:hAnsi="Times New Roman" w:eastAsia="隶书"/>
      <w:shadow/>
      <w:sz w:val="52"/>
      <w:szCs w:val="20"/>
    </w:rPr>
  </w:style>
  <w:style w:type="character" w:customStyle="1" w:styleId="281">
    <w:name w:val="列表段落 字符1"/>
    <w:link w:val="179"/>
    <w:qFormat/>
    <w:uiPriority w:val="34"/>
    <w:rPr>
      <w:rFonts w:ascii="宋体" w:hAnsi="宋体" w:eastAsia="宋体"/>
      <w:kern w:val="2"/>
      <w:sz w:val="24"/>
      <w:szCs w:val="24"/>
    </w:rPr>
  </w:style>
  <w:style w:type="table" w:customStyle="1" w:styleId="282">
    <w:name w:val="Table Normal1"/>
    <w:semiHidden/>
    <w:unhideWhenUsed/>
    <w:qFormat/>
    <w:uiPriority w:val="2"/>
    <w:pPr>
      <w:spacing w:after="160" w:line="259" w:lineRule="auto"/>
    </w:pPr>
    <w:rPr>
      <w:rFonts w:ascii="Calibri" w:hAnsi="Calibri" w:eastAsia="宋体"/>
      <w:sz w:val="22"/>
      <w:szCs w:val="22"/>
      <w:lang w:eastAsia="en-US"/>
    </w:rPr>
    <w:tblPr>
      <w:tblCellMar>
        <w:top w:w="0" w:type="dxa"/>
        <w:left w:w="0" w:type="dxa"/>
        <w:bottom w:w="0" w:type="dxa"/>
        <w:right w:w="0" w:type="dxa"/>
      </w:tblCellMar>
    </w:tblPr>
  </w:style>
  <w:style w:type="paragraph" w:customStyle="1" w:styleId="283">
    <w:name w:val="Table Paragraph"/>
    <w:basedOn w:val="1"/>
    <w:qFormat/>
    <w:uiPriority w:val="1"/>
    <w:pPr>
      <w:spacing w:before="62" w:after="160" w:line="259" w:lineRule="auto"/>
      <w:ind w:left="200" w:firstLine="0" w:firstLineChars="0"/>
    </w:pPr>
    <w:rPr>
      <w:rFonts w:ascii="Arial" w:hAnsi="Arial" w:eastAsia="Arial" w:cs="Arial"/>
      <w:kern w:val="0"/>
      <w:sz w:val="22"/>
      <w:szCs w:val="22"/>
      <w:lang w:eastAsia="en-US"/>
    </w:rPr>
  </w:style>
  <w:style w:type="paragraph" w:customStyle="1" w:styleId="284">
    <w:name w:val="正文 居中"/>
    <w:basedOn w:val="1"/>
    <w:qFormat/>
    <w:uiPriority w:val="0"/>
    <w:pPr>
      <w:spacing w:after="160"/>
      <w:ind w:firstLine="0" w:firstLineChars="0"/>
      <w:jc w:val="center"/>
    </w:pPr>
    <w:rPr>
      <w:rFonts w:ascii="Times New Roman" w:hAnsi="Times New Roman" w:cs="宋体"/>
      <w:szCs w:val="20"/>
    </w:rPr>
  </w:style>
  <w:style w:type="paragraph" w:customStyle="1" w:styleId="285">
    <w:name w:val="表头文字样式"/>
    <w:basedOn w:val="1"/>
    <w:link w:val="1401"/>
    <w:qFormat/>
    <w:uiPriority w:val="0"/>
    <w:pPr>
      <w:spacing w:after="160"/>
      <w:ind w:firstLine="0" w:firstLineChars="0"/>
      <w:jc w:val="center"/>
    </w:pPr>
    <w:rPr>
      <w:rFonts w:ascii="Times New Roman" w:hAnsi="Times New Roman"/>
      <w:b/>
      <w:sz w:val="21"/>
    </w:rPr>
  </w:style>
  <w:style w:type="paragraph" w:customStyle="1" w:styleId="286">
    <w:name w:val="表格文字样式"/>
    <w:basedOn w:val="1"/>
    <w:qFormat/>
    <w:uiPriority w:val="0"/>
    <w:pPr>
      <w:ind w:firstLine="0" w:firstLineChars="0"/>
      <w:jc w:val="center"/>
    </w:pPr>
    <w:rPr>
      <w:rFonts w:ascii="Times New Roman" w:hAnsi="Times New Roman"/>
      <w:sz w:val="18"/>
      <w:szCs w:val="21"/>
    </w:rPr>
  </w:style>
  <w:style w:type="character" w:customStyle="1" w:styleId="287">
    <w:name w:val="标题 3 Char1"/>
    <w:basedOn w:val="145"/>
    <w:qFormat/>
    <w:uiPriority w:val="9"/>
    <w:rPr>
      <w:rFonts w:ascii="Times New Roman" w:hAnsi="Times New Roman" w:eastAsia="宋体" w:cs="Times New Roman"/>
      <w:b/>
      <w:bCs/>
      <w:color w:val="000000"/>
      <w:sz w:val="21"/>
    </w:rPr>
  </w:style>
  <w:style w:type="character" w:customStyle="1" w:styleId="288">
    <w:name w:val="要点1"/>
    <w:basedOn w:val="145"/>
    <w:qFormat/>
    <w:uiPriority w:val="22"/>
    <w:rPr>
      <w:b/>
      <w:bCs/>
      <w:color w:val="000000"/>
    </w:rPr>
  </w:style>
  <w:style w:type="paragraph" w:styleId="289">
    <w:name w:val="No Spacing"/>
    <w:link w:val="1520"/>
    <w:qFormat/>
    <w:uiPriority w:val="1"/>
    <w:pPr>
      <w:spacing w:line="240" w:lineRule="auto"/>
    </w:pPr>
    <w:rPr>
      <w:rFonts w:ascii="Calibri" w:hAnsi="Calibri" w:eastAsia="宋体" w:cs="Times New Roman"/>
      <w:sz w:val="22"/>
      <w:szCs w:val="22"/>
      <w:lang w:val="en-US" w:eastAsia="en-US" w:bidi="ar-SA"/>
    </w:rPr>
  </w:style>
  <w:style w:type="paragraph" w:customStyle="1" w:styleId="290">
    <w:name w:val="引用1"/>
    <w:basedOn w:val="1"/>
    <w:next w:val="1"/>
    <w:link w:val="291"/>
    <w:qFormat/>
    <w:uiPriority w:val="29"/>
    <w:pPr>
      <w:spacing w:before="160" w:after="160" w:line="259" w:lineRule="auto"/>
      <w:ind w:left="720" w:right="720" w:firstLine="0" w:firstLineChars="0"/>
    </w:pPr>
    <w:rPr>
      <w:rFonts w:ascii="等线" w:hAnsi="等线" w:eastAsia="等线"/>
      <w:i/>
      <w:iCs/>
      <w:color w:val="000000"/>
      <w:kern w:val="0"/>
      <w:sz w:val="22"/>
      <w:szCs w:val="20"/>
      <w:lang w:eastAsia="en-US"/>
    </w:rPr>
  </w:style>
  <w:style w:type="character" w:customStyle="1" w:styleId="291">
    <w:name w:val="引用 Char"/>
    <w:basedOn w:val="145"/>
    <w:link w:val="290"/>
    <w:qFormat/>
    <w:uiPriority w:val="29"/>
    <w:rPr>
      <w:i/>
      <w:iCs/>
      <w:color w:val="000000"/>
      <w:sz w:val="22"/>
      <w:lang w:eastAsia="en-US"/>
    </w:rPr>
  </w:style>
  <w:style w:type="paragraph" w:customStyle="1" w:styleId="292">
    <w:name w:val="明显引用1"/>
    <w:basedOn w:val="1"/>
    <w:next w:val="1"/>
    <w:link w:val="293"/>
    <w:qFormat/>
    <w:uiPriority w:val="30"/>
    <w:pPr>
      <w:pBdr>
        <w:top w:val="single" w:color="F2F2F2" w:sz="24" w:space="1"/>
        <w:bottom w:val="single" w:color="F2F2F2" w:sz="24" w:space="1"/>
      </w:pBdr>
      <w:shd w:val="clear" w:color="auto" w:fill="F2F2F2"/>
      <w:spacing w:before="240" w:after="240" w:line="259" w:lineRule="auto"/>
      <w:ind w:left="936" w:right="936" w:firstLine="0" w:firstLineChars="0"/>
      <w:jc w:val="center"/>
    </w:pPr>
    <w:rPr>
      <w:rFonts w:ascii="等线" w:hAnsi="等线" w:eastAsia="等线"/>
      <w:color w:val="000000"/>
      <w:kern w:val="0"/>
      <w:sz w:val="22"/>
      <w:szCs w:val="20"/>
      <w:lang w:eastAsia="en-US"/>
    </w:rPr>
  </w:style>
  <w:style w:type="character" w:customStyle="1" w:styleId="293">
    <w:name w:val="明显引用 Char"/>
    <w:basedOn w:val="145"/>
    <w:link w:val="292"/>
    <w:qFormat/>
    <w:uiPriority w:val="30"/>
    <w:rPr>
      <w:color w:val="000000"/>
      <w:sz w:val="22"/>
      <w:shd w:val="clear" w:color="auto" w:fill="F2F2F2"/>
      <w:lang w:eastAsia="en-US"/>
    </w:rPr>
  </w:style>
  <w:style w:type="character" w:customStyle="1" w:styleId="294">
    <w:name w:val="不明显强调1"/>
    <w:basedOn w:val="145"/>
    <w:qFormat/>
    <w:uiPriority w:val="19"/>
    <w:rPr>
      <w:i/>
      <w:iCs/>
      <w:color w:val="404040"/>
    </w:rPr>
  </w:style>
  <w:style w:type="character" w:customStyle="1" w:styleId="295">
    <w:name w:val="Intense Emphasis"/>
    <w:basedOn w:val="145"/>
    <w:qFormat/>
    <w:uiPriority w:val="21"/>
    <w:rPr>
      <w:b/>
      <w:bCs/>
      <w:i/>
      <w:iCs/>
      <w:caps/>
    </w:rPr>
  </w:style>
  <w:style w:type="character" w:customStyle="1" w:styleId="296">
    <w:name w:val="不明显参考1"/>
    <w:basedOn w:val="145"/>
    <w:qFormat/>
    <w:uiPriority w:val="31"/>
    <w:rPr>
      <w:smallCaps/>
      <w:color w:val="404040"/>
      <w:u w:val="single" w:color="7F7F7F"/>
    </w:rPr>
  </w:style>
  <w:style w:type="character" w:customStyle="1" w:styleId="297">
    <w:name w:val="Intense Reference"/>
    <w:basedOn w:val="145"/>
    <w:qFormat/>
    <w:uiPriority w:val="32"/>
    <w:rPr>
      <w:b/>
      <w:bCs/>
      <w:smallCaps/>
      <w:u w:val="single"/>
    </w:rPr>
  </w:style>
  <w:style w:type="character" w:customStyle="1" w:styleId="298">
    <w:name w:val="Book Title"/>
    <w:basedOn w:val="145"/>
    <w:qFormat/>
    <w:uiPriority w:val="33"/>
    <w:rPr>
      <w:smallCaps/>
      <w:spacing w:val="5"/>
    </w:rPr>
  </w:style>
  <w:style w:type="paragraph" w:customStyle="1" w:styleId="299">
    <w:name w:val="正文样式"/>
    <w:basedOn w:val="1"/>
    <w:link w:val="300"/>
    <w:qFormat/>
    <w:uiPriority w:val="0"/>
    <w:pPr>
      <w:widowControl w:val="0"/>
      <w:ind w:firstLine="200"/>
      <w:jc w:val="both"/>
    </w:pPr>
    <w:rPr>
      <w:rFonts w:ascii="Times New Roman" w:hAnsi="Times New Roman"/>
      <w:sz w:val="21"/>
    </w:rPr>
  </w:style>
  <w:style w:type="character" w:customStyle="1" w:styleId="300">
    <w:name w:val="正文样式 Char"/>
    <w:link w:val="299"/>
    <w:qFormat/>
    <w:uiPriority w:val="0"/>
    <w:rPr>
      <w:rFonts w:ascii="Times New Roman" w:hAnsi="Times New Roman" w:eastAsia="宋体"/>
      <w:kern w:val="2"/>
      <w:sz w:val="21"/>
      <w:szCs w:val="24"/>
    </w:rPr>
  </w:style>
  <w:style w:type="character" w:customStyle="1" w:styleId="301">
    <w:name w:val="正文文本缩进 Char1"/>
    <w:basedOn w:val="145"/>
    <w:qFormat/>
    <w:uiPriority w:val="99"/>
    <w:rPr>
      <w:rFonts w:ascii="Calibri" w:hAnsi="Calibri" w:eastAsia="宋体" w:cs="Times New Roman"/>
      <w:kern w:val="2"/>
      <w:sz w:val="21"/>
      <w:szCs w:val="24"/>
      <w:lang w:eastAsia="zh-CN"/>
    </w:rPr>
  </w:style>
  <w:style w:type="character" w:customStyle="1" w:styleId="302">
    <w:name w:val="日期 Char1"/>
    <w:basedOn w:val="145"/>
    <w:qFormat/>
    <w:uiPriority w:val="99"/>
    <w:rPr>
      <w:rFonts w:ascii="Calibri" w:hAnsi="Calibri" w:eastAsia="宋体" w:cs="Times New Roman"/>
      <w:kern w:val="2"/>
      <w:sz w:val="21"/>
      <w:szCs w:val="24"/>
      <w:lang w:eastAsia="zh-CN"/>
    </w:rPr>
  </w:style>
  <w:style w:type="paragraph" w:customStyle="1" w:styleId="303">
    <w:name w:val="样式 黑体 一号 居中"/>
    <w:basedOn w:val="1"/>
    <w:qFormat/>
    <w:uiPriority w:val="0"/>
    <w:pPr>
      <w:spacing w:line="240" w:lineRule="auto"/>
      <w:ind w:right="-107" w:rightChars="-51" w:firstLine="0" w:firstLineChars="0"/>
      <w:jc w:val="center"/>
    </w:pPr>
    <w:rPr>
      <w:rFonts w:ascii="黑体" w:hAnsi="黑体" w:eastAsia="黑体" w:cs="宋体"/>
      <w:b/>
      <w:kern w:val="0"/>
      <w:sz w:val="52"/>
      <w:szCs w:val="20"/>
    </w:rPr>
  </w:style>
  <w:style w:type="character" w:customStyle="1" w:styleId="304">
    <w:name w:val="标题 1 Char1"/>
    <w:qFormat/>
    <w:uiPriority w:val="0"/>
    <w:rPr>
      <w:rFonts w:ascii="微软雅黑" w:hAnsi="微软雅黑" w:eastAsia="微软雅黑"/>
      <w:b/>
      <w:sz w:val="24"/>
    </w:rPr>
  </w:style>
  <w:style w:type="paragraph" w:customStyle="1" w:styleId="305">
    <w:name w:val="Default"/>
    <w:qFormat/>
    <w:uiPriority w:val="0"/>
    <w:pPr>
      <w:widowControl w:val="0"/>
      <w:autoSpaceDE w:val="0"/>
      <w:autoSpaceDN w:val="0"/>
      <w:adjustRightInd w:val="0"/>
      <w:spacing w:line="240" w:lineRule="auto"/>
    </w:pPr>
    <w:rPr>
      <w:rFonts w:ascii="Calibri" w:hAnsi="Calibri" w:eastAsia="宋体" w:cs="Calibri"/>
      <w:color w:val="000000"/>
      <w:sz w:val="24"/>
      <w:szCs w:val="24"/>
      <w:lang w:val="en-US" w:eastAsia="zh-CN" w:bidi="ar-SA"/>
    </w:rPr>
  </w:style>
  <w:style w:type="character" w:customStyle="1" w:styleId="306">
    <w:name w:val="treelabel"/>
    <w:qFormat/>
    <w:uiPriority w:val="0"/>
  </w:style>
  <w:style w:type="character" w:customStyle="1" w:styleId="307">
    <w:name w:val="标题 6 字符1"/>
    <w:qFormat/>
    <w:uiPriority w:val="0"/>
    <w:rPr>
      <w:rFonts w:ascii="Cambria" w:hAnsi="Cambria" w:eastAsia="仿宋_GB2312"/>
      <w:b/>
      <w:bCs/>
      <w:kern w:val="2"/>
      <w:sz w:val="24"/>
      <w:szCs w:val="24"/>
    </w:rPr>
  </w:style>
  <w:style w:type="character" w:customStyle="1" w:styleId="308">
    <w:name w:val="批注框文本 字符"/>
    <w:qFormat/>
    <w:uiPriority w:val="0"/>
    <w:rPr>
      <w:rFonts w:eastAsia="仿宋"/>
      <w:kern w:val="2"/>
      <w:sz w:val="18"/>
      <w:szCs w:val="18"/>
    </w:rPr>
  </w:style>
  <w:style w:type="character" w:customStyle="1" w:styleId="309">
    <w:name w:val="正文文本首行缩进 字符"/>
    <w:qFormat/>
    <w:uiPriority w:val="0"/>
    <w:rPr>
      <w:rFonts w:ascii="Times New Roman" w:hAnsi="Times New Roman" w:eastAsia="仿宋_GB2312"/>
      <w:kern w:val="2"/>
      <w:sz w:val="28"/>
      <w:szCs w:val="21"/>
    </w:rPr>
  </w:style>
  <w:style w:type="character" w:customStyle="1" w:styleId="310">
    <w:name w:val="页眉 字符1"/>
    <w:qFormat/>
    <w:uiPriority w:val="0"/>
    <w:rPr>
      <w:rFonts w:eastAsia="仿宋_GB2312"/>
      <w:kern w:val="2"/>
      <w:sz w:val="21"/>
      <w:szCs w:val="18"/>
    </w:rPr>
  </w:style>
  <w:style w:type="character" w:customStyle="1" w:styleId="311">
    <w:name w:val="页脚 字符1"/>
    <w:qFormat/>
    <w:uiPriority w:val="0"/>
    <w:rPr>
      <w:rFonts w:eastAsia="仿宋"/>
      <w:sz w:val="18"/>
      <w:szCs w:val="18"/>
    </w:rPr>
  </w:style>
  <w:style w:type="character" w:customStyle="1" w:styleId="312">
    <w:name w:val="标题 2 字符1"/>
    <w:qFormat/>
    <w:uiPriority w:val="0"/>
    <w:rPr>
      <w:rFonts w:eastAsia="仿宋"/>
      <w:kern w:val="2"/>
      <w:sz w:val="30"/>
      <w:szCs w:val="30"/>
    </w:rPr>
  </w:style>
  <w:style w:type="character" w:customStyle="1" w:styleId="313">
    <w:name w:val="副标题 字符"/>
    <w:qFormat/>
    <w:uiPriority w:val="11"/>
    <w:rPr>
      <w:rFonts w:ascii="等线 Light" w:hAnsi="等线 Light" w:cs="Times New Roman"/>
      <w:b/>
      <w:bCs/>
      <w:kern w:val="28"/>
      <w:sz w:val="32"/>
      <w:szCs w:val="32"/>
    </w:rPr>
  </w:style>
  <w:style w:type="character" w:customStyle="1" w:styleId="314">
    <w:name w:val="标题 8 字符1"/>
    <w:qFormat/>
    <w:uiPriority w:val="0"/>
    <w:rPr>
      <w:rFonts w:ascii="Cambria" w:hAnsi="Cambria" w:eastAsia="仿宋_GB2312"/>
      <w:kern w:val="2"/>
      <w:sz w:val="24"/>
      <w:szCs w:val="24"/>
    </w:rPr>
  </w:style>
  <w:style w:type="character" w:customStyle="1" w:styleId="315">
    <w:name w:val="标题 1 字符1"/>
    <w:qFormat/>
    <w:uiPriority w:val="99"/>
    <w:rPr>
      <w:rFonts w:eastAsia="仿宋"/>
      <w:b/>
      <w:kern w:val="2"/>
      <w:sz w:val="32"/>
      <w:szCs w:val="21"/>
    </w:rPr>
  </w:style>
  <w:style w:type="character" w:customStyle="1" w:styleId="316">
    <w:name w:val="标题 5 字符1"/>
    <w:qFormat/>
    <w:uiPriority w:val="0"/>
    <w:rPr>
      <w:rFonts w:eastAsia="仿宋"/>
      <w:b/>
      <w:bCs/>
      <w:kern w:val="2"/>
      <w:sz w:val="28"/>
      <w:szCs w:val="28"/>
    </w:rPr>
  </w:style>
  <w:style w:type="character" w:customStyle="1" w:styleId="317">
    <w:name w:val="标题 4 字符1"/>
    <w:qFormat/>
    <w:uiPriority w:val="0"/>
    <w:rPr>
      <w:rFonts w:ascii="Cambria" w:hAnsi="Cambria" w:eastAsia="仿宋"/>
      <w:bCs/>
      <w:kern w:val="2"/>
      <w:sz w:val="28"/>
      <w:szCs w:val="28"/>
    </w:rPr>
  </w:style>
  <w:style w:type="character" w:customStyle="1" w:styleId="318">
    <w:name w:val="标题 3 字符1"/>
    <w:qFormat/>
    <w:uiPriority w:val="99"/>
    <w:rPr>
      <w:rFonts w:eastAsia="仿宋"/>
      <w:kern w:val="2"/>
      <w:sz w:val="28"/>
      <w:szCs w:val="21"/>
    </w:rPr>
  </w:style>
  <w:style w:type="character" w:customStyle="1" w:styleId="319">
    <w:name w:val="文档结构图 字符"/>
    <w:qFormat/>
    <w:uiPriority w:val="0"/>
    <w:rPr>
      <w:rFonts w:ascii="宋体"/>
      <w:kern w:val="2"/>
      <w:sz w:val="18"/>
      <w:szCs w:val="18"/>
    </w:rPr>
  </w:style>
  <w:style w:type="character" w:customStyle="1" w:styleId="320">
    <w:name w:val="标题 字符"/>
    <w:qFormat/>
    <w:uiPriority w:val="0"/>
    <w:rPr>
      <w:rFonts w:ascii="宋体" w:hAnsi="Times New Roman" w:eastAsia="宋体" w:cs="Times New Roman"/>
      <w:b/>
      <w:snapToGrid/>
      <w:kern w:val="0"/>
      <w:sz w:val="36"/>
      <w:szCs w:val="20"/>
    </w:rPr>
  </w:style>
  <w:style w:type="character" w:customStyle="1" w:styleId="321">
    <w:name w:val="正文文本 字符"/>
    <w:qFormat/>
    <w:uiPriority w:val="0"/>
    <w:rPr>
      <w:rFonts w:ascii="宋体" w:hAnsi="Times New Roman" w:eastAsia="宋体" w:cs="Times New Roman"/>
      <w:snapToGrid/>
      <w:kern w:val="0"/>
      <w:sz w:val="20"/>
      <w:szCs w:val="20"/>
    </w:rPr>
  </w:style>
  <w:style w:type="character" w:customStyle="1" w:styleId="322">
    <w:name w:val="标题 7 字符1"/>
    <w:qFormat/>
    <w:uiPriority w:val="0"/>
    <w:rPr>
      <w:rFonts w:eastAsia="仿宋"/>
      <w:b/>
      <w:bCs/>
      <w:kern w:val="2"/>
      <w:sz w:val="24"/>
      <w:szCs w:val="24"/>
    </w:rPr>
  </w:style>
  <w:style w:type="character" w:customStyle="1" w:styleId="323">
    <w:name w:val="标题 9 字符1"/>
    <w:qFormat/>
    <w:uiPriority w:val="99"/>
    <w:rPr>
      <w:rFonts w:ascii="Cambria" w:hAnsi="Cambria" w:eastAsia="仿宋_GB2312"/>
      <w:kern w:val="2"/>
      <w:sz w:val="24"/>
      <w:szCs w:val="21"/>
    </w:rPr>
  </w:style>
  <w:style w:type="paragraph" w:customStyle="1" w:styleId="324">
    <w:name w:val="WPSOffice手动目录 3"/>
    <w:qFormat/>
    <w:uiPriority w:val="0"/>
    <w:pPr>
      <w:spacing w:line="240" w:lineRule="auto"/>
      <w:ind w:left="400" w:leftChars="400"/>
    </w:pPr>
    <w:rPr>
      <w:rFonts w:ascii="Calibri" w:hAnsi="Calibri" w:eastAsia="宋体" w:cs="Times New Roman"/>
      <w:lang w:val="en-US" w:eastAsia="zh-CN" w:bidi="ar-SA"/>
    </w:rPr>
  </w:style>
  <w:style w:type="paragraph" w:customStyle="1" w:styleId="325">
    <w:name w:val="WPSOffice手动目录 1"/>
    <w:qFormat/>
    <w:uiPriority w:val="0"/>
    <w:pPr>
      <w:spacing w:line="240" w:lineRule="auto"/>
    </w:pPr>
    <w:rPr>
      <w:rFonts w:ascii="Calibri" w:hAnsi="Calibri" w:eastAsia="宋体" w:cs="Times New Roman"/>
      <w:lang w:val="en-US" w:eastAsia="zh-CN" w:bidi="ar-SA"/>
    </w:rPr>
  </w:style>
  <w:style w:type="paragraph" w:customStyle="1" w:styleId="326">
    <w:name w:val="WPSOffice手动目录 2"/>
    <w:qFormat/>
    <w:uiPriority w:val="0"/>
    <w:pPr>
      <w:spacing w:line="240" w:lineRule="auto"/>
      <w:ind w:left="200" w:leftChars="200"/>
    </w:pPr>
    <w:rPr>
      <w:rFonts w:ascii="Calibri" w:hAnsi="Calibri" w:eastAsia="宋体" w:cs="Times New Roman"/>
      <w:lang w:val="en-US" w:eastAsia="zh-CN" w:bidi="ar-SA"/>
    </w:rPr>
  </w:style>
  <w:style w:type="paragraph" w:customStyle="1" w:styleId="327">
    <w:name w:val="MM Topic 1"/>
    <w:basedOn w:val="3"/>
    <w:link w:val="1484"/>
    <w:qFormat/>
    <w:uiPriority w:val="0"/>
    <w:pPr>
      <w:widowControl w:val="0"/>
      <w:spacing w:before="340" w:beforeLines="0" w:after="330" w:afterLines="0" w:line="576" w:lineRule="auto"/>
      <w:ind w:left="0" w:firstLine="0" w:firstLineChars="0"/>
      <w:jc w:val="both"/>
    </w:pPr>
    <w:rPr>
      <w:rFonts w:ascii="Times New Roman" w:hAnsi="Times New Roman" w:eastAsia="宋体"/>
      <w:b/>
      <w:sz w:val="44"/>
    </w:rPr>
  </w:style>
  <w:style w:type="paragraph" w:customStyle="1" w:styleId="328">
    <w:name w:val="MM Topic 2"/>
    <w:basedOn w:val="4"/>
    <w:link w:val="1419"/>
    <w:qFormat/>
    <w:uiPriority w:val="0"/>
    <w:pPr>
      <w:widowControl w:val="0"/>
      <w:numPr>
        <w:ilvl w:val="1"/>
        <w:numId w:val="11"/>
      </w:numPr>
      <w:spacing w:before="260" w:beforeLines="0" w:after="260" w:afterLines="0" w:line="413" w:lineRule="auto"/>
      <w:ind w:firstLineChars="0"/>
      <w:jc w:val="both"/>
    </w:pPr>
    <w:rPr>
      <w:rFonts w:ascii="Arial" w:hAnsi="Arial"/>
      <w:b/>
    </w:rPr>
  </w:style>
  <w:style w:type="table" w:customStyle="1" w:styleId="329">
    <w:name w:val="浅色列表 - 着色 11"/>
    <w:basedOn w:val="87"/>
    <w:qFormat/>
    <w:uiPriority w:val="61"/>
    <w:pPr>
      <w:spacing w:line="240" w:lineRule="auto"/>
    </w:pPr>
    <w:rPr>
      <w:rFonts w:ascii="Times New Roman" w:hAnsi="Times New Roman" w:eastAsia="宋体"/>
    </w:rPr>
    <w:tblPr>
      <w:tblBorders>
        <w:top w:val="single" w:color="5B9BD5" w:sz="8" w:space="0"/>
        <w:left w:val="single" w:color="5B9BD5" w:sz="8" w:space="0"/>
        <w:bottom w:val="single" w:color="5B9BD5" w:sz="8" w:space="0"/>
        <w:right w:val="single" w:color="5B9BD5" w:sz="8" w:space="0"/>
      </w:tblBorders>
    </w:tblPr>
    <w:tblStylePr w:type="firstRow">
      <w:pPr>
        <w:spacing w:before="0" w:after="0" w:line="240" w:lineRule="auto"/>
      </w:pPr>
      <w:rPr>
        <w:b/>
        <w:bCs/>
        <w:color w:val="FFFFFF"/>
      </w:rPr>
      <w:tcPr>
        <w:shd w:val="clear" w:color="auto" w:fill="5B9BD5"/>
      </w:tcPr>
    </w:tblStylePr>
    <w:tblStylePr w:type="lastRow">
      <w:pPr>
        <w:spacing w:before="0" w:after="0" w:line="240" w:lineRule="auto"/>
      </w:pPr>
      <w:rPr>
        <w:b/>
        <w:bCs/>
      </w:rPr>
      <w:tcPr>
        <w:tcBorders>
          <w:top w:val="double" w:color="5B9BD5" w:sz="6" w:space="0"/>
          <w:left w:val="single" w:color="5B9BD5" w:sz="8" w:space="0"/>
          <w:bottom w:val="single" w:color="5B9BD5" w:sz="8" w:space="0"/>
          <w:right w:val="single" w:color="5B9BD5" w:sz="8" w:space="0"/>
        </w:tcBorders>
      </w:tcPr>
    </w:tblStylePr>
    <w:tblStylePr w:type="firstCol">
      <w:rPr>
        <w:b/>
        <w:bCs/>
      </w:rPr>
    </w:tblStylePr>
    <w:tblStylePr w:type="lastCol">
      <w:rPr>
        <w:b/>
        <w:bCs/>
      </w:rPr>
    </w:tblStylePr>
    <w:tblStylePr w:type="band1Vert">
      <w:tcPr>
        <w:tcBorders>
          <w:top w:val="single" w:color="5B9BD5" w:sz="8" w:space="0"/>
          <w:left w:val="single" w:color="5B9BD5" w:sz="8" w:space="0"/>
          <w:bottom w:val="single" w:color="5B9BD5" w:sz="8" w:space="0"/>
          <w:right w:val="single" w:color="5B9BD5" w:sz="8" w:space="0"/>
        </w:tcBorders>
      </w:tcPr>
    </w:tblStylePr>
    <w:tblStylePr w:type="band1Horz">
      <w:tcPr>
        <w:tcBorders>
          <w:top w:val="single" w:color="5B9BD5" w:sz="8" w:space="0"/>
          <w:left w:val="single" w:color="5B9BD5" w:sz="8" w:space="0"/>
          <w:bottom w:val="single" w:color="5B9BD5" w:sz="8" w:space="0"/>
          <w:right w:val="single" w:color="5B9BD5" w:sz="8" w:space="0"/>
        </w:tcBorders>
      </w:tcPr>
    </w:tblStylePr>
  </w:style>
  <w:style w:type="table" w:customStyle="1" w:styleId="330">
    <w:name w:val="浅色网格 - 着色 11"/>
    <w:basedOn w:val="87"/>
    <w:qFormat/>
    <w:uiPriority w:val="62"/>
    <w:pPr>
      <w:spacing w:line="240" w:lineRule="auto"/>
    </w:pPr>
    <w:rPr>
      <w:rFonts w:ascii="Times New Roman" w:hAnsi="Times New Roman" w:eastAsia="宋体"/>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Pr>
    <w:tblStylePr w:type="firstRow">
      <w:pPr>
        <w:spacing w:before="0" w:after="0" w:line="240" w:lineRule="auto"/>
      </w:pPr>
      <w:rPr>
        <w:rFonts w:ascii="Calibri Light" w:hAnsi="Calibri Light" w:eastAsia="宋体" w:cs="Times New Roman"/>
        <w:b/>
        <w:bCs/>
      </w:rPr>
      <w:tcPr>
        <w:tcBorders>
          <w:top w:val="single" w:color="5B9BD5" w:sz="8" w:space="0"/>
          <w:left w:val="single" w:color="5B9BD5" w:sz="8" w:space="0"/>
          <w:bottom w:val="single" w:color="5B9BD5" w:sz="18" w:space="0"/>
          <w:right w:val="single" w:color="5B9BD5" w:sz="8" w:space="0"/>
          <w:insideH w:val="nil"/>
          <w:insideV w:val="single" w:sz="8" w:space="0"/>
        </w:tcBorders>
      </w:tcPr>
    </w:tblStylePr>
    <w:tblStylePr w:type="lastRow">
      <w:pPr>
        <w:spacing w:before="0" w:after="0" w:line="240" w:lineRule="auto"/>
      </w:pPr>
      <w:rPr>
        <w:rFonts w:ascii="Calibri Light" w:hAnsi="Calibri Light" w:eastAsia="宋体" w:cs="Times New Roman"/>
        <w:b/>
        <w:bCs/>
      </w:rPr>
      <w:tcPr>
        <w:tcBorders>
          <w:top w:val="double" w:color="5B9BD5" w:sz="6" w:space="0"/>
          <w:left w:val="single" w:color="5B9BD5" w:sz="8" w:space="0"/>
          <w:bottom w:val="single" w:color="5B9BD5" w:sz="8" w:space="0"/>
          <w:right w:val="single" w:color="5B9BD5" w:sz="8" w:space="0"/>
          <w:insideH w:val="nil"/>
          <w:insideV w:val="single" w:sz="8" w:space="0"/>
        </w:tcBorders>
      </w:tcPr>
    </w:tblStylePr>
    <w:tblStylePr w:type="firstCol">
      <w:rPr>
        <w:rFonts w:ascii="Calibri Light" w:hAnsi="Calibri Light" w:eastAsia="宋体" w:cs="Times New Roman"/>
        <w:b/>
        <w:bCs/>
      </w:rPr>
    </w:tblStylePr>
    <w:tblStylePr w:type="lastCol">
      <w:rPr>
        <w:rFonts w:ascii="Calibri Light" w:hAnsi="Calibri Light" w:eastAsia="宋体" w:cs="Times New Roman"/>
        <w:b/>
        <w:bCs/>
      </w:rPr>
      <w:tcPr>
        <w:tcBorders>
          <w:top w:val="single" w:color="5B9BD5" w:sz="8" w:space="0"/>
          <w:left w:val="single" w:color="5B9BD5" w:sz="8" w:space="0"/>
          <w:bottom w:val="single" w:color="5B9BD5" w:sz="8" w:space="0"/>
          <w:right w:val="single" w:color="5B9BD5" w:sz="8" w:space="0"/>
        </w:tcBorders>
      </w:tcPr>
    </w:tblStylePr>
    <w:tblStylePr w:type="band1Vert">
      <w:tcPr>
        <w:tcBorders>
          <w:top w:val="single" w:color="5B9BD5" w:sz="8" w:space="0"/>
          <w:left w:val="single" w:color="5B9BD5" w:sz="8" w:space="0"/>
          <w:bottom w:val="single" w:color="5B9BD5" w:sz="8" w:space="0"/>
          <w:right w:val="single" w:color="5B9BD5" w:sz="8" w:space="0"/>
        </w:tcBorders>
        <w:shd w:val="clear" w:color="auto" w:fill="D6E6F4"/>
      </w:tcPr>
    </w:tblStylePr>
    <w:tblStylePr w:type="band1Horz">
      <w:tcPr>
        <w:tcBorders>
          <w:top w:val="single" w:color="5B9BD5" w:sz="8" w:space="0"/>
          <w:left w:val="single" w:color="5B9BD5" w:sz="8" w:space="0"/>
          <w:bottom w:val="single" w:color="5B9BD5" w:sz="8" w:space="0"/>
          <w:right w:val="single" w:color="5B9BD5" w:sz="8" w:space="0"/>
          <w:insideV w:val="single" w:sz="8" w:space="0"/>
        </w:tcBorders>
        <w:shd w:val="clear" w:color="auto" w:fill="D6E6F4"/>
      </w:tcPr>
    </w:tblStylePr>
    <w:tblStylePr w:type="band2Horz">
      <w:tcPr>
        <w:tcBorders>
          <w:top w:val="single" w:color="5B9BD5" w:sz="8" w:space="0"/>
          <w:left w:val="single" w:color="5B9BD5" w:sz="8" w:space="0"/>
          <w:bottom w:val="single" w:color="5B9BD5" w:sz="8" w:space="0"/>
          <w:right w:val="single" w:color="5B9BD5" w:sz="8" w:space="0"/>
          <w:insideV w:val="single" w:sz="8" w:space="0"/>
        </w:tcBorders>
      </w:tcPr>
    </w:tblStylePr>
  </w:style>
  <w:style w:type="table" w:customStyle="1" w:styleId="331">
    <w:name w:val="中等深浅网格 3 - 着色 11"/>
    <w:basedOn w:val="87"/>
    <w:qFormat/>
    <w:uiPriority w:val="69"/>
    <w:pPr>
      <w:spacing w:line="240" w:lineRule="auto"/>
    </w:pPr>
    <w:rPr>
      <w:rFonts w:ascii="Times New Roman" w:hAnsi="Times New Roman" w:eastAsia="宋体"/>
    </w:r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6E6F4"/>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5B9BD5"/>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5B9BD5"/>
      </w:tcPr>
    </w:tblStylePr>
    <w:tblStylePr w:type="firstCol">
      <w:rPr>
        <w:b/>
        <w:bCs/>
        <w:i w:val="0"/>
        <w:iCs w:val="0"/>
        <w:color w:val="FFFFFF"/>
      </w:rPr>
      <w:tcPr>
        <w:tcBorders>
          <w:left w:val="single" w:color="FFFFFF" w:sz="8" w:space="0"/>
          <w:right w:val="single" w:color="FFFFFF" w:sz="24" w:space="0"/>
          <w:insideH w:val="nil"/>
          <w:insideV w:val="nil"/>
        </w:tcBorders>
        <w:shd w:val="clear" w:color="auto" w:fill="5B9BD5"/>
      </w:tcPr>
    </w:tblStylePr>
    <w:tblStylePr w:type="lastCol">
      <w:rPr>
        <w:b/>
        <w:bCs/>
        <w:i w:val="0"/>
        <w:iCs w:val="0"/>
        <w:color w:val="FFFFFF"/>
      </w:rPr>
      <w:tcPr>
        <w:tcBorders>
          <w:top w:val="nil"/>
          <w:left w:val="single" w:color="FFFFFF" w:sz="24" w:space="0"/>
          <w:bottom w:val="nil"/>
          <w:right w:val="nil"/>
          <w:insideH w:val="nil"/>
          <w:insideV w:val="nil"/>
        </w:tcBorders>
        <w:shd w:val="clear" w:color="auto" w:fill="5B9BD5"/>
      </w:tcPr>
    </w:tblStylePr>
    <w:tblStylePr w:type="band1Vert">
      <w:tcPr>
        <w:tcBorders>
          <w:top w:val="single" w:color="FFFFFF" w:sz="8" w:space="0"/>
          <w:left w:val="single" w:color="FFFFFF" w:sz="8" w:space="0"/>
          <w:bottom w:val="single" w:color="FFFFFF" w:sz="8" w:space="0"/>
          <w:right w:val="single" w:color="FFFFFF" w:sz="8" w:space="0"/>
          <w:insideH w:val="nil"/>
          <w:insideV w:val="nil"/>
        </w:tcBorders>
        <w:shd w:val="clear" w:color="auto" w:fill="ADCCEA"/>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DCCEA"/>
      </w:tcPr>
    </w:tblStylePr>
  </w:style>
  <w:style w:type="paragraph" w:customStyle="1" w:styleId="332">
    <w:name w:val="Tabletext"/>
    <w:basedOn w:val="1"/>
    <w:qFormat/>
    <w:uiPriority w:val="0"/>
    <w:pPr>
      <w:keepLines/>
      <w:spacing w:after="120" w:line="240" w:lineRule="auto"/>
      <w:ind w:firstLine="0" w:firstLineChars="0"/>
    </w:pPr>
    <w:rPr>
      <w:rFonts w:cs="宋体"/>
      <w:kern w:val="0"/>
    </w:rPr>
  </w:style>
  <w:style w:type="paragraph" w:customStyle="1" w:styleId="333">
    <w:name w:val="InfoBlue"/>
    <w:basedOn w:val="1"/>
    <w:next w:val="34"/>
    <w:qFormat/>
    <w:uiPriority w:val="0"/>
    <w:pPr>
      <w:tabs>
        <w:tab w:val="left" w:pos="360"/>
        <w:tab w:val="left" w:pos="1260"/>
      </w:tabs>
      <w:spacing w:after="120" w:line="240" w:lineRule="auto"/>
      <w:ind w:firstLine="0" w:firstLineChars="0"/>
    </w:pPr>
    <w:rPr>
      <w:rFonts w:cs="宋体"/>
      <w:i/>
      <w:color w:val="0000FF"/>
      <w:kern w:val="0"/>
    </w:rPr>
  </w:style>
  <w:style w:type="paragraph" w:customStyle="1" w:styleId="334">
    <w:name w:val="Label"/>
    <w:qFormat/>
    <w:uiPriority w:val="0"/>
    <w:pPr>
      <w:suppressAutoHyphens/>
      <w:spacing w:line="240" w:lineRule="auto"/>
      <w:outlineLvl w:val="0"/>
    </w:pPr>
    <w:rPr>
      <w:rFonts w:hint="eastAsia" w:ascii="Arial Unicode MS" w:hAnsi="Arial Unicode MS" w:eastAsia="Calibri" w:cs="Arial Unicode MS"/>
      <w:color w:val="FFFFFF"/>
      <w:sz w:val="36"/>
      <w:szCs w:val="36"/>
      <w:lang w:val="zh-CN" w:eastAsia="zh-CN" w:bidi="ar-SA"/>
    </w:rPr>
  </w:style>
  <w:style w:type="paragraph" w:customStyle="1" w:styleId="335">
    <w:name w:val="默认"/>
    <w:qFormat/>
    <w:uiPriority w:val="0"/>
    <w:pPr>
      <w:spacing w:line="240" w:lineRule="auto"/>
    </w:pPr>
    <w:rPr>
      <w:rFonts w:hint="eastAsia" w:ascii="Arial Unicode MS" w:hAnsi="Arial Unicode MS" w:eastAsia="Helvetica" w:cs="Arial Unicode MS"/>
      <w:color w:val="000000"/>
      <w:sz w:val="22"/>
      <w:szCs w:val="22"/>
      <w:lang w:val="zh-CN" w:eastAsia="zh-CN" w:bidi="ar-SA"/>
    </w:rPr>
  </w:style>
  <w:style w:type="character" w:customStyle="1" w:styleId="336">
    <w:name w:val="description"/>
    <w:basedOn w:val="145"/>
    <w:qFormat/>
    <w:uiPriority w:val="0"/>
  </w:style>
  <w:style w:type="character" w:customStyle="1" w:styleId="337">
    <w:name w:val="content"/>
    <w:basedOn w:val="145"/>
    <w:qFormat/>
    <w:uiPriority w:val="0"/>
  </w:style>
  <w:style w:type="paragraph" w:customStyle="1" w:styleId="338">
    <w:name w:val="代码"/>
    <w:basedOn w:val="1"/>
    <w:link w:val="339"/>
    <w:qFormat/>
    <w:uiPriority w:val="0"/>
    <w:pPr>
      <w:pBdr>
        <w:top w:val="single" w:color="auto" w:sz="4" w:space="1"/>
        <w:left w:val="single" w:color="auto" w:sz="4" w:space="4"/>
        <w:bottom w:val="single" w:color="auto" w:sz="4" w:space="1"/>
        <w:right w:val="single" w:color="auto" w:sz="4" w:space="4"/>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Courier New" w:hAnsi="Courier New" w:cs="Courier New"/>
      <w:b/>
      <w:bCs/>
      <w:snapToGrid w:val="0"/>
      <w:color w:val="000000"/>
      <w:kern w:val="0"/>
      <w:sz w:val="18"/>
      <w:szCs w:val="10"/>
    </w:rPr>
  </w:style>
  <w:style w:type="character" w:customStyle="1" w:styleId="339">
    <w:name w:val="代码 Char"/>
    <w:link w:val="338"/>
    <w:qFormat/>
    <w:uiPriority w:val="0"/>
    <w:rPr>
      <w:rFonts w:ascii="Courier New" w:hAnsi="Courier New" w:eastAsia="宋体" w:cs="Courier New"/>
      <w:b/>
      <w:bCs/>
      <w:snapToGrid w:val="0"/>
      <w:color w:val="000000"/>
      <w:sz w:val="18"/>
      <w:szCs w:val="10"/>
      <w:shd w:val="clear" w:color="auto" w:fill="E0E0E0"/>
    </w:rPr>
  </w:style>
  <w:style w:type="paragraph" w:customStyle="1" w:styleId="340">
    <w:name w:val="修订1"/>
    <w:hidden/>
    <w:qFormat/>
    <w:uiPriority w:val="99"/>
    <w:pPr>
      <w:spacing w:line="240" w:lineRule="auto"/>
    </w:pPr>
    <w:rPr>
      <w:rFonts w:ascii="宋体" w:hAnsi="Times New Roman" w:eastAsia="宋体" w:cs="Times New Roman"/>
      <w:snapToGrid w:val="0"/>
      <w:sz w:val="22"/>
      <w:lang w:val="en-US" w:eastAsia="zh-CN" w:bidi="ar-SA"/>
    </w:rPr>
  </w:style>
  <w:style w:type="paragraph" w:customStyle="1" w:styleId="341">
    <w:name w:val="列表段落11"/>
    <w:basedOn w:val="1"/>
    <w:qFormat/>
    <w:uiPriority w:val="34"/>
    <w:pPr>
      <w:spacing w:line="240" w:lineRule="auto"/>
      <w:ind w:firstLine="420"/>
      <w:jc w:val="both"/>
    </w:pPr>
    <w:rPr>
      <w:rFonts w:ascii="Calibri" w:hAnsi="Calibri"/>
      <w:snapToGrid w:val="0"/>
      <w:sz w:val="21"/>
      <w:szCs w:val="22"/>
    </w:rPr>
  </w:style>
  <w:style w:type="table" w:customStyle="1" w:styleId="342">
    <w:name w:val="网格表 4 - 着色 31"/>
    <w:basedOn w:val="87"/>
    <w:qFormat/>
    <w:uiPriority w:val="49"/>
    <w:pPr>
      <w:spacing w:line="240" w:lineRule="auto"/>
    </w:pPr>
    <w:rPr>
      <w:rFonts w:ascii="Calibri" w:hAnsi="Calibri" w:eastAsia="宋体"/>
      <w:kern w:val="2"/>
      <w:sz w:val="21"/>
      <w:szCs w:val="22"/>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343">
    <w:name w:val="TOC 标题2"/>
    <w:basedOn w:val="3"/>
    <w:next w:val="1"/>
    <w:unhideWhenUsed/>
    <w:qFormat/>
    <w:uiPriority w:val="39"/>
    <w:pPr>
      <w:spacing w:before="240" w:beforeLines="0" w:after="0" w:afterLines="0" w:line="259" w:lineRule="auto"/>
      <w:ind w:left="0" w:firstLine="0" w:firstLineChars="0"/>
      <w:jc w:val="left"/>
      <w:outlineLvl w:val="9"/>
    </w:pPr>
    <w:rPr>
      <w:rFonts w:ascii="Calibri Light" w:hAnsi="Calibri Light" w:eastAsia="宋体"/>
      <w:bCs w:val="0"/>
      <w:snapToGrid w:val="0"/>
      <w:color w:val="2E74B5"/>
      <w:kern w:val="0"/>
      <w:sz w:val="32"/>
      <w:szCs w:val="32"/>
    </w:rPr>
  </w:style>
  <w:style w:type="character" w:customStyle="1" w:styleId="344">
    <w:name w:val="未处理的提及11"/>
    <w:basedOn w:val="145"/>
    <w:unhideWhenUsed/>
    <w:qFormat/>
    <w:uiPriority w:val="99"/>
    <w:rPr>
      <w:color w:val="605E5C"/>
      <w:shd w:val="clear" w:color="auto" w:fill="E1DFDD"/>
    </w:rPr>
  </w:style>
  <w:style w:type="character" w:customStyle="1" w:styleId="345">
    <w:name w:val="未处理的提及2"/>
    <w:basedOn w:val="145"/>
    <w:unhideWhenUsed/>
    <w:qFormat/>
    <w:uiPriority w:val="99"/>
    <w:rPr>
      <w:color w:val="605E5C"/>
      <w:shd w:val="clear" w:color="auto" w:fill="E1DFDD"/>
    </w:rPr>
  </w:style>
  <w:style w:type="character" w:customStyle="1" w:styleId="346">
    <w:name w:val="TOC 1 字符"/>
    <w:link w:val="59"/>
    <w:qFormat/>
    <w:locked/>
    <w:uiPriority w:val="39"/>
    <w:rPr>
      <w:rFonts w:hAnsi="宋体" w:eastAsia="宋体" w:asciiTheme="minorHAnsi"/>
      <w:b/>
      <w:bCs/>
      <w:kern w:val="2"/>
      <w:sz w:val="24"/>
    </w:rPr>
  </w:style>
  <w:style w:type="character" w:customStyle="1" w:styleId="347">
    <w:name w:val="porttypename1"/>
    <w:qFormat/>
    <w:uiPriority w:val="0"/>
    <w:rPr>
      <w:b/>
      <w:bCs/>
    </w:rPr>
  </w:style>
  <w:style w:type="character" w:customStyle="1" w:styleId="348">
    <w:name w:val="15"/>
    <w:qFormat/>
    <w:uiPriority w:val="0"/>
    <w:rPr>
      <w:rFonts w:hint="default" w:ascii="Times New Roman" w:hAnsi="Times New Roman" w:cs="Times New Roman"/>
      <w:b/>
      <w:bCs/>
    </w:rPr>
  </w:style>
  <w:style w:type="character" w:customStyle="1" w:styleId="349">
    <w:name w:val="已访问超链接"/>
    <w:qFormat/>
    <w:uiPriority w:val="0"/>
    <w:rPr>
      <w:color w:val="800080"/>
      <w:u w:val="single" w:color="800080"/>
    </w:rPr>
  </w:style>
  <w:style w:type="character" w:customStyle="1" w:styleId="350">
    <w:name w:val="七级_标题 字符"/>
    <w:link w:val="351"/>
    <w:qFormat/>
    <w:uiPriority w:val="0"/>
    <w:rPr>
      <w:rFonts w:ascii="宋体" w:hAnsi="宋体"/>
      <w:b/>
      <w:sz w:val="28"/>
    </w:rPr>
  </w:style>
  <w:style w:type="paragraph" w:customStyle="1" w:styleId="351">
    <w:name w:val="七级_标题"/>
    <w:basedOn w:val="9"/>
    <w:next w:val="1"/>
    <w:link w:val="350"/>
    <w:qFormat/>
    <w:uiPriority w:val="0"/>
    <w:pPr>
      <w:keepNext w:val="0"/>
      <w:keepLines w:val="0"/>
      <w:numPr>
        <w:ilvl w:val="6"/>
        <w:numId w:val="12"/>
      </w:numPr>
      <w:tabs>
        <w:tab w:val="left" w:pos="432"/>
        <w:tab w:val="left" w:pos="1296"/>
      </w:tabs>
      <w:spacing w:before="156" w:beforeLines="50" w:after="60" w:line="240" w:lineRule="auto"/>
      <w:ind w:firstLine="0" w:firstLineChars="0"/>
      <w:jc w:val="left"/>
    </w:pPr>
    <w:rPr>
      <w:rFonts w:eastAsia="等线"/>
      <w:kern w:val="0"/>
      <w:sz w:val="28"/>
    </w:rPr>
  </w:style>
  <w:style w:type="character" w:customStyle="1" w:styleId="352">
    <w:name w:val="乌市-正文 Char"/>
    <w:link w:val="353"/>
    <w:qFormat/>
    <w:uiPriority w:val="0"/>
    <w:rPr>
      <w:rFonts w:ascii="Calibri" w:hAnsi="Calibri" w:eastAsia="华文中宋"/>
      <w:szCs w:val="21"/>
    </w:rPr>
  </w:style>
  <w:style w:type="paragraph" w:customStyle="1" w:styleId="353">
    <w:name w:val="乌市-正文"/>
    <w:basedOn w:val="1"/>
    <w:link w:val="352"/>
    <w:qFormat/>
    <w:uiPriority w:val="0"/>
    <w:pPr>
      <w:widowControl w:val="0"/>
      <w:spacing w:line="240" w:lineRule="auto"/>
      <w:ind w:firstLine="200"/>
      <w:jc w:val="both"/>
    </w:pPr>
    <w:rPr>
      <w:rFonts w:ascii="Calibri" w:hAnsi="Calibri" w:eastAsia="华文中宋"/>
      <w:kern w:val="0"/>
      <w:sz w:val="20"/>
      <w:szCs w:val="21"/>
    </w:rPr>
  </w:style>
  <w:style w:type="character" w:customStyle="1" w:styleId="354">
    <w:name w:val="文章正文OK Char"/>
    <w:link w:val="355"/>
    <w:qFormat/>
    <w:uiPriority w:val="0"/>
    <w:rPr>
      <w:rFonts w:hAnsi="宋体" w:eastAsia="仿宋" w:cs="宋体"/>
      <w:sz w:val="28"/>
    </w:rPr>
  </w:style>
  <w:style w:type="paragraph" w:customStyle="1" w:styleId="355">
    <w:name w:val="文章正文OK"/>
    <w:basedOn w:val="1"/>
    <w:link w:val="354"/>
    <w:qFormat/>
    <w:uiPriority w:val="0"/>
    <w:pPr>
      <w:widowControl w:val="0"/>
      <w:ind w:firstLine="560"/>
      <w:jc w:val="both"/>
    </w:pPr>
    <w:rPr>
      <w:rFonts w:ascii="等线" w:eastAsia="仿宋" w:cs="宋体"/>
      <w:kern w:val="0"/>
      <w:sz w:val="28"/>
      <w:szCs w:val="20"/>
    </w:rPr>
  </w:style>
  <w:style w:type="character" w:customStyle="1" w:styleId="356">
    <w:name w:val="常用正文 Char"/>
    <w:link w:val="357"/>
    <w:qFormat/>
    <w:uiPriority w:val="0"/>
    <w:rPr>
      <w:rFonts w:ascii="Arial" w:hAnsi="Arial" w:eastAsia="楷体_GB2312"/>
      <w:sz w:val="28"/>
    </w:rPr>
  </w:style>
  <w:style w:type="paragraph" w:customStyle="1" w:styleId="357">
    <w:name w:val="常用正文"/>
    <w:link w:val="356"/>
    <w:qFormat/>
    <w:uiPriority w:val="0"/>
    <w:pPr>
      <w:widowControl w:val="0"/>
      <w:spacing w:line="360" w:lineRule="auto"/>
      <w:ind w:firstLine="200" w:firstLineChars="200"/>
    </w:pPr>
    <w:rPr>
      <w:rFonts w:ascii="Arial" w:hAnsi="Arial" w:eastAsia="楷体_GB2312" w:cs="Times New Roman"/>
      <w:sz w:val="28"/>
      <w:lang w:val="en-US" w:eastAsia="zh-CN" w:bidi="ar-SA"/>
    </w:rPr>
  </w:style>
  <w:style w:type="character" w:customStyle="1" w:styleId="358">
    <w:name w:val="海康小标题1级 Char"/>
    <w:link w:val="359"/>
    <w:qFormat/>
    <w:uiPriority w:val="0"/>
    <w:rPr>
      <w:rFonts w:hAnsi="宋体"/>
      <w:szCs w:val="24"/>
    </w:rPr>
  </w:style>
  <w:style w:type="paragraph" w:customStyle="1" w:styleId="359">
    <w:name w:val="海康小标题1级"/>
    <w:basedOn w:val="1"/>
    <w:link w:val="358"/>
    <w:qFormat/>
    <w:uiPriority w:val="0"/>
    <w:pPr>
      <w:widowControl w:val="0"/>
      <w:numPr>
        <w:ilvl w:val="0"/>
        <w:numId w:val="13"/>
      </w:numPr>
      <w:spacing w:before="100" w:after="100"/>
      <w:ind w:firstLine="0" w:firstLineChars="0"/>
      <w:jc w:val="both"/>
    </w:pPr>
    <w:rPr>
      <w:rFonts w:ascii="等线" w:eastAsia="等线"/>
      <w:kern w:val="0"/>
      <w:sz w:val="20"/>
    </w:rPr>
  </w:style>
  <w:style w:type="character" w:customStyle="1" w:styleId="360">
    <w:name w:val="宏文本 字符1"/>
    <w:semiHidden/>
    <w:qFormat/>
    <w:uiPriority w:val="99"/>
    <w:rPr>
      <w:rFonts w:ascii="Courier New" w:hAnsi="Courier New" w:eastAsia="宋体" w:cs="Courier New"/>
      <w:sz w:val="24"/>
      <w:szCs w:val="24"/>
    </w:rPr>
  </w:style>
  <w:style w:type="character" w:customStyle="1" w:styleId="361">
    <w:name w:val="size31"/>
    <w:qFormat/>
    <w:uiPriority w:val="0"/>
    <w:rPr>
      <w:rFonts w:hint="default" w:ascii="Arial" w:hAnsi="Arial" w:cs="Arial"/>
      <w:color w:val="2D2D2D"/>
      <w:sz w:val="18"/>
      <w:szCs w:val="18"/>
    </w:rPr>
  </w:style>
  <w:style w:type="character" w:customStyle="1" w:styleId="362">
    <w:name w:val="正文格式1 Char"/>
    <w:link w:val="363"/>
    <w:qFormat/>
    <w:uiPriority w:val="0"/>
    <w:rPr>
      <w:rFonts w:hAnsi="宋体"/>
    </w:rPr>
  </w:style>
  <w:style w:type="paragraph" w:customStyle="1" w:styleId="363">
    <w:name w:val="正文格式1"/>
    <w:basedOn w:val="21"/>
    <w:link w:val="362"/>
    <w:qFormat/>
    <w:uiPriority w:val="0"/>
    <w:pPr>
      <w:spacing w:line="360" w:lineRule="auto"/>
      <w:ind w:left="241" w:right="241" w:firstLine="481"/>
      <w:jc w:val="left"/>
    </w:pPr>
    <w:rPr>
      <w:rFonts w:ascii="等线" w:eastAsia="等线"/>
      <w:sz w:val="20"/>
    </w:rPr>
  </w:style>
  <w:style w:type="character" w:customStyle="1" w:styleId="364">
    <w:name w:val="可研报告正文 Char Char Char Char"/>
    <w:link w:val="365"/>
    <w:qFormat/>
    <w:locked/>
    <w:uiPriority w:val="0"/>
    <w:rPr>
      <w:rFonts w:ascii="仿宋_GB2312" w:hAnsi="宋体" w:eastAsia="仿宋_GB2312"/>
      <w:color w:val="000000"/>
      <w:sz w:val="24"/>
      <w:szCs w:val="28"/>
    </w:rPr>
  </w:style>
  <w:style w:type="paragraph" w:customStyle="1" w:styleId="365">
    <w:name w:val="可研报告正文 Char Char Char"/>
    <w:basedOn w:val="35"/>
    <w:link w:val="364"/>
    <w:qFormat/>
    <w:uiPriority w:val="0"/>
    <w:pPr>
      <w:spacing w:after="0"/>
      <w:ind w:left="0" w:leftChars="0" w:firstLine="177" w:firstLineChars="177"/>
    </w:pPr>
    <w:rPr>
      <w:rFonts w:ascii="仿宋_GB2312" w:eastAsia="仿宋_GB2312"/>
      <w:color w:val="000000"/>
      <w:kern w:val="0"/>
      <w:szCs w:val="28"/>
    </w:rPr>
  </w:style>
  <w:style w:type="character" w:customStyle="1" w:styleId="366">
    <w:name w:val="hands-on正文 Char"/>
    <w:link w:val="367"/>
    <w:qFormat/>
    <w:uiPriority w:val="0"/>
    <w:rPr>
      <w:rFonts w:ascii="宋体" w:hAnsi="宋体"/>
      <w:color w:val="000000"/>
    </w:rPr>
  </w:style>
  <w:style w:type="paragraph" w:customStyle="1" w:styleId="367">
    <w:name w:val="hands-on正文"/>
    <w:basedOn w:val="1"/>
    <w:link w:val="366"/>
    <w:qFormat/>
    <w:uiPriority w:val="0"/>
    <w:pPr>
      <w:widowControl w:val="0"/>
      <w:spacing w:before="40" w:after="80" w:line="320" w:lineRule="exact"/>
      <w:ind w:firstLine="420" w:firstLineChars="0"/>
    </w:pPr>
    <w:rPr>
      <w:rFonts w:eastAsia="等线"/>
      <w:color w:val="000000"/>
      <w:kern w:val="0"/>
      <w:sz w:val="20"/>
      <w:szCs w:val="20"/>
    </w:rPr>
  </w:style>
  <w:style w:type="character" w:customStyle="1" w:styleId="368">
    <w:name w:val="引用 Char2"/>
    <w:qFormat/>
    <w:uiPriority w:val="29"/>
    <w:rPr>
      <w:rFonts w:ascii="宋体" w:hAnsi="宋体" w:eastAsia="宋体"/>
      <w:i/>
      <w:iCs/>
      <w:color w:val="000000"/>
      <w:sz w:val="24"/>
    </w:rPr>
  </w:style>
  <w:style w:type="character" w:customStyle="1" w:styleId="369">
    <w:name w:val="Table Text Char1"/>
    <w:qFormat/>
    <w:uiPriority w:val="0"/>
    <w:rPr>
      <w:rFonts w:ascii="Times New Roman" w:hAnsi="Times New Roman" w:eastAsia="楷体_GB2312" w:cs="Times New Roman"/>
      <w:kern w:val="0"/>
      <w:sz w:val="24"/>
      <w:szCs w:val="20"/>
    </w:rPr>
  </w:style>
  <w:style w:type="character" w:customStyle="1" w:styleId="370">
    <w:name w:val="缩进正文 Char"/>
    <w:link w:val="371"/>
    <w:qFormat/>
    <w:uiPriority w:val="0"/>
    <w:rPr>
      <w:rFonts w:ascii="Calibri" w:hAnsi="Calibri" w:cs="黑体"/>
      <w:szCs w:val="24"/>
    </w:rPr>
  </w:style>
  <w:style w:type="paragraph" w:customStyle="1" w:styleId="371">
    <w:name w:val="缩进正文"/>
    <w:link w:val="370"/>
    <w:qFormat/>
    <w:uiPriority w:val="0"/>
    <w:pPr>
      <w:wordWrap w:val="0"/>
      <w:adjustRightInd w:val="0"/>
      <w:spacing w:line="240" w:lineRule="auto"/>
      <w:ind w:firstLine="200" w:firstLineChars="200"/>
    </w:pPr>
    <w:rPr>
      <w:rFonts w:ascii="Calibri" w:hAnsi="Calibri" w:eastAsia="等线" w:cs="黑体"/>
      <w:szCs w:val="24"/>
      <w:lang w:val="en-US" w:eastAsia="zh-CN" w:bidi="ar-SA"/>
    </w:rPr>
  </w:style>
  <w:style w:type="character" w:customStyle="1" w:styleId="372">
    <w:name w:val="样式12 Char"/>
    <w:link w:val="373"/>
    <w:qFormat/>
    <w:uiPriority w:val="0"/>
    <w:rPr>
      <w:rFonts w:ascii="Calibri" w:hAnsi="Calibri" w:eastAsia="黑体"/>
      <w:b/>
      <w:szCs w:val="21"/>
    </w:rPr>
  </w:style>
  <w:style w:type="paragraph" w:customStyle="1" w:styleId="373">
    <w:name w:val="样式12"/>
    <w:basedOn w:val="1"/>
    <w:link w:val="372"/>
    <w:qFormat/>
    <w:uiPriority w:val="0"/>
    <w:pPr>
      <w:widowControl w:val="0"/>
      <w:ind w:left="900" w:hanging="420"/>
      <w:jc w:val="center"/>
    </w:pPr>
    <w:rPr>
      <w:rFonts w:ascii="Calibri" w:hAnsi="Calibri" w:eastAsia="黑体"/>
      <w:b/>
      <w:kern w:val="0"/>
      <w:sz w:val="20"/>
      <w:szCs w:val="21"/>
    </w:rPr>
  </w:style>
  <w:style w:type="character" w:customStyle="1" w:styleId="374">
    <w:name w:val="家正文 字符"/>
    <w:link w:val="375"/>
    <w:qFormat/>
    <w:uiPriority w:val="0"/>
    <w:rPr>
      <w:rFonts w:ascii="Calibri" w:hAnsi="Calibri"/>
      <w:sz w:val="24"/>
    </w:rPr>
  </w:style>
  <w:style w:type="paragraph" w:customStyle="1" w:styleId="375">
    <w:name w:val="家正文"/>
    <w:basedOn w:val="376"/>
    <w:link w:val="374"/>
    <w:qFormat/>
    <w:uiPriority w:val="0"/>
  </w:style>
  <w:style w:type="paragraph" w:customStyle="1" w:styleId="376">
    <w:name w:val="￥正文"/>
    <w:basedOn w:val="1"/>
    <w:link w:val="582"/>
    <w:qFormat/>
    <w:uiPriority w:val="0"/>
    <w:pPr>
      <w:widowControl w:val="0"/>
      <w:ind w:firstLine="560"/>
    </w:pPr>
    <w:rPr>
      <w:rFonts w:ascii="Calibri" w:hAnsi="Calibri" w:eastAsia="等线"/>
      <w:kern w:val="0"/>
      <w:szCs w:val="20"/>
    </w:rPr>
  </w:style>
  <w:style w:type="character" w:customStyle="1" w:styleId="377">
    <w:name w:val="自定义正文 Char"/>
    <w:link w:val="378"/>
    <w:qFormat/>
    <w:uiPriority w:val="0"/>
    <w:rPr>
      <w:rFonts w:ascii="仿宋_GB2312" w:hAnsi="宋体" w:eastAsia="仿宋_GB2312"/>
      <w:szCs w:val="24"/>
    </w:rPr>
  </w:style>
  <w:style w:type="paragraph" w:customStyle="1" w:styleId="378">
    <w:name w:val="自定义正文"/>
    <w:basedOn w:val="1"/>
    <w:link w:val="377"/>
    <w:qFormat/>
    <w:uiPriority w:val="0"/>
    <w:pPr>
      <w:widowControl w:val="0"/>
      <w:spacing w:before="120" w:after="60" w:line="400" w:lineRule="exact"/>
      <w:ind w:firstLine="200"/>
    </w:pPr>
    <w:rPr>
      <w:rFonts w:ascii="仿宋_GB2312" w:eastAsia="仿宋_GB2312"/>
      <w:kern w:val="0"/>
      <w:sz w:val="20"/>
    </w:rPr>
  </w:style>
  <w:style w:type="character" w:customStyle="1" w:styleId="379">
    <w:name w:val="Style Heading 1H1SAHeading 1卷标题h1标书1L1boc1st levelSection ... Char Char"/>
    <w:link w:val="380"/>
    <w:qFormat/>
    <w:uiPriority w:val="0"/>
    <w:rPr>
      <w:rFonts w:ascii="Arial" w:hAnsi="Arial" w:eastAsia="黑体"/>
      <w:b/>
      <w:bCs/>
      <w:kern w:val="44"/>
      <w:sz w:val="28"/>
      <w:szCs w:val="28"/>
    </w:rPr>
  </w:style>
  <w:style w:type="paragraph" w:customStyle="1" w:styleId="380">
    <w:name w:val="Style Heading 1H1SAHeading 1卷标题h1标书1L1boc1st levelSection ..."/>
    <w:basedOn w:val="381"/>
    <w:link w:val="379"/>
    <w:qFormat/>
    <w:uiPriority w:val="0"/>
    <w:pPr>
      <w:tabs>
        <w:tab w:val="left" w:pos="1080"/>
      </w:tabs>
      <w:spacing w:line="360" w:lineRule="auto"/>
      <w:ind w:left="432" w:hanging="432"/>
      <w:jc w:val="center"/>
    </w:pPr>
    <w:rPr>
      <w:rFonts w:ascii="Arial" w:hAnsi="Arial" w:eastAsia="黑体"/>
      <w:sz w:val="28"/>
      <w:szCs w:val="28"/>
    </w:rPr>
  </w:style>
  <w:style w:type="paragraph" w:customStyle="1" w:styleId="381">
    <w:name w:val="标题 11"/>
    <w:basedOn w:val="1"/>
    <w:next w:val="1"/>
    <w:qFormat/>
    <w:uiPriority w:val="99"/>
    <w:pPr>
      <w:keepNext/>
      <w:keepLines/>
      <w:widowControl w:val="0"/>
      <w:spacing w:before="340" w:after="330" w:line="578" w:lineRule="auto"/>
      <w:ind w:firstLine="0" w:firstLineChars="0"/>
      <w:jc w:val="both"/>
      <w:outlineLvl w:val="0"/>
    </w:pPr>
    <w:rPr>
      <w:rFonts w:ascii="Calibri" w:hAnsi="Calibri"/>
      <w:b/>
      <w:bCs/>
      <w:kern w:val="44"/>
      <w:sz w:val="44"/>
      <w:szCs w:val="44"/>
    </w:rPr>
  </w:style>
  <w:style w:type="character" w:customStyle="1" w:styleId="382">
    <w:name w:val="content151"/>
    <w:qFormat/>
    <w:uiPriority w:val="0"/>
    <w:rPr>
      <w:rFonts w:ascii="仿宋_GB2312" w:eastAsia="仿宋_GB2312"/>
      <w:kern w:val="2"/>
      <w:sz w:val="18"/>
      <w:szCs w:val="18"/>
      <w:u w:val="none"/>
      <w:lang w:val="en-US" w:eastAsia="zh-CN" w:bidi="ar-SA"/>
    </w:rPr>
  </w:style>
  <w:style w:type="character" w:customStyle="1" w:styleId="383">
    <w:name w:val="正文 + 加粗 Char"/>
    <w:link w:val="384"/>
    <w:qFormat/>
    <w:uiPriority w:val="0"/>
    <w:rPr>
      <w:rFonts w:ascii="Airal" w:hAnsi="Airal"/>
      <w:b/>
      <w:sz w:val="18"/>
      <w:szCs w:val="24"/>
    </w:rPr>
  </w:style>
  <w:style w:type="paragraph" w:customStyle="1" w:styleId="384">
    <w:name w:val="正文 + 加粗"/>
    <w:basedOn w:val="1"/>
    <w:link w:val="383"/>
    <w:qFormat/>
    <w:uiPriority w:val="0"/>
    <w:pPr>
      <w:widowControl w:val="0"/>
      <w:spacing w:line="288" w:lineRule="auto"/>
      <w:ind w:right="206" w:firstLine="0" w:firstLineChars="0"/>
      <w:jc w:val="both"/>
    </w:pPr>
    <w:rPr>
      <w:rFonts w:ascii="Airal" w:hAnsi="Airal" w:eastAsia="等线"/>
      <w:b/>
      <w:kern w:val="0"/>
      <w:sz w:val="18"/>
    </w:rPr>
  </w:style>
  <w:style w:type="character" w:customStyle="1" w:styleId="385">
    <w:name w:val="CSS2级正文 Char Char"/>
    <w:link w:val="386"/>
    <w:qFormat/>
    <w:locked/>
    <w:uiPriority w:val="0"/>
  </w:style>
  <w:style w:type="paragraph" w:customStyle="1" w:styleId="386">
    <w:name w:val="CSS2级正文 Char"/>
    <w:basedOn w:val="76"/>
    <w:link w:val="385"/>
    <w:qFormat/>
    <w:uiPriority w:val="0"/>
    <w:pPr>
      <w:widowControl w:val="0"/>
      <w:spacing w:after="0" w:line="360" w:lineRule="auto"/>
      <w:ind w:left="480" w:leftChars="200" w:firstLine="200" w:firstLineChars="200"/>
    </w:pPr>
    <w:rPr>
      <w:rFonts w:ascii="等线" w:hAnsi="等线" w:eastAsia="等线"/>
      <w:sz w:val="20"/>
      <w:lang w:eastAsia="zh-CN"/>
    </w:rPr>
  </w:style>
  <w:style w:type="character" w:customStyle="1" w:styleId="387">
    <w:name w:val="正文标准样式ty Char2"/>
    <w:link w:val="388"/>
    <w:qFormat/>
    <w:uiPriority w:val="0"/>
    <w:rPr>
      <w:rFonts w:hAnsi="宋体" w:cs="宋体"/>
    </w:rPr>
  </w:style>
  <w:style w:type="paragraph" w:customStyle="1" w:styleId="388">
    <w:name w:val="正文标准样式ty"/>
    <w:basedOn w:val="1"/>
    <w:link w:val="387"/>
    <w:qFormat/>
    <w:uiPriority w:val="0"/>
    <w:pPr>
      <w:widowControl w:val="0"/>
      <w:jc w:val="both"/>
    </w:pPr>
    <w:rPr>
      <w:rFonts w:ascii="等线" w:eastAsia="等线" w:cs="宋体"/>
      <w:kern w:val="0"/>
      <w:sz w:val="20"/>
      <w:szCs w:val="20"/>
    </w:rPr>
  </w:style>
  <w:style w:type="character" w:customStyle="1" w:styleId="389">
    <w:name w:val="文章标题 2 Char"/>
    <w:link w:val="390"/>
    <w:qFormat/>
    <w:uiPriority w:val="0"/>
    <w:rPr>
      <w:rFonts w:ascii="Arial" w:hAnsi="Arial"/>
      <w:b/>
      <w:bCs/>
      <w:color w:val="000000"/>
      <w:sz w:val="30"/>
      <w:szCs w:val="32"/>
    </w:rPr>
  </w:style>
  <w:style w:type="paragraph" w:customStyle="1" w:styleId="390">
    <w:name w:val="文章标题 2"/>
    <w:basedOn w:val="4"/>
    <w:next w:val="1"/>
    <w:link w:val="389"/>
    <w:qFormat/>
    <w:uiPriority w:val="0"/>
    <w:pPr>
      <w:keepLines w:val="0"/>
      <w:widowControl w:val="0"/>
      <w:numPr>
        <w:ilvl w:val="1"/>
        <w:numId w:val="14"/>
      </w:numPr>
      <w:adjustRightInd w:val="0"/>
      <w:snapToGrid w:val="0"/>
      <w:spacing w:before="0" w:beforeLines="0" w:after="60" w:afterLines="0" w:line="360" w:lineRule="auto"/>
      <w:ind w:firstLine="0" w:firstLineChars="0"/>
    </w:pPr>
    <w:rPr>
      <w:rFonts w:ascii="Arial" w:hAnsi="Arial" w:eastAsia="等线"/>
      <w:b/>
      <w:color w:val="000000"/>
      <w:kern w:val="0"/>
      <w:sz w:val="30"/>
    </w:rPr>
  </w:style>
  <w:style w:type="character" w:customStyle="1" w:styleId="391">
    <w:name w:val="日期 Char2"/>
    <w:qFormat/>
    <w:uiPriority w:val="0"/>
    <w:rPr>
      <w:rFonts w:ascii="Wingdings" w:hAnsi="Wingdings" w:eastAsia="宋体" w:cs="Arial"/>
      <w:snapToGrid/>
      <w:sz w:val="24"/>
      <w:szCs w:val="22"/>
    </w:rPr>
  </w:style>
  <w:style w:type="character" w:customStyle="1" w:styleId="392">
    <w:name w:val="我的正文 Char"/>
    <w:link w:val="393"/>
    <w:qFormat/>
    <w:locked/>
    <w:uiPriority w:val="0"/>
    <w:rPr>
      <w:rFonts w:ascii="仿宋" w:hAnsi="仿宋" w:cs="Arial"/>
      <w:color w:val="000000"/>
      <w:sz w:val="28"/>
      <w:szCs w:val="28"/>
    </w:rPr>
  </w:style>
  <w:style w:type="paragraph" w:customStyle="1" w:styleId="393">
    <w:name w:val="我的正文"/>
    <w:basedOn w:val="1"/>
    <w:link w:val="392"/>
    <w:qFormat/>
    <w:uiPriority w:val="0"/>
    <w:pPr>
      <w:widowControl w:val="0"/>
      <w:spacing w:beforeLines="100" w:afterLines="100" w:line="288" w:lineRule="auto"/>
      <w:ind w:firstLine="560"/>
      <w:jc w:val="both"/>
    </w:pPr>
    <w:rPr>
      <w:rFonts w:ascii="仿宋" w:hAnsi="仿宋" w:eastAsia="等线" w:cs="Arial"/>
      <w:color w:val="000000"/>
      <w:kern w:val="0"/>
      <w:sz w:val="28"/>
      <w:szCs w:val="28"/>
    </w:rPr>
  </w:style>
  <w:style w:type="character" w:customStyle="1" w:styleId="394">
    <w:name w:val="海康正文 Char"/>
    <w:link w:val="395"/>
    <w:qFormat/>
    <w:uiPriority w:val="0"/>
    <w:rPr>
      <w:rFonts w:hAnsi="宋体"/>
      <w:szCs w:val="24"/>
    </w:rPr>
  </w:style>
  <w:style w:type="paragraph" w:customStyle="1" w:styleId="395">
    <w:name w:val="海康正文"/>
    <w:basedOn w:val="1"/>
    <w:link w:val="394"/>
    <w:qFormat/>
    <w:uiPriority w:val="0"/>
    <w:pPr>
      <w:widowControl w:val="0"/>
      <w:ind w:firstLine="425" w:firstLineChars="0"/>
      <w:jc w:val="both"/>
    </w:pPr>
    <w:rPr>
      <w:rFonts w:ascii="等线" w:eastAsia="等线"/>
      <w:kern w:val="0"/>
      <w:sz w:val="20"/>
    </w:rPr>
  </w:style>
  <w:style w:type="character" w:customStyle="1" w:styleId="396">
    <w:name w:val="im-content1"/>
    <w:qFormat/>
    <w:uiPriority w:val="0"/>
    <w:rPr>
      <w:color w:val="000000"/>
    </w:rPr>
  </w:style>
  <w:style w:type="character" w:customStyle="1" w:styleId="397">
    <w:name w:val="2级目录样式 Char"/>
    <w:link w:val="398"/>
    <w:qFormat/>
    <w:uiPriority w:val="0"/>
    <w:rPr>
      <w:rFonts w:ascii="黑体" w:hAnsi="黑体" w:eastAsia="黑体"/>
      <w:bCs/>
      <w:sz w:val="32"/>
      <w:szCs w:val="32"/>
    </w:rPr>
  </w:style>
  <w:style w:type="paragraph" w:customStyle="1" w:styleId="398">
    <w:name w:val="2级目录样式"/>
    <w:basedOn w:val="4"/>
    <w:next w:val="4"/>
    <w:link w:val="397"/>
    <w:qFormat/>
    <w:uiPriority w:val="0"/>
    <w:pPr>
      <w:widowControl w:val="0"/>
      <w:numPr>
        <w:ilvl w:val="1"/>
        <w:numId w:val="15"/>
      </w:numPr>
      <w:adjustRightInd w:val="0"/>
      <w:snapToGrid w:val="0"/>
      <w:spacing w:before="50" w:beforeLines="50" w:after="0" w:afterLines="0" w:line="360" w:lineRule="auto"/>
      <w:ind w:left="794" w:hanging="794" w:firstLineChars="0"/>
    </w:pPr>
    <w:rPr>
      <w:rFonts w:ascii="黑体" w:hAnsi="黑体"/>
      <w:kern w:val="0"/>
    </w:rPr>
  </w:style>
  <w:style w:type="character" w:customStyle="1" w:styleId="399">
    <w:name w:val="jkm5 Char"/>
    <w:link w:val="400"/>
    <w:qFormat/>
    <w:locked/>
    <w:uiPriority w:val="99"/>
    <w:rPr>
      <w:rFonts w:ascii="Arial" w:hAnsi="Arial"/>
      <w:b/>
      <w:sz w:val="28"/>
    </w:rPr>
  </w:style>
  <w:style w:type="paragraph" w:customStyle="1" w:styleId="400">
    <w:name w:val="jkm5"/>
    <w:basedOn w:val="401"/>
    <w:link w:val="399"/>
    <w:qFormat/>
    <w:uiPriority w:val="99"/>
    <w:pPr>
      <w:widowControl w:val="0"/>
      <w:tabs>
        <w:tab w:val="left" w:pos="360"/>
        <w:tab w:val="left" w:pos="992"/>
        <w:tab w:val="left" w:pos="1134"/>
      </w:tabs>
      <w:spacing w:before="240" w:beforeAutospacing="0" w:after="64" w:afterAutospacing="0" w:line="320" w:lineRule="atLeast"/>
      <w:jc w:val="both"/>
      <w:outlineLvl w:val="4"/>
    </w:pPr>
    <w:rPr>
      <w:sz w:val="28"/>
    </w:rPr>
  </w:style>
  <w:style w:type="paragraph" w:customStyle="1" w:styleId="401">
    <w:name w:val="jkm6"/>
    <w:link w:val="1619"/>
    <w:qFormat/>
    <w:uiPriority w:val="99"/>
    <w:pPr>
      <w:tabs>
        <w:tab w:val="left" w:pos="1134"/>
      </w:tabs>
      <w:spacing w:before="100" w:beforeAutospacing="1" w:after="100" w:afterAutospacing="1" w:line="360" w:lineRule="auto"/>
      <w:ind w:left="1134" w:hanging="1134"/>
      <w:outlineLvl w:val="5"/>
    </w:pPr>
    <w:rPr>
      <w:rFonts w:ascii="Arial" w:hAnsi="Arial" w:eastAsia="等线" w:cs="Times New Roman"/>
      <w:b/>
      <w:lang w:val="en-US" w:eastAsia="zh-CN" w:bidi="ar-SA"/>
    </w:rPr>
  </w:style>
  <w:style w:type="character" w:customStyle="1" w:styleId="402">
    <w:name w:val="样式 首行缩进:  0.74 厘米 Char"/>
    <w:link w:val="403"/>
    <w:qFormat/>
    <w:uiPriority w:val="0"/>
    <w:rPr>
      <w:rFonts w:hAnsi="宋体"/>
    </w:rPr>
  </w:style>
  <w:style w:type="paragraph" w:customStyle="1" w:styleId="403">
    <w:name w:val="样式 首行缩进:  0.74 厘米"/>
    <w:basedOn w:val="1"/>
    <w:link w:val="402"/>
    <w:qFormat/>
    <w:uiPriority w:val="0"/>
    <w:pPr>
      <w:widowControl w:val="0"/>
      <w:ind w:left="75" w:leftChars="75" w:firstLine="200"/>
      <w:jc w:val="both"/>
    </w:pPr>
    <w:rPr>
      <w:rFonts w:ascii="等线" w:eastAsia="等线"/>
      <w:kern w:val="0"/>
      <w:sz w:val="20"/>
      <w:szCs w:val="20"/>
    </w:rPr>
  </w:style>
  <w:style w:type="character" w:customStyle="1" w:styleId="404">
    <w:name w:val="tittle1"/>
    <w:qFormat/>
    <w:uiPriority w:val="0"/>
  </w:style>
  <w:style w:type="character" w:customStyle="1" w:styleId="405">
    <w:name w:val="样式 标题 1标题 1 Charh1 CharLevel 1 Topic Heading CharH1 CharPIM... Char"/>
    <w:link w:val="406"/>
    <w:qFormat/>
    <w:uiPriority w:val="0"/>
    <w:rPr>
      <w:rFonts w:ascii="Arial" w:hAnsi="Arial" w:eastAsia="黑体"/>
      <w:b/>
      <w:bCs/>
      <w:w w:val="150"/>
      <w:sz w:val="28"/>
    </w:rPr>
  </w:style>
  <w:style w:type="paragraph" w:customStyle="1" w:styleId="406">
    <w:name w:val="样式 标题 1标题 1 Charh1 CharLevel 1 Topic Heading CharH1 CharPIM..."/>
    <w:basedOn w:val="3"/>
    <w:link w:val="405"/>
    <w:qFormat/>
    <w:uiPriority w:val="0"/>
    <w:pPr>
      <w:widowControl w:val="0"/>
      <w:tabs>
        <w:tab w:val="left" w:pos="432"/>
      </w:tabs>
      <w:spacing w:before="120" w:beforeLines="150" w:after="156" w:afterLines="50" w:line="240" w:lineRule="atLeast"/>
      <w:ind w:left="845" w:hanging="425" w:firstLineChars="0"/>
      <w:jc w:val="both"/>
    </w:pPr>
    <w:rPr>
      <w:rFonts w:ascii="Arial" w:hAnsi="Arial"/>
      <w:b/>
      <w:w w:val="150"/>
      <w:kern w:val="0"/>
      <w:sz w:val="28"/>
      <w:szCs w:val="20"/>
    </w:rPr>
  </w:style>
  <w:style w:type="character" w:customStyle="1" w:styleId="407">
    <w:name w:val="正文文本 字符1"/>
    <w:qFormat/>
    <w:uiPriority w:val="0"/>
    <w:rPr>
      <w:rFonts w:ascii="宋体" w:hAnsi="宋体" w:cs="宋体"/>
      <w:szCs w:val="21"/>
    </w:rPr>
  </w:style>
  <w:style w:type="character" w:customStyle="1" w:styleId="408">
    <w:name w:val="font-ch12"/>
    <w:qFormat/>
    <w:uiPriority w:val="0"/>
  </w:style>
  <w:style w:type="character" w:customStyle="1" w:styleId="409">
    <w:name w:val="em-lb"/>
    <w:qFormat/>
    <w:uiPriority w:val="0"/>
  </w:style>
  <w:style w:type="character" w:customStyle="1" w:styleId="410">
    <w:name w:val="pt1"/>
    <w:qFormat/>
    <w:uiPriority w:val="0"/>
    <w:rPr>
      <w:rFonts w:hint="eastAsia" w:ascii="宋体" w:hAnsi="宋体" w:eastAsia="宋体"/>
      <w:spacing w:val="360"/>
      <w:kern w:val="2"/>
      <w:sz w:val="24"/>
      <w:szCs w:val="24"/>
      <w:lang w:val="en-US" w:eastAsia="zh-CN" w:bidi="ar-SA"/>
    </w:rPr>
  </w:style>
  <w:style w:type="character" w:customStyle="1" w:styleId="411">
    <w:name w:val="投标书标题3 Char"/>
    <w:link w:val="412"/>
    <w:qFormat/>
    <w:uiPriority w:val="0"/>
    <w:rPr>
      <w:rFonts w:eastAsia="黑体"/>
      <w:b/>
      <w:sz w:val="32"/>
      <w:szCs w:val="24"/>
    </w:rPr>
  </w:style>
  <w:style w:type="paragraph" w:customStyle="1" w:styleId="412">
    <w:name w:val="投标书标题3"/>
    <w:next w:val="1"/>
    <w:link w:val="411"/>
    <w:qFormat/>
    <w:uiPriority w:val="0"/>
    <w:pPr>
      <w:numPr>
        <w:ilvl w:val="2"/>
        <w:numId w:val="16"/>
      </w:numPr>
      <w:spacing w:line="360" w:lineRule="auto"/>
      <w:outlineLvl w:val="2"/>
    </w:pPr>
    <w:rPr>
      <w:rFonts w:ascii="等线" w:hAnsi="等线" w:eastAsia="黑体" w:cs="Times New Roman"/>
      <w:b/>
      <w:sz w:val="32"/>
      <w:szCs w:val="24"/>
      <w:lang w:val="en-US" w:eastAsia="zh-CN" w:bidi="ar-SA"/>
    </w:rPr>
  </w:style>
  <w:style w:type="character" w:customStyle="1" w:styleId="413">
    <w:name w:val="menu_home"/>
    <w:qFormat/>
    <w:uiPriority w:val="0"/>
  </w:style>
  <w:style w:type="character" w:customStyle="1" w:styleId="414">
    <w:name w:val="content021"/>
    <w:qFormat/>
    <w:uiPriority w:val="0"/>
    <w:rPr>
      <w:color w:val="444444"/>
      <w:sz w:val="21"/>
      <w:szCs w:val="21"/>
      <w:u w:val="none"/>
    </w:rPr>
  </w:style>
  <w:style w:type="character" w:customStyle="1" w:styleId="415">
    <w:name w:val="subhead1"/>
    <w:qFormat/>
    <w:uiPriority w:val="0"/>
    <w:rPr>
      <w:rFonts w:hint="default" w:ascii="Arial" w:hAnsi="Arial" w:cs="Arial"/>
      <w:b/>
      <w:bCs/>
      <w:color w:val="3B5D8B"/>
      <w:sz w:val="20"/>
      <w:szCs w:val="20"/>
    </w:rPr>
  </w:style>
  <w:style w:type="character" w:customStyle="1" w:styleId="416">
    <w:name w:val="Item List Char Char Char1 Char"/>
    <w:link w:val="417"/>
    <w:qFormat/>
    <w:uiPriority w:val="0"/>
    <w:rPr>
      <w:rFonts w:ascii="Arial" w:hAnsi="Arial" w:cs="Arial"/>
      <w:szCs w:val="21"/>
    </w:rPr>
  </w:style>
  <w:style w:type="paragraph" w:customStyle="1" w:styleId="417">
    <w:name w:val="Item List Char Char Char1"/>
    <w:link w:val="416"/>
    <w:qFormat/>
    <w:uiPriority w:val="0"/>
    <w:pPr>
      <w:tabs>
        <w:tab w:val="left" w:pos="2211"/>
      </w:tabs>
      <w:spacing w:line="300" w:lineRule="auto"/>
      <w:ind w:left="2211" w:hanging="510" w:firstLineChars="200"/>
      <w:jc w:val="both"/>
    </w:pPr>
    <w:rPr>
      <w:rFonts w:ascii="Arial" w:hAnsi="Arial" w:eastAsia="等线" w:cs="Arial"/>
      <w:szCs w:val="21"/>
      <w:lang w:val="en-US" w:eastAsia="zh-CN" w:bidi="ar-SA"/>
    </w:rPr>
  </w:style>
  <w:style w:type="character" w:customStyle="1" w:styleId="418">
    <w:name w:val="副标题 Char1"/>
    <w:qFormat/>
    <w:uiPriority w:val="11"/>
    <w:rPr>
      <w:rFonts w:ascii="Calibri Light" w:hAnsi="Calibri Light" w:cs="Times New Roman"/>
      <w:b/>
      <w:bCs/>
      <w:kern w:val="28"/>
      <w:sz w:val="32"/>
      <w:szCs w:val="32"/>
    </w:rPr>
  </w:style>
  <w:style w:type="character" w:customStyle="1" w:styleId="419">
    <w:name w:val="ca-11"/>
    <w:qFormat/>
    <w:uiPriority w:val="0"/>
    <w:rPr>
      <w:rFonts w:hint="eastAsia" w:ascii="仿宋_GB2312" w:eastAsia="仿宋_GB2312"/>
      <w:sz w:val="32"/>
      <w:szCs w:val="32"/>
    </w:rPr>
  </w:style>
  <w:style w:type="character" w:customStyle="1" w:styleId="420">
    <w:name w:val="样式4 Char Char"/>
    <w:qFormat/>
    <w:uiPriority w:val="0"/>
    <w:rPr>
      <w:rFonts w:ascii="Times New Roman" w:hAnsi="Times New Roman" w:eastAsia="宋体" w:cs="宋体"/>
      <w:color w:val="000000"/>
      <w:kern w:val="0"/>
      <w:sz w:val="24"/>
      <w:szCs w:val="24"/>
    </w:rPr>
  </w:style>
  <w:style w:type="character" w:customStyle="1" w:styleId="421">
    <w:name w:val="正文样式2 Char"/>
    <w:link w:val="422"/>
    <w:qFormat/>
    <w:uiPriority w:val="0"/>
    <w:rPr>
      <w:rFonts w:hAnsi="宋体"/>
    </w:rPr>
  </w:style>
  <w:style w:type="paragraph" w:customStyle="1" w:styleId="422">
    <w:name w:val="正文样式2"/>
    <w:basedOn w:val="21"/>
    <w:link w:val="421"/>
    <w:qFormat/>
    <w:uiPriority w:val="0"/>
    <w:pPr>
      <w:ind w:firstLine="481"/>
      <w:jc w:val="left"/>
    </w:pPr>
    <w:rPr>
      <w:rFonts w:ascii="等线" w:eastAsia="等线"/>
      <w:sz w:val="20"/>
    </w:rPr>
  </w:style>
  <w:style w:type="character" w:customStyle="1" w:styleId="423">
    <w:name w:val="1、2、3、第一层 Char"/>
    <w:link w:val="424"/>
    <w:qFormat/>
    <w:uiPriority w:val="0"/>
    <w:rPr>
      <w:rFonts w:ascii="宋体" w:hAnsi="宋体"/>
      <w:sz w:val="24"/>
      <w:szCs w:val="24"/>
    </w:rPr>
  </w:style>
  <w:style w:type="paragraph" w:customStyle="1" w:styleId="424">
    <w:name w:val="1、2、3、第一层"/>
    <w:link w:val="423"/>
    <w:qFormat/>
    <w:uiPriority w:val="0"/>
    <w:pPr>
      <w:widowControl w:val="0"/>
      <w:spacing w:line="360" w:lineRule="auto"/>
      <w:jc w:val="both"/>
    </w:pPr>
    <w:rPr>
      <w:rFonts w:ascii="宋体" w:hAnsi="宋体" w:eastAsia="等线" w:cs="Times New Roman"/>
      <w:sz w:val="24"/>
      <w:szCs w:val="24"/>
      <w:lang w:val="en-US" w:eastAsia="zh-CN" w:bidi="ar-SA"/>
    </w:rPr>
  </w:style>
  <w:style w:type="character" w:customStyle="1" w:styleId="425">
    <w:name w:val="titlered1"/>
    <w:qFormat/>
    <w:uiPriority w:val="0"/>
    <w:rPr>
      <w:b/>
      <w:bCs/>
      <w:color w:val="CC0033"/>
      <w:sz w:val="28"/>
      <w:szCs w:val="28"/>
    </w:rPr>
  </w:style>
  <w:style w:type="character" w:customStyle="1" w:styleId="426">
    <w:name w:val="style171"/>
    <w:qFormat/>
    <w:uiPriority w:val="0"/>
    <w:rPr>
      <w:b/>
      <w:bCs/>
      <w:color w:val="1E1E00"/>
    </w:rPr>
  </w:style>
  <w:style w:type="character" w:customStyle="1" w:styleId="427">
    <w:name w:val="wellhope正文 Char1"/>
    <w:link w:val="428"/>
    <w:qFormat/>
    <w:locked/>
    <w:uiPriority w:val="0"/>
    <w:rPr>
      <w:rFonts w:hAnsi="宋体"/>
    </w:rPr>
  </w:style>
  <w:style w:type="paragraph" w:customStyle="1" w:styleId="428">
    <w:name w:val="wellhope正文"/>
    <w:basedOn w:val="1"/>
    <w:link w:val="427"/>
    <w:qFormat/>
    <w:uiPriority w:val="0"/>
    <w:pPr>
      <w:widowControl w:val="0"/>
      <w:spacing w:before="60" w:after="60"/>
      <w:ind w:firstLine="425" w:firstLineChars="0"/>
      <w:jc w:val="both"/>
    </w:pPr>
    <w:rPr>
      <w:rFonts w:ascii="等线" w:eastAsia="等线"/>
      <w:kern w:val="0"/>
      <w:sz w:val="20"/>
      <w:szCs w:val="20"/>
    </w:rPr>
  </w:style>
  <w:style w:type="character" w:customStyle="1" w:styleId="429">
    <w:name w:val="已访问的超链接1"/>
    <w:qFormat/>
    <w:uiPriority w:val="99"/>
    <w:rPr>
      <w:color w:val="800080"/>
      <w:u w:val="single"/>
    </w:rPr>
  </w:style>
  <w:style w:type="character" w:customStyle="1" w:styleId="430">
    <w:name w:val="json_boolean"/>
    <w:qFormat/>
    <w:uiPriority w:val="0"/>
  </w:style>
  <w:style w:type="character" w:customStyle="1" w:styleId="431">
    <w:name w:val="彩色网格 - 强调文字颜色 1 Char"/>
    <w:qFormat/>
    <w:uiPriority w:val="29"/>
    <w:rPr>
      <w:rFonts w:ascii="Times New Roman" w:hAnsi="Times New Roman" w:eastAsia="宋体" w:cs="Times New Roman"/>
      <w:i/>
      <w:iCs/>
      <w:color w:val="000000"/>
      <w:szCs w:val="24"/>
    </w:rPr>
  </w:style>
  <w:style w:type="character" w:customStyle="1" w:styleId="432">
    <w:name w:val="NormalTable Char"/>
    <w:link w:val="433"/>
    <w:qFormat/>
    <w:locked/>
    <w:uiPriority w:val="0"/>
    <w:rPr>
      <w:rFonts w:ascii="Arial" w:hAnsi="Arial" w:eastAsia="MS Mincho" w:cs="Arial"/>
      <w:lang w:val="en-AU" w:eastAsia="en-US"/>
    </w:rPr>
  </w:style>
  <w:style w:type="paragraph" w:customStyle="1" w:styleId="433">
    <w:name w:val="NormalTable"/>
    <w:basedOn w:val="1"/>
    <w:link w:val="432"/>
    <w:qFormat/>
    <w:uiPriority w:val="0"/>
    <w:pPr>
      <w:ind w:firstLine="0" w:firstLineChars="0"/>
    </w:pPr>
    <w:rPr>
      <w:rFonts w:ascii="Arial" w:hAnsi="Arial" w:eastAsia="MS Mincho" w:cs="Arial"/>
      <w:kern w:val="0"/>
      <w:sz w:val="20"/>
      <w:szCs w:val="20"/>
      <w:lang w:val="en-AU" w:eastAsia="en-US"/>
    </w:rPr>
  </w:style>
  <w:style w:type="character" w:customStyle="1" w:styleId="434">
    <w:name w:val="双括号列表 Char"/>
    <w:link w:val="435"/>
    <w:qFormat/>
    <w:uiPriority w:val="0"/>
    <w:rPr>
      <w:rFonts w:ascii="仿宋_GB2312" w:eastAsia="仿宋_GB2312"/>
      <w:sz w:val="24"/>
      <w:szCs w:val="24"/>
      <w:lang w:val="zh-CN"/>
    </w:rPr>
  </w:style>
  <w:style w:type="paragraph" w:customStyle="1" w:styleId="435">
    <w:name w:val="双括号列表"/>
    <w:link w:val="434"/>
    <w:qFormat/>
    <w:uiPriority w:val="0"/>
    <w:pPr>
      <w:numPr>
        <w:ilvl w:val="0"/>
        <w:numId w:val="17"/>
      </w:numPr>
      <w:spacing w:line="360" w:lineRule="auto"/>
    </w:pPr>
    <w:rPr>
      <w:rFonts w:ascii="仿宋_GB2312" w:hAnsi="等线" w:eastAsia="仿宋_GB2312" w:cs="Times New Roman"/>
      <w:sz w:val="24"/>
      <w:szCs w:val="24"/>
      <w:lang w:val="zh-CN" w:eastAsia="zh-CN" w:bidi="ar-SA"/>
    </w:rPr>
  </w:style>
  <w:style w:type="character" w:customStyle="1" w:styleId="436">
    <w:name w:val="样式32 Char"/>
    <w:link w:val="437"/>
    <w:qFormat/>
    <w:locked/>
    <w:uiPriority w:val="99"/>
  </w:style>
  <w:style w:type="paragraph" w:customStyle="1" w:styleId="437">
    <w:name w:val="样式32"/>
    <w:basedOn w:val="1"/>
    <w:link w:val="436"/>
    <w:qFormat/>
    <w:uiPriority w:val="99"/>
    <w:pPr>
      <w:numPr>
        <w:ilvl w:val="0"/>
        <w:numId w:val="18"/>
      </w:numPr>
      <w:ind w:firstLine="0" w:firstLineChars="0"/>
    </w:pPr>
    <w:rPr>
      <w:rFonts w:ascii="等线" w:hAnsi="等线" w:eastAsia="等线"/>
      <w:kern w:val="0"/>
      <w:sz w:val="20"/>
      <w:szCs w:val="20"/>
    </w:rPr>
  </w:style>
  <w:style w:type="character" w:customStyle="1" w:styleId="438">
    <w:name w:val="样式 (西文) 仿宋_GB2312 (中文) 仿宋_GB2312 (符号) 宋体 加粗 居中 行距: 单倍行距 首行... Char"/>
    <w:link w:val="439"/>
    <w:qFormat/>
    <w:locked/>
    <w:uiPriority w:val="0"/>
    <w:rPr>
      <w:rFonts w:ascii="仿宋_GB2312" w:hAnsi="宋体" w:eastAsia="仿宋_GB2312"/>
      <w:b/>
      <w:bCs/>
    </w:rPr>
  </w:style>
  <w:style w:type="paragraph" w:customStyle="1" w:styleId="439">
    <w:name w:val="样式 (西文) 仿宋_GB2312 (中文) 仿宋_GB2312 (符号) 宋体 加粗 居中 行距: 单倍行距 首行..."/>
    <w:basedOn w:val="1"/>
    <w:link w:val="438"/>
    <w:qFormat/>
    <w:uiPriority w:val="0"/>
    <w:pPr>
      <w:widowControl w:val="0"/>
      <w:adjustRightInd w:val="0"/>
      <w:snapToGrid w:val="0"/>
      <w:spacing w:line="240" w:lineRule="auto"/>
      <w:ind w:firstLine="0" w:firstLineChars="0"/>
      <w:jc w:val="center"/>
    </w:pPr>
    <w:rPr>
      <w:rFonts w:ascii="仿宋_GB2312" w:eastAsia="仿宋_GB2312"/>
      <w:b/>
      <w:bCs/>
      <w:kern w:val="0"/>
      <w:sz w:val="20"/>
      <w:szCs w:val="20"/>
    </w:rPr>
  </w:style>
  <w:style w:type="character" w:customStyle="1" w:styleId="440">
    <w:name w:val="样式 样式 标题 5H5口口1口2heading 5Level 3 - i第四层条h5PIM 5h51headi... + Fr...1 Char"/>
    <w:link w:val="441"/>
    <w:qFormat/>
    <w:locked/>
    <w:uiPriority w:val="0"/>
    <w:rPr>
      <w:rFonts w:ascii="Franklin Gothic Demi" w:hAnsi="Franklin Gothic Demi" w:eastAsia="仿宋_GB2312"/>
      <w:b/>
      <w:bCs/>
      <w:sz w:val="28"/>
    </w:rPr>
  </w:style>
  <w:style w:type="paragraph" w:customStyle="1" w:styleId="441">
    <w:name w:val="样式 样式 标题 5H5口口1口2heading 5Level 3 - i第四层条h5PIM 5h51headi... + Fr...1"/>
    <w:basedOn w:val="1"/>
    <w:link w:val="440"/>
    <w:qFormat/>
    <w:uiPriority w:val="0"/>
    <w:pPr>
      <w:keepNext/>
      <w:keepLines/>
      <w:widowControl w:val="0"/>
      <w:spacing w:before="100" w:beforeAutospacing="1" w:after="100" w:afterAutospacing="1"/>
      <w:ind w:firstLine="0" w:firstLineChars="0"/>
      <w:outlineLvl w:val="4"/>
    </w:pPr>
    <w:rPr>
      <w:rFonts w:ascii="Franklin Gothic Demi" w:hAnsi="Franklin Gothic Demi" w:eastAsia="仿宋_GB2312"/>
      <w:b/>
      <w:bCs/>
      <w:kern w:val="0"/>
      <w:sz w:val="28"/>
      <w:szCs w:val="20"/>
    </w:rPr>
  </w:style>
  <w:style w:type="character" w:customStyle="1" w:styleId="442">
    <w:name w:val="样式 样式 首行缩进:  0.95 厘米 行距: 1.5 倍行距 + Franklin Gothic Demi Char"/>
    <w:link w:val="443"/>
    <w:qFormat/>
    <w:locked/>
    <w:uiPriority w:val="0"/>
    <w:rPr>
      <w:rFonts w:ascii="Franklin Gothic Demi" w:hAnsi="Franklin Gothic Demi" w:eastAsia="仿宋_GB2312"/>
    </w:rPr>
  </w:style>
  <w:style w:type="paragraph" w:customStyle="1" w:styleId="443">
    <w:name w:val="样式 样式 首行缩进:  0.95 厘米 行距: 1.5 倍行距 + Franklin Gothic Demi"/>
    <w:basedOn w:val="1"/>
    <w:link w:val="442"/>
    <w:qFormat/>
    <w:uiPriority w:val="0"/>
    <w:pPr>
      <w:widowControl w:val="0"/>
      <w:tabs>
        <w:tab w:val="left" w:pos="0"/>
        <w:tab w:val="left" w:pos="900"/>
      </w:tabs>
      <w:ind w:firstLine="0" w:firstLineChars="0"/>
      <w:jc w:val="both"/>
    </w:pPr>
    <w:rPr>
      <w:rFonts w:ascii="Franklin Gothic Demi" w:hAnsi="Franklin Gothic Demi" w:eastAsia="仿宋_GB2312"/>
      <w:kern w:val="0"/>
      <w:sz w:val="20"/>
      <w:szCs w:val="20"/>
    </w:rPr>
  </w:style>
  <w:style w:type="character" w:customStyle="1" w:styleId="444">
    <w:name w:val="ft71"/>
    <w:qFormat/>
    <w:uiPriority w:val="0"/>
    <w:rPr>
      <w:rFonts w:hint="default" w:ascii="Tahoma" w:hAnsi="Tahoma" w:cs="Tahoma"/>
      <w:color w:val="000000"/>
      <w:sz w:val="12"/>
      <w:szCs w:val="12"/>
    </w:rPr>
  </w:style>
  <w:style w:type="character" w:customStyle="1" w:styleId="445">
    <w:name w:val="ft81"/>
    <w:qFormat/>
    <w:uiPriority w:val="0"/>
    <w:rPr>
      <w:rFonts w:hint="default" w:ascii="Arial" w:hAnsi="Arial" w:cs="Arial"/>
      <w:color w:val="000000"/>
      <w:sz w:val="20"/>
      <w:szCs w:val="20"/>
    </w:rPr>
  </w:style>
  <w:style w:type="character" w:customStyle="1" w:styleId="446">
    <w:name w:val="样式34 Char"/>
    <w:link w:val="447"/>
    <w:qFormat/>
    <w:locked/>
    <w:uiPriority w:val="0"/>
    <w:rPr>
      <w:rFonts w:ascii="微软雅黑" w:hAnsi="微软雅黑" w:eastAsia="微软雅黑"/>
      <w:sz w:val="24"/>
      <w:szCs w:val="21"/>
    </w:rPr>
  </w:style>
  <w:style w:type="paragraph" w:customStyle="1" w:styleId="447">
    <w:name w:val="样式34"/>
    <w:basedOn w:val="1"/>
    <w:link w:val="446"/>
    <w:qFormat/>
    <w:uiPriority w:val="0"/>
    <w:pPr>
      <w:ind w:firstLine="200"/>
    </w:pPr>
    <w:rPr>
      <w:rFonts w:ascii="微软雅黑" w:hAnsi="微软雅黑" w:eastAsia="微软雅黑"/>
      <w:kern w:val="0"/>
      <w:szCs w:val="21"/>
    </w:rPr>
  </w:style>
  <w:style w:type="character" w:customStyle="1" w:styleId="448">
    <w:name w:val="正文文本缩进 3 Char1"/>
    <w:qFormat/>
    <w:uiPriority w:val="99"/>
    <w:rPr>
      <w:rFonts w:hint="default" w:ascii="Arial" w:hAnsi="Arial" w:eastAsia="仿宋_GB2312" w:cs="Arial"/>
      <w:kern w:val="2"/>
      <w:sz w:val="16"/>
      <w:szCs w:val="16"/>
    </w:rPr>
  </w:style>
  <w:style w:type="character" w:customStyle="1" w:styleId="449">
    <w:name w:val="z-窗体底端 字符"/>
    <w:link w:val="450"/>
    <w:qFormat/>
    <w:uiPriority w:val="0"/>
    <w:rPr>
      <w:rFonts w:ascii="Arial" w:hAnsi="Arial" w:eastAsia="仿宋_GB2312" w:cs="Arial"/>
      <w:vanish/>
      <w:sz w:val="16"/>
      <w:szCs w:val="16"/>
    </w:rPr>
  </w:style>
  <w:style w:type="paragraph" w:customStyle="1" w:styleId="450">
    <w:name w:val="HTML Bottom of Form"/>
    <w:basedOn w:val="1"/>
    <w:next w:val="1"/>
    <w:link w:val="449"/>
    <w:unhideWhenUsed/>
    <w:qFormat/>
    <w:uiPriority w:val="0"/>
    <w:pPr>
      <w:pBdr>
        <w:top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451">
    <w:name w:val="方案正文 Char Char1 Char Char"/>
    <w:link w:val="452"/>
    <w:qFormat/>
    <w:locked/>
    <w:uiPriority w:val="0"/>
    <w:rPr>
      <w:rFonts w:ascii="Arial" w:hAnsi="Arial" w:eastAsia="仿宋_GB2312" w:cs="Arial"/>
      <w:szCs w:val="21"/>
    </w:rPr>
  </w:style>
  <w:style w:type="paragraph" w:customStyle="1" w:styleId="452">
    <w:name w:val="方案正文 Char Char1 Char"/>
    <w:basedOn w:val="1"/>
    <w:link w:val="451"/>
    <w:qFormat/>
    <w:uiPriority w:val="0"/>
    <w:pPr>
      <w:widowControl w:val="0"/>
      <w:spacing w:before="156"/>
      <w:ind w:firstLine="359" w:firstLineChars="171"/>
    </w:pPr>
    <w:rPr>
      <w:rFonts w:ascii="Arial" w:hAnsi="Arial" w:eastAsia="仿宋_GB2312" w:cs="Arial"/>
      <w:kern w:val="0"/>
      <w:sz w:val="20"/>
      <w:szCs w:val="21"/>
    </w:rPr>
  </w:style>
  <w:style w:type="character" w:customStyle="1" w:styleId="453">
    <w:name w:val="正文文本缩进 3 Char2"/>
    <w:qFormat/>
    <w:uiPriority w:val="99"/>
    <w:rPr>
      <w:rFonts w:ascii="Calibri" w:hAnsi="Calibri" w:eastAsia="宋体" w:cs="Times New Roman"/>
      <w:sz w:val="16"/>
      <w:szCs w:val="16"/>
    </w:rPr>
  </w:style>
  <w:style w:type="character" w:customStyle="1" w:styleId="454">
    <w:name w:val="hei16b1"/>
    <w:qFormat/>
    <w:uiPriority w:val="0"/>
    <w:rPr>
      <w:rFonts w:hint="default" w:ascii="Arial" w:hAnsi="Arial" w:cs="Arial"/>
      <w:b/>
      <w:bCs/>
      <w:color w:val="000000"/>
      <w:spacing w:val="360"/>
      <w:sz w:val="24"/>
      <w:szCs w:val="24"/>
    </w:rPr>
  </w:style>
  <w:style w:type="character" w:customStyle="1" w:styleId="455">
    <w:name w:val="标准段落 Char"/>
    <w:link w:val="456"/>
    <w:qFormat/>
    <w:uiPriority w:val="0"/>
    <w:rPr>
      <w:rFonts w:hAnsi="宋体" w:eastAsia="仿宋_GB2312"/>
      <w:szCs w:val="24"/>
    </w:rPr>
  </w:style>
  <w:style w:type="paragraph" w:customStyle="1" w:styleId="456">
    <w:name w:val="标准段落"/>
    <w:basedOn w:val="1"/>
    <w:link w:val="455"/>
    <w:qFormat/>
    <w:uiPriority w:val="0"/>
    <w:pPr>
      <w:widowControl w:val="0"/>
      <w:spacing w:line="420" w:lineRule="atLeast"/>
      <w:ind w:firstLine="200"/>
      <w:jc w:val="both"/>
    </w:pPr>
    <w:rPr>
      <w:rFonts w:ascii="等线" w:eastAsia="仿宋_GB2312"/>
      <w:kern w:val="0"/>
      <w:sz w:val="20"/>
    </w:rPr>
  </w:style>
  <w:style w:type="character" w:customStyle="1" w:styleId="457">
    <w:name w:val="列表项目符号 字符"/>
    <w:link w:val="24"/>
    <w:qFormat/>
    <w:uiPriority w:val="99"/>
    <w:rPr>
      <w:rFonts w:ascii="Cambria" w:hAnsi="Cambria" w:eastAsia="MS Mincho"/>
      <w:sz w:val="22"/>
      <w:lang w:eastAsia="en-US"/>
    </w:rPr>
  </w:style>
  <w:style w:type="character" w:customStyle="1" w:styleId="458">
    <w:name w:val="题注的样子 Char"/>
    <w:link w:val="459"/>
    <w:qFormat/>
    <w:locked/>
    <w:uiPriority w:val="0"/>
    <w:rPr>
      <w:rFonts w:ascii="华文细黑" w:hAnsi="华文细黑" w:eastAsia="华文细黑"/>
      <w:b/>
    </w:rPr>
  </w:style>
  <w:style w:type="paragraph" w:customStyle="1" w:styleId="459">
    <w:name w:val="题注的样子"/>
    <w:basedOn w:val="1"/>
    <w:link w:val="458"/>
    <w:qFormat/>
    <w:uiPriority w:val="0"/>
    <w:pPr>
      <w:widowControl w:val="0"/>
      <w:adjustRightInd w:val="0"/>
      <w:ind w:firstLine="0" w:firstLineChars="0"/>
      <w:jc w:val="center"/>
    </w:pPr>
    <w:rPr>
      <w:rFonts w:ascii="华文细黑" w:hAnsi="华文细黑" w:eastAsia="华文细黑"/>
      <w:b/>
      <w:kern w:val="0"/>
      <w:sz w:val="20"/>
      <w:szCs w:val="20"/>
    </w:rPr>
  </w:style>
  <w:style w:type="character" w:customStyle="1" w:styleId="460">
    <w:name w:val="h91"/>
    <w:qFormat/>
    <w:uiPriority w:val="0"/>
  </w:style>
  <w:style w:type="character" w:customStyle="1" w:styleId="461">
    <w:name w:val="正文-标书 Char"/>
    <w:link w:val="462"/>
    <w:qFormat/>
    <w:uiPriority w:val="0"/>
    <w:rPr>
      <w:rFonts w:ascii="Tahoma" w:hAnsi="Tahoma"/>
      <w:sz w:val="28"/>
      <w:szCs w:val="24"/>
    </w:rPr>
  </w:style>
  <w:style w:type="paragraph" w:customStyle="1" w:styleId="462">
    <w:name w:val="正文-标书"/>
    <w:basedOn w:val="1"/>
    <w:link w:val="461"/>
    <w:qFormat/>
    <w:uiPriority w:val="0"/>
    <w:pPr>
      <w:widowControl w:val="0"/>
      <w:snapToGrid w:val="0"/>
      <w:spacing w:beforeLines="50" w:afterLines="50"/>
      <w:ind w:right="-52" w:firstLine="560"/>
      <w:jc w:val="both"/>
    </w:pPr>
    <w:rPr>
      <w:rFonts w:ascii="Tahoma" w:hAnsi="Tahoma" w:eastAsia="等线"/>
      <w:kern w:val="0"/>
      <w:sz w:val="28"/>
    </w:rPr>
  </w:style>
  <w:style w:type="character" w:customStyle="1" w:styleId="463">
    <w:name w:val="style551"/>
    <w:qFormat/>
    <w:uiPriority w:val="0"/>
    <w:rPr>
      <w:rFonts w:hint="default" w:ascii="Arial" w:hAnsi="Arial" w:cs="Arial"/>
      <w:color w:val="333333"/>
      <w:sz w:val="24"/>
      <w:szCs w:val="24"/>
    </w:rPr>
  </w:style>
  <w:style w:type="character" w:customStyle="1" w:styleId="464">
    <w:name w:val="页码1"/>
    <w:qFormat/>
    <w:uiPriority w:val="0"/>
  </w:style>
  <w:style w:type="character" w:customStyle="1" w:styleId="465">
    <w:name w:val="font-121"/>
    <w:qFormat/>
    <w:uiPriority w:val="0"/>
    <w:rPr>
      <w:color w:val="666666"/>
      <w:sz w:val="24"/>
      <w:szCs w:val="24"/>
      <w:u w:val="none"/>
    </w:rPr>
  </w:style>
  <w:style w:type="character" w:customStyle="1" w:styleId="466">
    <w:name w:val="正文文本缩进 2 字符1"/>
    <w:qFormat/>
    <w:uiPriority w:val="0"/>
    <w:rPr>
      <w:kern w:val="2"/>
      <w:sz w:val="18"/>
      <w:szCs w:val="24"/>
    </w:rPr>
  </w:style>
  <w:style w:type="character" w:customStyle="1" w:styleId="467">
    <w:name w:val="wzh正文1 Char Char"/>
    <w:link w:val="468"/>
    <w:qFormat/>
    <w:uiPriority w:val="0"/>
    <w:rPr>
      <w:rFonts w:ascii="Arial" w:hAnsi="Arial" w:eastAsia="仿宋_GB2312"/>
      <w:spacing w:val="-8"/>
      <w:sz w:val="28"/>
      <w:szCs w:val="24"/>
      <w:lang w:bidi="en-US"/>
    </w:rPr>
  </w:style>
  <w:style w:type="paragraph" w:customStyle="1" w:styleId="468">
    <w:name w:val="wzh正文1"/>
    <w:basedOn w:val="1"/>
    <w:link w:val="467"/>
    <w:qFormat/>
    <w:uiPriority w:val="0"/>
    <w:pPr>
      <w:snapToGrid w:val="0"/>
      <w:spacing w:line="360" w:lineRule="exact"/>
      <w:ind w:firstLine="528"/>
    </w:pPr>
    <w:rPr>
      <w:rFonts w:ascii="Arial" w:hAnsi="Arial" w:eastAsia="仿宋_GB2312"/>
      <w:spacing w:val="-8"/>
      <w:kern w:val="0"/>
      <w:sz w:val="28"/>
      <w:lang w:bidi="en-US"/>
    </w:rPr>
  </w:style>
  <w:style w:type="character" w:customStyle="1" w:styleId="469">
    <w:name w:val="标题 Char2"/>
    <w:qFormat/>
    <w:uiPriority w:val="0"/>
    <w:rPr>
      <w:rFonts w:ascii="Arial" w:hAnsi="Arial" w:eastAsia="黑体" w:cs="Times New Roman"/>
      <w:b/>
      <w:kern w:val="0"/>
      <w:sz w:val="36"/>
      <w:szCs w:val="20"/>
    </w:rPr>
  </w:style>
  <w:style w:type="character" w:customStyle="1" w:styleId="470">
    <w:name w:val="标题 2 Char1"/>
    <w:qFormat/>
    <w:uiPriority w:val="9"/>
    <w:rPr>
      <w:rFonts w:ascii="Arial" w:hAnsi="Arial" w:eastAsia="黑体" w:cs="Arial"/>
      <w:b/>
      <w:sz w:val="32"/>
      <w:szCs w:val="21"/>
    </w:rPr>
  </w:style>
  <w:style w:type="character" w:customStyle="1" w:styleId="471">
    <w:name w:val="正文－缩进 Char"/>
    <w:link w:val="472"/>
    <w:qFormat/>
    <w:uiPriority w:val="0"/>
    <w:rPr>
      <w:rFonts w:cs="宋体"/>
    </w:rPr>
  </w:style>
  <w:style w:type="paragraph" w:customStyle="1" w:styleId="472">
    <w:name w:val="正文－缩进"/>
    <w:basedOn w:val="1"/>
    <w:link w:val="471"/>
    <w:qFormat/>
    <w:uiPriority w:val="0"/>
    <w:pPr>
      <w:widowControl w:val="0"/>
      <w:spacing w:before="156" w:beforeLines="50" w:after="120"/>
      <w:ind w:firstLine="200"/>
      <w:jc w:val="both"/>
    </w:pPr>
    <w:rPr>
      <w:rFonts w:ascii="等线" w:hAnsi="等线" w:eastAsia="等线" w:cs="宋体"/>
      <w:kern w:val="0"/>
      <w:sz w:val="20"/>
      <w:szCs w:val="20"/>
    </w:rPr>
  </w:style>
  <w:style w:type="character" w:customStyle="1" w:styleId="473">
    <w:name w:val="标题 3 Char Char"/>
    <w:qFormat/>
    <w:uiPriority w:val="0"/>
    <w:rPr>
      <w:rFonts w:eastAsia="宋体"/>
      <w:b/>
      <w:bCs/>
      <w:kern w:val="2"/>
      <w:sz w:val="24"/>
      <w:szCs w:val="32"/>
      <w:lang w:val="en-US" w:eastAsia="zh-CN" w:bidi="ar-SA"/>
    </w:rPr>
  </w:style>
  <w:style w:type="character" w:customStyle="1" w:styleId="474">
    <w:name w:val="列表段落 字符"/>
    <w:qFormat/>
    <w:uiPriority w:val="99"/>
    <w:rPr>
      <w:rFonts w:ascii="Calibri" w:hAnsi="Calibri" w:eastAsia="宋体"/>
      <w:kern w:val="2"/>
      <w:sz w:val="21"/>
      <w:szCs w:val="22"/>
    </w:rPr>
  </w:style>
  <w:style w:type="character" w:customStyle="1" w:styleId="475">
    <w:name w:val="st1"/>
    <w:qFormat/>
    <w:uiPriority w:val="0"/>
  </w:style>
  <w:style w:type="character" w:customStyle="1" w:styleId="476">
    <w:name w:val="wzh正文1 Char"/>
    <w:qFormat/>
    <w:uiPriority w:val="0"/>
    <w:rPr>
      <w:rFonts w:ascii="Arial" w:hAnsi="Arial" w:eastAsia="仿宋_GB2312"/>
      <w:spacing w:val="-8"/>
      <w:sz w:val="28"/>
      <w:szCs w:val="24"/>
      <w:lang w:bidi="en-US"/>
    </w:rPr>
  </w:style>
  <w:style w:type="character" w:customStyle="1" w:styleId="477">
    <w:name w:val="签名 字符1"/>
    <w:semiHidden/>
    <w:qFormat/>
    <w:uiPriority w:val="99"/>
    <w:rPr>
      <w:sz w:val="24"/>
    </w:rPr>
  </w:style>
  <w:style w:type="character" w:customStyle="1" w:styleId="478">
    <w:name w:val="list-biao"/>
    <w:qFormat/>
    <w:uiPriority w:val="0"/>
  </w:style>
  <w:style w:type="character" w:customStyle="1" w:styleId="479">
    <w:name w:val="A4"/>
    <w:qFormat/>
    <w:uiPriority w:val="0"/>
    <w:rPr>
      <w:rFonts w:cs="Akzidenz-Grotesk BQ Medium"/>
      <w:color w:val="F7A019"/>
      <w:sz w:val="20"/>
      <w:szCs w:val="20"/>
    </w:rPr>
  </w:style>
  <w:style w:type="character" w:customStyle="1" w:styleId="480">
    <w:name w:val="样式1 Char"/>
    <w:qFormat/>
    <w:uiPriority w:val="0"/>
    <w:rPr>
      <w:rFonts w:ascii="仿宋_GB2312" w:hAnsi="宋体" w:eastAsia="仿宋_GB2312"/>
      <w:b/>
      <w:bCs/>
      <w:kern w:val="44"/>
      <w:sz w:val="24"/>
      <w:szCs w:val="24"/>
    </w:rPr>
  </w:style>
  <w:style w:type="character" w:customStyle="1" w:styleId="481">
    <w:name w:val="样式 标题 1标题 1 Char Char Char Char Char Char Char Char Char Char C... Char"/>
    <w:link w:val="482"/>
    <w:qFormat/>
    <w:uiPriority w:val="0"/>
    <w:rPr>
      <w:rFonts w:ascii="黑体"/>
      <w:bCs/>
      <w:color w:val="000000"/>
      <w:kern w:val="32"/>
      <w:sz w:val="44"/>
    </w:rPr>
  </w:style>
  <w:style w:type="paragraph" w:customStyle="1" w:styleId="482">
    <w:name w:val="样式 标题 1标题 1 Char Char Char Char Char Char Char Char Char Char C..."/>
    <w:basedOn w:val="3"/>
    <w:link w:val="481"/>
    <w:qFormat/>
    <w:uiPriority w:val="0"/>
    <w:pPr>
      <w:keepLines w:val="0"/>
      <w:pageBreakBefore/>
      <w:widowControl w:val="0"/>
      <w:numPr>
        <w:ilvl w:val="0"/>
        <w:numId w:val="19"/>
      </w:numPr>
      <w:tabs>
        <w:tab w:val="left" w:pos="432"/>
      </w:tabs>
      <w:spacing w:before="340" w:beforeLines="0" w:after="330" w:afterLines="0" w:line="578" w:lineRule="auto"/>
      <w:ind w:firstLine="0" w:firstLineChars="0"/>
      <w:jc w:val="both"/>
    </w:pPr>
    <w:rPr>
      <w:rFonts w:ascii="黑体" w:hAnsi="等线" w:eastAsia="等线"/>
      <w:color w:val="000000"/>
      <w:kern w:val="32"/>
      <w:sz w:val="44"/>
      <w:szCs w:val="20"/>
    </w:rPr>
  </w:style>
  <w:style w:type="character" w:customStyle="1" w:styleId="483">
    <w:name w:val="正文+缩进2字符 Char"/>
    <w:link w:val="484"/>
    <w:qFormat/>
    <w:uiPriority w:val="0"/>
    <w:rPr>
      <w:rFonts w:ascii="Calibri" w:hAnsi="Calibri"/>
      <w:lang w:bidi="en-US"/>
    </w:rPr>
  </w:style>
  <w:style w:type="paragraph" w:customStyle="1" w:styleId="484">
    <w:name w:val="正文+缩进2字符"/>
    <w:basedOn w:val="1"/>
    <w:link w:val="483"/>
    <w:qFormat/>
    <w:uiPriority w:val="0"/>
    <w:pPr>
      <w:spacing w:after="200"/>
      <w:ind w:firstLine="200"/>
    </w:pPr>
    <w:rPr>
      <w:rFonts w:ascii="Calibri" w:hAnsi="Calibri" w:eastAsia="等线"/>
      <w:kern w:val="0"/>
      <w:sz w:val="20"/>
      <w:szCs w:val="20"/>
      <w:lang w:bidi="en-US"/>
    </w:rPr>
  </w:style>
  <w:style w:type="character" w:customStyle="1" w:styleId="485">
    <w:name w:val="base3"/>
    <w:qFormat/>
    <w:uiPriority w:val="0"/>
    <w:rPr>
      <w:rFonts w:hint="default"/>
      <w:sz w:val="18"/>
    </w:rPr>
  </w:style>
  <w:style w:type="character" w:customStyle="1" w:styleId="486">
    <w:name w:val="样式 宋体"/>
    <w:qFormat/>
    <w:uiPriority w:val="0"/>
    <w:rPr>
      <w:rFonts w:ascii="宋体" w:hAnsi="宋体" w:eastAsia="宋体"/>
    </w:rPr>
  </w:style>
  <w:style w:type="character" w:customStyle="1" w:styleId="487">
    <w:name w:val="arailgray121"/>
    <w:qFormat/>
    <w:uiPriority w:val="0"/>
    <w:rPr>
      <w:rFonts w:hint="default" w:ascii="Arial" w:hAnsi="Arial" w:cs="Arial"/>
      <w:color w:val="666666"/>
      <w:sz w:val="18"/>
      <w:szCs w:val="18"/>
    </w:rPr>
  </w:style>
  <w:style w:type="character" w:customStyle="1" w:styleId="488">
    <w:name w:val="正文--2字符首行缩进 Char"/>
    <w:link w:val="489"/>
    <w:qFormat/>
    <w:uiPriority w:val="0"/>
    <w:rPr>
      <w:rFonts w:ascii="仿宋_GB2312" w:hAnsi="仿宋" w:eastAsia="仿宋_GB2312"/>
      <w:sz w:val="28"/>
    </w:rPr>
  </w:style>
  <w:style w:type="paragraph" w:customStyle="1" w:styleId="489">
    <w:name w:val="正文--2字符首行缩进"/>
    <w:basedOn w:val="1"/>
    <w:link w:val="488"/>
    <w:qFormat/>
    <w:uiPriority w:val="0"/>
    <w:pPr>
      <w:widowControl w:val="0"/>
      <w:snapToGrid w:val="0"/>
      <w:ind w:firstLine="560"/>
      <w:contextualSpacing/>
      <w:jc w:val="both"/>
    </w:pPr>
    <w:rPr>
      <w:rFonts w:ascii="仿宋_GB2312" w:hAnsi="仿宋" w:eastAsia="仿宋_GB2312"/>
      <w:kern w:val="0"/>
      <w:sz w:val="28"/>
      <w:szCs w:val="20"/>
    </w:rPr>
  </w:style>
  <w:style w:type="character" w:customStyle="1" w:styleId="490">
    <w:name w:val="jkm4 Char"/>
    <w:link w:val="491"/>
    <w:qFormat/>
    <w:locked/>
    <w:uiPriority w:val="99"/>
    <w:rPr>
      <w:rFonts w:ascii="Arial" w:hAnsi="Arial"/>
      <w:b/>
      <w:sz w:val="28"/>
    </w:rPr>
  </w:style>
  <w:style w:type="paragraph" w:customStyle="1" w:styleId="491">
    <w:name w:val="jkm4"/>
    <w:basedOn w:val="400"/>
    <w:link w:val="490"/>
    <w:qFormat/>
    <w:uiPriority w:val="99"/>
    <w:pPr>
      <w:tabs>
        <w:tab w:val="left" w:pos="851"/>
        <w:tab w:val="clear" w:pos="992"/>
      </w:tabs>
      <w:spacing w:after="240"/>
      <w:jc w:val="left"/>
      <w:outlineLvl w:val="3"/>
    </w:pPr>
  </w:style>
  <w:style w:type="character" w:customStyle="1" w:styleId="492">
    <w:name w:val="标准正文 Char"/>
    <w:link w:val="493"/>
    <w:qFormat/>
    <w:locked/>
    <w:uiPriority w:val="0"/>
    <w:rPr>
      <w:rFonts w:ascii="Arial" w:hAnsi="Arial" w:eastAsia="仿宋"/>
      <w:sz w:val="24"/>
      <w:lang w:val="zh-CN"/>
    </w:rPr>
  </w:style>
  <w:style w:type="paragraph" w:customStyle="1" w:styleId="493">
    <w:name w:val="标准正文"/>
    <w:basedOn w:val="26"/>
    <w:next w:val="222"/>
    <w:link w:val="492"/>
    <w:qFormat/>
    <w:uiPriority w:val="0"/>
    <w:pPr>
      <w:widowControl w:val="0"/>
      <w:spacing w:before="60" w:beforeLines="50" w:after="60" w:line="360" w:lineRule="auto"/>
      <w:ind w:firstLine="482" w:firstLineChars="200"/>
      <w:jc w:val="both"/>
    </w:pPr>
    <w:rPr>
      <w:rFonts w:ascii="Arial" w:hAnsi="Arial" w:eastAsia="仿宋"/>
      <w:sz w:val="24"/>
      <w:szCs w:val="20"/>
      <w:lang w:val="zh-CN"/>
    </w:rPr>
  </w:style>
  <w:style w:type="character" w:customStyle="1" w:styleId="494">
    <w:name w:val="p11"/>
    <w:qFormat/>
    <w:uiPriority w:val="0"/>
  </w:style>
  <w:style w:type="character" w:customStyle="1" w:styleId="495">
    <w:name w:val="span_item_title1"/>
    <w:qFormat/>
    <w:uiPriority w:val="0"/>
    <w:rPr>
      <w:rFonts w:hint="default" w:ascii="Verdana" w:hAnsi="Verdana"/>
      <w:color w:val="333333"/>
      <w:sz w:val="20"/>
      <w:szCs w:val="20"/>
    </w:rPr>
  </w:style>
  <w:style w:type="character" w:customStyle="1" w:styleId="496">
    <w:name w:val="标准文件_标准正文 Char"/>
    <w:link w:val="497"/>
    <w:qFormat/>
    <w:locked/>
    <w:uiPriority w:val="0"/>
    <w:rPr>
      <w:bCs/>
      <w:color w:val="000000"/>
      <w:spacing w:val="2"/>
      <w:sz w:val="24"/>
      <w:szCs w:val="24"/>
    </w:rPr>
  </w:style>
  <w:style w:type="paragraph" w:customStyle="1" w:styleId="497">
    <w:name w:val="标准文件_标准正文"/>
    <w:basedOn w:val="1"/>
    <w:link w:val="496"/>
    <w:qFormat/>
    <w:uiPriority w:val="0"/>
    <w:pPr>
      <w:autoSpaceDE w:val="0"/>
      <w:autoSpaceDN w:val="0"/>
      <w:adjustRightInd w:val="0"/>
      <w:snapToGrid w:val="0"/>
      <w:spacing w:line="300" w:lineRule="auto"/>
      <w:ind w:firstLine="200"/>
    </w:pPr>
    <w:rPr>
      <w:rFonts w:ascii="等线" w:hAnsi="等线" w:eastAsia="等线"/>
      <w:bCs/>
      <w:color w:val="000000"/>
      <w:spacing w:val="2"/>
      <w:kern w:val="0"/>
    </w:rPr>
  </w:style>
  <w:style w:type="character" w:customStyle="1" w:styleId="498">
    <w:name w:val="dankuohao Char"/>
    <w:link w:val="499"/>
    <w:qFormat/>
    <w:uiPriority w:val="0"/>
    <w:rPr>
      <w:sz w:val="24"/>
    </w:rPr>
  </w:style>
  <w:style w:type="paragraph" w:customStyle="1" w:styleId="499">
    <w:name w:val="dankuohao"/>
    <w:basedOn w:val="222"/>
    <w:link w:val="498"/>
    <w:qFormat/>
    <w:uiPriority w:val="0"/>
    <w:pPr>
      <w:numPr>
        <w:ilvl w:val="0"/>
        <w:numId w:val="20"/>
      </w:numPr>
      <w:spacing w:line="360" w:lineRule="auto"/>
      <w:ind w:left="0" w:firstLine="0" w:firstLineChars="0"/>
    </w:pPr>
    <w:rPr>
      <w:rFonts w:ascii="等线" w:hAnsi="等线" w:eastAsia="等线"/>
      <w:kern w:val="0"/>
      <w:sz w:val="24"/>
      <w:szCs w:val="20"/>
    </w:rPr>
  </w:style>
  <w:style w:type="character" w:customStyle="1" w:styleId="500">
    <w:name w:val="!FL正文 Char"/>
    <w:link w:val="501"/>
    <w:qFormat/>
    <w:uiPriority w:val="0"/>
    <w:rPr>
      <w:rFonts w:ascii="Calibri" w:hAnsi="Calibri" w:eastAsia="仿宋_GB2312"/>
      <w:sz w:val="28"/>
      <w:szCs w:val="24"/>
    </w:rPr>
  </w:style>
  <w:style w:type="paragraph" w:customStyle="1" w:styleId="501">
    <w:name w:val="!FL正文"/>
    <w:basedOn w:val="1"/>
    <w:link w:val="500"/>
    <w:qFormat/>
    <w:uiPriority w:val="0"/>
    <w:pPr>
      <w:widowControl w:val="0"/>
      <w:spacing w:after="160" w:line="336" w:lineRule="auto"/>
      <w:ind w:firstLine="420"/>
      <w:jc w:val="both"/>
    </w:pPr>
    <w:rPr>
      <w:rFonts w:ascii="Calibri" w:hAnsi="Calibri" w:eastAsia="仿宋_GB2312"/>
      <w:kern w:val="0"/>
      <w:sz w:val="28"/>
    </w:rPr>
  </w:style>
  <w:style w:type="character" w:customStyle="1" w:styleId="502">
    <w:name w:val="编写建议＋红色 Char"/>
    <w:link w:val="503"/>
    <w:qFormat/>
    <w:uiPriority w:val="0"/>
    <w:rPr>
      <w:rFonts w:ascii="Arial" w:hAnsi="Arial" w:eastAsia="仿宋" w:cs="Arial"/>
      <w:i/>
      <w:color w:val="FF0000"/>
      <w:szCs w:val="21"/>
    </w:rPr>
  </w:style>
  <w:style w:type="paragraph" w:customStyle="1" w:styleId="503">
    <w:name w:val="编写建议＋红色"/>
    <w:basedOn w:val="504"/>
    <w:link w:val="502"/>
    <w:qFormat/>
    <w:uiPriority w:val="0"/>
    <w:rPr>
      <w:color w:val="FF0000"/>
    </w:rPr>
  </w:style>
  <w:style w:type="paragraph" w:customStyle="1" w:styleId="504">
    <w:name w:val="编写建议"/>
    <w:basedOn w:val="1"/>
    <w:link w:val="1442"/>
    <w:qFormat/>
    <w:uiPriority w:val="0"/>
    <w:pPr>
      <w:widowControl w:val="0"/>
      <w:ind w:firstLine="420"/>
      <w:jc w:val="both"/>
    </w:pPr>
    <w:rPr>
      <w:rFonts w:ascii="Arial" w:hAnsi="Arial" w:eastAsia="仿宋" w:cs="Arial"/>
      <w:i/>
      <w:color w:val="0000FF"/>
      <w:kern w:val="0"/>
      <w:sz w:val="20"/>
      <w:szCs w:val="21"/>
    </w:rPr>
  </w:style>
  <w:style w:type="character" w:customStyle="1" w:styleId="505">
    <w:name w:val="webkit-html-attribute-name"/>
    <w:qFormat/>
    <w:uiPriority w:val="0"/>
  </w:style>
  <w:style w:type="character" w:customStyle="1" w:styleId="506">
    <w:name w:val="题注--图片 Char"/>
    <w:link w:val="507"/>
    <w:qFormat/>
    <w:locked/>
    <w:uiPriority w:val="0"/>
    <w:rPr>
      <w:rFonts w:ascii="仿宋_GB2312" w:hAnsi="宋体" w:eastAsia="仿宋_GB2312"/>
      <w:sz w:val="24"/>
      <w:szCs w:val="24"/>
    </w:rPr>
  </w:style>
  <w:style w:type="paragraph" w:customStyle="1" w:styleId="507">
    <w:name w:val="题注--图片"/>
    <w:basedOn w:val="1"/>
    <w:next w:val="508"/>
    <w:link w:val="506"/>
    <w:qFormat/>
    <w:uiPriority w:val="0"/>
    <w:pPr>
      <w:widowControl w:val="0"/>
      <w:spacing w:after="153" w:line="240" w:lineRule="auto"/>
      <w:ind w:firstLine="0" w:firstLineChars="0"/>
      <w:jc w:val="center"/>
    </w:pPr>
    <w:rPr>
      <w:rFonts w:ascii="仿宋_GB2312" w:eastAsia="仿宋_GB2312"/>
      <w:kern w:val="0"/>
    </w:rPr>
  </w:style>
  <w:style w:type="paragraph" w:customStyle="1" w:styleId="508">
    <w:name w:val="文档正文"/>
    <w:basedOn w:val="1"/>
    <w:link w:val="1262"/>
    <w:qFormat/>
    <w:uiPriority w:val="0"/>
    <w:pPr>
      <w:widowControl w:val="0"/>
      <w:spacing w:line="240" w:lineRule="auto"/>
      <w:ind w:firstLine="0" w:firstLineChars="0"/>
      <w:jc w:val="both"/>
    </w:pPr>
    <w:rPr>
      <w:rFonts w:hAnsi="等线" w:eastAsia="等线"/>
      <w:kern w:val="0"/>
      <w:szCs w:val="20"/>
    </w:rPr>
  </w:style>
  <w:style w:type="character" w:customStyle="1" w:styleId="509">
    <w:name w:val="正文-1 Char"/>
    <w:link w:val="510"/>
    <w:qFormat/>
    <w:uiPriority w:val="0"/>
    <w:rPr>
      <w:rFonts w:ascii="Calibri" w:hAnsi="Calibri"/>
      <w:szCs w:val="21"/>
    </w:rPr>
  </w:style>
  <w:style w:type="paragraph" w:customStyle="1" w:styleId="510">
    <w:name w:val="正文-1"/>
    <w:basedOn w:val="1"/>
    <w:link w:val="509"/>
    <w:qFormat/>
    <w:uiPriority w:val="0"/>
    <w:pPr>
      <w:widowControl w:val="0"/>
      <w:autoSpaceDE w:val="0"/>
      <w:autoSpaceDN w:val="0"/>
      <w:adjustRightInd w:val="0"/>
      <w:spacing w:line="240" w:lineRule="auto"/>
      <w:ind w:firstLine="420" w:firstLineChars="0"/>
    </w:pPr>
    <w:rPr>
      <w:rFonts w:ascii="Calibri" w:hAnsi="Calibri" w:eastAsia="等线"/>
      <w:kern w:val="0"/>
      <w:sz w:val="20"/>
      <w:szCs w:val="21"/>
    </w:rPr>
  </w:style>
  <w:style w:type="character" w:customStyle="1" w:styleId="511">
    <w:name w:val="样式 首行缩进:  0.95 厘米 行距: 1.5 倍行距 Char"/>
    <w:link w:val="512"/>
    <w:qFormat/>
    <w:locked/>
    <w:uiPriority w:val="0"/>
    <w:rPr>
      <w:rFonts w:ascii="Arial" w:hAnsi="Arial" w:cs="Arial"/>
    </w:rPr>
  </w:style>
  <w:style w:type="paragraph" w:customStyle="1" w:styleId="512">
    <w:name w:val="样式 首行缩进:  0.95 厘米 行距: 1.5 倍行距"/>
    <w:basedOn w:val="1"/>
    <w:link w:val="511"/>
    <w:qFormat/>
    <w:uiPriority w:val="0"/>
    <w:pPr>
      <w:widowControl w:val="0"/>
      <w:ind w:firstLine="0" w:firstLineChars="0"/>
      <w:jc w:val="center"/>
    </w:pPr>
    <w:rPr>
      <w:rFonts w:ascii="Arial" w:hAnsi="Arial" w:eastAsia="等线" w:cs="Arial"/>
      <w:kern w:val="0"/>
      <w:sz w:val="20"/>
      <w:szCs w:val="20"/>
    </w:rPr>
  </w:style>
  <w:style w:type="character" w:customStyle="1" w:styleId="513">
    <w:name w:val="normal1"/>
    <w:qFormat/>
    <w:uiPriority w:val="0"/>
    <w:rPr>
      <w:sz w:val="20"/>
      <w:szCs w:val="20"/>
    </w:rPr>
  </w:style>
  <w:style w:type="character" w:customStyle="1" w:styleId="514">
    <w:name w:val="正文文本缩进 2 Char Char"/>
    <w:link w:val="515"/>
    <w:qFormat/>
    <w:uiPriority w:val="0"/>
    <w:rPr>
      <w:szCs w:val="24"/>
    </w:rPr>
  </w:style>
  <w:style w:type="paragraph" w:customStyle="1" w:styleId="515">
    <w:name w:val="正文文本缩进 21"/>
    <w:basedOn w:val="1"/>
    <w:link w:val="514"/>
    <w:qFormat/>
    <w:uiPriority w:val="0"/>
    <w:pPr>
      <w:widowControl w:val="0"/>
      <w:spacing w:after="120" w:line="480" w:lineRule="auto"/>
      <w:ind w:left="420" w:leftChars="200" w:firstLine="0" w:firstLineChars="0"/>
      <w:jc w:val="both"/>
    </w:pPr>
    <w:rPr>
      <w:rFonts w:ascii="等线" w:hAnsi="等线" w:eastAsia="等线"/>
      <w:kern w:val="0"/>
      <w:sz w:val="20"/>
    </w:rPr>
  </w:style>
  <w:style w:type="character" w:customStyle="1" w:styleId="516">
    <w:name w:val="样式 黑体 五号 加粗 居中 Char"/>
    <w:link w:val="517"/>
    <w:qFormat/>
    <w:locked/>
    <w:uiPriority w:val="0"/>
    <w:rPr>
      <w:rFonts w:ascii="黑体" w:hAnsi="黑体" w:eastAsia="黑体"/>
      <w:b/>
      <w:bCs/>
    </w:rPr>
  </w:style>
  <w:style w:type="paragraph" w:customStyle="1" w:styleId="517">
    <w:name w:val="样式 黑体 五号 加粗 居中"/>
    <w:basedOn w:val="1"/>
    <w:link w:val="516"/>
    <w:qFormat/>
    <w:uiPriority w:val="0"/>
    <w:pPr>
      <w:widowControl w:val="0"/>
      <w:ind w:firstLine="0" w:firstLineChars="0"/>
      <w:jc w:val="center"/>
    </w:pPr>
    <w:rPr>
      <w:rFonts w:ascii="黑体" w:hAnsi="黑体" w:eastAsia="黑体"/>
      <w:b/>
      <w:bCs/>
      <w:kern w:val="0"/>
      <w:sz w:val="20"/>
      <w:szCs w:val="20"/>
    </w:rPr>
  </w:style>
  <w:style w:type="character" w:customStyle="1" w:styleId="518">
    <w:name w:val="正文（蓝色）"/>
    <w:qFormat/>
    <w:uiPriority w:val="0"/>
    <w:rPr>
      <w:rFonts w:ascii="Times New Roman" w:hAnsi="Times New Roman" w:eastAsia="宋体"/>
      <w:color w:val="0000FF"/>
      <w:sz w:val="24"/>
      <w:szCs w:val="21"/>
    </w:rPr>
  </w:style>
  <w:style w:type="character" w:customStyle="1" w:styleId="519">
    <w:name w:val="tytytyty Char Char Char Char Char Char Char Char Char Char Char"/>
    <w:link w:val="520"/>
    <w:qFormat/>
    <w:locked/>
    <w:uiPriority w:val="0"/>
  </w:style>
  <w:style w:type="paragraph" w:customStyle="1" w:styleId="520">
    <w:name w:val="tytytyty Char Char Char Char Char Char Char Char Char Char"/>
    <w:basedOn w:val="1"/>
    <w:link w:val="519"/>
    <w:qFormat/>
    <w:uiPriority w:val="0"/>
    <w:pPr>
      <w:widowControl w:val="0"/>
      <w:ind w:firstLine="200"/>
      <w:jc w:val="both"/>
    </w:pPr>
    <w:rPr>
      <w:rFonts w:ascii="等线" w:hAnsi="等线" w:eastAsia="等线"/>
      <w:kern w:val="0"/>
      <w:sz w:val="20"/>
      <w:szCs w:val="20"/>
    </w:rPr>
  </w:style>
  <w:style w:type="character" w:customStyle="1" w:styleId="521">
    <w:name w:val="批注框文本 字符1"/>
    <w:qFormat/>
    <w:uiPriority w:val="99"/>
    <w:rPr>
      <w:rFonts w:ascii="宋体" w:hAnsi="宋体"/>
      <w:sz w:val="18"/>
      <w:szCs w:val="18"/>
    </w:rPr>
  </w:style>
  <w:style w:type="character" w:customStyle="1" w:styleId="522">
    <w:name w:val="图文框 Char Char"/>
    <w:link w:val="523"/>
    <w:qFormat/>
    <w:locked/>
    <w:uiPriority w:val="0"/>
    <w:rPr>
      <w:rFonts w:ascii="Arial" w:hAnsi="Arial" w:eastAsia="仿宋_GB2312" w:cs="Arial"/>
      <w:sz w:val="28"/>
      <w:szCs w:val="28"/>
    </w:rPr>
  </w:style>
  <w:style w:type="paragraph" w:customStyle="1" w:styleId="523">
    <w:name w:val="图文框"/>
    <w:basedOn w:val="1"/>
    <w:next w:val="22"/>
    <w:link w:val="522"/>
    <w:qFormat/>
    <w:uiPriority w:val="0"/>
    <w:pPr>
      <w:spacing w:line="240" w:lineRule="auto"/>
      <w:ind w:firstLine="0" w:firstLineChars="0"/>
      <w:jc w:val="center"/>
    </w:pPr>
    <w:rPr>
      <w:rFonts w:ascii="Arial" w:hAnsi="Arial" w:eastAsia="仿宋_GB2312" w:cs="Arial"/>
      <w:kern w:val="0"/>
      <w:sz w:val="28"/>
      <w:szCs w:val="28"/>
    </w:rPr>
  </w:style>
  <w:style w:type="character" w:customStyle="1" w:styleId="524">
    <w:name w:val="方案正文 Char Char1"/>
    <w:qFormat/>
    <w:locked/>
    <w:uiPriority w:val="0"/>
    <w:rPr>
      <w:rFonts w:ascii="Arial" w:hAnsi="Arial" w:cs="Arial"/>
      <w:szCs w:val="21"/>
    </w:rPr>
  </w:style>
  <w:style w:type="character" w:customStyle="1" w:styleId="525">
    <w:name w:val="HTML Preformatted Char1"/>
    <w:semiHidden/>
    <w:qFormat/>
    <w:uiPriority w:val="99"/>
    <w:rPr>
      <w:rFonts w:ascii="Courier" w:hAnsi="Courier" w:eastAsia="仿宋" w:cs="Times New Roman"/>
      <w:kern w:val="2"/>
      <w:sz w:val="20"/>
      <w:szCs w:val="20"/>
      <w:lang w:eastAsia="zh-CN"/>
    </w:rPr>
  </w:style>
  <w:style w:type="character" w:customStyle="1" w:styleId="526">
    <w:name w:val="CSS1级编号 Char"/>
    <w:link w:val="527"/>
    <w:qFormat/>
    <w:locked/>
    <w:uiPriority w:val="0"/>
  </w:style>
  <w:style w:type="paragraph" w:customStyle="1" w:styleId="527">
    <w:name w:val="CSS1级编号"/>
    <w:basedOn w:val="1"/>
    <w:link w:val="526"/>
    <w:qFormat/>
    <w:uiPriority w:val="0"/>
    <w:pPr>
      <w:widowControl w:val="0"/>
      <w:ind w:firstLine="0" w:firstLineChars="0"/>
      <w:jc w:val="both"/>
    </w:pPr>
    <w:rPr>
      <w:rFonts w:ascii="等线" w:hAnsi="等线" w:eastAsia="等线"/>
      <w:kern w:val="0"/>
      <w:sz w:val="20"/>
      <w:szCs w:val="20"/>
    </w:rPr>
  </w:style>
  <w:style w:type="character" w:customStyle="1" w:styleId="528">
    <w:name w:val="五号正文（标准） Char"/>
    <w:link w:val="529"/>
    <w:qFormat/>
    <w:locked/>
    <w:uiPriority w:val="0"/>
    <w:rPr>
      <w:rFonts w:ascii="宋体" w:hAnsi="宋体"/>
      <w:b/>
      <w:color w:val="000000"/>
      <w:sz w:val="24"/>
      <w:szCs w:val="28"/>
    </w:rPr>
  </w:style>
  <w:style w:type="paragraph" w:customStyle="1" w:styleId="529">
    <w:name w:val="五号正文（标准）"/>
    <w:basedOn w:val="1"/>
    <w:link w:val="528"/>
    <w:qFormat/>
    <w:uiPriority w:val="0"/>
    <w:pPr>
      <w:ind w:firstLine="482"/>
    </w:pPr>
    <w:rPr>
      <w:rFonts w:eastAsia="等线"/>
      <w:b/>
      <w:color w:val="000000"/>
      <w:kern w:val="0"/>
      <w:szCs w:val="28"/>
    </w:rPr>
  </w:style>
  <w:style w:type="character" w:customStyle="1" w:styleId="530">
    <w:name w:val="cm-string"/>
    <w:qFormat/>
    <w:uiPriority w:val="0"/>
  </w:style>
  <w:style w:type="character" w:customStyle="1" w:styleId="531">
    <w:name w:val="样式2 Char"/>
    <w:qFormat/>
    <w:uiPriority w:val="0"/>
    <w:rPr>
      <w:rFonts w:ascii="黑体" w:hAnsi="黑体" w:eastAsia="黑体" w:cs="Times New Roman"/>
      <w:b/>
      <w:sz w:val="30"/>
      <w:szCs w:val="30"/>
    </w:rPr>
  </w:style>
  <w:style w:type="character" w:customStyle="1" w:styleId="532">
    <w:name w:val="样式 样式 标题 5H5口口1口2heading 5Level 3 - i第四层条h5PIM 5h51headi...1 + 宋体 Char"/>
    <w:link w:val="533"/>
    <w:qFormat/>
    <w:locked/>
    <w:uiPriority w:val="0"/>
    <w:rPr>
      <w:rFonts w:ascii="宋体" w:hAnsi="宋体"/>
      <w:b/>
      <w:bCs/>
      <w:sz w:val="28"/>
    </w:rPr>
  </w:style>
  <w:style w:type="paragraph" w:customStyle="1" w:styleId="533">
    <w:name w:val="样式 样式 标题 5H5口口1口2heading 5Level 3 - i第四层条h5PIM 5h51headi...1 + 宋体"/>
    <w:basedOn w:val="534"/>
    <w:link w:val="532"/>
    <w:qFormat/>
    <w:uiPriority w:val="0"/>
    <w:pPr>
      <w:tabs>
        <w:tab w:val="left" w:pos="0"/>
        <w:tab w:val="left" w:pos="1008"/>
        <w:tab w:val="left" w:pos="2194"/>
      </w:tabs>
      <w:spacing w:beforeLines="100" w:afterLines="100"/>
      <w:ind w:left="1327" w:hanging="1327"/>
    </w:pPr>
    <w:rPr>
      <w:rFonts w:ascii="宋体" w:hAnsi="宋体" w:eastAsia="等线" w:cs="Times New Roman"/>
      <w:szCs w:val="20"/>
    </w:rPr>
  </w:style>
  <w:style w:type="paragraph" w:customStyle="1" w:styleId="534">
    <w:name w:val="样式 标题 5H5口口1口2heading 5Level 3 - i第四层条h5PIM 5h51headi...1"/>
    <w:basedOn w:val="7"/>
    <w:link w:val="1102"/>
    <w:qFormat/>
    <w:uiPriority w:val="0"/>
    <w:pPr>
      <w:widowControl/>
      <w:numPr>
        <w:ilvl w:val="0"/>
        <w:numId w:val="0"/>
      </w:numPr>
      <w:tabs>
        <w:tab w:val="left" w:pos="0"/>
        <w:tab w:val="left" w:pos="2194"/>
      </w:tabs>
      <w:spacing w:before="240" w:after="240" w:line="360" w:lineRule="auto"/>
      <w:ind w:left="2194" w:leftChars="150" w:right="240" w:hanging="992"/>
    </w:pPr>
    <w:rPr>
      <w:rFonts w:ascii="Arial Unicode MS" w:hAnsi="Arial Unicode MS" w:eastAsia="Arial Unicode MS" w:cs="Arial Unicode MS"/>
      <w:b/>
      <w:w w:val="100"/>
      <w:kern w:val="0"/>
      <w:sz w:val="28"/>
      <w:szCs w:val="28"/>
    </w:rPr>
  </w:style>
  <w:style w:type="character" w:customStyle="1" w:styleId="535">
    <w:name w:val="正文首行缩进:  2 字符 Char"/>
    <w:link w:val="536"/>
    <w:qFormat/>
    <w:locked/>
    <w:uiPriority w:val="0"/>
    <w:rPr>
      <w:rFonts w:ascii="Arial" w:hAnsi="Arial" w:eastAsia="仿宋_GB2312" w:cs="Arial"/>
    </w:rPr>
  </w:style>
  <w:style w:type="paragraph" w:customStyle="1" w:styleId="536">
    <w:name w:val="正文首行缩进:  2 字符"/>
    <w:basedOn w:val="1"/>
    <w:link w:val="535"/>
    <w:qFormat/>
    <w:uiPriority w:val="0"/>
    <w:pPr>
      <w:ind w:firstLine="482"/>
    </w:pPr>
    <w:rPr>
      <w:rFonts w:ascii="Arial" w:hAnsi="Arial" w:eastAsia="仿宋_GB2312" w:cs="Arial"/>
      <w:kern w:val="0"/>
      <w:sz w:val="20"/>
      <w:szCs w:val="20"/>
    </w:rPr>
  </w:style>
  <w:style w:type="character" w:customStyle="1" w:styleId="537">
    <w:name w:val="span_sort1"/>
    <w:qFormat/>
    <w:uiPriority w:val="0"/>
    <w:rPr>
      <w:color w:val="FFFFFF"/>
    </w:rPr>
  </w:style>
  <w:style w:type="character" w:customStyle="1" w:styleId="538">
    <w:name w:val="文章正文 Char"/>
    <w:link w:val="539"/>
    <w:qFormat/>
    <w:uiPriority w:val="0"/>
    <w:rPr>
      <w:sz w:val="24"/>
      <w:szCs w:val="24"/>
    </w:rPr>
  </w:style>
  <w:style w:type="paragraph" w:customStyle="1" w:styleId="539">
    <w:name w:val="文章正文"/>
    <w:basedOn w:val="1"/>
    <w:link w:val="538"/>
    <w:qFormat/>
    <w:uiPriority w:val="0"/>
    <w:pPr>
      <w:widowControl w:val="0"/>
      <w:adjustRightInd w:val="0"/>
      <w:snapToGrid w:val="0"/>
      <w:jc w:val="both"/>
    </w:pPr>
    <w:rPr>
      <w:rFonts w:ascii="等线" w:hAnsi="等线" w:eastAsia="等线"/>
      <w:kern w:val="0"/>
    </w:rPr>
  </w:style>
  <w:style w:type="character" w:customStyle="1" w:styleId="540">
    <w:name w:val="尾注文本 字符1"/>
    <w:link w:val="52"/>
    <w:qFormat/>
    <w:uiPriority w:val="0"/>
    <w:rPr>
      <w:szCs w:val="24"/>
    </w:rPr>
  </w:style>
  <w:style w:type="character" w:customStyle="1" w:styleId="541">
    <w:name w:val="H-3 Char"/>
    <w:link w:val="542"/>
    <w:qFormat/>
    <w:uiPriority w:val="0"/>
    <w:rPr>
      <w:rFonts w:ascii="黑体" w:hAnsi="黑体" w:eastAsia="黑体"/>
      <w:b/>
      <w:bCs/>
      <w:szCs w:val="24"/>
    </w:rPr>
  </w:style>
  <w:style w:type="paragraph" w:customStyle="1" w:styleId="542">
    <w:name w:val="H-3"/>
    <w:basedOn w:val="5"/>
    <w:link w:val="541"/>
    <w:qFormat/>
    <w:uiPriority w:val="0"/>
    <w:pPr>
      <w:keepLines w:val="0"/>
      <w:widowControl w:val="0"/>
      <w:numPr>
        <w:numId w:val="0"/>
      </w:numPr>
      <w:spacing w:before="120" w:beforeLines="50" w:after="60" w:afterLines="50" w:line="560" w:lineRule="exact"/>
      <w:ind w:left="720" w:right="210" w:rightChars="100" w:hanging="720"/>
    </w:pPr>
    <w:rPr>
      <w:b/>
      <w:kern w:val="0"/>
      <w:sz w:val="20"/>
      <w:szCs w:val="24"/>
    </w:rPr>
  </w:style>
  <w:style w:type="character" w:customStyle="1" w:styleId="543">
    <w:name w:val="列表项目符号 3 字符"/>
    <w:link w:val="33"/>
    <w:qFormat/>
    <w:locked/>
    <w:uiPriority w:val="99"/>
    <w:rPr>
      <w:rFonts w:ascii="Cambria" w:hAnsi="Cambria" w:eastAsia="MS Mincho"/>
      <w:sz w:val="22"/>
      <w:lang w:eastAsia="en-US"/>
    </w:rPr>
  </w:style>
  <w:style w:type="character" w:customStyle="1" w:styleId="544">
    <w:name w:val="正文内容格式 Char"/>
    <w:link w:val="545"/>
    <w:qFormat/>
    <w:uiPriority w:val="0"/>
    <w:rPr>
      <w:rFonts w:hAnsi="宋体"/>
      <w:color w:val="000000"/>
    </w:rPr>
  </w:style>
  <w:style w:type="paragraph" w:customStyle="1" w:styleId="545">
    <w:name w:val="正文内容格式"/>
    <w:basedOn w:val="1"/>
    <w:link w:val="544"/>
    <w:qFormat/>
    <w:uiPriority w:val="0"/>
    <w:pPr>
      <w:adjustRightInd w:val="0"/>
      <w:snapToGrid w:val="0"/>
      <w:spacing w:after="200" w:line="300" w:lineRule="auto"/>
      <w:ind w:firstLine="0" w:firstLineChars="0"/>
      <w:jc w:val="center"/>
      <w:textAlignment w:val="baseline"/>
    </w:pPr>
    <w:rPr>
      <w:rFonts w:ascii="等线" w:eastAsia="等线"/>
      <w:color w:val="000000"/>
      <w:kern w:val="0"/>
      <w:sz w:val="20"/>
      <w:szCs w:val="20"/>
    </w:rPr>
  </w:style>
  <w:style w:type="character" w:customStyle="1" w:styleId="546">
    <w:name w:val="正文文本 3 Char1"/>
    <w:qFormat/>
    <w:uiPriority w:val="99"/>
    <w:rPr>
      <w:sz w:val="16"/>
      <w:szCs w:val="16"/>
    </w:rPr>
  </w:style>
  <w:style w:type="character" w:customStyle="1" w:styleId="547">
    <w:name w:val="Terminal Display Char Char Char Char Char Char"/>
    <w:link w:val="548"/>
    <w:qFormat/>
    <w:uiPriority w:val="0"/>
    <w:rPr>
      <w:rFonts w:ascii="Courier New" w:hAnsi="Courier New" w:cs="Courier New"/>
      <w:sz w:val="17"/>
      <w:szCs w:val="17"/>
    </w:rPr>
  </w:style>
  <w:style w:type="paragraph" w:customStyle="1" w:styleId="548">
    <w:name w:val="Terminal Display Char Char Char Char Char"/>
    <w:link w:val="547"/>
    <w:qFormat/>
    <w:uiPriority w:val="0"/>
    <w:pPr>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49">
    <w:name w:val="电子邮件签名 Char1"/>
    <w:qFormat/>
    <w:uiPriority w:val="0"/>
    <w:rPr>
      <w:sz w:val="21"/>
      <w:szCs w:val="24"/>
    </w:rPr>
  </w:style>
  <w:style w:type="character" w:customStyle="1" w:styleId="550">
    <w:name w:val="标题_三级标题 字符"/>
    <w:link w:val="551"/>
    <w:qFormat/>
    <w:uiPriority w:val="0"/>
    <w:rPr>
      <w:rFonts w:ascii="仿宋" w:hAnsi="仿宋"/>
      <w:b/>
      <w:sz w:val="28"/>
      <w:szCs w:val="44"/>
      <w:lang w:val="zh-CN"/>
    </w:rPr>
  </w:style>
  <w:style w:type="paragraph" w:customStyle="1" w:styleId="551">
    <w:name w:val="标题_三级标题"/>
    <w:basedOn w:val="5"/>
    <w:next w:val="179"/>
    <w:link w:val="550"/>
    <w:qFormat/>
    <w:uiPriority w:val="0"/>
    <w:pPr>
      <w:widowControl w:val="0"/>
      <w:numPr>
        <w:numId w:val="0"/>
      </w:numPr>
      <w:tabs>
        <w:tab w:val="left" w:pos="432"/>
      </w:tabs>
      <w:adjustRightInd w:val="0"/>
      <w:snapToGrid w:val="0"/>
      <w:spacing w:before="120" w:line="240" w:lineRule="auto"/>
      <w:ind w:left="432"/>
    </w:pPr>
    <w:rPr>
      <w:rFonts w:ascii="仿宋" w:hAnsi="仿宋" w:eastAsia="等线"/>
      <w:b/>
      <w:bCs w:val="0"/>
      <w:kern w:val="0"/>
      <w:szCs w:val="44"/>
      <w:lang w:val="zh-CN"/>
    </w:rPr>
  </w:style>
  <w:style w:type="character" w:customStyle="1" w:styleId="552">
    <w:name w:val="A5"/>
    <w:qFormat/>
    <w:uiPriority w:val="0"/>
    <w:rPr>
      <w:rFonts w:cs="Akzidenz-Grotesk BQ Medium"/>
      <w:color w:val="F7A019"/>
      <w:sz w:val="20"/>
      <w:szCs w:val="20"/>
    </w:rPr>
  </w:style>
  <w:style w:type="character" w:customStyle="1" w:styleId="553">
    <w:name w:val="正文段落 Char"/>
    <w:link w:val="554"/>
    <w:qFormat/>
    <w:locked/>
    <w:uiPriority w:val="0"/>
    <w:rPr>
      <w:rFonts w:hAnsi="宋体"/>
    </w:rPr>
  </w:style>
  <w:style w:type="paragraph" w:customStyle="1" w:styleId="554">
    <w:name w:val="正文段落"/>
    <w:basedOn w:val="1"/>
    <w:link w:val="553"/>
    <w:qFormat/>
    <w:uiPriority w:val="0"/>
    <w:pPr>
      <w:widowControl w:val="0"/>
      <w:spacing w:line="300" w:lineRule="auto"/>
      <w:ind w:firstLine="510"/>
      <w:jc w:val="both"/>
    </w:pPr>
    <w:rPr>
      <w:rFonts w:ascii="等线" w:eastAsia="等线"/>
      <w:kern w:val="0"/>
      <w:sz w:val="20"/>
      <w:szCs w:val="20"/>
    </w:rPr>
  </w:style>
  <w:style w:type="character" w:customStyle="1" w:styleId="555">
    <w:name w:val="日期 Char Char"/>
    <w:link w:val="556"/>
    <w:qFormat/>
    <w:uiPriority w:val="0"/>
    <w:rPr>
      <w:rFonts w:hAnsi="宋体"/>
    </w:rPr>
  </w:style>
  <w:style w:type="paragraph" w:customStyle="1" w:styleId="556">
    <w:name w:val="日期1"/>
    <w:basedOn w:val="1"/>
    <w:next w:val="1"/>
    <w:link w:val="555"/>
    <w:qFormat/>
    <w:uiPriority w:val="0"/>
    <w:pPr>
      <w:widowControl w:val="0"/>
      <w:adjustRightInd w:val="0"/>
      <w:spacing w:line="312" w:lineRule="atLeast"/>
      <w:ind w:firstLine="0" w:firstLineChars="0"/>
      <w:jc w:val="both"/>
      <w:textAlignment w:val="baseline"/>
    </w:pPr>
    <w:rPr>
      <w:rFonts w:ascii="等线" w:eastAsia="等线"/>
      <w:kern w:val="0"/>
      <w:sz w:val="20"/>
      <w:szCs w:val="20"/>
    </w:rPr>
  </w:style>
  <w:style w:type="character" w:customStyle="1" w:styleId="557">
    <w:name w:val="huise1"/>
    <w:qFormat/>
    <w:uiPriority w:val="0"/>
    <w:rPr>
      <w:color w:val="333333"/>
    </w:rPr>
  </w:style>
  <w:style w:type="character" w:customStyle="1" w:styleId="558">
    <w:name w:val="dialog-label"/>
    <w:qFormat/>
    <w:uiPriority w:val="0"/>
  </w:style>
  <w:style w:type="character" w:customStyle="1" w:styleId="559">
    <w:name w:val="手册正文 Char"/>
    <w:link w:val="560"/>
    <w:qFormat/>
    <w:locked/>
    <w:uiPriority w:val="0"/>
    <w:rPr>
      <w:rFonts w:ascii="宋体" w:hAnsi="宋体"/>
    </w:rPr>
  </w:style>
  <w:style w:type="paragraph" w:customStyle="1" w:styleId="560">
    <w:name w:val="手册正文"/>
    <w:basedOn w:val="21"/>
    <w:link w:val="559"/>
    <w:qFormat/>
    <w:uiPriority w:val="0"/>
    <w:pPr>
      <w:numPr>
        <w:ilvl w:val="0"/>
        <w:numId w:val="21"/>
      </w:numPr>
      <w:spacing w:afterLines="50"/>
      <w:ind w:left="0" w:firstLine="420"/>
    </w:pPr>
    <w:rPr>
      <w:rFonts w:eastAsia="等线"/>
      <w:sz w:val="20"/>
    </w:rPr>
  </w:style>
  <w:style w:type="character" w:customStyle="1" w:styleId="561">
    <w:name w:val="表格标题 Char Char"/>
    <w:qFormat/>
    <w:locked/>
    <w:uiPriority w:val="0"/>
    <w:rPr>
      <w:rFonts w:ascii="仿宋" w:hAnsi="仿宋" w:eastAsia="仿宋"/>
      <w:b/>
      <w:kern w:val="21"/>
      <w:sz w:val="24"/>
      <w:szCs w:val="21"/>
    </w:rPr>
  </w:style>
  <w:style w:type="character" w:customStyle="1" w:styleId="562">
    <w:name w:val="z-窗体底端 Char1"/>
    <w:link w:val="563"/>
    <w:qFormat/>
    <w:uiPriority w:val="0"/>
    <w:rPr>
      <w:rFonts w:ascii="Arial" w:hAnsi="Arial" w:eastAsia="仿宋_GB2312" w:cs="Arial"/>
      <w:vanish/>
      <w:sz w:val="16"/>
      <w:szCs w:val="16"/>
    </w:rPr>
  </w:style>
  <w:style w:type="paragraph" w:customStyle="1" w:styleId="563">
    <w:name w:val="z-窗体底端2"/>
    <w:basedOn w:val="1"/>
    <w:next w:val="1"/>
    <w:link w:val="562"/>
    <w:unhideWhenUsed/>
    <w:qFormat/>
    <w:uiPriority w:val="0"/>
    <w:pPr>
      <w:pBdr>
        <w:top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564">
    <w:name w:val="style51"/>
    <w:qFormat/>
    <w:uiPriority w:val="0"/>
    <w:rPr>
      <w:b/>
      <w:bCs/>
      <w:color w:val="FF6600"/>
    </w:rPr>
  </w:style>
  <w:style w:type="character" w:customStyle="1" w:styleId="565">
    <w:name w:val="样式 列表项目符号 2 + 宋体 Char"/>
    <w:link w:val="566"/>
    <w:qFormat/>
    <w:locked/>
    <w:uiPriority w:val="0"/>
    <w:rPr>
      <w:rFonts w:ascii="宋体" w:hAnsi="宋体" w:eastAsia="仿宋_GB2312"/>
      <w:color w:val="FF0000"/>
    </w:rPr>
  </w:style>
  <w:style w:type="paragraph" w:customStyle="1" w:styleId="566">
    <w:name w:val="样式 列表项目符号 2 + 宋体"/>
    <w:basedOn w:val="40"/>
    <w:link w:val="565"/>
    <w:qFormat/>
    <w:uiPriority w:val="0"/>
    <w:pPr>
      <w:tabs>
        <w:tab w:val="left" w:pos="360"/>
        <w:tab w:val="clear" w:pos="420"/>
        <w:tab w:val="clear" w:pos="780"/>
      </w:tabs>
      <w:adjustRightInd w:val="0"/>
      <w:snapToGrid w:val="0"/>
      <w:spacing w:after="0" w:line="360" w:lineRule="auto"/>
      <w:ind w:left="360" w:hanging="360" w:hangingChars="200"/>
      <w:jc w:val="both"/>
    </w:pPr>
    <w:rPr>
      <w:rFonts w:ascii="宋体" w:hAnsi="宋体" w:eastAsia="仿宋_GB2312"/>
      <w:color w:val="FF0000"/>
      <w:sz w:val="20"/>
      <w:szCs w:val="20"/>
      <w:lang w:eastAsia="zh-CN"/>
    </w:rPr>
  </w:style>
  <w:style w:type="character" w:customStyle="1" w:styleId="567">
    <w:name w:val="首行缩进正文 Char"/>
    <w:link w:val="568"/>
    <w:qFormat/>
    <w:locked/>
    <w:uiPriority w:val="0"/>
    <w:rPr>
      <w:rFonts w:ascii="Arial" w:hAnsi="Arial" w:eastAsia="仿宋_GB2312" w:cs="Arial"/>
    </w:rPr>
  </w:style>
  <w:style w:type="paragraph" w:customStyle="1" w:styleId="568">
    <w:name w:val="首行缩进正文"/>
    <w:basedOn w:val="1"/>
    <w:link w:val="567"/>
    <w:qFormat/>
    <w:uiPriority w:val="0"/>
    <w:pPr>
      <w:widowControl w:val="0"/>
      <w:ind w:firstLine="200"/>
      <w:jc w:val="both"/>
    </w:pPr>
    <w:rPr>
      <w:rFonts w:ascii="Arial" w:hAnsi="Arial" w:eastAsia="仿宋_GB2312" w:cs="Arial"/>
      <w:kern w:val="0"/>
      <w:sz w:val="20"/>
      <w:szCs w:val="20"/>
    </w:rPr>
  </w:style>
  <w:style w:type="character" w:customStyle="1" w:styleId="569">
    <w:name w:val="9p"/>
    <w:qFormat/>
    <w:uiPriority w:val="0"/>
  </w:style>
  <w:style w:type="character" w:customStyle="1" w:styleId="570">
    <w:name w:val="Terminal Display Char"/>
    <w:link w:val="571"/>
    <w:qFormat/>
    <w:uiPriority w:val="0"/>
    <w:rPr>
      <w:rFonts w:ascii="Courier New" w:hAnsi="Courier New" w:cs="Courier New"/>
      <w:sz w:val="17"/>
      <w:szCs w:val="17"/>
    </w:rPr>
  </w:style>
  <w:style w:type="paragraph" w:customStyle="1" w:styleId="571">
    <w:name w:val="Terminal Display"/>
    <w:link w:val="570"/>
    <w:qFormat/>
    <w:uiPriority w:val="0"/>
    <w:pPr>
      <w:widowControl w:val="0"/>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72">
    <w:name w:val="MM Topic 3 Char"/>
    <w:link w:val="573"/>
    <w:qFormat/>
    <w:uiPriority w:val="0"/>
    <w:rPr>
      <w:b/>
      <w:bCs/>
      <w:sz w:val="32"/>
      <w:szCs w:val="44"/>
      <w:lang w:val="zh-CN"/>
    </w:rPr>
  </w:style>
  <w:style w:type="paragraph" w:customStyle="1" w:styleId="573">
    <w:name w:val="MM Topic 3"/>
    <w:basedOn w:val="5"/>
    <w:link w:val="572"/>
    <w:qFormat/>
    <w:uiPriority w:val="0"/>
    <w:pPr>
      <w:widowControl w:val="0"/>
      <w:numPr>
        <w:numId w:val="0"/>
      </w:numPr>
      <w:tabs>
        <w:tab w:val="left" w:pos="432"/>
      </w:tabs>
      <w:adjustRightInd w:val="0"/>
      <w:snapToGrid w:val="0"/>
      <w:spacing w:before="260" w:after="260" w:line="416" w:lineRule="auto"/>
    </w:pPr>
    <w:rPr>
      <w:rFonts w:ascii="等线" w:hAnsi="等线" w:eastAsia="等线"/>
      <w:b/>
      <w:kern w:val="0"/>
      <w:sz w:val="32"/>
      <w:szCs w:val="44"/>
      <w:lang w:val="zh-CN"/>
    </w:rPr>
  </w:style>
  <w:style w:type="character" w:customStyle="1" w:styleId="574">
    <w:name w:val="正文缩2 Char"/>
    <w:link w:val="575"/>
    <w:qFormat/>
    <w:uiPriority w:val="0"/>
    <w:rPr>
      <w:sz w:val="24"/>
      <w:szCs w:val="24"/>
    </w:rPr>
  </w:style>
  <w:style w:type="paragraph" w:customStyle="1" w:styleId="575">
    <w:name w:val="正文缩2"/>
    <w:basedOn w:val="1"/>
    <w:link w:val="574"/>
    <w:qFormat/>
    <w:uiPriority w:val="0"/>
    <w:pPr>
      <w:widowControl w:val="0"/>
      <w:adjustRightInd w:val="0"/>
      <w:snapToGrid w:val="0"/>
      <w:jc w:val="both"/>
    </w:pPr>
    <w:rPr>
      <w:rFonts w:ascii="等线" w:hAnsi="等线" w:eastAsia="等线"/>
      <w:kern w:val="0"/>
    </w:rPr>
  </w:style>
  <w:style w:type="character" w:customStyle="1" w:styleId="576">
    <w:name w:val="乌市-项目 Char"/>
    <w:link w:val="577"/>
    <w:qFormat/>
    <w:uiPriority w:val="1"/>
    <w:rPr>
      <w:rFonts w:eastAsia="华文中宋"/>
      <w:b/>
      <w:szCs w:val="28"/>
    </w:rPr>
  </w:style>
  <w:style w:type="paragraph" w:customStyle="1" w:styleId="577">
    <w:name w:val="乌市-项目"/>
    <w:basedOn w:val="1"/>
    <w:link w:val="576"/>
    <w:qFormat/>
    <w:uiPriority w:val="1"/>
    <w:pPr>
      <w:widowControl w:val="0"/>
      <w:numPr>
        <w:ilvl w:val="0"/>
        <w:numId w:val="22"/>
      </w:numPr>
      <w:spacing w:beforeLines="50" w:afterLines="50" w:line="240" w:lineRule="auto"/>
      <w:ind w:left="567" w:firstLine="0" w:firstLineChars="0"/>
      <w:jc w:val="both"/>
    </w:pPr>
    <w:rPr>
      <w:rFonts w:ascii="等线" w:hAnsi="等线" w:eastAsia="华文中宋"/>
      <w:b/>
      <w:kern w:val="0"/>
      <w:sz w:val="20"/>
      <w:szCs w:val="28"/>
    </w:rPr>
  </w:style>
  <w:style w:type="character" w:customStyle="1" w:styleId="578">
    <w:name w:val="*正文 Char Char"/>
    <w:qFormat/>
    <w:uiPriority w:val="0"/>
    <w:rPr>
      <w:rFonts w:hint="eastAsia" w:ascii="宋体" w:hAnsi="宋体" w:eastAsia="宋体" w:cs="宋体"/>
      <w:szCs w:val="24"/>
    </w:rPr>
  </w:style>
  <w:style w:type="character" w:customStyle="1" w:styleId="579">
    <w:name w:val="Heading5 Char3"/>
    <w:qFormat/>
    <w:uiPriority w:val="0"/>
    <w:rPr>
      <w:rFonts w:eastAsia="宋体"/>
      <w:b/>
      <w:kern w:val="2"/>
      <w:sz w:val="24"/>
      <w:lang w:val="en-US" w:eastAsia="zh-CN" w:bidi="ar-SA"/>
    </w:rPr>
  </w:style>
  <w:style w:type="character" w:customStyle="1" w:styleId="580">
    <w:name w:val="表内文字 Char"/>
    <w:link w:val="581"/>
    <w:qFormat/>
    <w:uiPriority w:val="0"/>
    <w:rPr>
      <w:lang w:val="zh-CN"/>
    </w:rPr>
  </w:style>
  <w:style w:type="paragraph" w:customStyle="1" w:styleId="581">
    <w:name w:val="表内文字"/>
    <w:basedOn w:val="21"/>
    <w:link w:val="580"/>
    <w:qFormat/>
    <w:uiPriority w:val="0"/>
    <w:pPr>
      <w:ind w:firstLine="0" w:firstLineChars="0"/>
      <w:jc w:val="center"/>
    </w:pPr>
    <w:rPr>
      <w:rFonts w:ascii="等线" w:hAnsi="等线" w:eastAsia="等线"/>
      <w:sz w:val="20"/>
      <w:lang w:val="zh-CN"/>
    </w:rPr>
  </w:style>
  <w:style w:type="character" w:customStyle="1" w:styleId="582">
    <w:name w:val="￥正文 Char"/>
    <w:link w:val="376"/>
    <w:qFormat/>
    <w:uiPriority w:val="0"/>
    <w:rPr>
      <w:rFonts w:ascii="Calibri" w:hAnsi="Calibri"/>
      <w:sz w:val="24"/>
    </w:rPr>
  </w:style>
  <w:style w:type="character" w:customStyle="1" w:styleId="583">
    <w:name w:val="tw4winJump"/>
    <w:qFormat/>
    <w:uiPriority w:val="0"/>
    <w:rPr>
      <w:rFonts w:ascii="Courier New" w:hAnsi="Courier New"/>
      <w:color w:val="008080"/>
    </w:rPr>
  </w:style>
  <w:style w:type="character" w:customStyle="1" w:styleId="584">
    <w:name w:val="批注文字 Char3"/>
    <w:qFormat/>
    <w:uiPriority w:val="0"/>
    <w:rPr>
      <w:rFonts w:ascii="Calibri" w:hAnsi="Calibri" w:eastAsia="宋体" w:cs="Times New Roman"/>
    </w:rPr>
  </w:style>
  <w:style w:type="character" w:customStyle="1" w:styleId="585">
    <w:name w:val="z-窗体顶端 Char"/>
    <w:qFormat/>
    <w:uiPriority w:val="0"/>
    <w:rPr>
      <w:rFonts w:ascii="Arial" w:hAnsi="Arial" w:cs="Arial"/>
      <w:vanish/>
      <w:sz w:val="16"/>
      <w:szCs w:val="16"/>
    </w:rPr>
  </w:style>
  <w:style w:type="character" w:customStyle="1" w:styleId="586">
    <w:name w:val="Item List Char Char"/>
    <w:link w:val="587"/>
    <w:qFormat/>
    <w:uiPriority w:val="0"/>
    <w:rPr>
      <w:rFonts w:ascii="Arial" w:hAnsi="Arial" w:cs="Arial"/>
      <w:szCs w:val="21"/>
    </w:rPr>
  </w:style>
  <w:style w:type="paragraph" w:customStyle="1" w:styleId="587">
    <w:name w:val="Item List Char"/>
    <w:link w:val="586"/>
    <w:qFormat/>
    <w:uiPriority w:val="0"/>
    <w:pPr>
      <w:tabs>
        <w:tab w:val="left" w:pos="1950"/>
      </w:tabs>
      <w:spacing w:line="300" w:lineRule="auto"/>
      <w:ind w:left="1950" w:hanging="510" w:firstLineChars="200"/>
      <w:jc w:val="both"/>
    </w:pPr>
    <w:rPr>
      <w:rFonts w:ascii="Arial" w:hAnsi="Arial" w:eastAsia="等线" w:cs="Arial"/>
      <w:szCs w:val="21"/>
      <w:lang w:val="en-US" w:eastAsia="zh-CN" w:bidi="ar-SA"/>
    </w:rPr>
  </w:style>
  <w:style w:type="character" w:customStyle="1" w:styleId="588">
    <w:name w:val="A正文 Char Char"/>
    <w:link w:val="589"/>
    <w:qFormat/>
    <w:locked/>
    <w:uiPriority w:val="0"/>
    <w:rPr>
      <w:rFonts w:ascii="仿宋_GB2312" w:eastAsia="仿宋_GB2312"/>
    </w:rPr>
  </w:style>
  <w:style w:type="paragraph" w:customStyle="1" w:styleId="589">
    <w:name w:val="A正文 Char"/>
    <w:basedOn w:val="1"/>
    <w:link w:val="588"/>
    <w:qFormat/>
    <w:uiPriority w:val="0"/>
    <w:pPr>
      <w:widowControl w:val="0"/>
      <w:ind w:left="840" w:leftChars="400" w:firstLine="200"/>
      <w:jc w:val="both"/>
    </w:pPr>
    <w:rPr>
      <w:rFonts w:ascii="仿宋_GB2312" w:hAnsi="等线" w:eastAsia="仿宋_GB2312"/>
      <w:kern w:val="0"/>
      <w:sz w:val="20"/>
      <w:szCs w:val="20"/>
    </w:rPr>
  </w:style>
  <w:style w:type="character" w:customStyle="1" w:styleId="590">
    <w:name w:val="style12"/>
    <w:qFormat/>
    <w:uiPriority w:val="0"/>
  </w:style>
  <w:style w:type="character" w:customStyle="1" w:styleId="591">
    <w:name w:val="正文首行缩进两字符 Char"/>
    <w:link w:val="592"/>
    <w:qFormat/>
    <w:locked/>
    <w:uiPriority w:val="0"/>
    <w:rPr>
      <w:rFonts w:ascii="仿宋_GB2312" w:eastAsia="仿宋_GB2312"/>
    </w:rPr>
  </w:style>
  <w:style w:type="paragraph" w:customStyle="1" w:styleId="592">
    <w:name w:val="正文首行缩进两字符"/>
    <w:basedOn w:val="1"/>
    <w:link w:val="591"/>
    <w:qFormat/>
    <w:uiPriority w:val="0"/>
    <w:pPr>
      <w:widowControl w:val="0"/>
      <w:ind w:firstLine="200"/>
      <w:jc w:val="both"/>
    </w:pPr>
    <w:rPr>
      <w:rFonts w:ascii="仿宋_GB2312" w:hAnsi="等线" w:eastAsia="仿宋_GB2312"/>
      <w:kern w:val="0"/>
      <w:sz w:val="20"/>
      <w:szCs w:val="20"/>
    </w:rPr>
  </w:style>
  <w:style w:type="character" w:customStyle="1" w:styleId="593">
    <w:name w:val="unnamed11"/>
    <w:qFormat/>
    <w:uiPriority w:val="0"/>
    <w:rPr>
      <w:spacing w:val="375"/>
    </w:rPr>
  </w:style>
  <w:style w:type="character" w:customStyle="1" w:styleId="594">
    <w:name w:val="dash0023__char1"/>
    <w:qFormat/>
    <w:uiPriority w:val="0"/>
    <w:rPr>
      <w:rFonts w:hint="default" w:ascii="Times New Roman" w:hAnsi="Times New Roman" w:cs="Times New Roman"/>
      <w:sz w:val="24"/>
      <w:szCs w:val="24"/>
      <w:u w:val="none"/>
    </w:rPr>
  </w:style>
  <w:style w:type="character" w:customStyle="1" w:styleId="595">
    <w:name w:val="Character UserEntry"/>
    <w:qFormat/>
    <w:uiPriority w:val="0"/>
    <w:rPr>
      <w:color w:val="FF0000"/>
    </w:rPr>
  </w:style>
  <w:style w:type="character" w:customStyle="1" w:styleId="596">
    <w:name w:val="明显强调11"/>
    <w:qFormat/>
    <w:uiPriority w:val="21"/>
    <w:rPr>
      <w:b/>
      <w:i/>
      <w:color w:val="C0504D"/>
      <w:spacing w:val="10"/>
    </w:rPr>
  </w:style>
  <w:style w:type="character" w:customStyle="1" w:styleId="597">
    <w:name w:val="样式 blk141 + Times New Roman 加粗 自动设置"/>
    <w:qFormat/>
    <w:uiPriority w:val="0"/>
    <w:rPr>
      <w:rFonts w:hint="default" w:ascii="Times New Roman" w:hAnsi="Times New Roman" w:eastAsia="宋体"/>
      <w:b/>
      <w:color w:val="auto"/>
      <w:spacing w:val="312"/>
      <w:kern w:val="2"/>
      <w:sz w:val="30"/>
      <w:szCs w:val="22"/>
      <w:u w:val="none"/>
      <w:lang w:val="en-US" w:eastAsia="zh-CN" w:bidi="ar-SA"/>
    </w:rPr>
  </w:style>
  <w:style w:type="character" w:customStyle="1" w:styleId="598">
    <w:name w:val="标题 4 Char1"/>
    <w:qFormat/>
    <w:locked/>
    <w:uiPriority w:val="9"/>
    <w:rPr>
      <w:rFonts w:ascii="Arial" w:hAnsi="Arial" w:eastAsia="宋体" w:cs="Arial"/>
      <w:b/>
      <w:sz w:val="28"/>
      <w:szCs w:val="21"/>
    </w:rPr>
  </w:style>
  <w:style w:type="character" w:customStyle="1" w:styleId="599">
    <w:name w:val="5级标题 Char"/>
    <w:link w:val="600"/>
    <w:qFormat/>
    <w:uiPriority w:val="0"/>
    <w:rPr>
      <w:rFonts w:ascii="宋体" w:hAnsi="宋体"/>
      <w:b/>
      <w:sz w:val="24"/>
      <w:szCs w:val="28"/>
    </w:rPr>
  </w:style>
  <w:style w:type="paragraph" w:customStyle="1" w:styleId="600">
    <w:name w:val="5级标题"/>
    <w:basedOn w:val="7"/>
    <w:link w:val="599"/>
    <w:qFormat/>
    <w:uiPriority w:val="0"/>
    <w:pPr>
      <w:numPr>
        <w:numId w:val="23"/>
      </w:numPr>
      <w:tabs>
        <w:tab w:val="left" w:pos="900"/>
      </w:tabs>
      <w:spacing w:line="360" w:lineRule="auto"/>
      <w:ind w:left="0"/>
      <w:jc w:val="both"/>
    </w:pPr>
    <w:rPr>
      <w:rFonts w:ascii="宋体" w:hAnsi="宋体" w:eastAsia="等线"/>
      <w:b/>
      <w:bCs w:val="0"/>
      <w:w w:val="100"/>
      <w:kern w:val="0"/>
      <w:szCs w:val="28"/>
    </w:rPr>
  </w:style>
  <w:style w:type="character" w:customStyle="1" w:styleId="601">
    <w:name w:val="样式 正文文本缩进 + 左  0 字符 Char"/>
    <w:link w:val="602"/>
    <w:qFormat/>
    <w:locked/>
    <w:uiPriority w:val="0"/>
    <w:rPr>
      <w:rFonts w:hAnsi="宋体" w:eastAsia="仿宋" w:cs="宋体"/>
      <w:sz w:val="24"/>
    </w:rPr>
  </w:style>
  <w:style w:type="paragraph" w:customStyle="1" w:styleId="602">
    <w:name w:val="样式 正文文本缩进 + 左  0 字符"/>
    <w:basedOn w:val="35"/>
    <w:link w:val="601"/>
    <w:qFormat/>
    <w:uiPriority w:val="0"/>
    <w:pPr>
      <w:widowControl w:val="0"/>
      <w:spacing w:after="0"/>
      <w:ind w:left="0" w:leftChars="0" w:firstLine="250" w:firstLineChars="250"/>
      <w:jc w:val="both"/>
    </w:pPr>
    <w:rPr>
      <w:rFonts w:ascii="等线" w:eastAsia="仿宋" w:cs="宋体"/>
      <w:kern w:val="0"/>
      <w:szCs w:val="20"/>
    </w:rPr>
  </w:style>
  <w:style w:type="character" w:customStyle="1" w:styleId="603">
    <w:name w:val="info4"/>
    <w:qFormat/>
    <w:uiPriority w:val="0"/>
  </w:style>
  <w:style w:type="character" w:customStyle="1" w:styleId="604">
    <w:name w:val="宏文本 Char1"/>
    <w:qFormat/>
    <w:uiPriority w:val="99"/>
    <w:rPr>
      <w:rFonts w:ascii="Courier New" w:hAnsi="Courier New" w:cs="Courier New"/>
      <w:sz w:val="24"/>
      <w:szCs w:val="24"/>
    </w:rPr>
  </w:style>
  <w:style w:type="character" w:customStyle="1" w:styleId="605">
    <w:name w:val="aaa Char"/>
    <w:link w:val="606"/>
    <w:qFormat/>
    <w:locked/>
    <w:uiPriority w:val="0"/>
    <w:rPr>
      <w:rFonts w:ascii="宋体" w:hAnsi="宋体" w:eastAsia="仿宋"/>
      <w:color w:val="0033FF"/>
      <w:szCs w:val="24"/>
    </w:rPr>
  </w:style>
  <w:style w:type="paragraph" w:customStyle="1" w:styleId="606">
    <w:name w:val="aaa"/>
    <w:basedOn w:val="1"/>
    <w:link w:val="605"/>
    <w:qFormat/>
    <w:uiPriority w:val="0"/>
    <w:pPr>
      <w:spacing w:before="100" w:beforeAutospacing="1" w:after="100" w:afterAutospacing="1" w:line="240" w:lineRule="auto"/>
      <w:ind w:firstLine="0" w:firstLineChars="0"/>
    </w:pPr>
    <w:rPr>
      <w:rFonts w:eastAsia="仿宋"/>
      <w:color w:val="0033FF"/>
      <w:kern w:val="0"/>
      <w:sz w:val="20"/>
    </w:rPr>
  </w:style>
  <w:style w:type="character" w:customStyle="1" w:styleId="607">
    <w:name w:val="需求正文 Char"/>
    <w:link w:val="608"/>
    <w:qFormat/>
    <w:uiPriority w:val="0"/>
    <w:rPr>
      <w:rFonts w:ascii="宋体" w:hAnsi="宋体"/>
      <w:color w:val="000000"/>
      <w:sz w:val="24"/>
      <w:szCs w:val="24"/>
    </w:rPr>
  </w:style>
  <w:style w:type="paragraph" w:customStyle="1" w:styleId="608">
    <w:name w:val="需求正文"/>
    <w:basedOn w:val="609"/>
    <w:link w:val="607"/>
    <w:qFormat/>
    <w:uiPriority w:val="0"/>
    <w:pPr>
      <w:spacing w:line="360" w:lineRule="auto"/>
      <w:ind w:firstLine="480"/>
    </w:pPr>
    <w:rPr>
      <w:rFonts w:ascii="宋体" w:hAnsi="宋体"/>
      <w:i w:val="0"/>
      <w:color w:val="000000"/>
      <w:sz w:val="24"/>
      <w:szCs w:val="24"/>
    </w:rPr>
  </w:style>
  <w:style w:type="paragraph" w:customStyle="1" w:styleId="609">
    <w:name w:val="infoblue"/>
    <w:basedOn w:val="1"/>
    <w:next w:val="1"/>
    <w:link w:val="1068"/>
    <w:qFormat/>
    <w:uiPriority w:val="0"/>
    <w:pPr>
      <w:widowControl w:val="0"/>
      <w:spacing w:line="300" w:lineRule="auto"/>
      <w:ind w:firstLine="420"/>
      <w:jc w:val="both"/>
    </w:pPr>
    <w:rPr>
      <w:rFonts w:ascii="等线" w:hAnsi="等线" w:eastAsia="等线"/>
      <w:i/>
      <w:color w:val="0000FF"/>
      <w:kern w:val="0"/>
      <w:sz w:val="20"/>
      <w:szCs w:val="21"/>
    </w:rPr>
  </w:style>
  <w:style w:type="character" w:customStyle="1" w:styleId="610">
    <w:name w:val="海康图例 Char"/>
    <w:link w:val="611"/>
    <w:qFormat/>
    <w:uiPriority w:val="0"/>
    <w:rPr>
      <w:rFonts w:ascii="Cambria" w:hAnsi="Cambria" w:eastAsia="黑体"/>
      <w:sz w:val="16"/>
      <w:szCs w:val="18"/>
    </w:rPr>
  </w:style>
  <w:style w:type="paragraph" w:customStyle="1" w:styleId="611">
    <w:name w:val="海康图例"/>
    <w:basedOn w:val="22"/>
    <w:link w:val="610"/>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612">
    <w:name w:val="Table Heading Char Char"/>
    <w:link w:val="613"/>
    <w:qFormat/>
    <w:locked/>
    <w:uiPriority w:val="0"/>
    <w:rPr>
      <w:rFonts w:ascii="Book Antiqua" w:hAnsi="Book Antiqua" w:eastAsia="黑体"/>
      <w:bCs/>
      <w:szCs w:val="21"/>
    </w:rPr>
  </w:style>
  <w:style w:type="paragraph" w:customStyle="1" w:styleId="613">
    <w:name w:val="Table Heading"/>
    <w:basedOn w:val="1"/>
    <w:link w:val="612"/>
    <w:qFormat/>
    <w:uiPriority w:val="0"/>
    <w:pPr>
      <w:keepNext/>
      <w:widowControl w:val="0"/>
      <w:topLinePunct/>
      <w:adjustRightInd w:val="0"/>
      <w:snapToGrid w:val="0"/>
      <w:spacing w:before="80" w:after="80" w:line="440" w:lineRule="atLeast"/>
      <w:ind w:firstLine="0" w:firstLineChars="0"/>
    </w:pPr>
    <w:rPr>
      <w:rFonts w:ascii="Book Antiqua" w:hAnsi="Book Antiqua" w:eastAsia="黑体"/>
      <w:bCs/>
      <w:kern w:val="0"/>
      <w:sz w:val="20"/>
      <w:szCs w:val="21"/>
    </w:rPr>
  </w:style>
  <w:style w:type="character" w:customStyle="1" w:styleId="614">
    <w:name w:val="样式 样式 宋体 + 楷体_GB2312"/>
    <w:qFormat/>
    <w:uiPriority w:val="0"/>
    <w:rPr>
      <w:rFonts w:ascii="楷体_GB2312" w:hAnsi="宋体" w:eastAsia="宋体"/>
      <w:sz w:val="21"/>
      <w:szCs w:val="21"/>
    </w:rPr>
  </w:style>
  <w:style w:type="character" w:customStyle="1" w:styleId="615">
    <w:name w:val="Verbatim Char"/>
    <w:link w:val="616"/>
    <w:qFormat/>
    <w:uiPriority w:val="0"/>
    <w:rPr>
      <w:rFonts w:ascii="Consolas" w:hAnsi="Consolas"/>
      <w:sz w:val="22"/>
    </w:rPr>
  </w:style>
  <w:style w:type="paragraph" w:customStyle="1" w:styleId="616">
    <w:name w:val="Source Code"/>
    <w:basedOn w:val="1"/>
    <w:link w:val="615"/>
    <w:qFormat/>
    <w:uiPriority w:val="0"/>
    <w:pPr>
      <w:wordWrap w:val="0"/>
      <w:spacing w:after="200" w:line="240" w:lineRule="auto"/>
      <w:ind w:firstLine="0" w:firstLineChars="0"/>
    </w:pPr>
    <w:rPr>
      <w:rFonts w:ascii="Consolas" w:hAnsi="Consolas" w:eastAsia="等线"/>
      <w:kern w:val="0"/>
      <w:sz w:val="22"/>
      <w:szCs w:val="20"/>
    </w:rPr>
  </w:style>
  <w:style w:type="character" w:customStyle="1" w:styleId="617">
    <w:name w:val="title1"/>
    <w:qFormat/>
    <w:uiPriority w:val="0"/>
  </w:style>
  <w:style w:type="character" w:customStyle="1" w:styleId="618">
    <w:name w:val="样式 首行缩进:  2 字符5 Char"/>
    <w:link w:val="619"/>
    <w:qFormat/>
    <w:locked/>
    <w:uiPriority w:val="0"/>
    <w:rPr>
      <w:sz w:val="24"/>
    </w:rPr>
  </w:style>
  <w:style w:type="paragraph" w:customStyle="1" w:styleId="619">
    <w:name w:val="样式 首行缩进:  2 字符5"/>
    <w:basedOn w:val="1"/>
    <w:link w:val="618"/>
    <w:qFormat/>
    <w:uiPriority w:val="0"/>
    <w:pPr>
      <w:widowControl w:val="0"/>
      <w:jc w:val="both"/>
    </w:pPr>
    <w:rPr>
      <w:rFonts w:ascii="等线" w:hAnsi="等线" w:eastAsia="等线"/>
      <w:kern w:val="0"/>
      <w:szCs w:val="20"/>
    </w:rPr>
  </w:style>
  <w:style w:type="character" w:customStyle="1" w:styleId="620">
    <w:name w:val="南通方案正文 Char"/>
    <w:link w:val="621"/>
    <w:qFormat/>
    <w:uiPriority w:val="0"/>
    <w:rPr>
      <w:sz w:val="24"/>
    </w:rPr>
  </w:style>
  <w:style w:type="paragraph" w:customStyle="1" w:styleId="621">
    <w:name w:val="南通方案正文"/>
    <w:basedOn w:val="1"/>
    <w:link w:val="620"/>
    <w:qFormat/>
    <w:uiPriority w:val="0"/>
    <w:pPr>
      <w:widowControl w:val="0"/>
      <w:jc w:val="both"/>
    </w:pPr>
    <w:rPr>
      <w:rFonts w:ascii="等线" w:hAnsi="等线" w:eastAsia="等线"/>
      <w:kern w:val="0"/>
      <w:szCs w:val="20"/>
    </w:rPr>
  </w:style>
  <w:style w:type="character" w:customStyle="1" w:styleId="622">
    <w:name w:val="title_emph1"/>
    <w:qFormat/>
    <w:uiPriority w:val="0"/>
    <w:rPr>
      <w:rFonts w:hint="default" w:ascii="Arial" w:hAnsi="Arial" w:cs="Arial"/>
      <w:b/>
      <w:bCs/>
      <w:sz w:val="20"/>
      <w:szCs w:val="20"/>
    </w:rPr>
  </w:style>
  <w:style w:type="character" w:customStyle="1" w:styleId="623">
    <w:name w:val="fonts4"/>
    <w:qFormat/>
    <w:uiPriority w:val="0"/>
    <w:rPr>
      <w:color w:val="333333"/>
      <w:sz w:val="18"/>
      <w:szCs w:val="18"/>
    </w:rPr>
  </w:style>
  <w:style w:type="character" w:customStyle="1" w:styleId="624">
    <w:name w:val="投标文件 正文首行缩进 Char"/>
    <w:link w:val="625"/>
    <w:qFormat/>
    <w:locked/>
    <w:uiPriority w:val="0"/>
    <w:rPr>
      <w:rFonts w:ascii="Arial" w:hAnsi="Arial" w:cs="Arial"/>
      <w:szCs w:val="24"/>
    </w:rPr>
  </w:style>
  <w:style w:type="paragraph" w:customStyle="1" w:styleId="625">
    <w:name w:val="投标文件 正文首行缩进"/>
    <w:basedOn w:val="86"/>
    <w:link w:val="624"/>
    <w:qFormat/>
    <w:uiPriority w:val="0"/>
    <w:pPr>
      <w:widowControl w:val="0"/>
      <w:spacing w:after="120" w:afterLines="50"/>
      <w:ind w:firstLine="200"/>
      <w:jc w:val="both"/>
    </w:pPr>
    <w:rPr>
      <w:rFonts w:ascii="Arial" w:hAnsi="Arial" w:eastAsia="等线" w:cs="Arial"/>
      <w:kern w:val="0"/>
      <w:sz w:val="20"/>
    </w:rPr>
  </w:style>
  <w:style w:type="character" w:customStyle="1" w:styleId="626">
    <w:name w:val="表格正文 Char"/>
    <w:qFormat/>
    <w:uiPriority w:val="0"/>
    <w:rPr>
      <w:rFonts w:ascii="Times New Roman" w:hAnsi="Times New Roman" w:eastAsia="宋体" w:cs="Times New Roman"/>
      <w:szCs w:val="24"/>
    </w:rPr>
  </w:style>
  <w:style w:type="character" w:customStyle="1" w:styleId="627">
    <w:name w:val="ft21"/>
    <w:qFormat/>
    <w:uiPriority w:val="0"/>
    <w:rPr>
      <w:rFonts w:hint="default" w:ascii="Tahoma" w:hAnsi="Tahoma" w:cs="Tahoma"/>
      <w:color w:val="000000"/>
      <w:sz w:val="20"/>
      <w:szCs w:val="20"/>
    </w:rPr>
  </w:style>
  <w:style w:type="character" w:customStyle="1" w:styleId="628">
    <w:name w:val="zhen1"/>
    <w:qFormat/>
    <w:uiPriority w:val="0"/>
    <w:rPr>
      <w:color w:val="F3F3F3"/>
    </w:rPr>
  </w:style>
  <w:style w:type="character" w:customStyle="1" w:styleId="629">
    <w:name w:val="电子邮件签名 字符1"/>
    <w:semiHidden/>
    <w:qFormat/>
    <w:uiPriority w:val="99"/>
    <w:rPr>
      <w:sz w:val="24"/>
    </w:rPr>
  </w:style>
  <w:style w:type="character" w:customStyle="1" w:styleId="630">
    <w:name w:val="Ri正文 Char"/>
    <w:link w:val="631"/>
    <w:qFormat/>
    <w:locked/>
    <w:uiPriority w:val="0"/>
    <w:rPr>
      <w:rFonts w:ascii="仿宋" w:hAnsi="仿宋" w:eastAsia="仿宋" w:cs="Calibri Light"/>
      <w:color w:val="000000"/>
      <w:sz w:val="28"/>
      <w:szCs w:val="28"/>
    </w:rPr>
  </w:style>
  <w:style w:type="paragraph" w:customStyle="1" w:styleId="631">
    <w:name w:val="Ri正文"/>
    <w:basedOn w:val="1"/>
    <w:link w:val="630"/>
    <w:qFormat/>
    <w:uiPriority w:val="0"/>
    <w:pPr>
      <w:ind w:firstLine="560"/>
    </w:pPr>
    <w:rPr>
      <w:rFonts w:ascii="仿宋" w:hAnsi="仿宋" w:eastAsia="仿宋" w:cs="Calibri Light"/>
      <w:color w:val="000000"/>
      <w:kern w:val="0"/>
      <w:sz w:val="28"/>
      <w:szCs w:val="28"/>
    </w:rPr>
  </w:style>
  <w:style w:type="character" w:customStyle="1" w:styleId="632">
    <w:name w:val="font71"/>
    <w:qFormat/>
    <w:uiPriority w:val="0"/>
    <w:rPr>
      <w:rFonts w:hint="eastAsia" w:ascii="仿宋" w:hAnsi="仿宋" w:eastAsia="仿宋"/>
      <w:color w:val="000000"/>
      <w:sz w:val="20"/>
      <w:szCs w:val="20"/>
      <w:u w:val="none"/>
    </w:rPr>
  </w:style>
  <w:style w:type="character" w:customStyle="1" w:styleId="633">
    <w:name w:val="*正文 Char"/>
    <w:link w:val="634"/>
    <w:qFormat/>
    <w:locked/>
    <w:uiPriority w:val="0"/>
    <w:rPr>
      <w:rFonts w:ascii="仿宋_GB2312" w:eastAsia="仿宋_GB2312"/>
      <w:sz w:val="28"/>
    </w:rPr>
  </w:style>
  <w:style w:type="paragraph" w:customStyle="1" w:styleId="634">
    <w:name w:val="*正文"/>
    <w:basedOn w:val="1"/>
    <w:link w:val="633"/>
    <w:qFormat/>
    <w:uiPriority w:val="0"/>
    <w:pPr>
      <w:widowControl w:val="0"/>
      <w:ind w:firstLine="560"/>
      <w:jc w:val="both"/>
    </w:pPr>
    <w:rPr>
      <w:rFonts w:ascii="仿宋_GB2312" w:hAnsi="等线" w:eastAsia="仿宋_GB2312"/>
      <w:kern w:val="0"/>
      <w:sz w:val="28"/>
      <w:szCs w:val="20"/>
    </w:rPr>
  </w:style>
  <w:style w:type="character" w:customStyle="1" w:styleId="635">
    <w:name w:val="正文首行缩进1(Crlf+Shift+M) Char"/>
    <w:link w:val="636"/>
    <w:qFormat/>
    <w:uiPriority w:val="0"/>
  </w:style>
  <w:style w:type="paragraph" w:customStyle="1" w:styleId="636">
    <w:name w:val="正文首行缩进1(Crlf+Shift+M)"/>
    <w:link w:val="635"/>
    <w:qFormat/>
    <w:uiPriority w:val="0"/>
    <w:pPr>
      <w:spacing w:before="120" w:after="120" w:line="360" w:lineRule="auto"/>
      <w:ind w:firstLine="200" w:firstLineChars="200"/>
    </w:pPr>
    <w:rPr>
      <w:rFonts w:ascii="等线" w:hAnsi="等线" w:eastAsia="等线" w:cs="Times New Roman"/>
      <w:lang w:val="en-US" w:eastAsia="zh-CN" w:bidi="ar-SA"/>
    </w:rPr>
  </w:style>
  <w:style w:type="character" w:customStyle="1" w:styleId="637">
    <w:name w:val="签名 Char1"/>
    <w:qFormat/>
    <w:uiPriority w:val="0"/>
    <w:rPr>
      <w:sz w:val="21"/>
      <w:szCs w:val="24"/>
    </w:rPr>
  </w:style>
  <w:style w:type="character" w:customStyle="1" w:styleId="638">
    <w:name w:val="fonts"/>
    <w:qFormat/>
    <w:uiPriority w:val="0"/>
    <w:rPr>
      <w:b/>
      <w:color w:val="FFFFFF"/>
    </w:rPr>
  </w:style>
  <w:style w:type="character" w:customStyle="1" w:styleId="639">
    <w:name w:val="f1"/>
    <w:qFormat/>
    <w:uiPriority w:val="0"/>
  </w:style>
  <w:style w:type="character" w:customStyle="1" w:styleId="640">
    <w:name w:val="非缩进正文 Char"/>
    <w:link w:val="641"/>
    <w:qFormat/>
    <w:uiPriority w:val="0"/>
    <w:rPr>
      <w:rFonts w:ascii="Calibri" w:hAnsi="Calibri"/>
      <w:szCs w:val="21"/>
    </w:rPr>
  </w:style>
  <w:style w:type="paragraph" w:customStyle="1" w:styleId="641">
    <w:name w:val="非缩进正文"/>
    <w:basedOn w:val="1"/>
    <w:link w:val="640"/>
    <w:qFormat/>
    <w:uiPriority w:val="0"/>
    <w:pPr>
      <w:widowControl w:val="0"/>
      <w:ind w:firstLine="0" w:firstLineChars="0"/>
      <w:jc w:val="both"/>
    </w:pPr>
    <w:rPr>
      <w:rFonts w:ascii="Calibri" w:hAnsi="Calibri" w:eastAsia="等线"/>
      <w:kern w:val="0"/>
      <w:sz w:val="20"/>
      <w:szCs w:val="21"/>
    </w:rPr>
  </w:style>
  <w:style w:type="character" w:customStyle="1" w:styleId="642">
    <w:name w:val="信息标题 字符1"/>
    <w:semiHidden/>
    <w:qFormat/>
    <w:uiPriority w:val="99"/>
    <w:rPr>
      <w:rFonts w:ascii="Calibri Light" w:hAnsi="Calibri Light" w:eastAsia="宋体" w:cs="Times New Roman"/>
      <w:sz w:val="24"/>
      <w:szCs w:val="24"/>
      <w:shd w:val="pct20" w:color="auto" w:fill="auto"/>
    </w:rPr>
  </w:style>
  <w:style w:type="character" w:customStyle="1" w:styleId="643">
    <w:name w:val="标题 6 Char1"/>
    <w:qFormat/>
    <w:uiPriority w:val="99"/>
    <w:rPr>
      <w:rFonts w:ascii="Arial" w:hAnsi="Arial" w:eastAsia="宋体" w:cs="Arial"/>
      <w:b/>
      <w:sz w:val="24"/>
      <w:szCs w:val="21"/>
    </w:rPr>
  </w:style>
  <w:style w:type="character" w:customStyle="1" w:styleId="644">
    <w:name w:val="c-gap-right2"/>
    <w:qFormat/>
    <w:uiPriority w:val="0"/>
  </w:style>
  <w:style w:type="character" w:customStyle="1" w:styleId="645">
    <w:name w:val="地址库正文样式 Char"/>
    <w:link w:val="646"/>
    <w:qFormat/>
    <w:uiPriority w:val="0"/>
    <w:rPr>
      <w:rFonts w:ascii="Calibri" w:hAnsi="宋体"/>
      <w:bCs/>
      <w:spacing w:val="8"/>
      <w:szCs w:val="32"/>
      <w:lang w:val="zh-CN"/>
    </w:rPr>
  </w:style>
  <w:style w:type="paragraph" w:customStyle="1" w:styleId="646">
    <w:name w:val="地址库正文样式"/>
    <w:basedOn w:val="1"/>
    <w:link w:val="645"/>
    <w:qFormat/>
    <w:uiPriority w:val="0"/>
    <w:pPr>
      <w:widowControl w:val="0"/>
      <w:spacing w:line="300" w:lineRule="auto"/>
      <w:ind w:firstLine="0" w:firstLineChars="0"/>
      <w:jc w:val="both"/>
    </w:pPr>
    <w:rPr>
      <w:rFonts w:ascii="Calibri" w:eastAsia="等线"/>
      <w:bCs/>
      <w:spacing w:val="8"/>
      <w:kern w:val="0"/>
      <w:sz w:val="20"/>
      <w:szCs w:val="32"/>
      <w:lang w:val="zh-CN"/>
    </w:rPr>
  </w:style>
  <w:style w:type="character" w:customStyle="1" w:styleId="647">
    <w:name w:val="text-01"/>
    <w:qFormat/>
    <w:uiPriority w:val="0"/>
    <w:rPr>
      <w:rFonts w:hint="default" w:ascii="Verdana" w:hAnsi="Verdana"/>
      <w:spacing w:val="240"/>
      <w:sz w:val="18"/>
      <w:szCs w:val="18"/>
    </w:rPr>
  </w:style>
  <w:style w:type="character" w:customStyle="1" w:styleId="648">
    <w:name w:val="结束语 字符"/>
    <w:link w:val="32"/>
    <w:qFormat/>
    <w:uiPriority w:val="0"/>
    <w:rPr>
      <w:rFonts w:ascii="Arial" w:hAnsi="Arial" w:eastAsia="仿宋"/>
      <w:lang w:val="en-GB" w:eastAsia="en-US"/>
    </w:rPr>
  </w:style>
  <w:style w:type="character" w:customStyle="1" w:styleId="649">
    <w:name w:val="1）2）3） 样式 Char"/>
    <w:link w:val="650"/>
    <w:qFormat/>
    <w:uiPriority w:val="0"/>
    <w:rPr>
      <w:rFonts w:ascii="黑体" w:hAnsi="黑体" w:eastAsia="黑体"/>
      <w:bCs/>
      <w:kern w:val="44"/>
      <w:sz w:val="24"/>
      <w:szCs w:val="24"/>
    </w:rPr>
  </w:style>
  <w:style w:type="paragraph" w:customStyle="1" w:styleId="650">
    <w:name w:val="1）2）3） 样式"/>
    <w:basedOn w:val="7"/>
    <w:link w:val="649"/>
    <w:qFormat/>
    <w:uiPriority w:val="0"/>
    <w:pPr>
      <w:ind w:left="1008" w:hanging="1008"/>
    </w:pPr>
    <w:rPr>
      <w:w w:val="100"/>
    </w:rPr>
  </w:style>
  <w:style w:type="character" w:customStyle="1" w:styleId="651">
    <w:name w:val="red121"/>
    <w:qFormat/>
    <w:uiPriority w:val="0"/>
    <w:rPr>
      <w:rFonts w:hint="default" w:ascii="Arial" w:hAnsi="Arial" w:cs="Arial"/>
      <w:b/>
      <w:bCs/>
      <w:color w:val="7C0F12"/>
      <w:sz w:val="24"/>
      <w:szCs w:val="24"/>
    </w:rPr>
  </w:style>
  <w:style w:type="character" w:customStyle="1" w:styleId="652">
    <w:name w:val="bodytext1"/>
    <w:qFormat/>
    <w:uiPriority w:val="0"/>
    <w:rPr>
      <w:rFonts w:hint="default" w:ascii="Verdana" w:hAnsi="Verdana"/>
      <w:color w:val="FFFFFF"/>
      <w:sz w:val="19"/>
      <w:szCs w:val="19"/>
      <w:u w:val="none"/>
    </w:rPr>
  </w:style>
  <w:style w:type="character" w:customStyle="1" w:styleId="653">
    <w:name w:val="文档标题 字符"/>
    <w:link w:val="654"/>
    <w:qFormat/>
    <w:uiPriority w:val="0"/>
    <w:rPr>
      <w:rFonts w:ascii="Arial" w:hAnsi="Arial" w:eastAsia="黑体" w:cs="Arial"/>
      <w:b/>
      <w:sz w:val="48"/>
      <w:szCs w:val="32"/>
    </w:rPr>
  </w:style>
  <w:style w:type="paragraph" w:customStyle="1" w:styleId="654">
    <w:name w:val="文档标题"/>
    <w:basedOn w:val="1"/>
    <w:link w:val="653"/>
    <w:qFormat/>
    <w:uiPriority w:val="0"/>
    <w:pPr>
      <w:widowControl w:val="0"/>
      <w:spacing w:before="100" w:beforeLines="100" w:after="100" w:afterLines="100" w:line="300" w:lineRule="auto"/>
      <w:ind w:firstLine="200"/>
      <w:jc w:val="center"/>
    </w:pPr>
    <w:rPr>
      <w:rFonts w:ascii="Arial" w:hAnsi="Arial" w:eastAsia="黑体" w:cs="Arial"/>
      <w:b/>
      <w:kern w:val="0"/>
      <w:sz w:val="48"/>
      <w:szCs w:val="32"/>
    </w:rPr>
  </w:style>
  <w:style w:type="character" w:customStyle="1" w:styleId="655">
    <w:name w:val="style5"/>
    <w:qFormat/>
    <w:uiPriority w:val="0"/>
  </w:style>
  <w:style w:type="character" w:customStyle="1" w:styleId="656">
    <w:name w:val="样式 首行缩进:  2 字符 Char"/>
    <w:link w:val="657"/>
    <w:qFormat/>
    <w:uiPriority w:val="0"/>
    <w:rPr>
      <w:rFonts w:cs="宋体"/>
      <w:sz w:val="24"/>
    </w:rPr>
  </w:style>
  <w:style w:type="paragraph" w:customStyle="1" w:styleId="657">
    <w:name w:val="样式 首行缩进:  2 字符"/>
    <w:basedOn w:val="1"/>
    <w:link w:val="656"/>
    <w:qFormat/>
    <w:uiPriority w:val="0"/>
    <w:pPr>
      <w:widowControl w:val="0"/>
      <w:spacing w:before="50" w:beforeLines="50"/>
      <w:ind w:firstLine="200"/>
      <w:jc w:val="both"/>
    </w:pPr>
    <w:rPr>
      <w:rFonts w:ascii="等线" w:hAnsi="等线" w:eastAsia="等线" w:cs="宋体"/>
      <w:kern w:val="0"/>
      <w:szCs w:val="20"/>
    </w:rPr>
  </w:style>
  <w:style w:type="character" w:customStyle="1" w:styleId="658">
    <w:name w:val="页脚 Char1"/>
    <w:qFormat/>
    <w:uiPriority w:val="99"/>
    <w:rPr>
      <w:sz w:val="18"/>
      <w:szCs w:val="18"/>
    </w:rPr>
  </w:style>
  <w:style w:type="character" w:customStyle="1" w:styleId="659">
    <w:name w:val="tabletextcharcharchar"/>
    <w:qFormat/>
    <w:uiPriority w:val="0"/>
  </w:style>
  <w:style w:type="character" w:customStyle="1" w:styleId="660">
    <w:name w:val="FA正文 Char"/>
    <w:link w:val="661"/>
    <w:qFormat/>
    <w:uiPriority w:val="0"/>
    <w:rPr>
      <w:rFonts w:ascii="宋体" w:hAnsi="宋体" w:eastAsia="仿宋"/>
      <w:szCs w:val="24"/>
    </w:rPr>
  </w:style>
  <w:style w:type="paragraph" w:customStyle="1" w:styleId="661">
    <w:name w:val="FA正文"/>
    <w:basedOn w:val="1"/>
    <w:link w:val="660"/>
    <w:qFormat/>
    <w:uiPriority w:val="0"/>
    <w:pPr>
      <w:widowControl w:val="0"/>
      <w:tabs>
        <w:tab w:val="left" w:pos="3375"/>
      </w:tabs>
      <w:jc w:val="both"/>
    </w:pPr>
    <w:rPr>
      <w:rFonts w:eastAsia="仿宋"/>
      <w:kern w:val="0"/>
      <w:sz w:val="20"/>
    </w:rPr>
  </w:style>
  <w:style w:type="character" w:customStyle="1" w:styleId="662">
    <w:name w:val="12word1"/>
    <w:qFormat/>
    <w:uiPriority w:val="0"/>
    <w:rPr>
      <w:rFonts w:eastAsia="宋体"/>
      <w:kern w:val="2"/>
      <w:sz w:val="18"/>
      <w:szCs w:val="18"/>
      <w:lang w:val="en-US" w:eastAsia="zh-CN" w:bidi="ar-SA"/>
    </w:rPr>
  </w:style>
  <w:style w:type="character" w:customStyle="1" w:styleId="663">
    <w:name w:val="正文缩进(楷体) Char"/>
    <w:link w:val="664"/>
    <w:qFormat/>
    <w:uiPriority w:val="0"/>
    <w:rPr>
      <w:rFonts w:hAnsi="宋体" w:eastAsia="楷体_GB2312"/>
      <w:szCs w:val="28"/>
    </w:rPr>
  </w:style>
  <w:style w:type="paragraph" w:customStyle="1" w:styleId="664">
    <w:name w:val="正文缩进(楷体)"/>
    <w:basedOn w:val="1"/>
    <w:link w:val="663"/>
    <w:qFormat/>
    <w:uiPriority w:val="0"/>
    <w:pPr>
      <w:widowControl w:val="0"/>
      <w:spacing w:afterLines="50" w:line="420" w:lineRule="exact"/>
      <w:ind w:firstLine="200"/>
      <w:jc w:val="both"/>
    </w:pPr>
    <w:rPr>
      <w:rFonts w:ascii="等线" w:eastAsia="楷体_GB2312"/>
      <w:kern w:val="0"/>
      <w:sz w:val="20"/>
      <w:szCs w:val="28"/>
    </w:rPr>
  </w:style>
  <w:style w:type="character" w:customStyle="1" w:styleId="665">
    <w:name w:val="正文（小4） Char"/>
    <w:link w:val="666"/>
    <w:qFormat/>
    <w:locked/>
    <w:uiPriority w:val="0"/>
    <w:rPr>
      <w:rFonts w:ascii="宋体" w:hAnsi="宋体" w:cs="宋体"/>
      <w:sz w:val="24"/>
      <w:szCs w:val="21"/>
    </w:rPr>
  </w:style>
  <w:style w:type="paragraph" w:customStyle="1" w:styleId="666">
    <w:name w:val="正文（小4）"/>
    <w:basedOn w:val="1"/>
    <w:next w:val="76"/>
    <w:link w:val="665"/>
    <w:qFormat/>
    <w:uiPriority w:val="0"/>
    <w:pPr>
      <w:widowControl w:val="0"/>
      <w:spacing w:afterLines="50"/>
      <w:ind w:firstLine="420"/>
      <w:jc w:val="both"/>
    </w:pPr>
    <w:rPr>
      <w:rFonts w:eastAsia="等线" w:cs="宋体"/>
      <w:kern w:val="0"/>
      <w:szCs w:val="21"/>
    </w:rPr>
  </w:style>
  <w:style w:type="character" w:customStyle="1" w:styleId="667">
    <w:name w:val="pi1"/>
    <w:qFormat/>
    <w:uiPriority w:val="0"/>
    <w:rPr>
      <w:color w:val="0000FF"/>
    </w:rPr>
  </w:style>
  <w:style w:type="character" w:customStyle="1" w:styleId="668">
    <w:name w:val="尾注文本 Char2"/>
    <w:qFormat/>
    <w:uiPriority w:val="99"/>
    <w:rPr>
      <w:rFonts w:ascii="Times New Roman" w:hAnsi="Times New Roman" w:eastAsia="宋体" w:cs="Times New Roman"/>
      <w:szCs w:val="24"/>
    </w:rPr>
  </w:style>
  <w:style w:type="character" w:customStyle="1" w:styleId="669">
    <w:name w:val="注意事项内容（非加粗 倾斜）"/>
    <w:qFormat/>
    <w:uiPriority w:val="0"/>
    <w:rPr>
      <w:rFonts w:eastAsia="Times New Roman"/>
      <w:i/>
      <w:iCs/>
      <w:sz w:val="24"/>
    </w:rPr>
  </w:style>
  <w:style w:type="character" w:customStyle="1" w:styleId="670">
    <w:name w:val="heighlight"/>
    <w:qFormat/>
    <w:uiPriority w:val="0"/>
  </w:style>
  <w:style w:type="character" w:customStyle="1" w:styleId="671">
    <w:name w:val="样式 宋体 四号"/>
    <w:qFormat/>
    <w:uiPriority w:val="0"/>
    <w:rPr>
      <w:rFonts w:ascii="宋体" w:hAnsi="宋体" w:eastAsia="仿宋_GB2312"/>
      <w:sz w:val="28"/>
    </w:rPr>
  </w:style>
  <w:style w:type="character" w:customStyle="1" w:styleId="672">
    <w:name w:val="tx1"/>
    <w:qFormat/>
    <w:uiPriority w:val="0"/>
    <w:rPr>
      <w:b/>
      <w:bCs/>
    </w:rPr>
  </w:style>
  <w:style w:type="character" w:customStyle="1" w:styleId="673">
    <w:name w:val="yzt2 Char"/>
    <w:link w:val="674"/>
    <w:qFormat/>
    <w:uiPriority w:val="0"/>
    <w:rPr>
      <w:rFonts w:ascii="仿宋_GB2312" w:hAnsi="宋体" w:eastAsia="仿宋_GB2312"/>
      <w:b/>
      <w:bCs/>
      <w:sz w:val="24"/>
      <w:szCs w:val="24"/>
    </w:rPr>
  </w:style>
  <w:style w:type="paragraph" w:customStyle="1" w:styleId="674">
    <w:name w:val="yzt2"/>
    <w:basedOn w:val="328"/>
    <w:link w:val="673"/>
    <w:qFormat/>
    <w:uiPriority w:val="0"/>
    <w:pPr>
      <w:numPr>
        <w:ilvl w:val="0"/>
        <w:numId w:val="0"/>
      </w:numPr>
      <w:tabs>
        <w:tab w:val="left" w:pos="992"/>
      </w:tabs>
      <w:adjustRightInd w:val="0"/>
      <w:snapToGrid w:val="0"/>
      <w:spacing w:before="0" w:after="0" w:line="360" w:lineRule="auto"/>
    </w:pPr>
    <w:rPr>
      <w:rFonts w:ascii="仿宋_GB2312" w:hAnsi="宋体" w:eastAsia="仿宋_GB2312"/>
      <w:kern w:val="0"/>
      <w:sz w:val="24"/>
      <w:szCs w:val="24"/>
    </w:rPr>
  </w:style>
  <w:style w:type="character" w:customStyle="1" w:styleId="675">
    <w:name w:val="CSS1级正文 Char Char Char"/>
    <w:link w:val="676"/>
    <w:qFormat/>
    <w:locked/>
    <w:uiPriority w:val="0"/>
    <w:rPr>
      <w:rFonts w:ascii="Arial Unicode MS" w:hAnsi="Arial Unicode MS" w:eastAsia="Arial Unicode MS" w:cs="Arial Unicode MS"/>
      <w:sz w:val="24"/>
    </w:rPr>
  </w:style>
  <w:style w:type="paragraph" w:customStyle="1" w:styleId="676">
    <w:name w:val="CSS1级正文 Char Char"/>
    <w:basedOn w:val="34"/>
    <w:link w:val="675"/>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677">
    <w:name w:val="文章标题 3 Char"/>
    <w:link w:val="678"/>
    <w:qFormat/>
    <w:uiPriority w:val="0"/>
    <w:rPr>
      <w:rFonts w:ascii="Arial" w:hAnsi="Arial" w:eastAsia="黑体"/>
      <w:b/>
      <w:bCs/>
      <w:sz w:val="28"/>
      <w:szCs w:val="28"/>
    </w:rPr>
  </w:style>
  <w:style w:type="paragraph" w:customStyle="1" w:styleId="678">
    <w:name w:val="文章标题 3"/>
    <w:basedOn w:val="5"/>
    <w:next w:val="1"/>
    <w:link w:val="677"/>
    <w:qFormat/>
    <w:uiPriority w:val="0"/>
    <w:pPr>
      <w:keepLines w:val="0"/>
      <w:widowControl w:val="0"/>
      <w:numPr>
        <w:numId w:val="14"/>
      </w:numPr>
      <w:spacing w:before="120" w:after="60" w:line="416" w:lineRule="auto"/>
    </w:pPr>
    <w:rPr>
      <w:rFonts w:ascii="Arial" w:hAnsi="Arial"/>
      <w:b/>
      <w:kern w:val="0"/>
    </w:rPr>
  </w:style>
  <w:style w:type="character" w:customStyle="1" w:styleId="679">
    <w:name w:val="正文对齐 Char"/>
    <w:link w:val="680"/>
    <w:qFormat/>
    <w:uiPriority w:val="0"/>
    <w:rPr>
      <w:szCs w:val="21"/>
    </w:rPr>
  </w:style>
  <w:style w:type="paragraph" w:customStyle="1" w:styleId="680">
    <w:name w:val="正文对齐"/>
    <w:basedOn w:val="1"/>
    <w:link w:val="679"/>
    <w:qFormat/>
    <w:uiPriority w:val="0"/>
    <w:pPr>
      <w:widowControl w:val="0"/>
      <w:spacing w:after="120" w:line="240" w:lineRule="auto"/>
      <w:ind w:left="400" w:leftChars="400" w:firstLine="0" w:firstLineChars="0"/>
      <w:jc w:val="both"/>
    </w:pPr>
    <w:rPr>
      <w:rFonts w:ascii="等线" w:hAnsi="等线" w:eastAsia="等线"/>
      <w:kern w:val="0"/>
      <w:sz w:val="20"/>
      <w:szCs w:val="21"/>
    </w:rPr>
  </w:style>
  <w:style w:type="character" w:customStyle="1" w:styleId="681">
    <w:name w:val="正文定 Char Char"/>
    <w:link w:val="682"/>
    <w:qFormat/>
    <w:uiPriority w:val="0"/>
    <w:rPr>
      <w:rFonts w:ascii="Tahoma" w:hAnsi="Tahoma" w:cs="Tahoma"/>
      <w:sz w:val="24"/>
      <w:szCs w:val="24"/>
    </w:rPr>
  </w:style>
  <w:style w:type="paragraph" w:customStyle="1" w:styleId="682">
    <w:name w:val="正文定"/>
    <w:basedOn w:val="1"/>
    <w:next w:val="1"/>
    <w:link w:val="681"/>
    <w:qFormat/>
    <w:uiPriority w:val="0"/>
    <w:pPr>
      <w:widowControl w:val="0"/>
      <w:spacing w:line="420" w:lineRule="exact"/>
      <w:ind w:firstLine="0" w:firstLineChars="0"/>
      <w:jc w:val="both"/>
    </w:pPr>
    <w:rPr>
      <w:rFonts w:ascii="Tahoma" w:hAnsi="Tahoma" w:eastAsia="等线" w:cs="Tahoma"/>
      <w:kern w:val="0"/>
    </w:rPr>
  </w:style>
  <w:style w:type="character" w:customStyle="1" w:styleId="683">
    <w:name w:val="海康2级 Char"/>
    <w:link w:val="684"/>
    <w:qFormat/>
    <w:uiPriority w:val="0"/>
    <w:rPr>
      <w:rFonts w:ascii="Arial" w:hAnsi="Arial"/>
      <w:b/>
      <w:bCs/>
      <w:color w:val="000000"/>
      <w:sz w:val="30"/>
      <w:szCs w:val="32"/>
    </w:rPr>
  </w:style>
  <w:style w:type="paragraph" w:customStyle="1" w:styleId="684">
    <w:name w:val="海康2级"/>
    <w:basedOn w:val="4"/>
    <w:link w:val="683"/>
    <w:qFormat/>
    <w:uiPriority w:val="0"/>
    <w:pPr>
      <w:keepLines w:val="0"/>
      <w:widowControl w:val="0"/>
      <w:tabs>
        <w:tab w:val="left" w:pos="566"/>
        <w:tab w:val="left" w:pos="851"/>
      </w:tabs>
      <w:adjustRightInd w:val="0"/>
      <w:snapToGrid w:val="0"/>
      <w:spacing w:before="240" w:beforeLines="0" w:after="60" w:afterLines="0" w:line="360" w:lineRule="auto"/>
      <w:ind w:left="566" w:hanging="425" w:firstLineChars="0"/>
    </w:pPr>
    <w:rPr>
      <w:rFonts w:ascii="Arial" w:hAnsi="Arial" w:eastAsia="等线"/>
      <w:b/>
      <w:color w:val="000000"/>
      <w:kern w:val="0"/>
      <w:sz w:val="30"/>
    </w:rPr>
  </w:style>
  <w:style w:type="character" w:customStyle="1" w:styleId="685">
    <w:name w:val="规范正文 Char"/>
    <w:link w:val="686"/>
    <w:qFormat/>
    <w:uiPriority w:val="0"/>
    <w:rPr>
      <w:rFonts w:hAnsi="宋体"/>
    </w:rPr>
  </w:style>
  <w:style w:type="paragraph" w:customStyle="1" w:styleId="686">
    <w:name w:val="规范正文"/>
    <w:basedOn w:val="1"/>
    <w:link w:val="685"/>
    <w:qFormat/>
    <w:uiPriority w:val="0"/>
    <w:pPr>
      <w:widowControl w:val="0"/>
      <w:adjustRightInd w:val="0"/>
      <w:ind w:left="480" w:firstLine="0" w:firstLineChars="0"/>
      <w:jc w:val="both"/>
    </w:pPr>
    <w:rPr>
      <w:rFonts w:ascii="等线" w:eastAsia="等线"/>
      <w:kern w:val="0"/>
      <w:sz w:val="20"/>
      <w:szCs w:val="20"/>
    </w:rPr>
  </w:style>
  <w:style w:type="character" w:customStyle="1" w:styleId="687">
    <w:name w:val="正文 首行缩进:2字符 Char"/>
    <w:link w:val="688"/>
    <w:qFormat/>
    <w:uiPriority w:val="0"/>
    <w:rPr>
      <w:rFonts w:ascii="宋体" w:hAnsi="宋体" w:eastAsia="仿宋_GB2312"/>
      <w:szCs w:val="24"/>
    </w:rPr>
  </w:style>
  <w:style w:type="paragraph" w:customStyle="1" w:styleId="688">
    <w:name w:val="正文 首行缩进:2字符"/>
    <w:basedOn w:val="1"/>
    <w:link w:val="687"/>
    <w:qFormat/>
    <w:uiPriority w:val="0"/>
    <w:pPr>
      <w:widowControl w:val="0"/>
      <w:jc w:val="both"/>
    </w:pPr>
    <w:rPr>
      <w:rFonts w:eastAsia="仿宋_GB2312"/>
      <w:kern w:val="0"/>
      <w:sz w:val="20"/>
    </w:rPr>
  </w:style>
  <w:style w:type="character" w:customStyle="1" w:styleId="689">
    <w:name w:val="menu_affairs"/>
    <w:qFormat/>
    <w:uiPriority w:val="0"/>
  </w:style>
  <w:style w:type="character" w:customStyle="1" w:styleId="690">
    <w:name w:val="正文文本缩进 3 字符1"/>
    <w:qFormat/>
    <w:uiPriority w:val="0"/>
    <w:rPr>
      <w:rFonts w:ascii="宋体" w:hAnsi="宋体"/>
      <w:sz w:val="21"/>
    </w:rPr>
  </w:style>
  <w:style w:type="character" w:customStyle="1" w:styleId="691">
    <w:name w:val="占位符文本12"/>
    <w:qFormat/>
    <w:uiPriority w:val="99"/>
    <w:rPr>
      <w:color w:val="808080"/>
    </w:rPr>
  </w:style>
  <w:style w:type="character" w:customStyle="1" w:styleId="692">
    <w:name w:val="Char Char28"/>
    <w:qFormat/>
    <w:uiPriority w:val="0"/>
    <w:rPr>
      <w:rFonts w:ascii="Times New Roman" w:hAnsi="Times New Roman" w:eastAsia="宋体" w:cs="Times New Roman"/>
      <w:sz w:val="24"/>
      <w:szCs w:val="24"/>
      <w:shd w:val="clear" w:color="auto" w:fill="000080"/>
    </w:rPr>
  </w:style>
  <w:style w:type="character" w:customStyle="1" w:styleId="693">
    <w:name w:val="样式-标题2 Char"/>
    <w:link w:val="694"/>
    <w:qFormat/>
    <w:locked/>
    <w:uiPriority w:val="0"/>
    <w:rPr>
      <w:rFonts w:ascii="Cambria" w:hAnsi="Cambria"/>
      <w:b/>
      <w:bCs/>
      <w:sz w:val="28"/>
      <w:szCs w:val="28"/>
    </w:rPr>
  </w:style>
  <w:style w:type="paragraph" w:customStyle="1" w:styleId="694">
    <w:name w:val="样式-标题2"/>
    <w:basedOn w:val="4"/>
    <w:link w:val="693"/>
    <w:qFormat/>
    <w:uiPriority w:val="0"/>
    <w:pPr>
      <w:keepLines w:val="0"/>
      <w:adjustRightInd w:val="0"/>
      <w:snapToGrid w:val="0"/>
      <w:spacing w:before="0" w:beforeLines="0" w:after="0" w:afterLines="0"/>
      <w:ind w:left="992" w:hanging="567" w:firstLineChars="0"/>
    </w:pPr>
    <w:rPr>
      <w:rFonts w:ascii="Cambria" w:hAnsi="Cambria" w:eastAsia="等线"/>
      <w:b/>
      <w:kern w:val="0"/>
      <w:sz w:val="28"/>
      <w:szCs w:val="28"/>
    </w:rPr>
  </w:style>
  <w:style w:type="character" w:customStyle="1" w:styleId="695">
    <w:name w:val="正文（首行缩进） Char"/>
    <w:link w:val="696"/>
    <w:qFormat/>
    <w:uiPriority w:val="0"/>
    <w:rPr>
      <w:rFonts w:hAnsi="宋体" w:eastAsia="仿宋"/>
      <w:szCs w:val="24"/>
    </w:rPr>
  </w:style>
  <w:style w:type="paragraph" w:customStyle="1" w:styleId="696">
    <w:name w:val="正文（首行缩进）"/>
    <w:basedOn w:val="1"/>
    <w:link w:val="695"/>
    <w:qFormat/>
    <w:uiPriority w:val="0"/>
    <w:pPr>
      <w:widowControl w:val="0"/>
      <w:ind w:firstLine="200"/>
      <w:jc w:val="both"/>
    </w:pPr>
    <w:rPr>
      <w:rFonts w:ascii="等线" w:eastAsia="仿宋"/>
      <w:kern w:val="0"/>
      <w:sz w:val="20"/>
    </w:rPr>
  </w:style>
  <w:style w:type="character" w:customStyle="1" w:styleId="697">
    <w:name w:val="正文（首行缩进2字符） Char"/>
    <w:link w:val="698"/>
    <w:qFormat/>
    <w:uiPriority w:val="0"/>
    <w:rPr>
      <w:sz w:val="24"/>
      <w:szCs w:val="24"/>
    </w:rPr>
  </w:style>
  <w:style w:type="paragraph" w:customStyle="1" w:styleId="698">
    <w:name w:val="正文（首行缩进2字符）"/>
    <w:basedOn w:val="1"/>
    <w:link w:val="697"/>
    <w:qFormat/>
    <w:uiPriority w:val="0"/>
    <w:pPr>
      <w:widowControl w:val="0"/>
      <w:jc w:val="both"/>
    </w:pPr>
    <w:rPr>
      <w:rFonts w:ascii="等线" w:hAnsi="等线" w:eastAsia="等线"/>
      <w:kern w:val="0"/>
    </w:rPr>
  </w:style>
  <w:style w:type="character" w:customStyle="1" w:styleId="699">
    <w:name w:val="p101"/>
    <w:qFormat/>
    <w:uiPriority w:val="0"/>
    <w:rPr>
      <w:rFonts w:hint="eastAsia" w:ascii="宋体" w:hAnsi="宋体" w:eastAsia="宋体"/>
      <w:spacing w:val="300"/>
      <w:sz w:val="21"/>
      <w:szCs w:val="21"/>
    </w:rPr>
  </w:style>
  <w:style w:type="character" w:customStyle="1" w:styleId="700">
    <w:name w:val="样式 标题 5H5口口1口2heading 5Level 3 - i第四层条h5PIM 5h51headi... Char"/>
    <w:link w:val="701"/>
    <w:qFormat/>
    <w:locked/>
    <w:uiPriority w:val="99"/>
    <w:rPr>
      <w:rFonts w:ascii="Arial Unicode MS" w:hAnsi="Arial Unicode MS"/>
      <w:b/>
      <w:bCs/>
      <w:sz w:val="28"/>
    </w:rPr>
  </w:style>
  <w:style w:type="paragraph" w:customStyle="1" w:styleId="701">
    <w:name w:val="样式 标题 5H5口口1口2heading 5Level 3 - i第四层条h5PIM 5h51headi..."/>
    <w:basedOn w:val="7"/>
    <w:link w:val="700"/>
    <w:qFormat/>
    <w:uiPriority w:val="99"/>
    <w:pPr>
      <w:widowControl/>
      <w:numPr>
        <w:ilvl w:val="0"/>
        <w:numId w:val="0"/>
      </w:numPr>
      <w:tabs>
        <w:tab w:val="left" w:pos="0"/>
        <w:tab w:val="left" w:pos="1843"/>
      </w:tabs>
      <w:spacing w:before="100" w:beforeAutospacing="1" w:after="100" w:afterAutospacing="1" w:line="360" w:lineRule="auto"/>
      <w:ind w:left="1327" w:leftChars="150" w:right="240" w:hanging="1327"/>
    </w:pPr>
    <w:rPr>
      <w:rFonts w:ascii="Arial Unicode MS" w:hAnsi="Arial Unicode MS" w:eastAsia="等线"/>
      <w:b/>
      <w:w w:val="100"/>
      <w:kern w:val="0"/>
      <w:sz w:val="28"/>
      <w:szCs w:val="20"/>
    </w:rPr>
  </w:style>
  <w:style w:type="character" w:customStyle="1" w:styleId="702">
    <w:name w:val="my正文 Char Char Char"/>
    <w:link w:val="703"/>
    <w:qFormat/>
    <w:uiPriority w:val="0"/>
    <w:rPr>
      <w:rFonts w:ascii="Arial" w:hAnsi="Arial"/>
      <w:spacing w:val="10"/>
      <w:sz w:val="24"/>
      <w:szCs w:val="24"/>
    </w:rPr>
  </w:style>
  <w:style w:type="paragraph" w:customStyle="1" w:styleId="703">
    <w:name w:val="my正文 Char Char"/>
    <w:basedOn w:val="66"/>
    <w:link w:val="702"/>
    <w:qFormat/>
    <w:uiPriority w:val="0"/>
    <w:pPr>
      <w:widowControl w:val="0"/>
      <w:ind w:left="0" w:firstLine="640" w:firstLineChars="200"/>
      <w:jc w:val="both"/>
    </w:pPr>
    <w:rPr>
      <w:rFonts w:ascii="Arial" w:hAnsi="Arial" w:eastAsia="等线"/>
      <w:spacing w:val="10"/>
      <w:kern w:val="0"/>
    </w:rPr>
  </w:style>
  <w:style w:type="character" w:customStyle="1" w:styleId="704">
    <w:name w:val="QB正文 Char"/>
    <w:link w:val="705"/>
    <w:qFormat/>
    <w:uiPriority w:val="0"/>
    <w:rPr>
      <w:rFonts w:ascii="宋体"/>
    </w:rPr>
  </w:style>
  <w:style w:type="paragraph" w:customStyle="1" w:styleId="705">
    <w:name w:val="QB正文"/>
    <w:basedOn w:val="706"/>
    <w:link w:val="704"/>
    <w:qFormat/>
    <w:uiPriority w:val="0"/>
  </w:style>
  <w:style w:type="paragraph" w:customStyle="1" w:styleId="706">
    <w:name w:val="段"/>
    <w:link w:val="1193"/>
    <w:qFormat/>
    <w:uiPriority w:val="0"/>
    <w:pPr>
      <w:autoSpaceDE w:val="0"/>
      <w:autoSpaceDN w:val="0"/>
      <w:spacing w:line="240" w:lineRule="auto"/>
      <w:ind w:firstLine="200" w:firstLineChars="200"/>
      <w:jc w:val="both"/>
    </w:pPr>
    <w:rPr>
      <w:rFonts w:ascii="宋体" w:hAnsi="等线" w:eastAsia="等线" w:cs="Times New Roman"/>
      <w:lang w:val="en-US" w:eastAsia="zh-CN" w:bidi="ar-SA"/>
    </w:rPr>
  </w:style>
  <w:style w:type="character" w:customStyle="1" w:styleId="707">
    <w:name w:val="大标题 字符"/>
    <w:link w:val="708"/>
    <w:qFormat/>
    <w:uiPriority w:val="0"/>
    <w:rPr>
      <w:rFonts w:ascii="Arial" w:hAnsi="Arial" w:cs="Arial"/>
      <w:b/>
      <w:sz w:val="36"/>
      <w:szCs w:val="32"/>
    </w:rPr>
  </w:style>
  <w:style w:type="paragraph" w:customStyle="1" w:styleId="708">
    <w:name w:val="大标题"/>
    <w:basedOn w:val="654"/>
    <w:link w:val="707"/>
    <w:qFormat/>
    <w:uiPriority w:val="0"/>
    <w:pPr>
      <w:spacing w:before="468" w:line="360" w:lineRule="auto"/>
    </w:pPr>
    <w:rPr>
      <w:rFonts w:eastAsia="等线"/>
      <w:sz w:val="36"/>
    </w:rPr>
  </w:style>
  <w:style w:type="character" w:customStyle="1" w:styleId="709">
    <w:name w:val="clsliteral"/>
    <w:qFormat/>
    <w:uiPriority w:val="0"/>
  </w:style>
  <w:style w:type="character" w:customStyle="1" w:styleId="710">
    <w:name w:val="批注文字 Char1"/>
    <w:qFormat/>
    <w:uiPriority w:val="99"/>
    <w:rPr>
      <w:rFonts w:ascii="Wingdings" w:hAnsi="Wingdings" w:eastAsia="宋体" w:cs="Arial"/>
      <w:snapToGrid/>
      <w:sz w:val="24"/>
      <w:szCs w:val="22"/>
    </w:rPr>
  </w:style>
  <w:style w:type="character" w:customStyle="1" w:styleId="711">
    <w:name w:val="样式 标题 9Legal Level 1.1.1.1.Level (a)huh三级标题PIM 9Legal Leve... Char"/>
    <w:link w:val="712"/>
    <w:qFormat/>
    <w:locked/>
    <w:uiPriority w:val="99"/>
    <w:rPr>
      <w:rFonts w:ascii="宋体" w:hAnsi="宋体" w:eastAsia="仿宋_GB2312"/>
      <w:b/>
    </w:rPr>
  </w:style>
  <w:style w:type="paragraph" w:customStyle="1" w:styleId="712">
    <w:name w:val="样式 标题 9Legal Level 1.1.1.1.Level (a)huh三级标题PIM 9Legal Leve..."/>
    <w:basedOn w:val="11"/>
    <w:link w:val="711"/>
    <w:qFormat/>
    <w:uiPriority w:val="99"/>
    <w:pPr>
      <w:tabs>
        <w:tab w:val="left" w:pos="360"/>
        <w:tab w:val="left" w:pos="1584"/>
      </w:tabs>
      <w:adjustRightInd w:val="0"/>
      <w:spacing w:beforeLines="100" w:after="60" w:afterLines="100" w:line="360" w:lineRule="auto"/>
      <w:ind w:left="1325" w:hanging="425" w:firstLineChars="0"/>
      <w:jc w:val="left"/>
    </w:pPr>
    <w:rPr>
      <w:rFonts w:ascii="宋体" w:hAnsi="宋体" w:eastAsia="仿宋_GB2312"/>
      <w:b/>
      <w:kern w:val="0"/>
      <w:sz w:val="20"/>
    </w:rPr>
  </w:style>
  <w:style w:type="character" w:customStyle="1" w:styleId="713">
    <w:name w:val="webkit-html-tag"/>
    <w:qFormat/>
    <w:uiPriority w:val="0"/>
  </w:style>
  <w:style w:type="character" w:customStyle="1" w:styleId="714">
    <w:name w:val="blk141"/>
    <w:qFormat/>
    <w:uiPriority w:val="0"/>
    <w:rPr>
      <w:rFonts w:hint="default" w:eastAsia="宋体"/>
      <w:color w:val="000000"/>
      <w:spacing w:val="312"/>
      <w:kern w:val="2"/>
      <w:sz w:val="30"/>
      <w:szCs w:val="22"/>
      <w:u w:val="none"/>
      <w:lang w:val="en-US" w:eastAsia="zh-CN" w:bidi="ar-SA"/>
    </w:rPr>
  </w:style>
  <w:style w:type="character" w:customStyle="1" w:styleId="715">
    <w:name w:val="样式 样式 样式 首行缩进:  0.85 厘米 行距: 固定值 30 磅 Char + 首行缩进:  2 字符 + 首行缩进: ... Char"/>
    <w:link w:val="716"/>
    <w:qFormat/>
    <w:uiPriority w:val="0"/>
    <w:rPr>
      <w:rFonts w:ascii="Arial" w:hAnsi="Arial" w:cs="宋体"/>
      <w:sz w:val="24"/>
    </w:rPr>
  </w:style>
  <w:style w:type="paragraph" w:customStyle="1" w:styleId="716">
    <w:name w:val="样式 样式 样式 首行缩进:  0.85 厘米 行距: 固定值 30 磅 Char + 首行缩进:  2 字符 + 首行缩进: ..."/>
    <w:basedOn w:val="1"/>
    <w:link w:val="715"/>
    <w:qFormat/>
    <w:uiPriority w:val="0"/>
    <w:pPr>
      <w:widowControl w:val="0"/>
      <w:adjustRightInd w:val="0"/>
      <w:spacing w:before="100"/>
      <w:ind w:firstLine="200"/>
      <w:textAlignment w:val="baseline"/>
    </w:pPr>
    <w:rPr>
      <w:rFonts w:ascii="Arial" w:hAnsi="Arial" w:eastAsia="等线" w:cs="宋体"/>
      <w:kern w:val="0"/>
      <w:szCs w:val="20"/>
    </w:rPr>
  </w:style>
  <w:style w:type="character" w:customStyle="1" w:styleId="717">
    <w:name w:val="Char Char51"/>
    <w:qFormat/>
    <w:uiPriority w:val="0"/>
    <w:rPr>
      <w:rFonts w:ascii="Arial" w:hAnsi="Arial" w:eastAsia="宋体"/>
      <w:b/>
      <w:bCs/>
      <w:kern w:val="2"/>
      <w:sz w:val="32"/>
      <w:szCs w:val="32"/>
      <w:lang w:val="en-US" w:eastAsia="zh-CN" w:bidi="ar-SA"/>
    </w:rPr>
  </w:style>
  <w:style w:type="character" w:customStyle="1" w:styleId="718">
    <w:name w:val="doc_dir"/>
    <w:qFormat/>
    <w:uiPriority w:val="0"/>
    <w:rPr>
      <w:b/>
      <w:bCs/>
      <w:color w:val="8B008B"/>
    </w:rPr>
  </w:style>
  <w:style w:type="character" w:customStyle="1" w:styleId="719">
    <w:name w:val="一级_标题 字符"/>
    <w:link w:val="720"/>
    <w:qFormat/>
    <w:uiPriority w:val="0"/>
    <w:rPr>
      <w:rFonts w:ascii="宋体" w:hAnsi="宋体"/>
      <w:sz w:val="36"/>
      <w:szCs w:val="72"/>
      <w:lang w:val="zh-CN"/>
    </w:rPr>
  </w:style>
  <w:style w:type="paragraph" w:customStyle="1" w:styleId="720">
    <w:name w:val="一级_标题"/>
    <w:basedOn w:val="3"/>
    <w:next w:val="1"/>
    <w:link w:val="719"/>
    <w:qFormat/>
    <w:uiPriority w:val="0"/>
    <w:pPr>
      <w:widowControl w:val="0"/>
      <w:numPr>
        <w:ilvl w:val="0"/>
        <w:numId w:val="12"/>
      </w:numPr>
      <w:tabs>
        <w:tab w:val="left" w:pos="432"/>
        <w:tab w:val="clear" w:pos="420"/>
      </w:tabs>
      <w:spacing w:before="0" w:beforeLines="0" w:after="0" w:afterLines="0"/>
      <w:ind w:firstLine="0" w:firstLineChars="0"/>
      <w:jc w:val="left"/>
    </w:pPr>
    <w:rPr>
      <w:rFonts w:eastAsia="等线"/>
      <w:bCs w:val="0"/>
      <w:kern w:val="0"/>
      <w:szCs w:val="72"/>
      <w:lang w:val="zh-CN"/>
    </w:rPr>
  </w:style>
  <w:style w:type="character" w:customStyle="1" w:styleId="721">
    <w:name w:val="正文Normal Char"/>
    <w:link w:val="722"/>
    <w:qFormat/>
    <w:locked/>
    <w:uiPriority w:val="0"/>
    <w:rPr>
      <w:rFonts w:ascii="宋体" w:hAnsi="宋体" w:eastAsia="仿宋_GB2312"/>
      <w:spacing w:val="10"/>
      <w:sz w:val="28"/>
    </w:rPr>
  </w:style>
  <w:style w:type="paragraph" w:customStyle="1" w:styleId="722">
    <w:name w:val="正文Normal"/>
    <w:basedOn w:val="1"/>
    <w:link w:val="721"/>
    <w:qFormat/>
    <w:uiPriority w:val="0"/>
    <w:pPr>
      <w:widowControl w:val="0"/>
      <w:adjustRightInd w:val="0"/>
      <w:snapToGrid w:val="0"/>
      <w:spacing w:line="450" w:lineRule="atLeast"/>
      <w:ind w:firstLine="0" w:firstLineChars="0"/>
      <w:jc w:val="both"/>
    </w:pPr>
    <w:rPr>
      <w:rFonts w:eastAsia="仿宋_GB2312"/>
      <w:spacing w:val="10"/>
      <w:kern w:val="0"/>
      <w:sz w:val="28"/>
      <w:szCs w:val="20"/>
    </w:rPr>
  </w:style>
  <w:style w:type="character" w:customStyle="1" w:styleId="723">
    <w:name w:val="tw4winInternal"/>
    <w:qFormat/>
    <w:uiPriority w:val="0"/>
    <w:rPr>
      <w:rFonts w:ascii="Courier New" w:hAnsi="Courier New"/>
      <w:color w:val="FF0000"/>
    </w:rPr>
  </w:style>
  <w:style w:type="character" w:customStyle="1" w:styleId="724">
    <w:name w:val="标题5_五级标题 字符"/>
    <w:link w:val="725"/>
    <w:qFormat/>
    <w:uiPriority w:val="0"/>
    <w:rPr>
      <w:rFonts w:ascii="Calibri" w:hAnsi="Calibri"/>
      <w:b/>
      <w:sz w:val="28"/>
      <w:szCs w:val="44"/>
      <w:lang w:val="zh-CN"/>
    </w:rPr>
  </w:style>
  <w:style w:type="paragraph" w:customStyle="1" w:styleId="725">
    <w:name w:val="标题5_五级标题"/>
    <w:basedOn w:val="7"/>
    <w:next w:val="179"/>
    <w:link w:val="724"/>
    <w:qFormat/>
    <w:uiPriority w:val="0"/>
    <w:pPr>
      <w:numPr>
        <w:ilvl w:val="2"/>
        <w:numId w:val="0"/>
      </w:numPr>
      <w:tabs>
        <w:tab w:val="left" w:pos="432"/>
      </w:tabs>
      <w:adjustRightInd w:val="0"/>
      <w:snapToGrid w:val="0"/>
      <w:spacing w:before="240" w:after="60" w:line="240" w:lineRule="auto"/>
      <w:ind w:left="876" w:leftChars="150" w:firstLine="284"/>
    </w:pPr>
    <w:rPr>
      <w:rFonts w:ascii="Calibri" w:hAnsi="Calibri" w:eastAsia="等线"/>
      <w:b/>
      <w:bCs w:val="0"/>
      <w:w w:val="100"/>
      <w:kern w:val="0"/>
      <w:sz w:val="28"/>
      <w:szCs w:val="44"/>
      <w:lang w:val="zh-CN"/>
    </w:rPr>
  </w:style>
  <w:style w:type="character" w:customStyle="1" w:styleId="726">
    <w:name w:val="style41"/>
    <w:qFormat/>
    <w:uiPriority w:val="0"/>
    <w:rPr>
      <w:b/>
      <w:bCs/>
      <w:sz w:val="18"/>
      <w:szCs w:val="18"/>
    </w:rPr>
  </w:style>
  <w:style w:type="character" w:customStyle="1" w:styleId="727">
    <w:name w:val="16"/>
    <w:qFormat/>
    <w:uiPriority w:val="0"/>
    <w:rPr>
      <w:rFonts w:hint="default" w:ascii="Courier New" w:hAnsi="Courier New" w:cs="Courier New"/>
      <w:sz w:val="20"/>
      <w:szCs w:val="20"/>
    </w:rPr>
  </w:style>
  <w:style w:type="character" w:customStyle="1" w:styleId="728">
    <w:name w:val="0段落文字 Char"/>
    <w:link w:val="729"/>
    <w:qFormat/>
    <w:uiPriority w:val="0"/>
    <w:rPr>
      <w:rFonts w:ascii="Calibri" w:hAnsi="Calibri"/>
      <w:sz w:val="28"/>
      <w:szCs w:val="28"/>
    </w:rPr>
  </w:style>
  <w:style w:type="paragraph" w:customStyle="1" w:styleId="729">
    <w:name w:val="0段落文字"/>
    <w:basedOn w:val="1"/>
    <w:link w:val="728"/>
    <w:qFormat/>
    <w:uiPriority w:val="0"/>
    <w:pPr>
      <w:widowControl w:val="0"/>
      <w:spacing w:before="50" w:beforeLines="50"/>
      <w:ind w:left="1" w:firstLine="560"/>
      <w:jc w:val="both"/>
    </w:pPr>
    <w:rPr>
      <w:rFonts w:ascii="Calibri" w:hAnsi="Calibri" w:eastAsia="等线"/>
      <w:kern w:val="0"/>
      <w:sz w:val="28"/>
      <w:szCs w:val="28"/>
    </w:rPr>
  </w:style>
  <w:style w:type="character" w:customStyle="1" w:styleId="730">
    <w:name w:val="unnamed21"/>
    <w:qFormat/>
    <w:uiPriority w:val="0"/>
    <w:rPr>
      <w:color w:val="CC6633"/>
      <w:u w:val="none"/>
    </w:rPr>
  </w:style>
  <w:style w:type="character" w:customStyle="1" w:styleId="731">
    <w:name w:val="m1"/>
    <w:qFormat/>
    <w:uiPriority w:val="0"/>
    <w:rPr>
      <w:color w:val="0000FF"/>
    </w:rPr>
  </w:style>
  <w:style w:type="character" w:customStyle="1" w:styleId="732">
    <w:name w:val="Cap_正文 Char Char"/>
    <w:link w:val="733"/>
    <w:qFormat/>
    <w:locked/>
    <w:uiPriority w:val="0"/>
    <w:rPr>
      <w:rFonts w:ascii="Arial Unicode MS" w:hAnsi="Arial Unicode MS" w:eastAsia="Arial Unicode MS" w:cs="Arial Unicode MS"/>
      <w:sz w:val="22"/>
      <w:szCs w:val="24"/>
      <w:lang w:eastAsia="en-CA"/>
    </w:rPr>
  </w:style>
  <w:style w:type="paragraph" w:customStyle="1" w:styleId="733">
    <w:name w:val="Cap_正文"/>
    <w:link w:val="732"/>
    <w:qFormat/>
    <w:uiPriority w:val="0"/>
    <w:pPr>
      <w:spacing w:after="160" w:line="360" w:lineRule="auto"/>
      <w:ind w:firstLine="200" w:firstLineChars="200"/>
    </w:pPr>
    <w:rPr>
      <w:rFonts w:ascii="Arial Unicode MS" w:hAnsi="Arial Unicode MS" w:eastAsia="Arial Unicode MS" w:cs="Arial Unicode MS"/>
      <w:sz w:val="22"/>
      <w:szCs w:val="24"/>
      <w:lang w:val="en-US" w:eastAsia="en-CA" w:bidi="ar-SA"/>
    </w:rPr>
  </w:style>
  <w:style w:type="character" w:customStyle="1" w:styleId="734">
    <w:name w:val="正文（大册） Char Char Char"/>
    <w:link w:val="735"/>
    <w:qFormat/>
    <w:uiPriority w:val="0"/>
    <w:rPr>
      <w:rFonts w:ascii="宋体" w:hAnsi="宋体"/>
      <w:sz w:val="32"/>
      <w:szCs w:val="32"/>
    </w:rPr>
  </w:style>
  <w:style w:type="paragraph" w:customStyle="1" w:styleId="735">
    <w:name w:val="正文（大册） Char Char"/>
    <w:basedOn w:val="1"/>
    <w:link w:val="734"/>
    <w:qFormat/>
    <w:uiPriority w:val="0"/>
    <w:pPr>
      <w:widowControl w:val="0"/>
      <w:ind w:firstLine="566" w:firstLineChars="177"/>
      <w:jc w:val="both"/>
    </w:pPr>
    <w:rPr>
      <w:rFonts w:eastAsia="等线"/>
      <w:kern w:val="0"/>
      <w:sz w:val="32"/>
      <w:szCs w:val="32"/>
    </w:rPr>
  </w:style>
  <w:style w:type="character" w:customStyle="1" w:styleId="736">
    <w:name w:val="单位名称 Char"/>
    <w:link w:val="737"/>
    <w:qFormat/>
    <w:uiPriority w:val="0"/>
    <w:rPr>
      <w:rFonts w:ascii="宋体" w:hAnsi="宋体"/>
      <w:spacing w:val="10"/>
      <w:kern w:val="21"/>
      <w:sz w:val="32"/>
      <w:lang w:eastAsia="en-US" w:bidi="en-US"/>
    </w:rPr>
  </w:style>
  <w:style w:type="paragraph" w:customStyle="1" w:styleId="737">
    <w:name w:val="单位名称"/>
    <w:basedOn w:val="1"/>
    <w:link w:val="736"/>
    <w:qFormat/>
    <w:uiPriority w:val="0"/>
    <w:pPr>
      <w:spacing w:before="240" w:after="40" w:line="276" w:lineRule="auto"/>
      <w:ind w:firstLine="0" w:firstLineChars="0"/>
      <w:jc w:val="center"/>
    </w:pPr>
    <w:rPr>
      <w:rFonts w:eastAsia="等线"/>
      <w:spacing w:val="10"/>
      <w:kern w:val="21"/>
      <w:sz w:val="32"/>
      <w:szCs w:val="20"/>
      <w:lang w:eastAsia="en-US" w:bidi="en-US"/>
    </w:rPr>
  </w:style>
  <w:style w:type="character" w:customStyle="1" w:styleId="738">
    <w:name w:val="正文符号1 Char Char"/>
    <w:qFormat/>
    <w:uiPriority w:val="0"/>
    <w:rPr>
      <w:rFonts w:eastAsia="楷体_GB2312"/>
      <w:sz w:val="28"/>
      <w:szCs w:val="24"/>
      <w:lang w:val="en-US" w:eastAsia="zh-CN" w:bidi="ar-SA"/>
    </w:rPr>
  </w:style>
  <w:style w:type="character" w:customStyle="1" w:styleId="739">
    <w:name w:val="正文文本 字符2"/>
    <w:qFormat/>
    <w:uiPriority w:val="0"/>
    <w:rPr>
      <w:rFonts w:ascii="宋体" w:hAnsi="宋体"/>
      <w:szCs w:val="21"/>
    </w:rPr>
  </w:style>
  <w:style w:type="character" w:customStyle="1" w:styleId="740">
    <w:name w:val="postbody1"/>
    <w:qFormat/>
    <w:uiPriority w:val="0"/>
    <w:rPr>
      <w:sz w:val="18"/>
      <w:szCs w:val="18"/>
    </w:rPr>
  </w:style>
  <w:style w:type="character" w:customStyle="1" w:styleId="741">
    <w:name w:val="三级_标题 字符"/>
    <w:link w:val="742"/>
    <w:qFormat/>
    <w:uiPriority w:val="0"/>
    <w:rPr>
      <w:rFonts w:ascii="宋体" w:hAnsi="宋体"/>
      <w:b/>
      <w:sz w:val="28"/>
      <w:szCs w:val="44"/>
      <w:lang w:val="zh-CN"/>
    </w:rPr>
  </w:style>
  <w:style w:type="paragraph" w:customStyle="1" w:styleId="742">
    <w:name w:val="三级_标题"/>
    <w:basedOn w:val="5"/>
    <w:next w:val="1"/>
    <w:link w:val="741"/>
    <w:qFormat/>
    <w:uiPriority w:val="0"/>
    <w:pPr>
      <w:widowControl w:val="0"/>
      <w:numPr>
        <w:numId w:val="12"/>
      </w:numPr>
      <w:tabs>
        <w:tab w:val="left" w:pos="1260"/>
      </w:tabs>
      <w:adjustRightInd w:val="0"/>
      <w:snapToGrid w:val="0"/>
      <w:spacing w:line="360" w:lineRule="auto"/>
    </w:pPr>
    <w:rPr>
      <w:rFonts w:ascii="宋体" w:hAnsi="宋体" w:eastAsia="等线"/>
      <w:b/>
      <w:bCs w:val="0"/>
      <w:kern w:val="0"/>
      <w:szCs w:val="44"/>
      <w:lang w:val="zh-CN"/>
    </w:rPr>
  </w:style>
  <w:style w:type="character" w:customStyle="1" w:styleId="743">
    <w:name w:val="正文首行缩进2字符 Char"/>
    <w:link w:val="744"/>
    <w:qFormat/>
    <w:uiPriority w:val="0"/>
    <w:rPr>
      <w:rFonts w:ascii="宋体" w:hAnsi="宋体"/>
      <w:sz w:val="24"/>
      <w:szCs w:val="24"/>
    </w:rPr>
  </w:style>
  <w:style w:type="paragraph" w:customStyle="1" w:styleId="744">
    <w:name w:val="正文首行缩进2字符"/>
    <w:basedOn w:val="51"/>
    <w:link w:val="743"/>
    <w:qFormat/>
    <w:uiPriority w:val="0"/>
    <w:pPr>
      <w:widowControl w:val="0"/>
      <w:spacing w:after="0" w:line="360" w:lineRule="auto"/>
      <w:ind w:left="0" w:leftChars="0" w:firstLine="480" w:firstLineChars="200"/>
      <w:jc w:val="both"/>
    </w:pPr>
    <w:rPr>
      <w:rFonts w:ascii="宋体" w:hAnsi="宋体" w:eastAsia="等线"/>
      <w:kern w:val="0"/>
    </w:rPr>
  </w:style>
  <w:style w:type="character" w:customStyle="1" w:styleId="745">
    <w:name w:val="t1"/>
    <w:qFormat/>
    <w:uiPriority w:val="0"/>
    <w:rPr>
      <w:color w:val="990000"/>
    </w:rPr>
  </w:style>
  <w:style w:type="character" w:customStyle="1" w:styleId="746">
    <w:name w:val="我的列表 Char"/>
    <w:link w:val="747"/>
    <w:qFormat/>
    <w:uiPriority w:val="0"/>
    <w:rPr>
      <w:rFonts w:ascii="Arial" w:hAnsi="Arial"/>
      <w:sz w:val="24"/>
      <w:szCs w:val="18"/>
      <w:lang w:eastAsia="en-US"/>
    </w:rPr>
  </w:style>
  <w:style w:type="paragraph" w:customStyle="1" w:styleId="747">
    <w:name w:val="我的列表"/>
    <w:basedOn w:val="393"/>
    <w:next w:val="393"/>
    <w:link w:val="746"/>
    <w:qFormat/>
    <w:uiPriority w:val="0"/>
    <w:pPr>
      <w:widowControl/>
      <w:tabs>
        <w:tab w:val="left" w:pos="900"/>
      </w:tabs>
      <w:spacing w:beforeLines="0" w:afterLines="0" w:line="360" w:lineRule="auto"/>
      <w:ind w:left="560" w:firstLine="0" w:firstLineChars="0"/>
    </w:pPr>
    <w:rPr>
      <w:rFonts w:ascii="Arial" w:hAnsi="Arial" w:cs="Times New Roman"/>
      <w:color w:val="auto"/>
      <w:sz w:val="24"/>
      <w:szCs w:val="18"/>
      <w:lang w:eastAsia="en-US"/>
    </w:rPr>
  </w:style>
  <w:style w:type="character" w:customStyle="1" w:styleId="748">
    <w:name w:val="sentence"/>
    <w:qFormat/>
    <w:uiPriority w:val="0"/>
  </w:style>
  <w:style w:type="character" w:customStyle="1" w:styleId="749">
    <w:name w:val="图名 Char Char Char"/>
    <w:qFormat/>
    <w:uiPriority w:val="0"/>
    <w:rPr>
      <w:rFonts w:hint="default" w:ascii="Times" w:hAnsi="Times" w:eastAsia="黑体" w:cs="Times"/>
      <w:spacing w:val="6"/>
      <w:kern w:val="2"/>
      <w:sz w:val="18"/>
      <w:szCs w:val="18"/>
      <w:lang w:val="en-US" w:eastAsia="zh-CN" w:bidi="ar-SA"/>
    </w:rPr>
  </w:style>
  <w:style w:type="character" w:customStyle="1" w:styleId="750">
    <w:name w:val="font01"/>
    <w:qFormat/>
    <w:uiPriority w:val="0"/>
    <w:rPr>
      <w:rFonts w:hint="eastAsia" w:ascii="微软雅黑" w:hAnsi="微软雅黑" w:eastAsia="微软雅黑" w:cs="微软雅黑"/>
      <w:color w:val="000000"/>
      <w:sz w:val="22"/>
      <w:szCs w:val="22"/>
      <w:u w:val="none"/>
    </w:rPr>
  </w:style>
  <w:style w:type="character" w:customStyle="1" w:styleId="751">
    <w:name w:val="newyxline1"/>
    <w:qFormat/>
    <w:uiPriority w:val="0"/>
    <w:rPr>
      <w:rFonts w:hint="default"/>
      <w:color w:val="000000"/>
      <w:sz w:val="18"/>
      <w:szCs w:val="18"/>
      <w:u w:val="none"/>
    </w:rPr>
  </w:style>
  <w:style w:type="character" w:customStyle="1" w:styleId="752">
    <w:name w:val="fontblank12"/>
    <w:qFormat/>
    <w:uiPriority w:val="0"/>
  </w:style>
  <w:style w:type="character" w:customStyle="1" w:styleId="753">
    <w:name w:val="海康小标1级 Char"/>
    <w:link w:val="754"/>
    <w:qFormat/>
    <w:uiPriority w:val="0"/>
    <w:rPr>
      <w:rFonts w:hAnsi="宋体"/>
      <w:szCs w:val="24"/>
    </w:rPr>
  </w:style>
  <w:style w:type="paragraph" w:customStyle="1" w:styleId="754">
    <w:name w:val="海康小标1级"/>
    <w:basedOn w:val="1"/>
    <w:link w:val="753"/>
    <w:qFormat/>
    <w:uiPriority w:val="0"/>
    <w:pPr>
      <w:widowControl w:val="0"/>
      <w:tabs>
        <w:tab w:val="left" w:pos="845"/>
      </w:tabs>
      <w:spacing w:before="100" w:after="100"/>
      <w:ind w:left="845" w:hanging="420" w:firstLineChars="0"/>
      <w:jc w:val="both"/>
    </w:pPr>
    <w:rPr>
      <w:rFonts w:ascii="等线" w:eastAsia="等线"/>
      <w:kern w:val="0"/>
      <w:sz w:val="20"/>
    </w:rPr>
  </w:style>
  <w:style w:type="character" w:customStyle="1" w:styleId="755">
    <w:name w:val="啊啊 Char"/>
    <w:link w:val="756"/>
    <w:qFormat/>
    <w:uiPriority w:val="0"/>
    <w:rPr>
      <w:rFonts w:ascii="CG Times" w:hAnsi="CG Times" w:eastAsia="仿宋_GB2312"/>
      <w:sz w:val="28"/>
      <w:szCs w:val="28"/>
    </w:rPr>
  </w:style>
  <w:style w:type="paragraph" w:customStyle="1" w:styleId="756">
    <w:name w:val="啊啊"/>
    <w:basedOn w:val="1"/>
    <w:link w:val="755"/>
    <w:qFormat/>
    <w:uiPriority w:val="0"/>
    <w:pPr>
      <w:widowControl w:val="0"/>
      <w:spacing w:before="156" w:after="156"/>
      <w:ind w:firstLine="200"/>
      <w:jc w:val="both"/>
    </w:pPr>
    <w:rPr>
      <w:rFonts w:ascii="CG Times" w:hAnsi="CG Times" w:eastAsia="仿宋_GB2312"/>
      <w:kern w:val="0"/>
      <w:sz w:val="28"/>
      <w:szCs w:val="28"/>
    </w:rPr>
  </w:style>
  <w:style w:type="character" w:customStyle="1" w:styleId="757">
    <w:name w:val="样式２ Char"/>
    <w:basedOn w:val="207"/>
    <w:link w:val="758"/>
    <w:qFormat/>
    <w:uiPriority w:val="0"/>
    <w:rPr>
      <w:szCs w:val="21"/>
    </w:rPr>
  </w:style>
  <w:style w:type="paragraph" w:customStyle="1" w:styleId="758">
    <w:name w:val="样式２"/>
    <w:basedOn w:val="208"/>
    <w:link w:val="757"/>
    <w:qFormat/>
    <w:uiPriority w:val="0"/>
    <w:pPr>
      <w:ind w:firstLine="200"/>
    </w:pPr>
  </w:style>
  <w:style w:type="character" w:customStyle="1" w:styleId="759">
    <w:name w:val="标题正文 Char"/>
    <w:link w:val="760"/>
    <w:qFormat/>
    <w:uiPriority w:val="0"/>
    <w:rPr>
      <w:rFonts w:ascii="Book Antiqua" w:hAnsi="Book Antiqua"/>
      <w:b/>
      <w:szCs w:val="21"/>
    </w:rPr>
  </w:style>
  <w:style w:type="paragraph" w:customStyle="1" w:styleId="760">
    <w:name w:val="标题正文"/>
    <w:basedOn w:val="1"/>
    <w:next w:val="1"/>
    <w:link w:val="759"/>
    <w:qFormat/>
    <w:uiPriority w:val="0"/>
    <w:pPr>
      <w:widowControl w:val="0"/>
      <w:numPr>
        <w:ilvl w:val="0"/>
        <w:numId w:val="24"/>
      </w:numPr>
      <w:tabs>
        <w:tab w:val="left" w:pos="420"/>
      </w:tabs>
      <w:spacing w:before="120" w:after="120" w:line="240" w:lineRule="auto"/>
      <w:ind w:firstLine="0" w:firstLineChars="0"/>
      <w:jc w:val="both"/>
    </w:pPr>
    <w:rPr>
      <w:rFonts w:ascii="Book Antiqua" w:hAnsi="Book Antiqua" w:eastAsia="等线"/>
      <w:b/>
      <w:kern w:val="0"/>
      <w:sz w:val="20"/>
      <w:szCs w:val="21"/>
    </w:rPr>
  </w:style>
  <w:style w:type="character" w:customStyle="1" w:styleId="761">
    <w:name w:val="!标题3 Ctrl+3 Char"/>
    <w:link w:val="762"/>
    <w:qFormat/>
    <w:uiPriority w:val="0"/>
    <w:rPr>
      <w:rFonts w:ascii="Arial" w:hAnsi="Arial" w:eastAsia="黑体"/>
      <w:b/>
      <w:sz w:val="28"/>
      <w:szCs w:val="32"/>
    </w:rPr>
  </w:style>
  <w:style w:type="paragraph" w:customStyle="1" w:styleId="762">
    <w:name w:val="!标题3 Ctrl+3"/>
    <w:basedOn w:val="5"/>
    <w:next w:val="763"/>
    <w:link w:val="761"/>
    <w:qFormat/>
    <w:uiPriority w:val="0"/>
    <w:pPr>
      <w:keepNext w:val="0"/>
      <w:keepLines w:val="0"/>
      <w:pageBreakBefore/>
      <w:widowControl w:val="0"/>
      <w:numPr>
        <w:numId w:val="0"/>
      </w:numPr>
      <w:tabs>
        <w:tab w:val="left" w:pos="709"/>
      </w:tabs>
      <w:adjustRightInd w:val="0"/>
      <w:snapToGrid w:val="0"/>
      <w:spacing w:before="120" w:beforeLines="75" w:after="60" w:afterLines="25" w:line="360" w:lineRule="auto"/>
      <w:ind w:left="709" w:hanging="709"/>
    </w:pPr>
    <w:rPr>
      <w:rFonts w:ascii="Arial" w:hAnsi="Arial"/>
      <w:b/>
      <w:bCs w:val="0"/>
      <w:kern w:val="0"/>
      <w:szCs w:val="32"/>
    </w:rPr>
  </w:style>
  <w:style w:type="paragraph" w:customStyle="1" w:styleId="763">
    <w:name w:val="!我的正文 Ctr+Q"/>
    <w:basedOn w:val="1"/>
    <w:link w:val="960"/>
    <w:qFormat/>
    <w:uiPriority w:val="0"/>
    <w:pPr>
      <w:widowControl w:val="0"/>
      <w:adjustRightInd w:val="0"/>
      <w:snapToGrid w:val="0"/>
      <w:jc w:val="both"/>
    </w:pPr>
    <w:rPr>
      <w:rFonts w:ascii="Arial" w:hAnsi="Arial" w:eastAsia="等线"/>
      <w:kern w:val="0"/>
      <w:sz w:val="20"/>
      <w:szCs w:val="21"/>
    </w:rPr>
  </w:style>
  <w:style w:type="character" w:customStyle="1" w:styleId="764">
    <w:name w:val="text2"/>
    <w:qFormat/>
    <w:uiPriority w:val="0"/>
  </w:style>
  <w:style w:type="character" w:customStyle="1" w:styleId="765">
    <w:name w:val="标2 Char"/>
    <w:link w:val="766"/>
    <w:qFormat/>
    <w:uiPriority w:val="0"/>
    <w:rPr>
      <w:rFonts w:ascii="宋体" w:hAnsi="宋体"/>
      <w:b/>
      <w:sz w:val="32"/>
      <w:szCs w:val="32"/>
    </w:rPr>
  </w:style>
  <w:style w:type="paragraph" w:customStyle="1" w:styleId="766">
    <w:name w:val="标2"/>
    <w:basedOn w:val="4"/>
    <w:next w:val="1"/>
    <w:link w:val="765"/>
    <w:qFormat/>
    <w:uiPriority w:val="0"/>
    <w:pPr>
      <w:keepLines w:val="0"/>
      <w:widowControl w:val="0"/>
      <w:tabs>
        <w:tab w:val="left" w:pos="1320"/>
      </w:tabs>
      <w:adjustRightInd w:val="0"/>
      <w:snapToGrid w:val="0"/>
      <w:spacing w:before="0" w:beforeLines="0" w:after="60" w:afterLines="0" w:line="480" w:lineRule="exact"/>
      <w:ind w:left="1320" w:hanging="420" w:firstLineChars="200"/>
    </w:pPr>
    <w:rPr>
      <w:rFonts w:ascii="宋体" w:hAnsi="宋体" w:eastAsia="等线"/>
      <w:b/>
      <w:bCs w:val="0"/>
      <w:kern w:val="0"/>
    </w:rPr>
  </w:style>
  <w:style w:type="character" w:customStyle="1" w:styleId="767">
    <w:name w:val="标题 7 Char1"/>
    <w:qFormat/>
    <w:uiPriority w:val="99"/>
    <w:rPr>
      <w:rFonts w:ascii="Arial" w:hAnsi="Arial" w:eastAsia="宋体" w:cs="Arial"/>
      <w:b/>
      <w:snapToGrid/>
      <w:sz w:val="24"/>
      <w:szCs w:val="21"/>
    </w:rPr>
  </w:style>
  <w:style w:type="character" w:customStyle="1" w:styleId="768">
    <w:name w:val="样式 (西文) Franklin Gothic Demi Char"/>
    <w:link w:val="769"/>
    <w:qFormat/>
    <w:locked/>
    <w:uiPriority w:val="0"/>
    <w:rPr>
      <w:rFonts w:ascii="宋体" w:hAnsi="宋体" w:eastAsia="仿宋_GB2312"/>
    </w:rPr>
  </w:style>
  <w:style w:type="paragraph" w:customStyle="1" w:styleId="769">
    <w:name w:val="样式 (西文) Franklin Gothic Demi"/>
    <w:basedOn w:val="1"/>
    <w:link w:val="768"/>
    <w:qFormat/>
    <w:uiPriority w:val="0"/>
    <w:pPr>
      <w:widowControl w:val="0"/>
      <w:adjustRightInd w:val="0"/>
      <w:snapToGrid w:val="0"/>
      <w:ind w:firstLine="200"/>
    </w:pPr>
    <w:rPr>
      <w:rFonts w:eastAsia="仿宋_GB2312"/>
      <w:kern w:val="0"/>
      <w:sz w:val="20"/>
      <w:szCs w:val="20"/>
    </w:rPr>
  </w:style>
  <w:style w:type="character" w:customStyle="1" w:styleId="770">
    <w:name w:val="d正文 Char"/>
    <w:link w:val="771"/>
    <w:qFormat/>
    <w:uiPriority w:val="0"/>
    <w:rPr>
      <w:rFonts w:ascii="仿宋_GB2312" w:hAnsi="仿宋_GB2312"/>
      <w:bCs/>
      <w:szCs w:val="24"/>
    </w:rPr>
  </w:style>
  <w:style w:type="paragraph" w:customStyle="1" w:styleId="771">
    <w:name w:val="d正文"/>
    <w:basedOn w:val="1"/>
    <w:link w:val="770"/>
    <w:qFormat/>
    <w:uiPriority w:val="0"/>
    <w:pPr>
      <w:widowControl w:val="0"/>
      <w:adjustRightInd w:val="0"/>
      <w:snapToGrid w:val="0"/>
      <w:spacing w:afterLines="50"/>
      <w:jc w:val="both"/>
    </w:pPr>
    <w:rPr>
      <w:rFonts w:ascii="仿宋_GB2312" w:hAnsi="仿宋_GB2312" w:eastAsia="等线"/>
      <w:bCs/>
      <w:kern w:val="0"/>
      <w:sz w:val="20"/>
    </w:rPr>
  </w:style>
  <w:style w:type="character" w:customStyle="1" w:styleId="772">
    <w:name w:val="段 Char Char"/>
    <w:qFormat/>
    <w:locked/>
    <w:uiPriority w:val="0"/>
    <w:rPr>
      <w:rFonts w:ascii="宋体"/>
      <w:sz w:val="21"/>
      <w:lang w:bidi="ar-SA"/>
    </w:rPr>
  </w:style>
  <w:style w:type="character" w:customStyle="1" w:styleId="773">
    <w:name w:val="纯文本 Char1"/>
    <w:qFormat/>
    <w:uiPriority w:val="99"/>
    <w:rPr>
      <w:rFonts w:ascii="宋体" w:hAnsi="Courier New" w:eastAsia="宋体" w:cs="Courier New"/>
      <w:sz w:val="21"/>
      <w:szCs w:val="21"/>
    </w:rPr>
  </w:style>
  <w:style w:type="character" w:customStyle="1" w:styleId="774">
    <w:name w:val="页眉 Char2"/>
    <w:qFormat/>
    <w:uiPriority w:val="99"/>
    <w:rPr>
      <w:rFonts w:ascii="Arial" w:hAnsi="Arial" w:eastAsia="宋体" w:cs="Arial"/>
      <w:snapToGrid/>
      <w:sz w:val="18"/>
      <w:szCs w:val="18"/>
    </w:rPr>
  </w:style>
  <w:style w:type="character" w:customStyle="1" w:styleId="775">
    <w:name w:val="文本正文 Char"/>
    <w:link w:val="776"/>
    <w:qFormat/>
    <w:locked/>
    <w:uiPriority w:val="0"/>
    <w:rPr>
      <w:rFonts w:ascii="Arial Unicode MS" w:hAnsi="Arial Unicode MS" w:eastAsia="Arial Unicode MS" w:cs="Arial Unicode MS"/>
    </w:rPr>
  </w:style>
  <w:style w:type="paragraph" w:customStyle="1" w:styleId="776">
    <w:name w:val="文本正文"/>
    <w:basedOn w:val="1"/>
    <w:link w:val="775"/>
    <w:qFormat/>
    <w:uiPriority w:val="0"/>
    <w:pPr>
      <w:ind w:firstLine="200"/>
    </w:pPr>
    <w:rPr>
      <w:rFonts w:ascii="Arial Unicode MS" w:hAnsi="Arial Unicode MS" w:eastAsia="Arial Unicode MS" w:cs="Arial Unicode MS"/>
      <w:kern w:val="0"/>
      <w:sz w:val="20"/>
      <w:szCs w:val="20"/>
    </w:rPr>
  </w:style>
  <w:style w:type="character" w:customStyle="1" w:styleId="777">
    <w:name w:val="command parameter Char Char Char1 Char Char Char"/>
    <w:qFormat/>
    <w:uiPriority w:val="0"/>
    <w:rPr>
      <w:i/>
      <w:color w:val="000000"/>
    </w:rPr>
  </w:style>
  <w:style w:type="character" w:customStyle="1" w:styleId="778">
    <w:name w:val="彩色列表 - 着色 1 Char"/>
    <w:link w:val="779"/>
    <w:qFormat/>
    <w:uiPriority w:val="0"/>
    <w:rPr>
      <w:rFonts w:ascii="Calibri" w:hAnsi="Calibri"/>
    </w:rPr>
  </w:style>
  <w:style w:type="paragraph" w:customStyle="1" w:styleId="779">
    <w:name w:val="彩色列表 - 着色 12"/>
    <w:basedOn w:val="1"/>
    <w:link w:val="778"/>
    <w:qFormat/>
    <w:uiPriority w:val="0"/>
    <w:pPr>
      <w:widowControl w:val="0"/>
      <w:spacing w:line="240" w:lineRule="auto"/>
      <w:ind w:firstLine="420"/>
      <w:jc w:val="both"/>
    </w:pPr>
    <w:rPr>
      <w:rFonts w:ascii="Calibri" w:hAnsi="Calibri" w:eastAsia="等线"/>
      <w:kern w:val="0"/>
      <w:sz w:val="20"/>
      <w:szCs w:val="20"/>
    </w:rPr>
  </w:style>
  <w:style w:type="character" w:customStyle="1" w:styleId="780">
    <w:name w:val="正文标准 Char"/>
    <w:link w:val="781"/>
    <w:qFormat/>
    <w:uiPriority w:val="0"/>
    <w:rPr>
      <w:rFonts w:hAnsi="宋体"/>
      <w:szCs w:val="21"/>
    </w:rPr>
  </w:style>
  <w:style w:type="paragraph" w:customStyle="1" w:styleId="781">
    <w:name w:val="正文标准"/>
    <w:basedOn w:val="1"/>
    <w:link w:val="780"/>
    <w:qFormat/>
    <w:uiPriority w:val="0"/>
    <w:pPr>
      <w:widowControl w:val="0"/>
      <w:spacing w:beforeLines="50" w:line="240" w:lineRule="auto"/>
      <w:ind w:firstLine="200"/>
      <w:jc w:val="both"/>
    </w:pPr>
    <w:rPr>
      <w:rFonts w:ascii="等线" w:eastAsia="等线"/>
      <w:kern w:val="0"/>
      <w:sz w:val="20"/>
      <w:szCs w:val="21"/>
    </w:rPr>
  </w:style>
  <w:style w:type="character" w:customStyle="1" w:styleId="782">
    <w:name w:val="sc91"/>
    <w:qFormat/>
    <w:uiPriority w:val="0"/>
    <w:rPr>
      <w:rFonts w:hint="default" w:ascii="Courier New" w:hAnsi="Courier New" w:cs="Courier New"/>
      <w:color w:val="008000"/>
      <w:sz w:val="20"/>
      <w:szCs w:val="20"/>
    </w:rPr>
  </w:style>
  <w:style w:type="character" w:customStyle="1" w:styleId="783">
    <w:name w:val="GW-正文 Char"/>
    <w:link w:val="784"/>
    <w:qFormat/>
    <w:locked/>
    <w:uiPriority w:val="0"/>
    <w:rPr>
      <w:rFonts w:ascii="Arial Narrow" w:hAnsi="Arial Narrow"/>
      <w:sz w:val="24"/>
      <w:szCs w:val="24"/>
    </w:rPr>
  </w:style>
  <w:style w:type="paragraph" w:customStyle="1" w:styleId="784">
    <w:name w:val="GW-正文"/>
    <w:basedOn w:val="1"/>
    <w:link w:val="783"/>
    <w:qFormat/>
    <w:uiPriority w:val="0"/>
    <w:pPr>
      <w:widowControl w:val="0"/>
      <w:ind w:firstLine="560"/>
      <w:contextualSpacing/>
      <w:jc w:val="both"/>
    </w:pPr>
    <w:rPr>
      <w:rFonts w:ascii="Arial Narrow" w:hAnsi="Arial Narrow" w:eastAsia="等线"/>
      <w:kern w:val="0"/>
    </w:rPr>
  </w:style>
  <w:style w:type="character" w:customStyle="1" w:styleId="785">
    <w:name w:val="标题 3 Char2"/>
    <w:qFormat/>
    <w:uiPriority w:val="0"/>
    <w:rPr>
      <w:rFonts w:ascii="仿宋" w:hAnsi="仿宋" w:eastAsia="仿宋" w:cs="Times New Roman"/>
      <w:b/>
      <w:kern w:val="0"/>
      <w:sz w:val="28"/>
      <w:szCs w:val="28"/>
    </w:rPr>
  </w:style>
  <w:style w:type="character" w:customStyle="1" w:styleId="786">
    <w:name w:val="文字 Char"/>
    <w:link w:val="787"/>
    <w:qFormat/>
    <w:locked/>
    <w:uiPriority w:val="0"/>
    <w:rPr>
      <w:rFonts w:ascii="楷体_GB2312" w:hAnsi="宋体" w:eastAsia="楷体_GB2312"/>
      <w:sz w:val="28"/>
    </w:rPr>
  </w:style>
  <w:style w:type="paragraph" w:customStyle="1" w:styleId="787">
    <w:name w:val="文字"/>
    <w:basedOn w:val="1"/>
    <w:link w:val="786"/>
    <w:qFormat/>
    <w:uiPriority w:val="0"/>
    <w:pPr>
      <w:widowControl w:val="0"/>
      <w:tabs>
        <w:tab w:val="left" w:pos="8520"/>
      </w:tabs>
      <w:spacing w:line="312" w:lineRule="auto"/>
      <w:ind w:right="-210" w:firstLine="556" w:firstLineChars="0"/>
      <w:jc w:val="both"/>
    </w:pPr>
    <w:rPr>
      <w:rFonts w:ascii="楷体_GB2312" w:eastAsia="楷体_GB2312"/>
      <w:kern w:val="0"/>
      <w:sz w:val="28"/>
      <w:szCs w:val="20"/>
    </w:rPr>
  </w:style>
  <w:style w:type="character" w:customStyle="1" w:styleId="788">
    <w:name w:val="GIS数据编辑 Char"/>
    <w:link w:val="789"/>
    <w:qFormat/>
    <w:uiPriority w:val="0"/>
    <w:rPr>
      <w:rFonts w:ascii="Calibri" w:hAnsi="Calibri" w:eastAsia="仿宋_GB2312"/>
      <w:b/>
      <w:sz w:val="28"/>
      <w:szCs w:val="24"/>
    </w:rPr>
  </w:style>
  <w:style w:type="paragraph" w:customStyle="1" w:styleId="789">
    <w:name w:val="GIS数据编辑"/>
    <w:basedOn w:val="1"/>
    <w:link w:val="788"/>
    <w:qFormat/>
    <w:uiPriority w:val="0"/>
    <w:pPr>
      <w:widowControl w:val="0"/>
      <w:ind w:firstLine="200"/>
      <w:jc w:val="both"/>
    </w:pPr>
    <w:rPr>
      <w:rFonts w:ascii="Calibri" w:hAnsi="Calibri" w:eastAsia="仿宋_GB2312"/>
      <w:b/>
      <w:kern w:val="0"/>
      <w:sz w:val="28"/>
    </w:rPr>
  </w:style>
  <w:style w:type="character" w:customStyle="1" w:styleId="790">
    <w:name w:val="style81"/>
    <w:qFormat/>
    <w:uiPriority w:val="0"/>
    <w:rPr>
      <w:color w:val="000000"/>
      <w:sz w:val="28"/>
      <w:szCs w:val="28"/>
    </w:rPr>
  </w:style>
  <w:style w:type="character" w:customStyle="1" w:styleId="791">
    <w:name w:val="正文1 Char"/>
    <w:qFormat/>
    <w:locked/>
    <w:uiPriority w:val="0"/>
    <w:rPr>
      <w:rFonts w:ascii="Times New Roman" w:hAnsi="Times New Roman" w:cs="宋体"/>
      <w:kern w:val="2"/>
      <w:sz w:val="24"/>
    </w:rPr>
  </w:style>
  <w:style w:type="character" w:customStyle="1" w:styleId="792">
    <w:name w:val="ft51"/>
    <w:qFormat/>
    <w:uiPriority w:val="0"/>
    <w:rPr>
      <w:rFonts w:hint="default" w:ascii="Tahoma" w:hAnsi="Tahoma" w:cs="Tahoma"/>
      <w:b/>
      <w:bCs/>
      <w:color w:val="000000"/>
      <w:sz w:val="24"/>
      <w:szCs w:val="24"/>
    </w:rPr>
  </w:style>
  <w:style w:type="character" w:customStyle="1" w:styleId="793">
    <w:name w:val="新正文格式 Char"/>
    <w:qFormat/>
    <w:uiPriority w:val="0"/>
    <w:rPr>
      <w:rFonts w:hint="eastAsia" w:ascii="宋体" w:hAnsi="宋体" w:eastAsia="宋体"/>
      <w:color w:val="000000"/>
      <w:kern w:val="2"/>
      <w:sz w:val="24"/>
      <w:szCs w:val="24"/>
      <w:lang w:val="en-US" w:eastAsia="zh-CN" w:bidi="ar-SA"/>
    </w:rPr>
  </w:style>
  <w:style w:type="character" w:customStyle="1" w:styleId="794">
    <w:name w:val="1正文缩进 Char"/>
    <w:link w:val="795"/>
    <w:qFormat/>
    <w:uiPriority w:val="0"/>
    <w:rPr>
      <w:rFonts w:ascii="Arial" w:hAnsi="Arial"/>
      <w:color w:val="0000FF"/>
      <w:szCs w:val="24"/>
    </w:rPr>
  </w:style>
  <w:style w:type="paragraph" w:customStyle="1" w:styleId="795">
    <w:name w:val="1正文缩进"/>
    <w:basedOn w:val="1"/>
    <w:link w:val="794"/>
    <w:qFormat/>
    <w:uiPriority w:val="0"/>
    <w:pPr>
      <w:spacing w:line="300" w:lineRule="auto"/>
      <w:ind w:left="420" w:firstLine="420" w:firstLineChars="0"/>
      <w:jc w:val="both"/>
    </w:pPr>
    <w:rPr>
      <w:rFonts w:ascii="Arial" w:hAnsi="Arial" w:eastAsia="等线"/>
      <w:color w:val="0000FF"/>
      <w:kern w:val="0"/>
      <w:sz w:val="20"/>
    </w:rPr>
  </w:style>
  <w:style w:type="character" w:customStyle="1" w:styleId="796">
    <w:name w:val="标题 2 Char Char Char Char Char"/>
    <w:qFormat/>
    <w:uiPriority w:val="0"/>
    <w:rPr>
      <w:rFonts w:ascii="Arial" w:hAnsi="Arial" w:eastAsia="黑体" w:cs="Arial"/>
      <w:sz w:val="24"/>
      <w:lang w:val="en-US" w:eastAsia="zh-CN" w:bidi="ar-SA"/>
    </w:rPr>
  </w:style>
  <w:style w:type="character" w:customStyle="1" w:styleId="797">
    <w:name w:val="页眉 Char1"/>
    <w:qFormat/>
    <w:uiPriority w:val="99"/>
    <w:rPr>
      <w:sz w:val="18"/>
      <w:szCs w:val="18"/>
    </w:rPr>
  </w:style>
  <w:style w:type="character" w:customStyle="1" w:styleId="798">
    <w:name w:val="新正文 字符"/>
    <w:link w:val="799"/>
    <w:qFormat/>
    <w:uiPriority w:val="0"/>
    <w:rPr>
      <w:rFonts w:eastAsia="仿宋_GB2312"/>
      <w:sz w:val="28"/>
      <w:szCs w:val="21"/>
    </w:rPr>
  </w:style>
  <w:style w:type="paragraph" w:customStyle="1" w:styleId="799">
    <w:name w:val="新正文"/>
    <w:basedOn w:val="1"/>
    <w:link w:val="798"/>
    <w:qFormat/>
    <w:uiPriority w:val="0"/>
    <w:pPr>
      <w:ind w:firstLine="560"/>
    </w:pPr>
    <w:rPr>
      <w:rFonts w:ascii="等线" w:hAnsi="等线" w:eastAsia="仿宋_GB2312"/>
      <w:kern w:val="0"/>
      <w:sz w:val="28"/>
      <w:szCs w:val="21"/>
    </w:rPr>
  </w:style>
  <w:style w:type="character" w:customStyle="1" w:styleId="800">
    <w:name w:val="b141"/>
    <w:qFormat/>
    <w:uiPriority w:val="0"/>
    <w:rPr>
      <w:rFonts w:hint="default" w:ascii="ˎ̥" w:hAnsi="ˎ̥" w:eastAsia="宋体"/>
      <w:b/>
      <w:bCs/>
      <w:kern w:val="2"/>
      <w:sz w:val="21"/>
      <w:szCs w:val="21"/>
      <w:lang w:val="en-US" w:eastAsia="zh-CN" w:bidi="ar-SA"/>
    </w:rPr>
  </w:style>
  <w:style w:type="character" w:customStyle="1" w:styleId="801">
    <w:name w:val="yzt1 Char"/>
    <w:link w:val="802"/>
    <w:qFormat/>
    <w:uiPriority w:val="0"/>
    <w:rPr>
      <w:rFonts w:ascii="仿宋_GB2312" w:hAnsi="宋体" w:eastAsia="仿宋_GB2312"/>
      <w:b/>
      <w:bCs/>
      <w:kern w:val="44"/>
      <w:sz w:val="24"/>
      <w:szCs w:val="24"/>
    </w:rPr>
  </w:style>
  <w:style w:type="paragraph" w:customStyle="1" w:styleId="802">
    <w:name w:val="yzt1"/>
    <w:basedOn w:val="237"/>
    <w:link w:val="801"/>
    <w:qFormat/>
    <w:uiPriority w:val="0"/>
    <w:pPr>
      <w:keepNext/>
      <w:keepLines/>
      <w:widowControl w:val="0"/>
      <w:numPr>
        <w:ilvl w:val="0"/>
        <w:numId w:val="25"/>
      </w:numPr>
      <w:tabs>
        <w:tab w:val="left" w:pos="720"/>
        <w:tab w:val="left" w:pos="965"/>
      </w:tabs>
      <w:ind w:firstLine="0" w:firstLineChars="0"/>
      <w:jc w:val="both"/>
      <w:outlineLvl w:val="0"/>
    </w:pPr>
    <w:rPr>
      <w:rFonts w:ascii="仿宋_GB2312" w:hAnsi="宋体"/>
      <w:b/>
      <w:bCs/>
      <w:kern w:val="44"/>
      <w:sz w:val="24"/>
      <w:szCs w:val="24"/>
    </w:rPr>
  </w:style>
  <w:style w:type="character" w:customStyle="1" w:styleId="803">
    <w:name w:val="！正文 Char"/>
    <w:link w:val="804"/>
    <w:qFormat/>
    <w:uiPriority w:val="0"/>
    <w:rPr>
      <w:bCs/>
      <w:sz w:val="24"/>
      <w:szCs w:val="28"/>
    </w:rPr>
  </w:style>
  <w:style w:type="paragraph" w:customStyle="1" w:styleId="804">
    <w:name w:val="！正文"/>
    <w:basedOn w:val="1"/>
    <w:link w:val="803"/>
    <w:qFormat/>
    <w:uiPriority w:val="0"/>
    <w:pPr>
      <w:widowControl w:val="0"/>
      <w:spacing w:line="380" w:lineRule="exact"/>
      <w:ind w:firstLine="200"/>
    </w:pPr>
    <w:rPr>
      <w:rFonts w:ascii="等线" w:hAnsi="等线" w:eastAsia="等线"/>
      <w:bCs/>
      <w:kern w:val="0"/>
      <w:szCs w:val="28"/>
    </w:rPr>
  </w:style>
  <w:style w:type="character" w:customStyle="1" w:styleId="805">
    <w:name w:val="style71"/>
    <w:qFormat/>
    <w:uiPriority w:val="0"/>
    <w:rPr>
      <w:color w:val="000000"/>
      <w:sz w:val="18"/>
      <w:szCs w:val="18"/>
    </w:rPr>
  </w:style>
  <w:style w:type="character" w:customStyle="1" w:styleId="806">
    <w:name w:val="。。 Char"/>
    <w:link w:val="807"/>
    <w:qFormat/>
    <w:uiPriority w:val="0"/>
    <w:rPr>
      <w:rFonts w:ascii="CG Times" w:hAnsi="CG Times" w:eastAsia="仿宋_GB2312"/>
      <w:sz w:val="28"/>
      <w:szCs w:val="24"/>
    </w:rPr>
  </w:style>
  <w:style w:type="paragraph" w:customStyle="1" w:styleId="807">
    <w:name w:val="。。"/>
    <w:basedOn w:val="1"/>
    <w:link w:val="806"/>
    <w:qFormat/>
    <w:uiPriority w:val="0"/>
    <w:pPr>
      <w:widowControl w:val="0"/>
      <w:spacing w:before="156" w:after="156"/>
      <w:ind w:firstLine="200"/>
      <w:jc w:val="both"/>
    </w:pPr>
    <w:rPr>
      <w:rFonts w:ascii="CG Times" w:hAnsi="CG Times" w:eastAsia="仿宋_GB2312"/>
      <w:kern w:val="0"/>
      <w:sz w:val="28"/>
    </w:rPr>
  </w:style>
  <w:style w:type="character" w:customStyle="1" w:styleId="808">
    <w:name w:val="@他2"/>
    <w:qFormat/>
    <w:uiPriority w:val="99"/>
    <w:rPr>
      <w:color w:val="2B579A"/>
      <w:shd w:val="clear" w:color="auto" w:fill="E6E6E6"/>
    </w:rPr>
  </w:style>
  <w:style w:type="character" w:customStyle="1" w:styleId="809">
    <w:name w:val="Char Char1 Char Char Char Char Char Char Char Char Char Char Char Char Char Char Char Char"/>
    <w:link w:val="810"/>
    <w:qFormat/>
    <w:locked/>
    <w:uiPriority w:val="0"/>
    <w:rPr>
      <w:rFonts w:ascii="Verdana" w:hAnsi="Verdana" w:eastAsia="仿宋"/>
      <w:lang w:eastAsia="en-US"/>
    </w:rPr>
  </w:style>
  <w:style w:type="paragraph" w:customStyle="1" w:styleId="810">
    <w:name w:val="Char Char1 Char Char Char Char Char Char Char Char Char Char Char Char Char Char Char"/>
    <w:basedOn w:val="1"/>
    <w:link w:val="809"/>
    <w:qFormat/>
    <w:uiPriority w:val="0"/>
    <w:pPr>
      <w:spacing w:after="160" w:line="240" w:lineRule="exact"/>
      <w:ind w:firstLine="0" w:firstLineChars="0"/>
    </w:pPr>
    <w:rPr>
      <w:rFonts w:ascii="Verdana" w:hAnsi="Verdana" w:eastAsia="仿宋"/>
      <w:kern w:val="0"/>
      <w:sz w:val="20"/>
      <w:szCs w:val="20"/>
      <w:lang w:eastAsia="en-US"/>
    </w:rPr>
  </w:style>
  <w:style w:type="character" w:customStyle="1" w:styleId="811">
    <w:name w:val="标准文件_二级项目符号 Char"/>
    <w:link w:val="812"/>
    <w:qFormat/>
    <w:locked/>
    <w:uiPriority w:val="0"/>
    <w:rPr>
      <w:rFonts w:ascii="仿宋_GB2312" w:eastAsia="仿宋_GB2312"/>
      <w:bCs/>
      <w:color w:val="000000"/>
      <w:spacing w:val="2"/>
    </w:rPr>
  </w:style>
  <w:style w:type="paragraph" w:customStyle="1" w:styleId="812">
    <w:name w:val="标准文件_二级项目符号"/>
    <w:basedOn w:val="497"/>
    <w:link w:val="811"/>
    <w:qFormat/>
    <w:uiPriority w:val="0"/>
    <w:pPr>
      <w:tabs>
        <w:tab w:val="left" w:pos="820"/>
        <w:tab w:val="left" w:pos="980"/>
      </w:tabs>
      <w:autoSpaceDE/>
      <w:autoSpaceDN/>
      <w:ind w:left="820" w:hanging="420" w:firstLineChars="0"/>
    </w:pPr>
    <w:rPr>
      <w:rFonts w:ascii="仿宋_GB2312" w:eastAsia="仿宋_GB2312"/>
      <w:sz w:val="20"/>
      <w:szCs w:val="20"/>
    </w:rPr>
  </w:style>
  <w:style w:type="character" w:customStyle="1" w:styleId="813">
    <w:name w:val="Style 正文（首行缩进）2 + First line:  2 ch Char"/>
    <w:link w:val="814"/>
    <w:qFormat/>
    <w:uiPriority w:val="0"/>
    <w:rPr>
      <w:rFonts w:ascii="Arial" w:hAnsi="Arial" w:cs="宋体"/>
      <w:sz w:val="24"/>
    </w:rPr>
  </w:style>
  <w:style w:type="paragraph" w:customStyle="1" w:styleId="814">
    <w:name w:val="Style 正文（首行缩进）2 + First line:  2 ch"/>
    <w:basedOn w:val="1"/>
    <w:link w:val="813"/>
    <w:qFormat/>
    <w:uiPriority w:val="0"/>
    <w:pPr>
      <w:spacing w:before="100" w:beforeAutospacing="1" w:after="100" w:afterAutospacing="1" w:line="300" w:lineRule="auto"/>
    </w:pPr>
    <w:rPr>
      <w:rFonts w:ascii="Arial" w:hAnsi="Arial" w:eastAsia="等线" w:cs="宋体"/>
      <w:kern w:val="0"/>
      <w:szCs w:val="20"/>
    </w:rPr>
  </w:style>
  <w:style w:type="character" w:customStyle="1" w:styleId="815">
    <w:name w:val="正文文本缩进 3 字符"/>
    <w:link w:val="70"/>
    <w:qFormat/>
    <w:uiPriority w:val="0"/>
    <w:rPr>
      <w:sz w:val="16"/>
      <w:szCs w:val="16"/>
    </w:rPr>
  </w:style>
  <w:style w:type="character" w:customStyle="1" w:styleId="816">
    <w:name w:val="l131"/>
    <w:qFormat/>
    <w:uiPriority w:val="0"/>
  </w:style>
  <w:style w:type="character" w:customStyle="1" w:styleId="817">
    <w:name w:val="正文（绿盟科技） Char"/>
    <w:link w:val="818"/>
    <w:qFormat/>
    <w:uiPriority w:val="0"/>
    <w:rPr>
      <w:rFonts w:ascii="Arial" w:hAnsi="Arial"/>
      <w:szCs w:val="21"/>
    </w:rPr>
  </w:style>
  <w:style w:type="paragraph" w:customStyle="1" w:styleId="818">
    <w:name w:val="正文（绿盟科技）"/>
    <w:link w:val="817"/>
    <w:qFormat/>
    <w:uiPriority w:val="0"/>
    <w:pPr>
      <w:spacing w:line="300" w:lineRule="auto"/>
    </w:pPr>
    <w:rPr>
      <w:rFonts w:ascii="Arial" w:hAnsi="Arial" w:eastAsia="等线" w:cs="Times New Roman"/>
      <w:szCs w:val="21"/>
      <w:lang w:val="en-US" w:eastAsia="zh-CN" w:bidi="ar-SA"/>
    </w:rPr>
  </w:style>
  <w:style w:type="character" w:customStyle="1" w:styleId="819">
    <w:name w:val="json_parser_booleanvalue"/>
    <w:qFormat/>
    <w:uiPriority w:val="0"/>
  </w:style>
  <w:style w:type="character" w:customStyle="1" w:styleId="820">
    <w:name w:val="样式 标题 4H4PIM 4h4bulletblbbbullet1bl1bb1bullet2bl2bb2... Char"/>
    <w:link w:val="821"/>
    <w:qFormat/>
    <w:locked/>
    <w:uiPriority w:val="0"/>
    <w:rPr>
      <w:rFonts w:ascii="Arial" w:hAnsi="Arial" w:eastAsia="黑体" w:cs="Arial"/>
      <w:b/>
      <w:bCs/>
      <w:sz w:val="28"/>
      <w:szCs w:val="28"/>
    </w:rPr>
  </w:style>
  <w:style w:type="paragraph" w:customStyle="1" w:styleId="821">
    <w:name w:val="样式 标题 4H4PIM 4h4bulletblbbbullet1bl1bb1bullet2bl2bb2..."/>
    <w:basedOn w:val="6"/>
    <w:link w:val="820"/>
    <w:qFormat/>
    <w:uiPriority w:val="0"/>
    <w:pPr>
      <w:keepNext w:val="0"/>
      <w:keepLines w:val="0"/>
      <w:widowControl w:val="0"/>
      <w:tabs>
        <w:tab w:val="left" w:pos="851"/>
        <w:tab w:val="left" w:pos="864"/>
      </w:tabs>
      <w:snapToGrid w:val="0"/>
      <w:spacing w:before="240" w:line="240" w:lineRule="auto"/>
      <w:ind w:left="1680" w:hanging="420"/>
    </w:pPr>
    <w:rPr>
      <w:rFonts w:ascii="Arial" w:hAnsi="Arial" w:cs="Arial"/>
      <w:b/>
      <w:w w:val="100"/>
      <w:kern w:val="0"/>
      <w:sz w:val="28"/>
      <w:szCs w:val="28"/>
    </w:rPr>
  </w:style>
  <w:style w:type="character" w:customStyle="1" w:styleId="822">
    <w:name w:val="中等深浅网格 2 - 着色 1 Char"/>
    <w:link w:val="823"/>
    <w:qFormat/>
    <w:locked/>
    <w:uiPriority w:val="1"/>
    <w:rPr>
      <w:rFonts w:ascii="Calibri" w:hAnsi="Calibri" w:cs="Calibri"/>
      <w:sz w:val="22"/>
    </w:rPr>
  </w:style>
  <w:style w:type="paragraph" w:customStyle="1" w:styleId="823">
    <w:name w:val="中等深浅网格 2 - 着色 11"/>
    <w:link w:val="822"/>
    <w:qFormat/>
    <w:uiPriority w:val="1"/>
    <w:pPr>
      <w:spacing w:line="360" w:lineRule="auto"/>
      <w:ind w:firstLine="480"/>
    </w:pPr>
    <w:rPr>
      <w:rFonts w:ascii="Calibri" w:hAnsi="Calibri" w:eastAsia="等线" w:cs="Calibri"/>
      <w:sz w:val="22"/>
      <w:lang w:val="en-US" w:eastAsia="zh-CN" w:bidi="ar-SA"/>
    </w:rPr>
  </w:style>
  <w:style w:type="character" w:customStyle="1" w:styleId="824">
    <w:name w:val="单括号列表 Char"/>
    <w:link w:val="825"/>
    <w:qFormat/>
    <w:uiPriority w:val="0"/>
    <w:rPr>
      <w:sz w:val="24"/>
    </w:rPr>
  </w:style>
  <w:style w:type="paragraph" w:customStyle="1" w:styleId="825">
    <w:name w:val="单括号列表"/>
    <w:basedOn w:val="222"/>
    <w:link w:val="824"/>
    <w:qFormat/>
    <w:uiPriority w:val="0"/>
    <w:pPr>
      <w:numPr>
        <w:ilvl w:val="0"/>
        <w:numId w:val="26"/>
      </w:numPr>
      <w:spacing w:line="360" w:lineRule="auto"/>
      <w:ind w:left="0" w:firstLine="0" w:firstLineChars="0"/>
    </w:pPr>
    <w:rPr>
      <w:rFonts w:ascii="等线" w:hAnsi="等线" w:eastAsia="等线"/>
      <w:kern w:val="0"/>
      <w:sz w:val="24"/>
      <w:szCs w:val="20"/>
    </w:rPr>
  </w:style>
  <w:style w:type="character" w:customStyle="1" w:styleId="826">
    <w:name w:val="文档结构图 Char Char"/>
    <w:link w:val="827"/>
    <w:qFormat/>
    <w:uiPriority w:val="0"/>
    <w:rPr>
      <w:rFonts w:hAnsi="宋体"/>
      <w:szCs w:val="24"/>
      <w:shd w:val="clear" w:color="auto" w:fill="000080"/>
    </w:rPr>
  </w:style>
  <w:style w:type="paragraph" w:customStyle="1" w:styleId="827">
    <w:name w:val="文档结构图1"/>
    <w:basedOn w:val="1"/>
    <w:link w:val="826"/>
    <w:qFormat/>
    <w:uiPriority w:val="0"/>
    <w:pPr>
      <w:widowControl w:val="0"/>
      <w:shd w:val="clear" w:color="auto" w:fill="000080"/>
      <w:spacing w:line="240" w:lineRule="auto"/>
      <w:ind w:firstLine="0" w:firstLineChars="0"/>
      <w:jc w:val="both"/>
    </w:pPr>
    <w:rPr>
      <w:rFonts w:ascii="等线" w:eastAsia="等线"/>
      <w:kern w:val="0"/>
      <w:sz w:val="20"/>
      <w:shd w:val="clear" w:color="auto" w:fill="000080"/>
    </w:rPr>
  </w:style>
  <w:style w:type="character" w:customStyle="1" w:styleId="828">
    <w:name w:val="xx1"/>
    <w:qFormat/>
    <w:uiPriority w:val="0"/>
  </w:style>
  <w:style w:type="character" w:customStyle="1" w:styleId="829">
    <w:name w:val="缺省文本 Char Char Char"/>
    <w:link w:val="830"/>
    <w:qFormat/>
    <w:uiPriority w:val="0"/>
    <w:rPr>
      <w:rFonts w:ascii="Arial" w:hAnsi="Arial" w:eastAsia="仿宋" w:cs="Arial"/>
      <w:bCs/>
      <w:szCs w:val="24"/>
    </w:rPr>
  </w:style>
  <w:style w:type="paragraph" w:customStyle="1" w:styleId="830">
    <w:name w:val="缺省文本 Char Char"/>
    <w:basedOn w:val="1"/>
    <w:link w:val="829"/>
    <w:qFormat/>
    <w:uiPriority w:val="0"/>
    <w:pPr>
      <w:widowControl w:val="0"/>
      <w:autoSpaceDE w:val="0"/>
      <w:autoSpaceDN w:val="0"/>
      <w:adjustRightInd w:val="0"/>
      <w:spacing w:line="300" w:lineRule="auto"/>
      <w:ind w:firstLine="420"/>
      <w:jc w:val="both"/>
    </w:pPr>
    <w:rPr>
      <w:rFonts w:ascii="Arial" w:hAnsi="Arial" w:eastAsia="仿宋" w:cs="Arial"/>
      <w:bCs/>
      <w:kern w:val="0"/>
      <w:sz w:val="20"/>
    </w:rPr>
  </w:style>
  <w:style w:type="character" w:customStyle="1" w:styleId="831">
    <w:name w:val="alt-edited"/>
    <w:qFormat/>
    <w:uiPriority w:val="0"/>
  </w:style>
  <w:style w:type="character" w:customStyle="1" w:styleId="832">
    <w:name w:val="批注框文本 Char2"/>
    <w:qFormat/>
    <w:uiPriority w:val="0"/>
    <w:rPr>
      <w:rFonts w:ascii="Wingdings" w:hAnsi="Wingdings" w:eastAsia="宋体" w:cs="Arial"/>
      <w:snapToGrid/>
      <w:sz w:val="18"/>
      <w:szCs w:val="18"/>
    </w:rPr>
  </w:style>
  <w:style w:type="character" w:customStyle="1" w:styleId="833">
    <w:name w:val="图片样式 Char"/>
    <w:link w:val="834"/>
    <w:qFormat/>
    <w:uiPriority w:val="0"/>
    <w:rPr>
      <w:rFonts w:ascii="Calibri" w:hAnsi="Calibri"/>
    </w:rPr>
  </w:style>
  <w:style w:type="paragraph" w:customStyle="1" w:styleId="834">
    <w:name w:val="图片样式"/>
    <w:basedOn w:val="1"/>
    <w:link w:val="833"/>
    <w:qFormat/>
    <w:uiPriority w:val="0"/>
    <w:pPr>
      <w:widowControl w:val="0"/>
      <w:ind w:firstLine="0" w:firstLineChars="0"/>
      <w:jc w:val="center"/>
    </w:pPr>
    <w:rPr>
      <w:rFonts w:ascii="Calibri" w:hAnsi="Calibri" w:eastAsia="等线"/>
      <w:kern w:val="0"/>
      <w:sz w:val="20"/>
      <w:szCs w:val="20"/>
    </w:rPr>
  </w:style>
  <w:style w:type="character" w:customStyle="1" w:styleId="835">
    <w:name w:val="span_paramvalue"/>
    <w:qFormat/>
    <w:uiPriority w:val="0"/>
  </w:style>
  <w:style w:type="character" w:customStyle="1" w:styleId="836">
    <w:name w:val="标题 2 Char1 Char"/>
    <w:qFormat/>
    <w:uiPriority w:val="0"/>
    <w:rPr>
      <w:rFonts w:ascii="Arial" w:hAnsi="Arial" w:eastAsia="黑体"/>
      <w:b/>
      <w:bCs/>
      <w:kern w:val="2"/>
      <w:sz w:val="32"/>
      <w:szCs w:val="32"/>
      <w:lang w:val="en-US" w:eastAsia="zh-CN" w:bidi="ar-SA"/>
    </w:rPr>
  </w:style>
  <w:style w:type="character" w:customStyle="1" w:styleId="837">
    <w:name w:val="标题 1 Char3"/>
    <w:qFormat/>
    <w:uiPriority w:val="0"/>
    <w:rPr>
      <w:rFonts w:ascii="宋体" w:hAnsi="宋体" w:eastAsia="宋体"/>
      <w:b/>
      <w:bCs/>
      <w:kern w:val="44"/>
      <w:sz w:val="28"/>
      <w:szCs w:val="24"/>
    </w:rPr>
  </w:style>
  <w:style w:type="character" w:customStyle="1" w:styleId="838">
    <w:name w:val="phtitle1"/>
    <w:qFormat/>
    <w:uiPriority w:val="0"/>
    <w:rPr>
      <w:rFonts w:hint="default" w:ascii="ˎ̥" w:hAnsi="ˎ̥"/>
      <w:b/>
      <w:bCs/>
      <w:sz w:val="24"/>
      <w:szCs w:val="24"/>
      <w:u w:val="none"/>
    </w:rPr>
  </w:style>
  <w:style w:type="character" w:customStyle="1" w:styleId="839">
    <w:name w:val="正文1 Char1"/>
    <w:qFormat/>
    <w:uiPriority w:val="0"/>
    <w:rPr>
      <w:rFonts w:ascii="Times New Roman" w:hAnsi="Times New Roman" w:eastAsia="宋体" w:cs="Times New Roman"/>
      <w:kern w:val="0"/>
      <w:sz w:val="28"/>
      <w:szCs w:val="24"/>
      <w:lang w:val="sq-AL"/>
    </w:rPr>
  </w:style>
  <w:style w:type="character" w:customStyle="1" w:styleId="840">
    <w:name w:val="A正文小四 Char"/>
    <w:link w:val="841"/>
    <w:qFormat/>
    <w:uiPriority w:val="0"/>
    <w:rPr>
      <w:rFonts w:hAnsi="Calibri"/>
      <w:szCs w:val="24"/>
      <w:lang w:val="zh-CN"/>
    </w:rPr>
  </w:style>
  <w:style w:type="paragraph" w:customStyle="1" w:styleId="841">
    <w:name w:val="A正文小四"/>
    <w:basedOn w:val="1"/>
    <w:link w:val="840"/>
    <w:qFormat/>
    <w:uiPriority w:val="0"/>
    <w:pPr>
      <w:widowControl w:val="0"/>
      <w:spacing w:line="240" w:lineRule="auto"/>
      <w:ind w:firstLine="0" w:firstLineChars="0"/>
      <w:jc w:val="both"/>
    </w:pPr>
    <w:rPr>
      <w:rFonts w:ascii="等线" w:hAnsi="Calibri" w:eastAsia="等线"/>
      <w:kern w:val="0"/>
      <w:sz w:val="20"/>
      <w:lang w:val="zh-CN"/>
    </w:rPr>
  </w:style>
  <w:style w:type="character" w:customStyle="1" w:styleId="842">
    <w:name w:val="中等深浅网格 1 - 着色 2 Char"/>
    <w:qFormat/>
    <w:uiPriority w:val="34"/>
    <w:rPr>
      <w:rFonts w:ascii="Calibri" w:hAnsi="Calibri"/>
      <w:kern w:val="2"/>
      <w:sz w:val="21"/>
      <w:szCs w:val="22"/>
    </w:rPr>
  </w:style>
  <w:style w:type="character" w:customStyle="1" w:styleId="843">
    <w:name w:val="正文首行缩进 2 Char2"/>
    <w:qFormat/>
    <w:uiPriority w:val="0"/>
    <w:rPr>
      <w:sz w:val="32"/>
      <w:szCs w:val="24"/>
    </w:rPr>
  </w:style>
  <w:style w:type="character" w:customStyle="1" w:styleId="844">
    <w:name w:val="图名1 Char Char Char"/>
    <w:qFormat/>
    <w:uiPriority w:val="0"/>
    <w:rPr>
      <w:rFonts w:hint="default" w:ascii="Times" w:hAnsi="Times" w:eastAsia="宋体" w:cs="Times"/>
      <w:snapToGrid w:val="0"/>
      <w:spacing w:val="6"/>
      <w:kern w:val="2"/>
      <w:sz w:val="15"/>
      <w:szCs w:val="15"/>
      <w:lang w:val="en-US" w:eastAsia="zh-CN" w:bidi="ar-SA"/>
    </w:rPr>
  </w:style>
  <w:style w:type="character" w:customStyle="1" w:styleId="845">
    <w:name w:val="海康表格第一行 Char"/>
    <w:link w:val="846"/>
    <w:qFormat/>
    <w:uiPriority w:val="0"/>
    <w:rPr>
      <w:rFonts w:ascii="宋体" w:hAnsi="宋体"/>
      <w:b/>
      <w:lang w:eastAsia="en-US"/>
    </w:rPr>
  </w:style>
  <w:style w:type="paragraph" w:customStyle="1" w:styleId="846">
    <w:name w:val="海康表格第一行"/>
    <w:basedOn w:val="21"/>
    <w:link w:val="845"/>
    <w:qFormat/>
    <w:uiPriority w:val="0"/>
    <w:pPr>
      <w:widowControl/>
      <w:spacing w:beforeLines="50" w:line="360" w:lineRule="auto"/>
      <w:ind w:firstLine="0" w:firstLineChars="0"/>
      <w:jc w:val="center"/>
    </w:pPr>
    <w:rPr>
      <w:rFonts w:eastAsia="等线"/>
      <w:b/>
      <w:sz w:val="20"/>
      <w:lang w:eastAsia="en-US"/>
    </w:rPr>
  </w:style>
  <w:style w:type="character" w:customStyle="1" w:styleId="847">
    <w:name w:val="apple-style-span"/>
    <w:qFormat/>
    <w:uiPriority w:val="0"/>
  </w:style>
  <w:style w:type="character" w:customStyle="1" w:styleId="848">
    <w:name w:val="font_ch"/>
    <w:qFormat/>
    <w:uiPriority w:val="0"/>
  </w:style>
  <w:style w:type="character" w:customStyle="1" w:styleId="849">
    <w:name w:val="插图 Char"/>
    <w:link w:val="850"/>
    <w:qFormat/>
    <w:uiPriority w:val="0"/>
    <w:rPr>
      <w:rFonts w:ascii="Calibri" w:hAnsi="宋体"/>
      <w:color w:val="000000"/>
      <w:szCs w:val="21"/>
    </w:rPr>
  </w:style>
  <w:style w:type="paragraph" w:customStyle="1" w:styleId="850">
    <w:name w:val="插图"/>
    <w:basedOn w:val="1"/>
    <w:link w:val="849"/>
    <w:qFormat/>
    <w:uiPriority w:val="0"/>
    <w:pPr>
      <w:widowControl w:val="0"/>
      <w:spacing w:line="240" w:lineRule="auto"/>
      <w:ind w:firstLine="0" w:firstLineChars="0"/>
      <w:jc w:val="center"/>
    </w:pPr>
    <w:rPr>
      <w:rFonts w:ascii="Calibri" w:eastAsia="等线"/>
      <w:color w:val="000000"/>
      <w:kern w:val="0"/>
      <w:sz w:val="20"/>
      <w:szCs w:val="21"/>
    </w:rPr>
  </w:style>
  <w:style w:type="character" w:customStyle="1" w:styleId="851">
    <w:name w:val="标题 8 Char1"/>
    <w:qFormat/>
    <w:uiPriority w:val="99"/>
    <w:rPr>
      <w:rFonts w:ascii="Tahoma" w:hAnsi="Tahoma" w:eastAsia="@宋体" w:cs="Arial"/>
      <w:snapToGrid/>
      <w:sz w:val="24"/>
      <w:szCs w:val="21"/>
    </w:rPr>
  </w:style>
  <w:style w:type="character" w:customStyle="1" w:styleId="852">
    <w:name w:val="二级条标题 Char"/>
    <w:link w:val="853"/>
    <w:qFormat/>
    <w:uiPriority w:val="0"/>
    <w:rPr>
      <w:rFonts w:eastAsia="黑体"/>
    </w:rPr>
  </w:style>
  <w:style w:type="paragraph" w:customStyle="1" w:styleId="853">
    <w:name w:val="二级条标题"/>
    <w:basedOn w:val="1"/>
    <w:next w:val="1"/>
    <w:link w:val="852"/>
    <w:qFormat/>
    <w:uiPriority w:val="0"/>
    <w:pPr>
      <w:spacing w:before="50" w:beforeLines="50"/>
      <w:ind w:firstLine="200"/>
      <w:outlineLvl w:val="3"/>
    </w:pPr>
    <w:rPr>
      <w:rFonts w:ascii="等线" w:hAnsi="等线" w:eastAsia="黑体"/>
      <w:kern w:val="0"/>
      <w:sz w:val="20"/>
      <w:szCs w:val="20"/>
    </w:rPr>
  </w:style>
  <w:style w:type="character" w:customStyle="1" w:styleId="854">
    <w:name w:val="样式11 Char"/>
    <w:link w:val="855"/>
    <w:qFormat/>
    <w:uiPriority w:val="0"/>
    <w:rPr>
      <w:rFonts w:ascii="仿宋_GB2312" w:hAnsi="宋体" w:eastAsia="仿宋_GB2312"/>
      <w:b/>
      <w:bCs/>
      <w:kern w:val="44"/>
      <w:sz w:val="24"/>
      <w:szCs w:val="24"/>
    </w:rPr>
  </w:style>
  <w:style w:type="paragraph" w:customStyle="1" w:styleId="855">
    <w:name w:val="样式11"/>
    <w:basedOn w:val="327"/>
    <w:link w:val="854"/>
    <w:qFormat/>
    <w:uiPriority w:val="0"/>
    <w:pPr>
      <w:tabs>
        <w:tab w:val="left" w:pos="432"/>
        <w:tab w:val="left" w:pos="965"/>
      </w:tabs>
      <w:spacing w:before="0" w:after="0" w:line="360" w:lineRule="auto"/>
      <w:ind w:left="540"/>
    </w:pPr>
    <w:rPr>
      <w:rFonts w:ascii="仿宋_GB2312" w:hAnsi="宋体" w:eastAsia="仿宋_GB2312"/>
      <w:sz w:val="24"/>
      <w:szCs w:val="24"/>
    </w:rPr>
  </w:style>
  <w:style w:type="character" w:customStyle="1" w:styleId="856">
    <w:name w:val="样式 标题 4h4H4H41H42H43H44H45H46H47H48H49H410H411H421... Char"/>
    <w:link w:val="857"/>
    <w:qFormat/>
    <w:locked/>
    <w:uiPriority w:val="0"/>
    <w:rPr>
      <w:rFonts w:ascii="Arial Unicode MS" w:hAnsi="Arial Unicode MS" w:eastAsia="Arial Unicode MS" w:cs="Arial Unicode MS"/>
      <w:b/>
      <w:bCs/>
      <w:sz w:val="28"/>
    </w:rPr>
  </w:style>
  <w:style w:type="paragraph" w:customStyle="1" w:styleId="857">
    <w:name w:val="样式 标题 4h4H4H41H42H43H44H45H46H47H48H49H410H411H421..."/>
    <w:basedOn w:val="6"/>
    <w:link w:val="856"/>
    <w:qFormat/>
    <w:uiPriority w:val="0"/>
    <w:pPr>
      <w:tabs>
        <w:tab w:val="left" w:pos="864"/>
        <w:tab w:val="left" w:pos="2053"/>
      </w:tabs>
      <w:spacing w:before="240" w:after="240" w:line="360" w:lineRule="auto"/>
      <w:ind w:left="2053" w:hanging="851"/>
    </w:pPr>
    <w:rPr>
      <w:rFonts w:ascii="Arial Unicode MS" w:hAnsi="Arial Unicode MS" w:eastAsia="Arial Unicode MS" w:cs="Arial Unicode MS"/>
      <w:b/>
      <w:w w:val="100"/>
      <w:kern w:val="0"/>
      <w:sz w:val="28"/>
      <w:szCs w:val="20"/>
    </w:rPr>
  </w:style>
  <w:style w:type="character" w:customStyle="1" w:styleId="858">
    <w:name w:val="duanluo1"/>
    <w:qFormat/>
    <w:uiPriority w:val="0"/>
    <w:rPr>
      <w:color w:val="000000"/>
      <w:sz w:val="18"/>
      <w:szCs w:val="18"/>
      <w:u w:val="none"/>
    </w:rPr>
  </w:style>
  <w:style w:type="character" w:customStyle="1" w:styleId="859">
    <w:name w:val="并列项-点 Char"/>
    <w:link w:val="860"/>
    <w:qFormat/>
    <w:uiPriority w:val="0"/>
    <w:rPr>
      <w:rFonts w:ascii="宋体" w:hAnsi="宋体" w:eastAsia="仿宋"/>
      <w:szCs w:val="24"/>
    </w:rPr>
  </w:style>
  <w:style w:type="paragraph" w:customStyle="1" w:styleId="860">
    <w:name w:val="并列项-点"/>
    <w:basedOn w:val="1"/>
    <w:link w:val="859"/>
    <w:qFormat/>
    <w:uiPriority w:val="0"/>
    <w:pPr>
      <w:tabs>
        <w:tab w:val="left" w:pos="1560"/>
      </w:tabs>
      <w:adjustRightInd w:val="0"/>
      <w:spacing w:line="360" w:lineRule="atLeast"/>
      <w:ind w:left="1560" w:hanging="480" w:firstLineChars="0"/>
      <w:jc w:val="both"/>
      <w:textAlignment w:val="baseline"/>
    </w:pPr>
    <w:rPr>
      <w:rFonts w:eastAsia="仿宋"/>
      <w:kern w:val="0"/>
      <w:sz w:val="20"/>
    </w:rPr>
  </w:style>
  <w:style w:type="character" w:customStyle="1" w:styleId="861">
    <w:name w:val="正文格式 Char"/>
    <w:link w:val="862"/>
    <w:qFormat/>
    <w:uiPriority w:val="0"/>
    <w:rPr>
      <w:rFonts w:ascii="宋体" w:hAnsi="宋体" w:eastAsia="仿宋"/>
      <w:szCs w:val="24"/>
    </w:rPr>
  </w:style>
  <w:style w:type="paragraph" w:customStyle="1" w:styleId="862">
    <w:name w:val="正文格式"/>
    <w:basedOn w:val="1"/>
    <w:link w:val="861"/>
    <w:qFormat/>
    <w:uiPriority w:val="0"/>
    <w:pPr>
      <w:adjustRightInd w:val="0"/>
      <w:snapToGrid w:val="0"/>
      <w:spacing w:before="120" w:line="240" w:lineRule="auto"/>
      <w:ind w:firstLine="482" w:firstLineChars="0"/>
      <w:jc w:val="both"/>
      <w:textAlignment w:val="baseline"/>
    </w:pPr>
    <w:rPr>
      <w:rFonts w:eastAsia="仿宋"/>
      <w:kern w:val="0"/>
      <w:sz w:val="20"/>
    </w:rPr>
  </w:style>
  <w:style w:type="character" w:customStyle="1" w:styleId="863">
    <w:name w:val="defaultblue1"/>
    <w:qFormat/>
    <w:uiPriority w:val="0"/>
    <w:rPr>
      <w:rFonts w:hint="default" w:ascii="Arial" w:hAnsi="Arial" w:cs="Arial"/>
      <w:b/>
      <w:bCs/>
      <w:color w:val="003366"/>
      <w:sz w:val="20"/>
      <w:szCs w:val="20"/>
    </w:rPr>
  </w:style>
  <w:style w:type="character" w:customStyle="1" w:styleId="864">
    <w:name w:val="脚注文本 Char1"/>
    <w:qFormat/>
    <w:locked/>
    <w:uiPriority w:val="0"/>
    <w:rPr>
      <w:rFonts w:ascii="Arial" w:hAnsi="Arial"/>
      <w:sz w:val="18"/>
      <w:lang w:val="en-GB" w:eastAsia="en-US"/>
    </w:rPr>
  </w:style>
  <w:style w:type="character" w:customStyle="1" w:styleId="865">
    <w:name w:val="sc11"/>
    <w:qFormat/>
    <w:uiPriority w:val="0"/>
    <w:rPr>
      <w:rFonts w:hint="default" w:ascii="Courier New" w:hAnsi="Courier New" w:cs="Courier New"/>
      <w:color w:val="0000FF"/>
      <w:sz w:val="20"/>
      <w:szCs w:val="20"/>
    </w:rPr>
  </w:style>
  <w:style w:type="character" w:customStyle="1" w:styleId="866">
    <w:name w:val="海康3级标题 Char"/>
    <w:link w:val="867"/>
    <w:qFormat/>
    <w:uiPriority w:val="0"/>
    <w:rPr>
      <w:rFonts w:hAnsi="宋体"/>
      <w:b/>
      <w:bCs/>
      <w:sz w:val="28"/>
      <w:szCs w:val="32"/>
    </w:rPr>
  </w:style>
  <w:style w:type="paragraph" w:customStyle="1" w:styleId="867">
    <w:name w:val="海康3级标题"/>
    <w:basedOn w:val="5"/>
    <w:link w:val="866"/>
    <w:qFormat/>
    <w:uiPriority w:val="0"/>
    <w:pPr>
      <w:keepLines w:val="0"/>
      <w:widowControl w:val="0"/>
      <w:numPr>
        <w:numId w:val="0"/>
      </w:numPr>
      <w:tabs>
        <w:tab w:val="left" w:pos="425"/>
      </w:tabs>
      <w:spacing w:before="120" w:after="120" w:line="360" w:lineRule="auto"/>
      <w:ind w:left="425" w:hanging="425"/>
    </w:pPr>
    <w:rPr>
      <w:rFonts w:ascii="等线" w:hAnsi="宋体" w:eastAsia="等线"/>
      <w:b/>
      <w:kern w:val="0"/>
      <w:szCs w:val="32"/>
    </w:rPr>
  </w:style>
  <w:style w:type="character" w:customStyle="1" w:styleId="868">
    <w:name w:val="webkit-html-attribute-value"/>
    <w:qFormat/>
    <w:uiPriority w:val="0"/>
  </w:style>
  <w:style w:type="character" w:customStyle="1" w:styleId="869">
    <w:name w:val="grame"/>
    <w:qFormat/>
    <w:uiPriority w:val="0"/>
  </w:style>
  <w:style w:type="character" w:customStyle="1" w:styleId="870">
    <w:name w:val="方案 -正文格式 Char"/>
    <w:link w:val="871"/>
    <w:qFormat/>
    <w:uiPriority w:val="0"/>
    <w:rPr>
      <w:rFonts w:ascii="Calibri" w:hAnsi="Calibri"/>
      <w:sz w:val="28"/>
      <w:szCs w:val="21"/>
    </w:rPr>
  </w:style>
  <w:style w:type="paragraph" w:customStyle="1" w:styleId="871">
    <w:name w:val="方案 -正文格式"/>
    <w:basedOn w:val="1"/>
    <w:link w:val="870"/>
    <w:qFormat/>
    <w:uiPriority w:val="0"/>
    <w:pPr>
      <w:widowControl w:val="0"/>
      <w:adjustRightInd w:val="0"/>
      <w:ind w:firstLine="560"/>
    </w:pPr>
    <w:rPr>
      <w:rFonts w:ascii="Calibri" w:hAnsi="Calibri" w:eastAsia="等线"/>
      <w:kern w:val="0"/>
      <w:sz w:val="28"/>
      <w:szCs w:val="21"/>
    </w:rPr>
  </w:style>
  <w:style w:type="character" w:customStyle="1" w:styleId="872">
    <w:name w:val="hl大标题 Char"/>
    <w:link w:val="873"/>
    <w:qFormat/>
    <w:uiPriority w:val="0"/>
    <w:rPr>
      <w:rFonts w:ascii="黑体" w:hAnsi="Calibri" w:eastAsia="黑体" w:cs="宋体"/>
      <w:b/>
      <w:bCs/>
      <w:color w:val="000000"/>
      <w:kern w:val="32"/>
      <w:sz w:val="44"/>
    </w:rPr>
  </w:style>
  <w:style w:type="paragraph" w:customStyle="1" w:styleId="873">
    <w:name w:val="hl大标题"/>
    <w:basedOn w:val="1"/>
    <w:link w:val="872"/>
    <w:qFormat/>
    <w:uiPriority w:val="0"/>
    <w:pPr>
      <w:keepNext/>
      <w:pageBreakBefore/>
      <w:spacing w:before="340" w:after="330" w:line="578" w:lineRule="auto"/>
      <w:ind w:left="432" w:hanging="432" w:firstLineChars="0"/>
      <w:jc w:val="both"/>
      <w:outlineLvl w:val="0"/>
    </w:pPr>
    <w:rPr>
      <w:rFonts w:ascii="黑体" w:hAnsi="Calibri" w:eastAsia="黑体" w:cs="宋体"/>
      <w:b/>
      <w:bCs/>
      <w:color w:val="000000"/>
      <w:kern w:val="32"/>
      <w:sz w:val="44"/>
      <w:szCs w:val="20"/>
    </w:rPr>
  </w:style>
  <w:style w:type="character" w:customStyle="1" w:styleId="874">
    <w:name w:val="表格首行 Char"/>
    <w:link w:val="275"/>
    <w:qFormat/>
    <w:uiPriority w:val="0"/>
    <w:rPr>
      <w:rFonts w:ascii="宋体" w:hAnsi="宋体" w:eastAsia="宋体" w:cs="宋体"/>
      <w:sz w:val="21"/>
      <w:szCs w:val="24"/>
    </w:rPr>
  </w:style>
  <w:style w:type="character" w:customStyle="1" w:styleId="875">
    <w:name w:val="题注 Char3"/>
    <w:qFormat/>
    <w:uiPriority w:val="0"/>
    <w:rPr>
      <w:rFonts w:ascii="Times New Roman" w:hAnsi="Times New Roman" w:eastAsia="宋体" w:cs="Times New Roman"/>
      <w:szCs w:val="20"/>
    </w:rPr>
  </w:style>
  <w:style w:type="character" w:customStyle="1" w:styleId="876">
    <w:name w:val="Font Style88"/>
    <w:unhideWhenUsed/>
    <w:qFormat/>
    <w:uiPriority w:val="99"/>
    <w:rPr>
      <w:rFonts w:hint="eastAsia" w:ascii="宋体" w:hAnsi="宋体" w:eastAsia="宋体"/>
      <w:b/>
      <w:spacing w:val="-10"/>
      <w:sz w:val="14"/>
    </w:rPr>
  </w:style>
  <w:style w:type="character" w:customStyle="1" w:styleId="877">
    <w:name w:val="A正文四号 Char Char"/>
    <w:link w:val="878"/>
    <w:qFormat/>
    <w:uiPriority w:val="0"/>
    <w:rPr>
      <w:rFonts w:ascii="宋体" w:hAnsi="宋体"/>
      <w:sz w:val="28"/>
      <w:szCs w:val="24"/>
    </w:rPr>
  </w:style>
  <w:style w:type="paragraph" w:customStyle="1" w:styleId="878">
    <w:name w:val="A正文四号"/>
    <w:basedOn w:val="1"/>
    <w:link w:val="877"/>
    <w:qFormat/>
    <w:uiPriority w:val="0"/>
    <w:pPr>
      <w:widowControl w:val="0"/>
      <w:ind w:firstLine="560"/>
    </w:pPr>
    <w:rPr>
      <w:rFonts w:eastAsia="等线"/>
      <w:kern w:val="0"/>
      <w:sz w:val="28"/>
    </w:rPr>
  </w:style>
  <w:style w:type="character" w:customStyle="1" w:styleId="879">
    <w:name w:val="样式 规范正文 + 首行缩进:  2 字符 Char"/>
    <w:link w:val="880"/>
    <w:qFormat/>
    <w:uiPriority w:val="0"/>
    <w:rPr>
      <w:rFonts w:hAnsi="宋体"/>
    </w:rPr>
  </w:style>
  <w:style w:type="paragraph" w:customStyle="1" w:styleId="880">
    <w:name w:val="样式 规范正文 + 首行缩进:  2 字符"/>
    <w:basedOn w:val="1"/>
    <w:link w:val="879"/>
    <w:qFormat/>
    <w:uiPriority w:val="0"/>
    <w:pPr>
      <w:widowControl w:val="0"/>
      <w:adjustRightInd w:val="0"/>
      <w:jc w:val="both"/>
      <w:textAlignment w:val="baseline"/>
    </w:pPr>
    <w:rPr>
      <w:rFonts w:ascii="等线" w:eastAsia="等线"/>
      <w:kern w:val="0"/>
      <w:sz w:val="20"/>
      <w:szCs w:val="20"/>
    </w:rPr>
  </w:style>
  <w:style w:type="character" w:customStyle="1" w:styleId="881">
    <w:name w:val="条目样式 Char"/>
    <w:link w:val="882"/>
    <w:qFormat/>
    <w:locked/>
    <w:uiPriority w:val="0"/>
    <w:rPr>
      <w:rFonts w:ascii="宋体" w:hAnsi="宋体"/>
      <w:kern w:val="24"/>
      <w:sz w:val="24"/>
      <w:szCs w:val="24"/>
    </w:rPr>
  </w:style>
  <w:style w:type="paragraph" w:customStyle="1" w:styleId="882">
    <w:name w:val="条目样式"/>
    <w:basedOn w:val="1"/>
    <w:link w:val="881"/>
    <w:qFormat/>
    <w:uiPriority w:val="0"/>
    <w:pPr>
      <w:widowControl w:val="0"/>
      <w:ind w:firstLine="0" w:firstLineChars="0"/>
      <w:jc w:val="both"/>
    </w:pPr>
    <w:rPr>
      <w:rFonts w:eastAsia="等线"/>
      <w:kern w:val="24"/>
    </w:rPr>
  </w:style>
  <w:style w:type="character" w:customStyle="1" w:styleId="883">
    <w:name w:val="强调1"/>
    <w:qFormat/>
    <w:uiPriority w:val="0"/>
    <w:rPr>
      <w:rFonts w:ascii="Arial Black" w:hAnsi="Arial Black"/>
      <w:sz w:val="18"/>
    </w:rPr>
  </w:style>
  <w:style w:type="character" w:customStyle="1" w:styleId="884">
    <w:name w:val="7级标题 字符"/>
    <w:link w:val="885"/>
    <w:qFormat/>
    <w:uiPriority w:val="0"/>
    <w:rPr>
      <w:rFonts w:ascii="黑体" w:hAnsi="黑体"/>
      <w:b/>
      <w:sz w:val="24"/>
      <w:szCs w:val="36"/>
      <w:lang w:eastAsia="en-US" w:bidi="en-US"/>
    </w:rPr>
  </w:style>
  <w:style w:type="paragraph" w:customStyle="1" w:styleId="885">
    <w:name w:val="7级标题"/>
    <w:basedOn w:val="886"/>
    <w:link w:val="884"/>
    <w:qFormat/>
    <w:uiPriority w:val="0"/>
    <w:pPr>
      <w:numPr>
        <w:ilvl w:val="6"/>
      </w:numPr>
      <w:tabs>
        <w:tab w:val="left" w:pos="1296"/>
      </w:tabs>
      <w:ind w:left="1296" w:hanging="1296"/>
    </w:pPr>
  </w:style>
  <w:style w:type="paragraph" w:customStyle="1" w:styleId="886">
    <w:name w:val="6级标题"/>
    <w:basedOn w:val="887"/>
    <w:link w:val="1123"/>
    <w:qFormat/>
    <w:uiPriority w:val="0"/>
    <w:pPr>
      <w:keepLines w:val="0"/>
      <w:pageBreakBefore w:val="0"/>
      <w:numPr>
        <w:ilvl w:val="5"/>
      </w:numPr>
      <w:spacing w:before="0" w:after="0"/>
      <w:jc w:val="left"/>
      <w:outlineLvl w:val="5"/>
    </w:pPr>
    <w:rPr>
      <w:sz w:val="24"/>
    </w:rPr>
  </w:style>
  <w:style w:type="paragraph" w:customStyle="1" w:styleId="887">
    <w:name w:val="1级标题"/>
    <w:basedOn w:val="179"/>
    <w:link w:val="1161"/>
    <w:qFormat/>
    <w:uiPriority w:val="0"/>
    <w:pPr>
      <w:keepLines/>
      <w:pageBreakBefore/>
      <w:widowControl w:val="0"/>
      <w:numPr>
        <w:ilvl w:val="0"/>
        <w:numId w:val="23"/>
      </w:numPr>
      <w:spacing w:before="240" w:after="240"/>
      <w:ind w:firstLine="0" w:firstLineChars="0"/>
      <w:contextualSpacing/>
      <w:jc w:val="center"/>
      <w:outlineLvl w:val="0"/>
    </w:pPr>
    <w:rPr>
      <w:rFonts w:ascii="黑体" w:hAnsi="黑体" w:eastAsia="等线"/>
      <w:b/>
      <w:kern w:val="0"/>
      <w:sz w:val="36"/>
      <w:szCs w:val="36"/>
      <w:lang w:eastAsia="en-US" w:bidi="en-US"/>
    </w:rPr>
  </w:style>
  <w:style w:type="character" w:customStyle="1" w:styleId="888">
    <w:name w:val="标题2级 Char"/>
    <w:link w:val="889"/>
    <w:qFormat/>
    <w:locked/>
    <w:uiPriority w:val="0"/>
    <w:rPr>
      <w:rFonts w:ascii="Arial Unicode MS" w:hAnsi="Arial Unicode MS" w:eastAsia="黑体" w:cs="Arial Unicode MS"/>
      <w:b/>
      <w:sz w:val="28"/>
    </w:rPr>
  </w:style>
  <w:style w:type="paragraph" w:customStyle="1" w:styleId="889">
    <w:name w:val="标题2级"/>
    <w:link w:val="888"/>
    <w:qFormat/>
    <w:uiPriority w:val="0"/>
    <w:pPr>
      <w:spacing w:line="400" w:lineRule="exact"/>
      <w:ind w:left="1" w:firstLine="480"/>
      <w:outlineLvl w:val="1"/>
    </w:pPr>
    <w:rPr>
      <w:rFonts w:ascii="Arial Unicode MS" w:hAnsi="Arial Unicode MS" w:eastAsia="黑体" w:cs="Arial Unicode MS"/>
      <w:b/>
      <w:sz w:val="28"/>
      <w:lang w:val="en-US" w:eastAsia="zh-CN" w:bidi="ar-SA"/>
    </w:rPr>
  </w:style>
  <w:style w:type="character" w:customStyle="1" w:styleId="890">
    <w:name w:val="Message Header Label"/>
    <w:qFormat/>
    <w:uiPriority w:val="0"/>
    <w:rPr>
      <w:rFonts w:ascii="Arial Black" w:hAnsi="Arial Black"/>
      <w:sz w:val="18"/>
    </w:rPr>
  </w:style>
  <w:style w:type="character" w:customStyle="1" w:styleId="891">
    <w:name w:val="要点文字"/>
    <w:qFormat/>
    <w:uiPriority w:val="0"/>
    <w:rPr>
      <w:rFonts w:ascii="Arial" w:hAnsi="Arial" w:eastAsia="宋体"/>
      <w:b/>
      <w:color w:val="0000FF"/>
      <w:sz w:val="24"/>
      <w:szCs w:val="24"/>
    </w:rPr>
  </w:style>
  <w:style w:type="character" w:customStyle="1" w:styleId="892">
    <w:name w:val="Jet"/>
    <w:qFormat/>
    <w:uiPriority w:val="0"/>
    <w:rPr>
      <w:rFonts w:ascii="Verdana" w:hAnsi="Verdana" w:eastAsia="宋体"/>
      <w:color w:val="000000"/>
      <w:kern w:val="2"/>
      <w:sz w:val="24"/>
      <w:szCs w:val="24"/>
      <w:lang w:val="en-US" w:eastAsia="zh-CN" w:bidi="ar-SA"/>
    </w:rPr>
  </w:style>
  <w:style w:type="character" w:customStyle="1" w:styleId="893">
    <w:name w:val="图片居中 Char"/>
    <w:link w:val="894"/>
    <w:qFormat/>
    <w:uiPriority w:val="0"/>
    <w:rPr>
      <w:rFonts w:ascii="Calibri" w:hAnsi="Calibri"/>
      <w:szCs w:val="21"/>
    </w:rPr>
  </w:style>
  <w:style w:type="paragraph" w:customStyle="1" w:styleId="894">
    <w:name w:val="图片居中"/>
    <w:basedOn w:val="299"/>
    <w:link w:val="893"/>
    <w:qFormat/>
    <w:uiPriority w:val="0"/>
    <w:pPr>
      <w:spacing w:line="240" w:lineRule="auto"/>
      <w:ind w:firstLine="0" w:firstLineChars="0"/>
      <w:jc w:val="center"/>
    </w:pPr>
    <w:rPr>
      <w:rFonts w:ascii="Calibri" w:hAnsi="Calibri" w:eastAsia="等线"/>
      <w:kern w:val="0"/>
      <w:sz w:val="20"/>
      <w:szCs w:val="21"/>
    </w:rPr>
  </w:style>
  <w:style w:type="character" w:customStyle="1" w:styleId="895">
    <w:name w:val="标题 1 Char2"/>
    <w:qFormat/>
    <w:uiPriority w:val="99"/>
    <w:rPr>
      <w:rFonts w:ascii="Arial" w:hAnsi="Arial" w:eastAsia="宋体" w:cs="Arial"/>
      <w:b/>
      <w:kern w:val="44"/>
      <w:sz w:val="44"/>
      <w:szCs w:val="21"/>
    </w:rPr>
  </w:style>
  <w:style w:type="character" w:customStyle="1" w:styleId="896">
    <w:name w:val="tw4winMark"/>
    <w:qFormat/>
    <w:uiPriority w:val="0"/>
    <w:rPr>
      <w:rFonts w:ascii="Courier New" w:hAnsi="Courier New"/>
      <w:vanish/>
      <w:color w:val="800080"/>
      <w:vertAlign w:val="subscript"/>
    </w:rPr>
  </w:style>
  <w:style w:type="character" w:customStyle="1" w:styleId="897">
    <w:name w:val="标题 9 Char1"/>
    <w:qFormat/>
    <w:uiPriority w:val="99"/>
    <w:rPr>
      <w:rFonts w:ascii="Tahoma" w:hAnsi="Tahoma" w:eastAsia="@宋体" w:cs="Arial"/>
      <w:snapToGrid/>
      <w:sz w:val="24"/>
      <w:szCs w:val="21"/>
    </w:rPr>
  </w:style>
  <w:style w:type="character" w:customStyle="1" w:styleId="898">
    <w:name w:val="content1"/>
    <w:qFormat/>
    <w:uiPriority w:val="0"/>
    <w:rPr>
      <w:rFonts w:hint="eastAsia" w:ascii="宋体" w:hAnsi="宋体" w:eastAsia="宋体"/>
      <w:color w:val="006600"/>
      <w:sz w:val="18"/>
      <w:szCs w:val="18"/>
    </w:rPr>
  </w:style>
  <w:style w:type="character" w:customStyle="1" w:styleId="899">
    <w:name w:val="b Char"/>
    <w:link w:val="900"/>
    <w:qFormat/>
    <w:uiPriority w:val="0"/>
    <w:rPr>
      <w:rFonts w:ascii="宋体" w:hAnsi="宋体" w:eastAsia="黑体"/>
      <w:bCs/>
      <w:sz w:val="28"/>
      <w:szCs w:val="21"/>
    </w:rPr>
  </w:style>
  <w:style w:type="paragraph" w:customStyle="1" w:styleId="900">
    <w:name w:val="b"/>
    <w:basedOn w:val="7"/>
    <w:link w:val="899"/>
    <w:qFormat/>
    <w:uiPriority w:val="0"/>
    <w:pPr>
      <w:numPr>
        <w:ilvl w:val="0"/>
        <w:numId w:val="0"/>
      </w:numPr>
      <w:tabs>
        <w:tab w:val="left" w:pos="0"/>
      </w:tabs>
      <w:spacing w:line="240" w:lineRule="auto"/>
      <w:ind w:left="876" w:leftChars="150" w:right="230" w:rightChars="100" w:firstLine="284"/>
      <w:jc w:val="both"/>
    </w:pPr>
    <w:rPr>
      <w:rFonts w:ascii="宋体" w:hAnsi="宋体"/>
      <w:w w:val="100"/>
      <w:kern w:val="0"/>
      <w:sz w:val="28"/>
      <w:szCs w:val="21"/>
    </w:rPr>
  </w:style>
  <w:style w:type="character" w:customStyle="1" w:styleId="901">
    <w:name w:val="4级目录 Char"/>
    <w:link w:val="902"/>
    <w:qFormat/>
    <w:uiPriority w:val="0"/>
    <w:rPr>
      <w:rFonts w:ascii="黑体" w:hAnsi="黑体" w:eastAsia="黑体"/>
      <w:bCs/>
      <w:sz w:val="24"/>
      <w:szCs w:val="28"/>
    </w:rPr>
  </w:style>
  <w:style w:type="paragraph" w:customStyle="1" w:styleId="902">
    <w:name w:val="4级目录"/>
    <w:basedOn w:val="903"/>
    <w:next w:val="904"/>
    <w:link w:val="901"/>
    <w:qFormat/>
    <w:uiPriority w:val="0"/>
    <w:pPr>
      <w:numPr>
        <w:ilvl w:val="3"/>
      </w:numPr>
      <w:tabs>
        <w:tab w:val="left" w:pos="576"/>
        <w:tab w:val="left" w:pos="794"/>
      </w:tabs>
      <w:spacing w:line="480" w:lineRule="auto"/>
      <w:ind w:left="0" w:firstLine="0"/>
      <w:outlineLvl w:val="3"/>
    </w:pPr>
    <w:rPr>
      <w:sz w:val="24"/>
    </w:rPr>
  </w:style>
  <w:style w:type="paragraph" w:customStyle="1" w:styleId="903">
    <w:name w:val="3级目录样式"/>
    <w:basedOn w:val="398"/>
    <w:next w:val="5"/>
    <w:link w:val="1615"/>
    <w:qFormat/>
    <w:uiPriority w:val="0"/>
    <w:pPr>
      <w:numPr>
        <w:ilvl w:val="2"/>
      </w:numPr>
      <w:spacing w:before="211"/>
      <w:outlineLvl w:val="2"/>
    </w:pPr>
    <w:rPr>
      <w:sz w:val="28"/>
      <w:szCs w:val="28"/>
    </w:rPr>
  </w:style>
  <w:style w:type="paragraph" w:customStyle="1" w:styleId="904">
    <w:name w:val="_标题4"/>
    <w:basedOn w:val="6"/>
    <w:next w:val="1"/>
    <w:qFormat/>
    <w:uiPriority w:val="0"/>
    <w:pPr>
      <w:widowControl w:val="0"/>
      <w:tabs>
        <w:tab w:val="left" w:pos="864"/>
      </w:tabs>
      <w:spacing w:before="240" w:after="120" w:line="520" w:lineRule="exact"/>
      <w:ind w:left="425" w:hanging="425"/>
    </w:pPr>
    <w:rPr>
      <w:rFonts w:ascii="仿宋" w:hAnsi="仿宋" w:eastAsia="仿宋" w:cs="仿宋"/>
      <w:w w:val="100"/>
      <w:kern w:val="0"/>
      <w:sz w:val="32"/>
      <w:szCs w:val="36"/>
    </w:rPr>
  </w:style>
  <w:style w:type="character" w:customStyle="1" w:styleId="905">
    <w:name w:val="题注 字符"/>
    <w:link w:val="22"/>
    <w:qFormat/>
    <w:uiPriority w:val="35"/>
    <w:rPr>
      <w:rFonts w:ascii="Arial" w:hAnsi="Arial" w:eastAsia="黑体" w:cs="Arial"/>
      <w:kern w:val="2"/>
    </w:rPr>
  </w:style>
  <w:style w:type="character" w:customStyle="1" w:styleId="906">
    <w:name w:val="宏文本 字符"/>
    <w:link w:val="2"/>
    <w:qFormat/>
    <w:uiPriority w:val="99"/>
    <w:rPr>
      <w:rFonts w:ascii="Courier" w:hAnsi="Courier" w:eastAsia="MS Mincho"/>
      <w:lang w:eastAsia="en-US"/>
    </w:rPr>
  </w:style>
  <w:style w:type="character" w:customStyle="1" w:styleId="907">
    <w:name w:val="样式4 Char"/>
    <w:link w:val="908"/>
    <w:qFormat/>
    <w:uiPriority w:val="0"/>
    <w:rPr>
      <w:rFonts w:ascii="Calibri" w:hAnsi="Calibri"/>
      <w:b/>
      <w:sz w:val="24"/>
      <w:szCs w:val="24"/>
    </w:rPr>
  </w:style>
  <w:style w:type="paragraph" w:customStyle="1" w:styleId="908">
    <w:name w:val="样式4"/>
    <w:basedOn w:val="909"/>
    <w:link w:val="907"/>
    <w:qFormat/>
    <w:uiPriority w:val="0"/>
    <w:pPr>
      <w:spacing w:before="50" w:beforeLines="50"/>
      <w:ind w:left="864" w:hanging="359" w:hangingChars="359"/>
      <w:outlineLvl w:val="3"/>
    </w:pPr>
    <w:rPr>
      <w:rFonts w:eastAsia="等线"/>
      <w:kern w:val="0"/>
      <w:sz w:val="24"/>
    </w:rPr>
  </w:style>
  <w:style w:type="paragraph" w:customStyle="1" w:styleId="909">
    <w:name w:val="样式3"/>
    <w:basedOn w:val="179"/>
    <w:qFormat/>
    <w:uiPriority w:val="0"/>
    <w:pPr>
      <w:widowControl w:val="0"/>
      <w:numPr>
        <w:ilvl w:val="0"/>
        <w:numId w:val="0"/>
      </w:numPr>
      <w:ind w:left="1713"/>
      <w:outlineLvl w:val="2"/>
    </w:pPr>
    <w:rPr>
      <w:rFonts w:ascii="Calibri" w:hAnsi="Calibri"/>
      <w:b/>
      <w:sz w:val="28"/>
    </w:rPr>
  </w:style>
  <w:style w:type="character" w:customStyle="1" w:styleId="910">
    <w:name w:val="title_d1"/>
    <w:qFormat/>
    <w:uiPriority w:val="0"/>
    <w:rPr>
      <w:rFonts w:hint="default" w:ascii="Arial" w:hAnsi="Arial" w:cs="Arial"/>
      <w:b/>
      <w:bCs/>
      <w:sz w:val="60"/>
      <w:szCs w:val="60"/>
    </w:rPr>
  </w:style>
  <w:style w:type="character" w:customStyle="1" w:styleId="911">
    <w:name w:val="结束语 字符1"/>
    <w:qFormat/>
    <w:uiPriority w:val="0"/>
    <w:rPr>
      <w:rFonts w:ascii="Arial" w:hAnsi="Arial" w:eastAsia="仿宋"/>
      <w:sz w:val="24"/>
      <w:lang w:val="en-GB" w:eastAsia="en-US"/>
    </w:rPr>
  </w:style>
  <w:style w:type="character" w:customStyle="1" w:styleId="912">
    <w:name w:val="方案正文 Char Char"/>
    <w:link w:val="913"/>
    <w:qFormat/>
    <w:uiPriority w:val="0"/>
    <w:rPr>
      <w:sz w:val="24"/>
      <w:szCs w:val="24"/>
    </w:rPr>
  </w:style>
  <w:style w:type="paragraph" w:customStyle="1" w:styleId="913">
    <w:name w:val="方案正文 Char"/>
    <w:basedOn w:val="1"/>
    <w:link w:val="912"/>
    <w:qFormat/>
    <w:uiPriority w:val="0"/>
    <w:pPr>
      <w:widowControl w:val="0"/>
      <w:ind w:firstLine="0" w:firstLineChars="0"/>
      <w:jc w:val="both"/>
    </w:pPr>
    <w:rPr>
      <w:rFonts w:ascii="等线" w:hAnsi="等线" w:eastAsia="等线"/>
      <w:kern w:val="0"/>
    </w:rPr>
  </w:style>
  <w:style w:type="character" w:customStyle="1" w:styleId="914">
    <w:name w:val="投标书标题2 Char"/>
    <w:link w:val="915"/>
    <w:qFormat/>
    <w:uiPriority w:val="0"/>
    <w:rPr>
      <w:rFonts w:eastAsia="黑体"/>
      <w:b/>
      <w:sz w:val="36"/>
      <w:szCs w:val="24"/>
    </w:rPr>
  </w:style>
  <w:style w:type="paragraph" w:customStyle="1" w:styleId="915">
    <w:name w:val="投标书标题2"/>
    <w:next w:val="1"/>
    <w:link w:val="914"/>
    <w:qFormat/>
    <w:uiPriority w:val="0"/>
    <w:pPr>
      <w:numPr>
        <w:ilvl w:val="1"/>
        <w:numId w:val="16"/>
      </w:numPr>
      <w:spacing w:line="360" w:lineRule="auto"/>
      <w:outlineLvl w:val="1"/>
    </w:pPr>
    <w:rPr>
      <w:rFonts w:ascii="等线" w:hAnsi="等线" w:eastAsia="黑体" w:cs="Times New Roman"/>
      <w:b/>
      <w:sz w:val="36"/>
      <w:szCs w:val="24"/>
      <w:lang w:val="en-US" w:eastAsia="zh-CN" w:bidi="ar-SA"/>
    </w:rPr>
  </w:style>
  <w:style w:type="character" w:customStyle="1" w:styleId="916">
    <w:name w:val="无格式表格 41"/>
    <w:qFormat/>
    <w:uiPriority w:val="21"/>
    <w:rPr>
      <w:b/>
      <w:bCs/>
      <w:i/>
      <w:iCs/>
      <w:color w:val="4F81BD"/>
    </w:rPr>
  </w:style>
  <w:style w:type="character" w:customStyle="1" w:styleId="917">
    <w:name w:val="T2 Char"/>
    <w:link w:val="918"/>
    <w:qFormat/>
    <w:locked/>
    <w:uiPriority w:val="0"/>
    <w:rPr>
      <w:rFonts w:ascii="Arial" w:hAnsi="Arial" w:eastAsia="仿宋_GB2312" w:cs="Arial"/>
      <w:sz w:val="22"/>
    </w:rPr>
  </w:style>
  <w:style w:type="paragraph" w:customStyle="1" w:styleId="918">
    <w:name w:val="T2"/>
    <w:basedOn w:val="1"/>
    <w:link w:val="917"/>
    <w:qFormat/>
    <w:uiPriority w:val="0"/>
    <w:pPr>
      <w:keepLines/>
      <w:tabs>
        <w:tab w:val="left" w:pos="709"/>
        <w:tab w:val="left" w:pos="1134"/>
        <w:tab w:val="left" w:pos="1559"/>
        <w:tab w:val="left" w:pos="1985"/>
        <w:tab w:val="left" w:pos="2410"/>
        <w:tab w:val="left" w:pos="2835"/>
        <w:tab w:val="left" w:pos="3260"/>
        <w:tab w:val="left" w:pos="3686"/>
      </w:tabs>
      <w:spacing w:after="120" w:line="300" w:lineRule="auto"/>
      <w:ind w:left="284" w:firstLine="0" w:firstLineChars="0"/>
      <w:jc w:val="both"/>
    </w:pPr>
    <w:rPr>
      <w:rFonts w:ascii="Arial" w:hAnsi="Arial" w:eastAsia="仿宋_GB2312" w:cs="Arial"/>
      <w:kern w:val="0"/>
      <w:sz w:val="22"/>
      <w:szCs w:val="20"/>
    </w:rPr>
  </w:style>
  <w:style w:type="character" w:customStyle="1" w:styleId="919">
    <w:name w:val="正文-本文档专用 Char"/>
    <w:link w:val="920"/>
    <w:qFormat/>
    <w:uiPriority w:val="0"/>
    <w:rPr>
      <w:rFonts w:hAnsi="宋体"/>
      <w:szCs w:val="24"/>
    </w:rPr>
  </w:style>
  <w:style w:type="paragraph" w:customStyle="1" w:styleId="920">
    <w:name w:val="正文-本文档专用"/>
    <w:basedOn w:val="1"/>
    <w:link w:val="919"/>
    <w:qFormat/>
    <w:uiPriority w:val="0"/>
    <w:pPr>
      <w:widowControl w:val="0"/>
      <w:ind w:firstLine="425" w:firstLineChars="0"/>
      <w:jc w:val="both"/>
    </w:pPr>
    <w:rPr>
      <w:rFonts w:ascii="等线" w:eastAsia="等线"/>
      <w:kern w:val="0"/>
      <w:sz w:val="20"/>
    </w:rPr>
  </w:style>
  <w:style w:type="character" w:customStyle="1" w:styleId="921">
    <w:name w:val="QB标题2 Char"/>
    <w:link w:val="922"/>
    <w:qFormat/>
    <w:uiPriority w:val="0"/>
    <w:rPr>
      <w:rFonts w:ascii="Arial" w:hAnsi="Arial" w:eastAsia="黑体"/>
      <w:sz w:val="28"/>
    </w:rPr>
  </w:style>
  <w:style w:type="paragraph" w:customStyle="1" w:styleId="922">
    <w:name w:val="QB标题2"/>
    <w:basedOn w:val="4"/>
    <w:link w:val="921"/>
    <w:qFormat/>
    <w:uiPriority w:val="0"/>
    <w:pPr>
      <w:widowControl w:val="0"/>
      <w:tabs>
        <w:tab w:val="left" w:pos="567"/>
        <w:tab w:val="left" w:pos="851"/>
      </w:tabs>
      <w:adjustRightInd w:val="0"/>
      <w:snapToGrid w:val="0"/>
      <w:spacing w:before="260" w:beforeLines="0" w:after="260" w:afterLines="0" w:line="413" w:lineRule="auto"/>
      <w:ind w:left="851" w:hanging="567" w:firstLineChars="0"/>
      <w:jc w:val="both"/>
    </w:pPr>
    <w:rPr>
      <w:rFonts w:ascii="Arial" w:hAnsi="Arial"/>
      <w:bCs w:val="0"/>
      <w:kern w:val="0"/>
      <w:sz w:val="28"/>
      <w:szCs w:val="20"/>
    </w:rPr>
  </w:style>
  <w:style w:type="character" w:customStyle="1" w:styleId="923">
    <w:name w:val="yzt4 Char"/>
    <w:link w:val="924"/>
    <w:qFormat/>
    <w:uiPriority w:val="0"/>
    <w:rPr>
      <w:rFonts w:ascii="仿宋_GB2312" w:hAnsi="宋体" w:eastAsia="仿宋_GB2312"/>
      <w:b/>
      <w:bCs/>
      <w:szCs w:val="21"/>
    </w:rPr>
  </w:style>
  <w:style w:type="paragraph" w:customStyle="1" w:styleId="924">
    <w:name w:val="yzt4"/>
    <w:basedOn w:val="222"/>
    <w:link w:val="923"/>
    <w:qFormat/>
    <w:uiPriority w:val="0"/>
    <w:pPr>
      <w:widowControl/>
      <w:adjustRightInd w:val="0"/>
      <w:snapToGrid w:val="0"/>
      <w:spacing w:after="200"/>
      <w:ind w:firstLine="0" w:firstLineChars="0"/>
      <w:jc w:val="left"/>
    </w:pPr>
    <w:rPr>
      <w:rFonts w:ascii="仿宋_GB2312" w:hAnsi="宋体" w:eastAsia="仿宋_GB2312"/>
      <w:b/>
      <w:bCs/>
      <w:kern w:val="0"/>
      <w:sz w:val="20"/>
      <w:szCs w:val="21"/>
    </w:rPr>
  </w:style>
  <w:style w:type="character" w:customStyle="1" w:styleId="925">
    <w:name w:val="_正文段落 Char Char"/>
    <w:qFormat/>
    <w:uiPriority w:val="0"/>
    <w:rPr>
      <w:kern w:val="2"/>
      <w:sz w:val="24"/>
      <w:szCs w:val="24"/>
    </w:rPr>
  </w:style>
  <w:style w:type="character" w:customStyle="1" w:styleId="926">
    <w:name w:val="style281"/>
    <w:qFormat/>
    <w:uiPriority w:val="0"/>
    <w:rPr>
      <w:color w:val="333333"/>
    </w:rPr>
  </w:style>
  <w:style w:type="character" w:customStyle="1" w:styleId="927">
    <w:name w:val="Char Char6"/>
    <w:qFormat/>
    <w:locked/>
    <w:uiPriority w:val="0"/>
    <w:rPr>
      <w:rFonts w:eastAsia="宋体"/>
      <w:b/>
      <w:kern w:val="2"/>
      <w:sz w:val="21"/>
      <w:szCs w:val="21"/>
      <w:lang w:val="en-US" w:eastAsia="zh-CN" w:bidi="ar-SA"/>
    </w:rPr>
  </w:style>
  <w:style w:type="character" w:customStyle="1" w:styleId="928">
    <w:name w:val="段落正文 Char Char"/>
    <w:link w:val="929"/>
    <w:qFormat/>
    <w:locked/>
    <w:uiPriority w:val="0"/>
    <w:rPr>
      <w:rFonts w:hAnsi="宋体" w:eastAsia="仿宋"/>
      <w:spacing w:val="2"/>
      <w:szCs w:val="24"/>
    </w:rPr>
  </w:style>
  <w:style w:type="paragraph" w:customStyle="1" w:styleId="929">
    <w:name w:val="段落正文 Char"/>
    <w:basedOn w:val="1"/>
    <w:link w:val="928"/>
    <w:qFormat/>
    <w:uiPriority w:val="0"/>
    <w:pPr>
      <w:widowControl w:val="0"/>
      <w:spacing w:beforeLines="50"/>
      <w:ind w:firstLine="200"/>
      <w:jc w:val="both"/>
    </w:pPr>
    <w:rPr>
      <w:rFonts w:ascii="等线" w:eastAsia="仿宋"/>
      <w:spacing w:val="2"/>
      <w:kern w:val="0"/>
      <w:sz w:val="20"/>
    </w:rPr>
  </w:style>
  <w:style w:type="character" w:customStyle="1" w:styleId="930">
    <w:name w:val="小标题 Char"/>
    <w:link w:val="273"/>
    <w:qFormat/>
    <w:uiPriority w:val="0"/>
    <w:rPr>
      <w:rFonts w:ascii="Times New Roman" w:hAnsi="Times New Roman" w:eastAsia="宋体" w:cs="宋体"/>
      <w:b/>
      <w:sz w:val="21"/>
      <w:szCs w:val="24"/>
    </w:rPr>
  </w:style>
  <w:style w:type="character" w:customStyle="1" w:styleId="931">
    <w:name w:val="word11"/>
    <w:qFormat/>
    <w:uiPriority w:val="0"/>
    <w:rPr>
      <w:b/>
      <w:bCs/>
      <w:color w:val="194D7C"/>
      <w:sz w:val="20"/>
      <w:szCs w:val="20"/>
    </w:rPr>
  </w:style>
  <w:style w:type="character" w:customStyle="1" w:styleId="932">
    <w:name w:val="GAZW Char"/>
    <w:link w:val="933"/>
    <w:qFormat/>
    <w:uiPriority w:val="0"/>
    <w:rPr>
      <w:rFonts w:ascii="仿宋_GB2312" w:hAnsi="Calibri" w:eastAsia="仿宋_GB2312"/>
      <w:sz w:val="30"/>
      <w:szCs w:val="30"/>
    </w:rPr>
  </w:style>
  <w:style w:type="paragraph" w:customStyle="1" w:styleId="933">
    <w:name w:val="GAZW"/>
    <w:basedOn w:val="1"/>
    <w:link w:val="932"/>
    <w:qFormat/>
    <w:uiPriority w:val="0"/>
    <w:pPr>
      <w:widowControl w:val="0"/>
      <w:adjustRightInd w:val="0"/>
      <w:snapToGrid w:val="0"/>
      <w:ind w:firstLine="600"/>
      <w:jc w:val="both"/>
    </w:pPr>
    <w:rPr>
      <w:rFonts w:ascii="仿宋_GB2312" w:hAnsi="Calibri" w:eastAsia="仿宋_GB2312"/>
      <w:kern w:val="0"/>
      <w:sz w:val="30"/>
      <w:szCs w:val="30"/>
    </w:rPr>
  </w:style>
  <w:style w:type="character" w:customStyle="1" w:styleId="934">
    <w:name w:val="menu_around"/>
    <w:qFormat/>
    <w:uiPriority w:val="0"/>
  </w:style>
  <w:style w:type="character" w:customStyle="1" w:styleId="935">
    <w:name w:val="投标书标题4 Char"/>
    <w:link w:val="936"/>
    <w:qFormat/>
    <w:uiPriority w:val="0"/>
    <w:rPr>
      <w:rFonts w:eastAsia="黑体"/>
      <w:b/>
      <w:sz w:val="30"/>
      <w:szCs w:val="24"/>
    </w:rPr>
  </w:style>
  <w:style w:type="paragraph" w:customStyle="1" w:styleId="936">
    <w:name w:val="投标书标题4"/>
    <w:next w:val="1"/>
    <w:link w:val="935"/>
    <w:qFormat/>
    <w:uiPriority w:val="0"/>
    <w:pPr>
      <w:numPr>
        <w:ilvl w:val="3"/>
        <w:numId w:val="16"/>
      </w:numPr>
      <w:spacing w:line="360" w:lineRule="auto"/>
      <w:outlineLvl w:val="3"/>
    </w:pPr>
    <w:rPr>
      <w:rFonts w:ascii="等线" w:hAnsi="等线" w:eastAsia="黑体" w:cs="Times New Roman"/>
      <w:b/>
      <w:sz w:val="30"/>
      <w:szCs w:val="24"/>
      <w:lang w:val="en-US" w:eastAsia="zh-CN" w:bidi="ar-SA"/>
    </w:rPr>
  </w:style>
  <w:style w:type="character" w:customStyle="1" w:styleId="937">
    <w:name w:val="论文正文 Char"/>
    <w:link w:val="938"/>
    <w:qFormat/>
    <w:uiPriority w:val="0"/>
    <w:rPr>
      <w:rFonts w:hAnsi="宋体" w:cs="宋体"/>
      <w:sz w:val="24"/>
    </w:rPr>
  </w:style>
  <w:style w:type="paragraph" w:customStyle="1" w:styleId="938">
    <w:name w:val="论文正文"/>
    <w:basedOn w:val="1"/>
    <w:link w:val="937"/>
    <w:qFormat/>
    <w:uiPriority w:val="0"/>
    <w:pPr>
      <w:widowControl w:val="0"/>
      <w:spacing w:line="360" w:lineRule="exact"/>
      <w:ind w:firstLine="482" w:firstLineChars="0"/>
      <w:jc w:val="both"/>
    </w:pPr>
    <w:rPr>
      <w:rFonts w:ascii="等线" w:eastAsia="等线" w:cs="宋体"/>
      <w:kern w:val="0"/>
      <w:szCs w:val="20"/>
    </w:rPr>
  </w:style>
  <w:style w:type="character" w:customStyle="1" w:styleId="939">
    <w:name w:val="粗体 Char"/>
    <w:link w:val="940"/>
    <w:qFormat/>
    <w:uiPriority w:val="0"/>
    <w:rPr>
      <w:rFonts w:hAnsi="宋体"/>
      <w:b/>
      <w:szCs w:val="24"/>
    </w:rPr>
  </w:style>
  <w:style w:type="paragraph" w:customStyle="1" w:styleId="940">
    <w:name w:val="粗体"/>
    <w:basedOn w:val="1"/>
    <w:link w:val="939"/>
    <w:qFormat/>
    <w:uiPriority w:val="0"/>
    <w:pPr>
      <w:widowControl w:val="0"/>
      <w:tabs>
        <w:tab w:val="left" w:pos="964"/>
      </w:tabs>
      <w:spacing w:before="100" w:beforeAutospacing="1" w:after="100" w:afterAutospacing="1" w:line="440" w:lineRule="atLeast"/>
      <w:ind w:left="420" w:firstLine="422" w:firstLineChars="0"/>
      <w:jc w:val="both"/>
    </w:pPr>
    <w:rPr>
      <w:rFonts w:ascii="等线" w:eastAsia="等线"/>
      <w:b/>
      <w:kern w:val="0"/>
      <w:sz w:val="20"/>
    </w:rPr>
  </w:style>
  <w:style w:type="character" w:customStyle="1" w:styleId="941">
    <w:name w:val="Table Text Char1 Char"/>
    <w:qFormat/>
    <w:locked/>
    <w:uiPriority w:val="0"/>
    <w:rPr>
      <w:rFonts w:ascii="Arial" w:hAnsi="Arial" w:cs="Arial"/>
      <w:sz w:val="18"/>
      <w:szCs w:val="18"/>
    </w:rPr>
  </w:style>
  <w:style w:type="character" w:customStyle="1" w:styleId="942">
    <w:name w:val="_标题5 Char"/>
    <w:link w:val="943"/>
    <w:qFormat/>
    <w:uiPriority w:val="0"/>
    <w:rPr>
      <w:rFonts w:ascii="仿宋" w:hAnsi="仿宋" w:eastAsia="仿宋" w:cs="仿宋"/>
      <w:b/>
      <w:bCs/>
      <w:sz w:val="30"/>
      <w:szCs w:val="36"/>
    </w:rPr>
  </w:style>
  <w:style w:type="paragraph" w:customStyle="1" w:styleId="943">
    <w:name w:val="_标题5"/>
    <w:basedOn w:val="7"/>
    <w:next w:val="1"/>
    <w:link w:val="942"/>
    <w:qFormat/>
    <w:uiPriority w:val="0"/>
    <w:pPr>
      <w:numPr>
        <w:ilvl w:val="0"/>
        <w:numId w:val="0"/>
      </w:numPr>
      <w:spacing w:before="120" w:after="120" w:line="520" w:lineRule="exact"/>
      <w:ind w:hanging="420"/>
      <w:jc w:val="both"/>
    </w:pPr>
    <w:rPr>
      <w:rFonts w:ascii="仿宋" w:hAnsi="仿宋" w:eastAsia="仿宋" w:cs="仿宋"/>
      <w:b/>
      <w:w w:val="100"/>
      <w:kern w:val="0"/>
      <w:sz w:val="30"/>
      <w:szCs w:val="36"/>
    </w:rPr>
  </w:style>
  <w:style w:type="character" w:customStyle="1" w:styleId="944">
    <w:name w:val="sitemappagename"/>
    <w:qFormat/>
    <w:uiPriority w:val="0"/>
  </w:style>
  <w:style w:type="character" w:customStyle="1" w:styleId="945">
    <w:name w:val="正文首行缩进2字 Char"/>
    <w:link w:val="946"/>
    <w:qFormat/>
    <w:uiPriority w:val="0"/>
    <w:rPr>
      <w:rFonts w:hAnsi="宋体" w:eastAsia="楷体_GB2312"/>
      <w:szCs w:val="24"/>
    </w:rPr>
  </w:style>
  <w:style w:type="paragraph" w:customStyle="1" w:styleId="946">
    <w:name w:val="正文首行缩进2字"/>
    <w:basedOn w:val="1"/>
    <w:link w:val="945"/>
    <w:qFormat/>
    <w:uiPriority w:val="0"/>
    <w:pPr>
      <w:widowControl w:val="0"/>
      <w:spacing w:line="240" w:lineRule="auto"/>
      <w:ind w:firstLine="0" w:firstLineChars="0"/>
      <w:jc w:val="both"/>
    </w:pPr>
    <w:rPr>
      <w:rFonts w:ascii="等线" w:eastAsia="楷体_GB2312"/>
      <w:kern w:val="0"/>
      <w:sz w:val="20"/>
    </w:rPr>
  </w:style>
  <w:style w:type="character" w:customStyle="1" w:styleId="947">
    <w:name w:val="列表 3 字符"/>
    <w:link w:val="12"/>
    <w:qFormat/>
    <w:locked/>
    <w:uiPriority w:val="99"/>
    <w:rPr>
      <w:rFonts w:ascii="Cambria" w:hAnsi="Cambria" w:eastAsia="MS Mincho"/>
      <w:sz w:val="22"/>
      <w:lang w:eastAsia="en-US"/>
    </w:rPr>
  </w:style>
  <w:style w:type="character" w:customStyle="1" w:styleId="948">
    <w:name w:val="ICSS1级文本 Char"/>
    <w:link w:val="949"/>
    <w:qFormat/>
    <w:locked/>
    <w:uiPriority w:val="0"/>
  </w:style>
  <w:style w:type="paragraph" w:customStyle="1" w:styleId="949">
    <w:name w:val="ICSS1级文本"/>
    <w:basedOn w:val="1"/>
    <w:link w:val="948"/>
    <w:qFormat/>
    <w:uiPriority w:val="0"/>
    <w:pPr>
      <w:widowControl w:val="0"/>
      <w:ind w:firstLine="200"/>
      <w:jc w:val="both"/>
    </w:pPr>
    <w:rPr>
      <w:rFonts w:ascii="等线" w:hAnsi="等线" w:eastAsia="等线"/>
      <w:kern w:val="0"/>
      <w:sz w:val="20"/>
      <w:szCs w:val="20"/>
    </w:rPr>
  </w:style>
  <w:style w:type="character" w:customStyle="1" w:styleId="950">
    <w:name w:val="Char Char41"/>
    <w:qFormat/>
    <w:uiPriority w:val="0"/>
    <w:rPr>
      <w:rFonts w:eastAsia="宋体"/>
      <w:b/>
      <w:bCs/>
      <w:kern w:val="2"/>
      <w:sz w:val="28"/>
      <w:szCs w:val="32"/>
      <w:lang w:val="en-US" w:eastAsia="zh-CN" w:bidi="ar-SA"/>
    </w:rPr>
  </w:style>
  <w:style w:type="character" w:customStyle="1" w:styleId="951">
    <w:name w:val="投标书正文无序编号 Char"/>
    <w:link w:val="952"/>
    <w:qFormat/>
    <w:uiPriority w:val="0"/>
    <w:rPr>
      <w:sz w:val="24"/>
      <w:szCs w:val="24"/>
    </w:rPr>
  </w:style>
  <w:style w:type="paragraph" w:customStyle="1" w:styleId="952">
    <w:name w:val="投标书正文无序编号"/>
    <w:basedOn w:val="953"/>
    <w:link w:val="951"/>
    <w:qFormat/>
    <w:uiPriority w:val="0"/>
    <w:pPr>
      <w:numPr>
        <w:ilvl w:val="0"/>
        <w:numId w:val="27"/>
      </w:numPr>
      <w:ind w:left="0" w:firstLine="200"/>
    </w:pPr>
  </w:style>
  <w:style w:type="paragraph" w:customStyle="1" w:styleId="953">
    <w:name w:val="投标书正文"/>
    <w:link w:val="1418"/>
    <w:qFormat/>
    <w:uiPriority w:val="0"/>
    <w:pPr>
      <w:autoSpaceDE w:val="0"/>
      <w:spacing w:line="360" w:lineRule="auto"/>
      <w:ind w:firstLine="200" w:firstLineChars="200"/>
    </w:pPr>
    <w:rPr>
      <w:rFonts w:ascii="等线" w:hAnsi="等线" w:eastAsia="等线" w:cs="Times New Roman"/>
      <w:sz w:val="24"/>
      <w:szCs w:val="24"/>
      <w:lang w:val="en-US" w:eastAsia="zh-CN" w:bidi="ar-SA"/>
    </w:rPr>
  </w:style>
  <w:style w:type="character" w:customStyle="1" w:styleId="954">
    <w:name w:val="Item List Char Char Char Char Char1"/>
    <w:link w:val="955"/>
    <w:qFormat/>
    <w:uiPriority w:val="0"/>
    <w:rPr>
      <w:rFonts w:ascii="Arial" w:hAnsi="Arial"/>
      <w:szCs w:val="24"/>
    </w:rPr>
  </w:style>
  <w:style w:type="paragraph" w:customStyle="1" w:styleId="955">
    <w:name w:val="Item List Char Char Char Char"/>
    <w:link w:val="954"/>
    <w:qFormat/>
    <w:uiPriority w:val="0"/>
    <w:pPr>
      <w:tabs>
        <w:tab w:val="left" w:pos="1559"/>
      </w:tabs>
      <w:spacing w:line="360" w:lineRule="auto"/>
      <w:ind w:left="1559" w:hanging="425" w:firstLineChars="200"/>
      <w:jc w:val="both"/>
    </w:pPr>
    <w:rPr>
      <w:rFonts w:ascii="Arial" w:hAnsi="Arial" w:eastAsia="等线" w:cs="Times New Roman"/>
      <w:szCs w:val="24"/>
      <w:lang w:val="en-US" w:eastAsia="zh-CN" w:bidi="ar-SA"/>
    </w:rPr>
  </w:style>
  <w:style w:type="character" w:customStyle="1" w:styleId="956">
    <w:name w:val="meaning1"/>
    <w:qFormat/>
    <w:uiPriority w:val="0"/>
    <w:rPr>
      <w:rFonts w:hint="default" w:ascii="Arial" w:hAnsi="Arial" w:cs="Arial"/>
      <w:color w:val="020202"/>
    </w:rPr>
  </w:style>
  <w:style w:type="character" w:customStyle="1" w:styleId="957">
    <w:name w:val="hilite1"/>
    <w:qFormat/>
    <w:uiPriority w:val="0"/>
  </w:style>
  <w:style w:type="character" w:customStyle="1" w:styleId="958">
    <w:name w:val="报告正文 Char"/>
    <w:link w:val="959"/>
    <w:qFormat/>
    <w:uiPriority w:val="0"/>
    <w:rPr>
      <w:rFonts w:eastAsia="仿宋_GB2312"/>
    </w:rPr>
  </w:style>
  <w:style w:type="paragraph" w:customStyle="1" w:styleId="959">
    <w:name w:val="报告正文"/>
    <w:basedOn w:val="1"/>
    <w:link w:val="958"/>
    <w:qFormat/>
    <w:uiPriority w:val="0"/>
    <w:pPr>
      <w:widowControl w:val="0"/>
      <w:spacing w:before="50" w:beforeLines="50" w:line="400" w:lineRule="exact"/>
      <w:ind w:firstLine="200"/>
      <w:jc w:val="both"/>
    </w:pPr>
    <w:rPr>
      <w:rFonts w:ascii="等线" w:hAnsi="等线" w:eastAsia="仿宋_GB2312"/>
      <w:kern w:val="0"/>
      <w:sz w:val="20"/>
      <w:szCs w:val="20"/>
    </w:rPr>
  </w:style>
  <w:style w:type="character" w:customStyle="1" w:styleId="960">
    <w:name w:val="!我的正文 Ctr+Q Char"/>
    <w:link w:val="763"/>
    <w:qFormat/>
    <w:uiPriority w:val="0"/>
    <w:rPr>
      <w:rFonts w:ascii="Arial" w:hAnsi="Arial"/>
      <w:szCs w:val="21"/>
    </w:rPr>
  </w:style>
  <w:style w:type="character" w:customStyle="1" w:styleId="961">
    <w:name w:val="列出段落 Char2"/>
    <w:qFormat/>
    <w:locked/>
    <w:uiPriority w:val="34"/>
    <w:rPr>
      <w:sz w:val="24"/>
    </w:rPr>
  </w:style>
  <w:style w:type="character" w:customStyle="1" w:styleId="962">
    <w:name w:val="inputstyle1"/>
    <w:qFormat/>
    <w:uiPriority w:val="0"/>
    <w:rPr>
      <w:sz w:val="18"/>
      <w:szCs w:val="18"/>
      <w:u w:val="none"/>
    </w:rPr>
  </w:style>
  <w:style w:type="character" w:customStyle="1" w:styleId="963">
    <w:name w:val="样式 样式 宋体 加粗 段后: 6 磅 + 加粗1 Char"/>
    <w:link w:val="964"/>
    <w:qFormat/>
    <w:locked/>
    <w:uiPriority w:val="0"/>
    <w:rPr>
      <w:rFonts w:ascii="宋体" w:hAnsi="宋体" w:eastAsia="仿宋_GB2312"/>
      <w:b/>
      <w:bCs/>
    </w:rPr>
  </w:style>
  <w:style w:type="paragraph" w:customStyle="1" w:styleId="964">
    <w:name w:val="样式 样式 宋体 加粗 段后: 6 磅 + 加粗1"/>
    <w:basedOn w:val="965"/>
    <w:link w:val="963"/>
    <w:qFormat/>
    <w:uiPriority w:val="0"/>
    <w:pPr>
      <w:widowControl w:val="0"/>
      <w:numPr>
        <w:numId w:val="0"/>
      </w:numPr>
      <w:tabs>
        <w:tab w:val="left" w:pos="420"/>
        <w:tab w:val="left" w:pos="980"/>
      </w:tabs>
      <w:ind w:left="1380" w:leftChars="400" w:hanging="420"/>
      <w:jc w:val="both"/>
    </w:pPr>
    <w:rPr>
      <w:rFonts w:eastAsia="仿宋_GB2312"/>
    </w:rPr>
  </w:style>
  <w:style w:type="paragraph" w:customStyle="1" w:styleId="965">
    <w:name w:val="样式 宋体 加粗 段后: 6 磅"/>
    <w:basedOn w:val="1"/>
    <w:link w:val="982"/>
    <w:qFormat/>
    <w:uiPriority w:val="99"/>
    <w:pPr>
      <w:numPr>
        <w:ilvl w:val="0"/>
        <w:numId w:val="28"/>
      </w:numPr>
      <w:tabs>
        <w:tab w:val="left" w:pos="420"/>
      </w:tabs>
      <w:spacing w:after="120"/>
      <w:ind w:left="0" w:firstLine="200"/>
    </w:pPr>
    <w:rPr>
      <w:rFonts w:eastAsia="等线"/>
      <w:b/>
      <w:bCs/>
      <w:kern w:val="0"/>
      <w:sz w:val="20"/>
      <w:szCs w:val="20"/>
    </w:rPr>
  </w:style>
  <w:style w:type="character" w:customStyle="1" w:styleId="966">
    <w:name w:val="图winson Char"/>
    <w:link w:val="967"/>
    <w:qFormat/>
    <w:locked/>
    <w:uiPriority w:val="0"/>
    <w:rPr>
      <w:rFonts w:ascii="宋体" w:hAnsi="宋体" w:cs="Calibri"/>
      <w:sz w:val="24"/>
      <w:szCs w:val="21"/>
    </w:rPr>
  </w:style>
  <w:style w:type="paragraph" w:customStyle="1" w:styleId="967">
    <w:name w:val="图winson"/>
    <w:basedOn w:val="968"/>
    <w:link w:val="966"/>
    <w:qFormat/>
    <w:uiPriority w:val="0"/>
    <w:pPr>
      <w:jc w:val="center"/>
    </w:pPr>
    <w:rPr>
      <w:rFonts w:ascii="宋体" w:hAnsi="宋体" w:cs="Calibri"/>
      <w:sz w:val="24"/>
      <w:szCs w:val="21"/>
    </w:rPr>
  </w:style>
  <w:style w:type="paragraph" w:customStyle="1" w:styleId="968">
    <w:name w:val="无间隔1"/>
    <w:link w:val="1018"/>
    <w:qFormat/>
    <w:uiPriority w:val="1"/>
    <w:pPr>
      <w:widowControl w:val="0"/>
      <w:spacing w:line="240" w:lineRule="auto"/>
      <w:jc w:val="both"/>
    </w:pPr>
    <w:rPr>
      <w:rFonts w:ascii="等线" w:hAnsi="等线" w:eastAsia="等线" w:cs="Times New Roman"/>
      <w:szCs w:val="24"/>
      <w:lang w:val="en-US" w:eastAsia="zh-CN" w:bidi="ar-SA"/>
    </w:rPr>
  </w:style>
  <w:style w:type="character" w:customStyle="1" w:styleId="969">
    <w:name w:val="自然段 Char1"/>
    <w:link w:val="970"/>
    <w:qFormat/>
    <w:uiPriority w:val="0"/>
    <w:rPr>
      <w:rFonts w:hAnsi="宋体" w:eastAsia="仿宋"/>
      <w:sz w:val="28"/>
      <w:szCs w:val="24"/>
    </w:rPr>
  </w:style>
  <w:style w:type="paragraph" w:customStyle="1" w:styleId="970">
    <w:name w:val="自然段"/>
    <w:basedOn w:val="1"/>
    <w:link w:val="969"/>
    <w:qFormat/>
    <w:uiPriority w:val="0"/>
    <w:pPr>
      <w:widowControl w:val="0"/>
      <w:ind w:firstLine="420"/>
      <w:jc w:val="both"/>
    </w:pPr>
    <w:rPr>
      <w:rFonts w:ascii="等线" w:eastAsia="仿宋"/>
      <w:kern w:val="0"/>
      <w:sz w:val="28"/>
    </w:rPr>
  </w:style>
  <w:style w:type="character" w:customStyle="1" w:styleId="971">
    <w:name w:val="结束语 Char"/>
    <w:qFormat/>
    <w:uiPriority w:val="0"/>
    <w:rPr>
      <w:sz w:val="21"/>
      <w:szCs w:val="24"/>
    </w:rPr>
  </w:style>
  <w:style w:type="character" w:customStyle="1" w:styleId="972">
    <w:name w:val="verdana2"/>
    <w:qFormat/>
    <w:uiPriority w:val="0"/>
  </w:style>
  <w:style w:type="character" w:customStyle="1" w:styleId="973">
    <w:name w:val="样式 首行缩进:  2 字符 行距: 1.5 倍行距 Char"/>
    <w:link w:val="974"/>
    <w:qFormat/>
    <w:locked/>
    <w:uiPriority w:val="0"/>
    <w:rPr>
      <w:rFonts w:ascii="Arial Unicode MS" w:hAnsi="Arial Unicode MS" w:eastAsia="仿宋_GB2312" w:cs="Arial Unicode MS"/>
    </w:rPr>
  </w:style>
  <w:style w:type="paragraph" w:customStyle="1" w:styleId="974">
    <w:name w:val="样式 首行缩进:  2 字符 行距: 1.5 倍行距"/>
    <w:basedOn w:val="1"/>
    <w:link w:val="973"/>
    <w:qFormat/>
    <w:uiPriority w:val="0"/>
    <w:pPr>
      <w:ind w:firstLine="200"/>
    </w:pPr>
    <w:rPr>
      <w:rFonts w:ascii="Arial Unicode MS" w:hAnsi="Arial Unicode MS" w:eastAsia="仿宋_GB2312" w:cs="Arial Unicode MS"/>
      <w:kern w:val="0"/>
      <w:sz w:val="20"/>
      <w:szCs w:val="20"/>
    </w:rPr>
  </w:style>
  <w:style w:type="character" w:customStyle="1" w:styleId="975">
    <w:name w:val="word5"/>
    <w:qFormat/>
    <w:uiPriority w:val="0"/>
  </w:style>
  <w:style w:type="character" w:customStyle="1" w:styleId="976">
    <w:name w:val="Font Style90"/>
    <w:unhideWhenUsed/>
    <w:qFormat/>
    <w:uiPriority w:val="99"/>
    <w:rPr>
      <w:rFonts w:hint="eastAsia" w:ascii="宋体" w:hAnsi="宋体" w:eastAsia="宋体"/>
      <w:sz w:val="20"/>
    </w:rPr>
  </w:style>
  <w:style w:type="character" w:customStyle="1" w:styleId="977">
    <w:name w:val="Body text_"/>
    <w:qFormat/>
    <w:locked/>
    <w:uiPriority w:val="99"/>
    <w:rPr>
      <w:rFonts w:ascii="MingLiU" w:hAnsi="MingLiU" w:eastAsia="MingLiU"/>
      <w:sz w:val="35"/>
      <w:szCs w:val="35"/>
      <w:shd w:val="clear" w:color="auto" w:fill="FFFFFF"/>
    </w:rPr>
  </w:style>
  <w:style w:type="character" w:customStyle="1" w:styleId="978">
    <w:name w:val="样式 自定义颜(RGB(79129189))"/>
    <w:qFormat/>
    <w:uiPriority w:val="0"/>
    <w:rPr>
      <w:i/>
      <w:color w:val="0000FF"/>
    </w:rPr>
  </w:style>
  <w:style w:type="character" w:customStyle="1" w:styleId="979">
    <w:name w:val="t_tag"/>
    <w:qFormat/>
    <w:uiPriority w:val="0"/>
  </w:style>
  <w:style w:type="character" w:customStyle="1" w:styleId="980">
    <w:name w:val="font11"/>
    <w:qFormat/>
    <w:uiPriority w:val="0"/>
    <w:rPr>
      <w:rFonts w:hint="eastAsia" w:ascii="宋体" w:hAnsi="宋体" w:eastAsia="宋体"/>
      <w:color w:val="000000"/>
      <w:sz w:val="20"/>
      <w:szCs w:val="20"/>
      <w:u w:val="none"/>
    </w:rPr>
  </w:style>
  <w:style w:type="character" w:customStyle="1" w:styleId="981">
    <w:name w:val="font51"/>
    <w:qFormat/>
    <w:uiPriority w:val="0"/>
    <w:rPr>
      <w:rFonts w:hint="eastAsia" w:ascii="宋体" w:hAnsi="宋体" w:eastAsia="宋体"/>
      <w:color w:val="000000"/>
      <w:sz w:val="20"/>
      <w:szCs w:val="20"/>
      <w:u w:val="none"/>
    </w:rPr>
  </w:style>
  <w:style w:type="character" w:customStyle="1" w:styleId="982">
    <w:name w:val="样式 宋体 加粗 段后: 6 磅 Char"/>
    <w:link w:val="965"/>
    <w:qFormat/>
    <w:locked/>
    <w:uiPriority w:val="99"/>
    <w:rPr>
      <w:rFonts w:ascii="宋体" w:hAnsi="宋体"/>
      <w:b/>
      <w:bCs/>
    </w:rPr>
  </w:style>
  <w:style w:type="character" w:customStyle="1" w:styleId="983">
    <w:name w:val="海康小标题2级 Char"/>
    <w:link w:val="984"/>
    <w:qFormat/>
    <w:uiPriority w:val="0"/>
    <w:rPr>
      <w:sz w:val="24"/>
      <w:szCs w:val="24"/>
    </w:rPr>
  </w:style>
  <w:style w:type="paragraph" w:customStyle="1" w:styleId="984">
    <w:name w:val="海康小标题2级"/>
    <w:link w:val="983"/>
    <w:qFormat/>
    <w:uiPriority w:val="0"/>
    <w:pPr>
      <w:widowControl w:val="0"/>
      <w:numPr>
        <w:ilvl w:val="0"/>
        <w:numId w:val="29"/>
      </w:numPr>
      <w:tabs>
        <w:tab w:val="left" w:pos="350"/>
      </w:tabs>
      <w:spacing w:before="100" w:after="100" w:line="360" w:lineRule="auto"/>
      <w:jc w:val="both"/>
    </w:pPr>
    <w:rPr>
      <w:rFonts w:ascii="等线" w:hAnsi="等线" w:eastAsia="等线" w:cs="Times New Roman"/>
      <w:sz w:val="24"/>
      <w:szCs w:val="24"/>
      <w:lang w:val="en-US" w:eastAsia="zh-CN" w:bidi="ar-SA"/>
    </w:rPr>
  </w:style>
  <w:style w:type="character" w:customStyle="1" w:styleId="985">
    <w:name w:val="题注 Char2"/>
    <w:qFormat/>
    <w:uiPriority w:val="0"/>
    <w:rPr>
      <w:rFonts w:ascii="Arial" w:hAnsi="Arial" w:eastAsia="黑体" w:cs="Times New Roman"/>
      <w:sz w:val="20"/>
      <w:szCs w:val="20"/>
    </w:rPr>
  </w:style>
  <w:style w:type="character" w:customStyle="1" w:styleId="986">
    <w:name w:val="不明显强调12"/>
    <w:qFormat/>
    <w:uiPriority w:val="19"/>
    <w:rPr>
      <w:i/>
      <w:iCs/>
      <w:color w:val="404040"/>
    </w:rPr>
  </w:style>
  <w:style w:type="character" w:customStyle="1" w:styleId="987">
    <w:name w:val="样式 题注 + (中文) 宋体 小四 居中 Char"/>
    <w:link w:val="988"/>
    <w:qFormat/>
    <w:uiPriority w:val="0"/>
    <w:rPr>
      <w:rFonts w:ascii="Arial" w:hAnsi="宋体"/>
      <w:sz w:val="24"/>
      <w:szCs w:val="24"/>
    </w:rPr>
  </w:style>
  <w:style w:type="paragraph" w:customStyle="1" w:styleId="988">
    <w:name w:val="样式 题注 + (中文) 宋体 小四 居中"/>
    <w:basedOn w:val="22"/>
    <w:link w:val="987"/>
    <w:qFormat/>
    <w:uiPriority w:val="0"/>
    <w:pPr>
      <w:spacing w:before="0" w:beforeLines="50" w:after="0" w:afterLines="50" w:line="320" w:lineRule="exact"/>
      <w:ind w:firstLine="200"/>
      <w:jc w:val="center"/>
    </w:pPr>
    <w:rPr>
      <w:rFonts w:hAnsi="宋体" w:eastAsia="等线" w:cs="Times New Roman"/>
      <w:kern w:val="0"/>
      <w:sz w:val="24"/>
      <w:szCs w:val="24"/>
    </w:rPr>
  </w:style>
  <w:style w:type="character" w:customStyle="1" w:styleId="989">
    <w:name w:val="自定义内容 Char"/>
    <w:link w:val="990"/>
    <w:qFormat/>
    <w:uiPriority w:val="0"/>
    <w:rPr>
      <w:rFonts w:ascii="Arial" w:hAnsi="Arial" w:eastAsia="仿宋_GB2312"/>
    </w:rPr>
  </w:style>
  <w:style w:type="paragraph" w:customStyle="1" w:styleId="990">
    <w:name w:val="自定义内容"/>
    <w:basedOn w:val="1"/>
    <w:link w:val="989"/>
    <w:qFormat/>
    <w:uiPriority w:val="0"/>
    <w:pPr>
      <w:widowControl w:val="0"/>
      <w:jc w:val="both"/>
    </w:pPr>
    <w:rPr>
      <w:rFonts w:ascii="Arial" w:hAnsi="Arial" w:eastAsia="仿宋_GB2312"/>
      <w:kern w:val="0"/>
      <w:sz w:val="20"/>
      <w:szCs w:val="20"/>
    </w:rPr>
  </w:style>
  <w:style w:type="character" w:customStyle="1" w:styleId="991">
    <w:name w:val="样式 样式 标题 4h4H4H41H42H43H44H45H46H47H48H49H410H411H421... + 宋体 Char"/>
    <w:link w:val="992"/>
    <w:qFormat/>
    <w:locked/>
    <w:uiPriority w:val="0"/>
    <w:rPr>
      <w:rFonts w:ascii="宋体" w:hAnsi="宋体"/>
      <w:b/>
      <w:bCs/>
      <w:sz w:val="28"/>
    </w:rPr>
  </w:style>
  <w:style w:type="paragraph" w:customStyle="1" w:styleId="992">
    <w:name w:val="样式 样式 标题 4h4H4H41H42H43H44H45H46H47H48H49H410H411H421... + 宋体"/>
    <w:basedOn w:val="857"/>
    <w:link w:val="991"/>
    <w:qFormat/>
    <w:uiPriority w:val="0"/>
    <w:pPr>
      <w:tabs>
        <w:tab w:val="clear" w:pos="2053"/>
      </w:tabs>
      <w:spacing w:beforeLines="100" w:afterLines="100"/>
      <w:ind w:left="0" w:firstLine="0"/>
    </w:pPr>
    <w:rPr>
      <w:rFonts w:ascii="宋体" w:hAnsi="宋体" w:eastAsia="等线" w:cs="Times New Roman"/>
    </w:rPr>
  </w:style>
  <w:style w:type="character" w:customStyle="1" w:styleId="993">
    <w:name w:val="SAHeading 1 Char1 Char"/>
    <w:qFormat/>
    <w:uiPriority w:val="0"/>
    <w:rPr>
      <w:rFonts w:hint="eastAsia" w:ascii="黑体" w:eastAsia="黑体"/>
      <w:b/>
      <w:bCs/>
      <w:kern w:val="44"/>
      <w:sz w:val="30"/>
      <w:szCs w:val="30"/>
      <w:lang w:val="en-US" w:eastAsia="zh-CN" w:bidi="ar-SA"/>
    </w:rPr>
  </w:style>
  <w:style w:type="character" w:customStyle="1" w:styleId="994">
    <w:name w:val="cm-number"/>
    <w:qFormat/>
    <w:uiPriority w:val="0"/>
  </w:style>
  <w:style w:type="character" w:customStyle="1" w:styleId="995">
    <w:name w:val="明显强调1"/>
    <w:qFormat/>
    <w:uiPriority w:val="21"/>
    <w:rPr>
      <w:b/>
      <w:bCs/>
      <w:i/>
      <w:iCs/>
      <w:color w:val="4F81BD"/>
    </w:rPr>
  </w:style>
  <w:style w:type="character" w:customStyle="1" w:styleId="996">
    <w:name w:val="样式-正文 Char"/>
    <w:qFormat/>
    <w:locked/>
    <w:uiPriority w:val="0"/>
    <w:rPr>
      <w:rFonts w:ascii="Calibri" w:hAnsi="Calibri" w:cs="Calibri"/>
      <w:sz w:val="24"/>
      <w:szCs w:val="24"/>
    </w:rPr>
  </w:style>
  <w:style w:type="character" w:customStyle="1" w:styleId="997">
    <w:name w:val="新正文 Char"/>
    <w:qFormat/>
    <w:uiPriority w:val="0"/>
    <w:rPr>
      <w:rFonts w:ascii="仿宋_GB2312" w:hAnsi="宋体" w:eastAsia="仿宋_GB2312" w:cs="Times New Roman"/>
      <w:b/>
      <w:sz w:val="28"/>
      <w:szCs w:val="28"/>
    </w:rPr>
  </w:style>
  <w:style w:type="character" w:customStyle="1" w:styleId="998">
    <w:name w:val="批注主题 字符1"/>
    <w:qFormat/>
    <w:uiPriority w:val="0"/>
    <w:rPr>
      <w:rFonts w:ascii="Times New Roman" w:hAnsi="Times New Roman" w:eastAsia="宋体" w:cs="Times New Roman"/>
      <w:b/>
      <w:bCs/>
      <w:kern w:val="2"/>
      <w:sz w:val="24"/>
      <w:szCs w:val="24"/>
    </w:rPr>
  </w:style>
  <w:style w:type="character" w:customStyle="1" w:styleId="999">
    <w:name w:val="style191"/>
    <w:qFormat/>
    <w:uiPriority w:val="0"/>
    <w:rPr>
      <w:color w:val="0000FF"/>
      <w:sz w:val="22"/>
      <w:szCs w:val="22"/>
    </w:rPr>
  </w:style>
  <w:style w:type="character" w:customStyle="1" w:styleId="1000">
    <w:name w:val="六级_标题 字符"/>
    <w:link w:val="1001"/>
    <w:qFormat/>
    <w:uiPriority w:val="0"/>
    <w:rPr>
      <w:rFonts w:ascii="宋体" w:hAnsi="宋体"/>
      <w:b/>
      <w:sz w:val="28"/>
    </w:rPr>
  </w:style>
  <w:style w:type="paragraph" w:customStyle="1" w:styleId="1001">
    <w:name w:val="六级_标题"/>
    <w:basedOn w:val="8"/>
    <w:link w:val="1000"/>
    <w:qFormat/>
    <w:uiPriority w:val="0"/>
    <w:pPr>
      <w:keepNext w:val="0"/>
      <w:keepLines w:val="0"/>
      <w:numPr>
        <w:ilvl w:val="5"/>
        <w:numId w:val="12"/>
      </w:numPr>
      <w:tabs>
        <w:tab w:val="left" w:pos="432"/>
        <w:tab w:val="left" w:pos="1152"/>
      </w:tabs>
      <w:spacing w:before="50" w:beforeLines="50" w:line="240" w:lineRule="auto"/>
      <w:ind w:firstLine="0" w:firstLineChars="0"/>
    </w:pPr>
    <w:rPr>
      <w:rFonts w:ascii="宋体" w:hAnsi="宋体" w:eastAsia="等线"/>
      <w:b/>
      <w:bCs w:val="0"/>
      <w:kern w:val="0"/>
      <w:sz w:val="28"/>
      <w:szCs w:val="20"/>
    </w:rPr>
  </w:style>
  <w:style w:type="character" w:customStyle="1" w:styleId="1002">
    <w:name w:val="正文文本_"/>
    <w:link w:val="1003"/>
    <w:qFormat/>
    <w:uiPriority w:val="0"/>
    <w:rPr>
      <w:rFonts w:ascii="黑体" w:hAnsi="黑体" w:eastAsia="黑体"/>
      <w:sz w:val="30"/>
      <w:szCs w:val="30"/>
      <w:shd w:val="clear" w:color="auto" w:fill="FFFFFF"/>
    </w:rPr>
  </w:style>
  <w:style w:type="paragraph" w:customStyle="1" w:styleId="1003">
    <w:name w:val="正文文本9"/>
    <w:basedOn w:val="1"/>
    <w:link w:val="1002"/>
    <w:qFormat/>
    <w:uiPriority w:val="0"/>
    <w:pPr>
      <w:shd w:val="clear" w:color="auto" w:fill="FFFFFF"/>
      <w:spacing w:before="420" w:line="518" w:lineRule="exact"/>
      <w:ind w:hanging="260" w:firstLineChars="0"/>
    </w:pPr>
    <w:rPr>
      <w:rFonts w:ascii="黑体" w:hAnsi="黑体" w:eastAsia="黑体"/>
      <w:kern w:val="0"/>
      <w:sz w:val="30"/>
      <w:szCs w:val="30"/>
      <w:shd w:val="clear" w:color="auto" w:fill="FFFFFF"/>
    </w:rPr>
  </w:style>
  <w:style w:type="character" w:customStyle="1" w:styleId="1004">
    <w:name w:val="普通内容 Char"/>
    <w:link w:val="1005"/>
    <w:qFormat/>
    <w:uiPriority w:val="0"/>
    <w:rPr>
      <w:rFonts w:ascii="Calibri" w:hAnsi="Calibri" w:eastAsia="微软雅黑"/>
    </w:rPr>
  </w:style>
  <w:style w:type="paragraph" w:customStyle="1" w:styleId="1005">
    <w:name w:val="普通内容"/>
    <w:basedOn w:val="1"/>
    <w:next w:val="1"/>
    <w:link w:val="1004"/>
    <w:qFormat/>
    <w:uiPriority w:val="0"/>
    <w:pPr>
      <w:widowControl w:val="0"/>
      <w:spacing w:line="240" w:lineRule="auto"/>
      <w:ind w:firstLine="198" w:firstLineChars="0"/>
      <w:jc w:val="both"/>
    </w:pPr>
    <w:rPr>
      <w:rFonts w:ascii="Calibri" w:hAnsi="Calibri" w:eastAsia="微软雅黑"/>
      <w:kern w:val="0"/>
      <w:sz w:val="20"/>
      <w:szCs w:val="20"/>
    </w:rPr>
  </w:style>
  <w:style w:type="character" w:customStyle="1" w:styleId="1006">
    <w:name w:val="Font Style87"/>
    <w:unhideWhenUsed/>
    <w:qFormat/>
    <w:uiPriority w:val="99"/>
    <w:rPr>
      <w:rFonts w:hint="eastAsia" w:ascii="宋体" w:hAnsi="宋体" w:eastAsia="宋体"/>
      <w:b/>
      <w:sz w:val="18"/>
    </w:rPr>
  </w:style>
  <w:style w:type="character" w:customStyle="1" w:styleId="1007">
    <w:name w:val="duanlou1"/>
    <w:qFormat/>
    <w:uiPriority w:val="0"/>
    <w:rPr>
      <w:spacing w:val="300"/>
      <w:sz w:val="20"/>
      <w:szCs w:val="20"/>
    </w:rPr>
  </w:style>
  <w:style w:type="character" w:customStyle="1" w:styleId="1008">
    <w:name w:val="cm-atom"/>
    <w:qFormat/>
    <w:uiPriority w:val="0"/>
  </w:style>
  <w:style w:type="character" w:customStyle="1" w:styleId="1009">
    <w:name w:val="样式 (西文) Arial (中文)2"/>
    <w:qFormat/>
    <w:uiPriority w:val="0"/>
    <w:rPr>
      <w:rFonts w:ascii="Arial" w:hAnsi="Arial" w:eastAsia="Arial"/>
    </w:rPr>
  </w:style>
  <w:style w:type="character" w:customStyle="1" w:styleId="1010">
    <w:name w:val="中等深浅底纹 1 - 强调文字颜色 3 Char"/>
    <w:qFormat/>
    <w:locked/>
    <w:uiPriority w:val="0"/>
    <w:rPr>
      <w:rFonts w:ascii="Arial" w:hAnsi="Arial"/>
      <w:i/>
      <w:color w:val="000000"/>
      <w:lang w:val="en-GB" w:eastAsia="en-US"/>
    </w:rPr>
  </w:style>
  <w:style w:type="character" w:customStyle="1" w:styleId="1011">
    <w:name w:val="列表（符号一级）（绿盟科技） Char"/>
    <w:link w:val="1012"/>
    <w:qFormat/>
    <w:uiPriority w:val="0"/>
    <w:rPr>
      <w:rFonts w:ascii="Arial" w:hAnsi="Arial"/>
      <w:szCs w:val="21"/>
    </w:rPr>
  </w:style>
  <w:style w:type="paragraph" w:customStyle="1" w:styleId="1012">
    <w:name w:val="列表（符号一级）（绿盟科技）"/>
    <w:basedOn w:val="818"/>
    <w:link w:val="1011"/>
    <w:qFormat/>
    <w:uiPriority w:val="0"/>
    <w:pPr>
      <w:ind w:left="2100" w:hanging="420"/>
    </w:pPr>
  </w:style>
  <w:style w:type="character" w:customStyle="1" w:styleId="1013">
    <w:name w:val="txt"/>
    <w:qFormat/>
    <w:uiPriority w:val="0"/>
  </w:style>
  <w:style w:type="character" w:customStyle="1" w:styleId="1014">
    <w:name w:val="书籍标题11"/>
    <w:qFormat/>
    <w:uiPriority w:val="33"/>
    <w:rPr>
      <w:rFonts w:ascii="Cambria" w:hAnsi="Cambria" w:eastAsia="宋体" w:cs="Times New Roman"/>
      <w:i/>
      <w:iCs/>
      <w:sz w:val="20"/>
      <w:szCs w:val="20"/>
    </w:rPr>
  </w:style>
  <w:style w:type="character" w:customStyle="1" w:styleId="1015">
    <w:name w:val="zt31"/>
    <w:qFormat/>
    <w:uiPriority w:val="0"/>
    <w:rPr>
      <w:rFonts w:hint="default" w:ascii="ˎ̥" w:hAnsi="ˎ̥"/>
      <w:color w:val="FF6600"/>
      <w:sz w:val="18"/>
      <w:szCs w:val="18"/>
    </w:rPr>
  </w:style>
  <w:style w:type="character" w:customStyle="1" w:styleId="1016">
    <w:name w:val="正文文本 3 字符1"/>
    <w:qFormat/>
    <w:uiPriority w:val="99"/>
    <w:rPr>
      <w:rFonts w:ascii="宋体" w:hAnsi="宋体"/>
      <w:sz w:val="16"/>
      <w:szCs w:val="16"/>
    </w:rPr>
  </w:style>
  <w:style w:type="character" w:customStyle="1" w:styleId="1017">
    <w:name w:val="h2 Char1"/>
    <w:qFormat/>
    <w:uiPriority w:val="0"/>
    <w:rPr>
      <w:rFonts w:ascii="Arial" w:hAnsi="Arial" w:eastAsia="黑体"/>
      <w:b/>
      <w:sz w:val="32"/>
      <w:lang w:val="en-US" w:eastAsia="zh-CN" w:bidi="ar-SA"/>
    </w:rPr>
  </w:style>
  <w:style w:type="character" w:customStyle="1" w:styleId="1018">
    <w:name w:val="无间隔 Char"/>
    <w:link w:val="968"/>
    <w:qFormat/>
    <w:uiPriority w:val="1"/>
    <w:rPr>
      <w:szCs w:val="24"/>
    </w:rPr>
  </w:style>
  <w:style w:type="character" w:customStyle="1" w:styleId="1019">
    <w:name w:val="jq正文缩进 Char"/>
    <w:link w:val="1020"/>
    <w:qFormat/>
    <w:locked/>
    <w:uiPriority w:val="99"/>
    <w:rPr>
      <w:rFonts w:ascii="宋体" w:hAnsi="宋体"/>
    </w:rPr>
  </w:style>
  <w:style w:type="paragraph" w:customStyle="1" w:styleId="1020">
    <w:name w:val="jq正文缩进"/>
    <w:basedOn w:val="1"/>
    <w:link w:val="1019"/>
    <w:qFormat/>
    <w:uiPriority w:val="99"/>
    <w:pPr>
      <w:widowControl w:val="0"/>
      <w:tabs>
        <w:tab w:val="left" w:pos="780"/>
      </w:tabs>
      <w:ind w:left="780" w:leftChars="200" w:hanging="360" w:hangingChars="200"/>
      <w:jc w:val="both"/>
    </w:pPr>
    <w:rPr>
      <w:rFonts w:eastAsia="等线"/>
      <w:kern w:val="0"/>
      <w:sz w:val="20"/>
      <w:szCs w:val="20"/>
    </w:rPr>
  </w:style>
  <w:style w:type="character" w:customStyle="1" w:styleId="1021">
    <w:name w:val="称呼 字符"/>
    <w:link w:val="30"/>
    <w:qFormat/>
    <w:uiPriority w:val="0"/>
    <w:rPr>
      <w:rFonts w:hAnsi="宋体" w:eastAsia="仿宋"/>
      <w:szCs w:val="24"/>
    </w:rPr>
  </w:style>
  <w:style w:type="character" w:customStyle="1" w:styleId="1022">
    <w:name w:val="正文文本 3 Char2"/>
    <w:qFormat/>
    <w:uiPriority w:val="0"/>
    <w:rPr>
      <w:rFonts w:ascii="Times New Roman" w:hAnsi="Times New Roman" w:eastAsia="宋体" w:cs="Times New Roman"/>
      <w:sz w:val="16"/>
      <w:szCs w:val="16"/>
    </w:rPr>
  </w:style>
  <w:style w:type="character" w:customStyle="1" w:styleId="1023">
    <w:name w:val="z-窗体底端 Char"/>
    <w:qFormat/>
    <w:uiPriority w:val="0"/>
    <w:rPr>
      <w:rFonts w:ascii="Arial" w:hAnsi="Arial" w:cs="Arial"/>
      <w:vanish/>
      <w:sz w:val="16"/>
      <w:szCs w:val="16"/>
    </w:rPr>
  </w:style>
  <w:style w:type="character" w:customStyle="1" w:styleId="1024">
    <w:name w:val="中等深浅网格 3 - 强调文字颜色 2 Char"/>
    <w:qFormat/>
    <w:uiPriority w:val="30"/>
    <w:rPr>
      <w:b/>
      <w:i/>
      <w:color w:val="FFFFFF"/>
      <w:shd w:val="clear" w:color="auto" w:fill="C0504D"/>
    </w:rPr>
  </w:style>
  <w:style w:type="character" w:customStyle="1" w:styleId="1025">
    <w:name w:val="tablebody1"/>
    <w:qFormat/>
    <w:uiPriority w:val="0"/>
    <w:rPr>
      <w:rFonts w:hint="default" w:ascii="Arial" w:hAnsi="Arial" w:cs="Arial"/>
      <w:sz w:val="17"/>
      <w:szCs w:val="17"/>
    </w:rPr>
  </w:style>
  <w:style w:type="character" w:customStyle="1" w:styleId="1026">
    <w:name w:val="段落文字 Char"/>
    <w:link w:val="1027"/>
    <w:qFormat/>
    <w:uiPriority w:val="0"/>
    <w:rPr>
      <w:rFonts w:cs="宋体"/>
    </w:rPr>
  </w:style>
  <w:style w:type="paragraph" w:customStyle="1" w:styleId="1027">
    <w:name w:val="段落文字"/>
    <w:basedOn w:val="1"/>
    <w:link w:val="1026"/>
    <w:qFormat/>
    <w:uiPriority w:val="0"/>
    <w:pPr>
      <w:widowControl w:val="0"/>
      <w:ind w:firstLine="420"/>
      <w:jc w:val="both"/>
    </w:pPr>
    <w:rPr>
      <w:rFonts w:ascii="等线" w:hAnsi="等线" w:eastAsia="等线" w:cs="宋体"/>
      <w:kern w:val="0"/>
      <w:sz w:val="20"/>
      <w:szCs w:val="20"/>
    </w:rPr>
  </w:style>
  <w:style w:type="character" w:customStyle="1" w:styleId="1028">
    <w:name w:val="Item Step Char Char"/>
    <w:link w:val="1029"/>
    <w:qFormat/>
    <w:uiPriority w:val="0"/>
    <w:rPr>
      <w:rFonts w:ascii="Arial" w:hAnsi="Arial" w:cs="Arial"/>
      <w:szCs w:val="21"/>
    </w:rPr>
  </w:style>
  <w:style w:type="paragraph" w:customStyle="1" w:styleId="1029">
    <w:name w:val="Item Step Char"/>
    <w:link w:val="1028"/>
    <w:qFormat/>
    <w:uiPriority w:val="0"/>
    <w:pPr>
      <w:tabs>
        <w:tab w:val="left" w:pos="840"/>
        <w:tab w:val="left" w:pos="1644"/>
      </w:tabs>
      <w:spacing w:line="300" w:lineRule="auto"/>
      <w:ind w:left="1644" w:hanging="510" w:firstLineChars="200"/>
      <w:jc w:val="both"/>
      <w:outlineLvl w:val="4"/>
    </w:pPr>
    <w:rPr>
      <w:rFonts w:ascii="Arial" w:hAnsi="Arial" w:eastAsia="等线" w:cs="Arial"/>
      <w:szCs w:val="21"/>
      <w:lang w:val="en-US" w:eastAsia="zh-CN" w:bidi="ar-SA"/>
    </w:rPr>
  </w:style>
  <w:style w:type="character" w:customStyle="1" w:styleId="1030">
    <w:name w:val="Char Char9"/>
    <w:qFormat/>
    <w:uiPriority w:val="0"/>
    <w:rPr>
      <w:rFonts w:eastAsia="黑体"/>
      <w:bCs/>
      <w:kern w:val="2"/>
      <w:sz w:val="30"/>
      <w:szCs w:val="28"/>
    </w:rPr>
  </w:style>
  <w:style w:type="character" w:customStyle="1" w:styleId="1031">
    <w:name w:val="自然段 Char"/>
    <w:qFormat/>
    <w:uiPriority w:val="0"/>
    <w:rPr>
      <w:rFonts w:eastAsia="宋体"/>
      <w:kern w:val="2"/>
      <w:sz w:val="21"/>
      <w:szCs w:val="24"/>
      <w:lang w:val="en-US" w:eastAsia="zh-CN" w:bidi="ar-SA"/>
    </w:rPr>
  </w:style>
  <w:style w:type="character" w:customStyle="1" w:styleId="1032">
    <w:name w:val="highlight1"/>
    <w:qFormat/>
    <w:uiPriority w:val="0"/>
    <w:rPr>
      <w:sz w:val="22"/>
      <w:szCs w:val="22"/>
    </w:rPr>
  </w:style>
  <w:style w:type="character" w:customStyle="1" w:styleId="1033">
    <w:name w:val="标题112 Char"/>
    <w:qFormat/>
    <w:uiPriority w:val="0"/>
    <w:rPr>
      <w:rFonts w:eastAsia="宋体"/>
      <w:kern w:val="2"/>
      <w:sz w:val="21"/>
      <w:szCs w:val="24"/>
      <w:lang w:val="en-US" w:eastAsia="zh-CN" w:bidi="ar-SA"/>
    </w:rPr>
  </w:style>
  <w:style w:type="character" w:customStyle="1" w:styleId="1034">
    <w:name w:val="HTML Markup"/>
    <w:qFormat/>
    <w:uiPriority w:val="0"/>
    <w:rPr>
      <w:vanish/>
      <w:color w:val="FF0000"/>
    </w:rPr>
  </w:style>
  <w:style w:type="character" w:customStyle="1" w:styleId="1035">
    <w:name w:val="Date Char"/>
    <w:qFormat/>
    <w:uiPriority w:val="0"/>
    <w:rPr>
      <w:rFonts w:hint="eastAsia" w:ascii="宋体" w:hAnsi="宋体" w:eastAsia="宋体"/>
      <w:kern w:val="2"/>
      <w:sz w:val="21"/>
      <w:lang w:val="en-US" w:eastAsia="zh-CN" w:bidi="ar-SA"/>
    </w:rPr>
  </w:style>
  <w:style w:type="character" w:customStyle="1" w:styleId="1036">
    <w:name w:val="text101"/>
    <w:qFormat/>
    <w:uiPriority w:val="0"/>
    <w:rPr>
      <w:color w:val="000000"/>
      <w:sz w:val="21"/>
      <w:szCs w:val="21"/>
      <w:u w:val="none"/>
    </w:rPr>
  </w:style>
  <w:style w:type="character" w:customStyle="1" w:styleId="1037">
    <w:name w:val="tpc_content"/>
    <w:qFormat/>
    <w:uiPriority w:val="0"/>
  </w:style>
  <w:style w:type="character" w:customStyle="1" w:styleId="1038">
    <w:name w:val="表格文字 Char"/>
    <w:link w:val="182"/>
    <w:qFormat/>
    <w:uiPriority w:val="0"/>
    <w:rPr>
      <w:rFonts w:ascii="宋体" w:hAnsi="宋体" w:eastAsia="宋体"/>
      <w:spacing w:val="10"/>
      <w:sz w:val="24"/>
    </w:rPr>
  </w:style>
  <w:style w:type="character" w:customStyle="1" w:styleId="1039">
    <w:name w:val="标准文件_一级项目符号 Char"/>
    <w:link w:val="1040"/>
    <w:qFormat/>
    <w:locked/>
    <w:uiPriority w:val="0"/>
    <w:rPr>
      <w:bCs/>
      <w:color w:val="000000"/>
      <w:spacing w:val="2"/>
    </w:rPr>
  </w:style>
  <w:style w:type="paragraph" w:customStyle="1" w:styleId="1040">
    <w:name w:val="标准文件_一级项目符号"/>
    <w:basedOn w:val="1"/>
    <w:next w:val="1"/>
    <w:link w:val="1039"/>
    <w:qFormat/>
    <w:uiPriority w:val="0"/>
    <w:pPr>
      <w:adjustRightInd w:val="0"/>
      <w:snapToGrid w:val="0"/>
      <w:spacing w:line="300" w:lineRule="auto"/>
      <w:ind w:firstLine="0" w:firstLineChars="0"/>
      <w:jc w:val="both"/>
    </w:pPr>
    <w:rPr>
      <w:rFonts w:ascii="等线" w:hAnsi="等线" w:eastAsia="等线"/>
      <w:bCs/>
      <w:color w:val="000000"/>
      <w:spacing w:val="2"/>
      <w:kern w:val="0"/>
      <w:sz w:val="20"/>
      <w:szCs w:val="20"/>
    </w:rPr>
  </w:style>
  <w:style w:type="character" w:customStyle="1" w:styleId="1041">
    <w:name w:val="书籍标题1"/>
    <w:qFormat/>
    <w:uiPriority w:val="0"/>
    <w:rPr>
      <w:rFonts w:ascii="楷体_GB2312" w:hAnsi="Calibri" w:eastAsia="楷体_GB2312"/>
      <w:b/>
      <w:smallCaps/>
      <w:kern w:val="44"/>
      <w:sz w:val="24"/>
      <w:szCs w:val="24"/>
      <w:lang w:val="en-US" w:eastAsia="zh-CN" w:bidi="ar-SA"/>
    </w:rPr>
  </w:style>
  <w:style w:type="character" w:customStyle="1" w:styleId="1042">
    <w:name w:val="Char Char10"/>
    <w:qFormat/>
    <w:uiPriority w:val="0"/>
    <w:rPr>
      <w:b/>
      <w:bCs/>
      <w:kern w:val="2"/>
      <w:sz w:val="30"/>
      <w:szCs w:val="32"/>
    </w:rPr>
  </w:style>
  <w:style w:type="character" w:customStyle="1" w:styleId="1043">
    <w:name w:val="command parameter Char Char Char1 Char Char Char Char"/>
    <w:qFormat/>
    <w:uiPriority w:val="0"/>
    <w:rPr>
      <w:rFonts w:ascii="Arial" w:hAnsi="Arial" w:eastAsia="宋体"/>
      <w:i/>
      <w:sz w:val="21"/>
      <w:lang w:val="en-US" w:eastAsia="zh-CN" w:bidi="ar-SA"/>
    </w:rPr>
  </w:style>
  <w:style w:type="character" w:customStyle="1" w:styleId="1044">
    <w:name w:val="small1"/>
    <w:qFormat/>
    <w:uiPriority w:val="0"/>
    <w:rPr>
      <w:rFonts w:hint="default" w:ascii="Arial" w:hAnsi="Arial" w:cs="Arial"/>
      <w:sz w:val="16"/>
      <w:szCs w:val="16"/>
    </w:rPr>
  </w:style>
  <w:style w:type="character" w:customStyle="1" w:styleId="1045">
    <w:name w:val="lineh11"/>
    <w:qFormat/>
    <w:uiPriority w:val="0"/>
    <w:rPr>
      <w:sz w:val="18"/>
      <w:szCs w:val="18"/>
    </w:rPr>
  </w:style>
  <w:style w:type="character" w:customStyle="1" w:styleId="1046">
    <w:name w:val="正文体 Char"/>
    <w:basedOn w:val="207"/>
    <w:link w:val="1047"/>
    <w:qFormat/>
    <w:uiPriority w:val="0"/>
    <w:rPr>
      <w:szCs w:val="21"/>
    </w:rPr>
  </w:style>
  <w:style w:type="paragraph" w:customStyle="1" w:styleId="1047">
    <w:name w:val="正文体"/>
    <w:basedOn w:val="208"/>
    <w:link w:val="1046"/>
    <w:qFormat/>
    <w:uiPriority w:val="0"/>
    <w:pPr>
      <w:ind w:firstLine="0"/>
    </w:pPr>
  </w:style>
  <w:style w:type="character" w:customStyle="1" w:styleId="1048">
    <w:name w:val="boldbodycopy1"/>
    <w:qFormat/>
    <w:uiPriority w:val="0"/>
    <w:rPr>
      <w:rFonts w:hint="default" w:ascii="Arial" w:hAnsi="Arial" w:cs="Arial"/>
      <w:b/>
      <w:bCs/>
      <w:color w:val="000000"/>
      <w:sz w:val="18"/>
      <w:szCs w:val="18"/>
      <w:u w:val="none"/>
    </w:rPr>
  </w:style>
  <w:style w:type="character" w:customStyle="1" w:styleId="1049">
    <w:name w:val="纯文本 Char Char Char1"/>
    <w:qFormat/>
    <w:uiPriority w:val="0"/>
    <w:rPr>
      <w:rFonts w:ascii="宋体" w:eastAsia="宋体"/>
      <w:kern w:val="2"/>
      <w:sz w:val="24"/>
      <w:lang w:val="en-US" w:eastAsia="zh-CN" w:bidi="ar-SA"/>
    </w:rPr>
  </w:style>
  <w:style w:type="character" w:customStyle="1" w:styleId="1050">
    <w:name w:val="段落小标题 Char"/>
    <w:link w:val="1051"/>
    <w:qFormat/>
    <w:uiPriority w:val="0"/>
    <w:rPr>
      <w:rFonts w:ascii="Arial" w:hAnsi="Arial" w:eastAsia="仿宋_GB2312"/>
      <w:b/>
      <w:bCs/>
      <w:szCs w:val="24"/>
    </w:rPr>
  </w:style>
  <w:style w:type="paragraph" w:customStyle="1" w:styleId="1051">
    <w:name w:val="段落小标题"/>
    <w:basedOn w:val="1"/>
    <w:link w:val="1050"/>
    <w:qFormat/>
    <w:uiPriority w:val="0"/>
    <w:pPr>
      <w:widowControl w:val="0"/>
      <w:spacing w:before="156" w:after="156"/>
      <w:ind w:firstLine="0" w:firstLineChars="0"/>
      <w:jc w:val="both"/>
    </w:pPr>
    <w:rPr>
      <w:rFonts w:ascii="Arial" w:hAnsi="Arial" w:eastAsia="仿宋_GB2312"/>
      <w:b/>
      <w:bCs/>
      <w:kern w:val="0"/>
      <w:sz w:val="20"/>
    </w:rPr>
  </w:style>
  <w:style w:type="character" w:customStyle="1" w:styleId="1052">
    <w:name w:val="消防正文 Char"/>
    <w:link w:val="1053"/>
    <w:qFormat/>
    <w:locked/>
    <w:uiPriority w:val="0"/>
    <w:rPr>
      <w:rFonts w:ascii="宋体" w:hAnsi="宋体"/>
      <w:sz w:val="24"/>
      <w:szCs w:val="24"/>
    </w:rPr>
  </w:style>
  <w:style w:type="paragraph" w:customStyle="1" w:styleId="1053">
    <w:name w:val="消防正文"/>
    <w:basedOn w:val="1"/>
    <w:link w:val="1052"/>
    <w:qFormat/>
    <w:uiPriority w:val="0"/>
    <w:pPr>
      <w:adjustRightInd w:val="0"/>
      <w:snapToGrid w:val="0"/>
      <w:spacing w:after="200" w:line="300" w:lineRule="auto"/>
      <w:ind w:firstLine="200"/>
      <w:jc w:val="both"/>
    </w:pPr>
    <w:rPr>
      <w:rFonts w:eastAsia="等线"/>
      <w:kern w:val="0"/>
    </w:rPr>
  </w:style>
  <w:style w:type="character" w:customStyle="1" w:styleId="1054">
    <w:name w:val="正文文本 2 Char1"/>
    <w:qFormat/>
    <w:uiPriority w:val="99"/>
    <w:rPr>
      <w:sz w:val="21"/>
      <w:szCs w:val="24"/>
    </w:rPr>
  </w:style>
  <w:style w:type="character" w:customStyle="1" w:styleId="1055">
    <w:name w:val="表号加表名 Char"/>
    <w:link w:val="1056"/>
    <w:qFormat/>
    <w:locked/>
    <w:uiPriority w:val="99"/>
    <w:rPr>
      <w:rFonts w:ascii="微软雅黑" w:hAnsi="微软雅黑" w:eastAsia="微软雅黑"/>
      <w:i/>
    </w:rPr>
  </w:style>
  <w:style w:type="paragraph" w:customStyle="1" w:styleId="1056">
    <w:name w:val="表号加表名"/>
    <w:basedOn w:val="1"/>
    <w:link w:val="1055"/>
    <w:qFormat/>
    <w:uiPriority w:val="99"/>
    <w:pPr>
      <w:ind w:left="420" w:leftChars="200" w:firstLine="425" w:firstLineChars="0"/>
      <w:jc w:val="center"/>
    </w:pPr>
    <w:rPr>
      <w:rFonts w:ascii="微软雅黑" w:hAnsi="微软雅黑" w:eastAsia="微软雅黑"/>
      <w:i/>
      <w:kern w:val="0"/>
      <w:sz w:val="20"/>
      <w:szCs w:val="20"/>
    </w:rPr>
  </w:style>
  <w:style w:type="character" w:customStyle="1" w:styleId="1057">
    <w:name w:val="列表 1 Char"/>
    <w:link w:val="1058"/>
    <w:qFormat/>
    <w:locked/>
    <w:uiPriority w:val="0"/>
    <w:rPr>
      <w:rFonts w:ascii="Arial Unicode MS" w:hAnsi="Arial Unicode MS" w:eastAsia="Arial Unicode MS" w:cs="Arial Unicode MS"/>
      <w:sz w:val="24"/>
    </w:rPr>
  </w:style>
  <w:style w:type="paragraph" w:customStyle="1" w:styleId="1058">
    <w:name w:val="列表 1"/>
    <w:link w:val="1057"/>
    <w:qFormat/>
    <w:uiPriority w:val="0"/>
    <w:pPr>
      <w:tabs>
        <w:tab w:val="left" w:pos="620"/>
      </w:tabs>
      <w:spacing w:line="360" w:lineRule="auto"/>
      <w:ind w:left="620" w:hanging="420"/>
    </w:pPr>
    <w:rPr>
      <w:rFonts w:ascii="Arial Unicode MS" w:hAnsi="Arial Unicode MS" w:eastAsia="Arial Unicode MS" w:cs="Arial Unicode MS"/>
      <w:sz w:val="24"/>
      <w:lang w:val="en-US" w:eastAsia="zh-CN" w:bidi="ar-SA"/>
    </w:rPr>
  </w:style>
  <w:style w:type="character" w:customStyle="1" w:styleId="1059">
    <w:name w:val="不明显参考11"/>
    <w:qFormat/>
    <w:uiPriority w:val="31"/>
    <w:rPr>
      <w:smallCaps/>
      <w:color w:val="5A5A5A"/>
    </w:rPr>
  </w:style>
  <w:style w:type="character" w:customStyle="1" w:styleId="1060">
    <w:name w:val="EmailStyle51"/>
    <w:semiHidden/>
    <w:qFormat/>
    <w:uiPriority w:val="0"/>
    <w:rPr>
      <w:rFonts w:ascii="Arial" w:hAnsi="Arial" w:eastAsia="宋体" w:cs="Arial"/>
      <w:color w:val="000080"/>
      <w:sz w:val="18"/>
      <w:szCs w:val="20"/>
    </w:rPr>
  </w:style>
  <w:style w:type="character" w:customStyle="1" w:styleId="1061">
    <w:name w:val="注意（加粗 倾斜）"/>
    <w:qFormat/>
    <w:uiPriority w:val="0"/>
    <w:rPr>
      <w:b/>
      <w:bCs/>
      <w:i/>
      <w:iCs/>
      <w:sz w:val="24"/>
    </w:rPr>
  </w:style>
  <w:style w:type="character" w:customStyle="1" w:styleId="1062">
    <w:name w:val="A正文小四 Char Char"/>
    <w:qFormat/>
    <w:uiPriority w:val="0"/>
    <w:rPr>
      <w:kern w:val="2"/>
      <w:sz w:val="28"/>
      <w:szCs w:val="24"/>
    </w:rPr>
  </w:style>
  <w:style w:type="character" w:customStyle="1" w:styleId="1063">
    <w:name w:val="6级编号 Char"/>
    <w:link w:val="1064"/>
    <w:qFormat/>
    <w:uiPriority w:val="0"/>
    <w:rPr>
      <w:rFonts w:ascii="仿宋" w:hAnsi="仿宋" w:eastAsia="黑体"/>
      <w:b/>
      <w:sz w:val="18"/>
    </w:rPr>
  </w:style>
  <w:style w:type="paragraph" w:customStyle="1" w:styleId="1064">
    <w:name w:val="6级编号"/>
    <w:basedOn w:val="8"/>
    <w:next w:val="1"/>
    <w:link w:val="1063"/>
    <w:qFormat/>
    <w:uiPriority w:val="0"/>
    <w:pPr>
      <w:keepNext w:val="0"/>
      <w:keepLines w:val="0"/>
      <w:tabs>
        <w:tab w:val="left" w:pos="1152"/>
        <w:tab w:val="left" w:pos="2145"/>
      </w:tabs>
      <w:spacing w:before="240" w:after="120" w:line="440" w:lineRule="atLeast"/>
      <w:ind w:left="992" w:right="100" w:rightChars="100" w:hanging="992" w:firstLineChars="0"/>
    </w:pPr>
    <w:rPr>
      <w:rFonts w:ascii="仿宋" w:hAnsi="仿宋"/>
      <w:b/>
      <w:bCs w:val="0"/>
      <w:kern w:val="0"/>
      <w:sz w:val="18"/>
      <w:szCs w:val="20"/>
    </w:rPr>
  </w:style>
  <w:style w:type="character" w:customStyle="1" w:styleId="1065">
    <w:name w:val="Notes Heading Char"/>
    <w:link w:val="1066"/>
    <w:qFormat/>
    <w:uiPriority w:val="0"/>
    <w:rPr>
      <w:rFonts w:ascii="Arial" w:hAnsi="Arial" w:eastAsia="黑体" w:cs="Arial"/>
      <w:szCs w:val="21"/>
    </w:rPr>
  </w:style>
  <w:style w:type="paragraph" w:customStyle="1" w:styleId="1066">
    <w:name w:val="Notes Heading"/>
    <w:next w:val="1067"/>
    <w:link w:val="1065"/>
    <w:qFormat/>
    <w:uiPriority w:val="0"/>
    <w:pPr>
      <w:keepNext/>
      <w:pBdr>
        <w:top w:val="single" w:color="auto" w:sz="8" w:space="5"/>
      </w:pBdr>
      <w:snapToGrid w:val="0"/>
      <w:spacing w:before="80" w:after="80" w:line="360" w:lineRule="auto"/>
      <w:ind w:left="1134" w:firstLine="200" w:firstLineChars="200"/>
      <w:jc w:val="both"/>
    </w:pPr>
    <w:rPr>
      <w:rFonts w:ascii="Arial" w:hAnsi="Arial" w:eastAsia="黑体" w:cs="Arial"/>
      <w:szCs w:val="21"/>
      <w:lang w:val="en-US" w:eastAsia="zh-CN" w:bidi="ar-SA"/>
    </w:rPr>
  </w:style>
  <w:style w:type="paragraph" w:customStyle="1" w:styleId="1067">
    <w:name w:val="Notes Text"/>
    <w:qFormat/>
    <w:uiPriority w:val="0"/>
    <w:pPr>
      <w:pBdr>
        <w:bottom w:val="single" w:color="auto" w:sz="8" w:space="5"/>
      </w:pBdr>
      <w:spacing w:line="360" w:lineRule="auto"/>
      <w:ind w:left="1134" w:firstLine="200" w:firstLineChars="200"/>
      <w:jc w:val="both"/>
    </w:pPr>
    <w:rPr>
      <w:rFonts w:ascii="Arial" w:hAnsi="Arial" w:eastAsia="楷体_GB2312" w:cs="Arial"/>
      <w:sz w:val="21"/>
      <w:szCs w:val="21"/>
      <w:lang w:val="en-US" w:eastAsia="zh-CN" w:bidi="ar-SA"/>
    </w:rPr>
  </w:style>
  <w:style w:type="character" w:customStyle="1" w:styleId="1068">
    <w:name w:val="infoblue Char"/>
    <w:link w:val="609"/>
    <w:qFormat/>
    <w:uiPriority w:val="0"/>
    <w:rPr>
      <w:i/>
      <w:color w:val="0000FF"/>
      <w:szCs w:val="21"/>
    </w:rPr>
  </w:style>
  <w:style w:type="character" w:customStyle="1" w:styleId="1069">
    <w:name w:val="HTML 预设格式 Char Char"/>
    <w:link w:val="1070"/>
    <w:qFormat/>
    <w:uiPriority w:val="0"/>
    <w:rPr>
      <w:rFonts w:ascii="黑体" w:hAnsi="Courier New" w:eastAsia="黑体"/>
    </w:rPr>
  </w:style>
  <w:style w:type="paragraph" w:customStyle="1" w:styleId="1070">
    <w:name w:val="HTML 预设格式1"/>
    <w:basedOn w:val="1"/>
    <w:link w:val="1069"/>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黑体" w:hAnsi="Courier New" w:eastAsia="黑体"/>
      <w:kern w:val="0"/>
      <w:sz w:val="20"/>
      <w:szCs w:val="20"/>
    </w:rPr>
  </w:style>
  <w:style w:type="character" w:customStyle="1" w:styleId="1071">
    <w:name w:val="样式 样式 宋体 加粗 段后: 6 磅 + 加粗 Char"/>
    <w:link w:val="1072"/>
    <w:qFormat/>
    <w:locked/>
    <w:uiPriority w:val="0"/>
    <w:rPr>
      <w:rFonts w:ascii="宋体" w:hAnsi="宋体" w:eastAsia="仿宋_GB2312"/>
      <w:b/>
      <w:bCs/>
    </w:rPr>
  </w:style>
  <w:style w:type="paragraph" w:customStyle="1" w:styleId="1072">
    <w:name w:val="样式 样式 宋体 加粗 段后: 6 磅 + 加粗"/>
    <w:basedOn w:val="965"/>
    <w:link w:val="1071"/>
    <w:qFormat/>
    <w:uiPriority w:val="0"/>
    <w:pPr>
      <w:widowControl w:val="0"/>
      <w:numPr>
        <w:numId w:val="0"/>
      </w:numPr>
      <w:tabs>
        <w:tab w:val="left" w:pos="980"/>
        <w:tab w:val="left" w:pos="1080"/>
      </w:tabs>
      <w:ind w:left="1134" w:leftChars="400" w:hanging="420"/>
      <w:jc w:val="both"/>
    </w:pPr>
    <w:rPr>
      <w:rFonts w:eastAsia="仿宋_GB2312"/>
    </w:rPr>
  </w:style>
  <w:style w:type="character" w:customStyle="1" w:styleId="1073">
    <w:name w:val="keyword1"/>
    <w:qFormat/>
    <w:uiPriority w:val="0"/>
    <w:rPr>
      <w:color w:val="FF0000"/>
      <w:u w:val="single"/>
    </w:rPr>
  </w:style>
  <w:style w:type="character" w:customStyle="1" w:styleId="1074">
    <w:name w:val="引用字符1"/>
    <w:qFormat/>
    <w:uiPriority w:val="29"/>
    <w:rPr>
      <w:rFonts w:ascii="Arial" w:hAnsi="Arial" w:cs="Times New Roman"/>
      <w:i/>
      <w:iCs/>
      <w:color w:val="000000"/>
      <w:sz w:val="21"/>
      <w:lang w:val="en-GB" w:eastAsia="en-US"/>
    </w:rPr>
  </w:style>
  <w:style w:type="character" w:customStyle="1" w:styleId="1075">
    <w:name w:val="ft61"/>
    <w:qFormat/>
    <w:uiPriority w:val="0"/>
    <w:rPr>
      <w:rFonts w:hint="default" w:ascii="Tahoma" w:hAnsi="Tahoma" w:cs="Tahoma"/>
      <w:b/>
      <w:bCs/>
      <w:color w:val="000000"/>
      <w:sz w:val="20"/>
      <w:szCs w:val="20"/>
    </w:rPr>
  </w:style>
  <w:style w:type="character" w:customStyle="1" w:styleId="1076">
    <w:name w:val="p111"/>
    <w:qFormat/>
    <w:uiPriority w:val="0"/>
    <w:rPr>
      <w:rFonts w:ascii="&amp;#718" w:hAnsi="&amp;#718"/>
      <w:u w:val="none"/>
    </w:rPr>
  </w:style>
  <w:style w:type="character" w:customStyle="1" w:styleId="1077">
    <w:name w:val="正文加粗字体"/>
    <w:qFormat/>
    <w:uiPriority w:val="0"/>
    <w:rPr>
      <w:b/>
      <w:bCs/>
    </w:rPr>
  </w:style>
  <w:style w:type="character" w:customStyle="1" w:styleId="1078">
    <w:name w:val="四级_标题 字符"/>
    <w:link w:val="1079"/>
    <w:qFormat/>
    <w:uiPriority w:val="0"/>
    <w:rPr>
      <w:rFonts w:ascii="宋体" w:hAnsi="宋体"/>
      <w:b/>
      <w:bCs/>
      <w:sz w:val="28"/>
      <w:szCs w:val="21"/>
    </w:rPr>
  </w:style>
  <w:style w:type="paragraph" w:customStyle="1" w:styleId="1079">
    <w:name w:val="四级_标题"/>
    <w:basedOn w:val="1"/>
    <w:next w:val="1"/>
    <w:link w:val="1078"/>
    <w:qFormat/>
    <w:uiPriority w:val="0"/>
    <w:pPr>
      <w:keepLines/>
      <w:widowControl w:val="0"/>
      <w:numPr>
        <w:ilvl w:val="3"/>
        <w:numId w:val="12"/>
      </w:numPr>
      <w:tabs>
        <w:tab w:val="left" w:pos="851"/>
      </w:tabs>
      <w:adjustRightInd w:val="0"/>
      <w:snapToGrid w:val="0"/>
      <w:ind w:firstLine="0" w:firstLineChars="0"/>
      <w:outlineLvl w:val="3"/>
    </w:pPr>
    <w:rPr>
      <w:rFonts w:eastAsia="等线"/>
      <w:b/>
      <w:bCs/>
      <w:kern w:val="0"/>
      <w:sz w:val="28"/>
      <w:szCs w:val="21"/>
    </w:rPr>
  </w:style>
  <w:style w:type="character" w:customStyle="1" w:styleId="1080">
    <w:name w:val="一级Bullet Char"/>
    <w:link w:val="1081"/>
    <w:qFormat/>
    <w:uiPriority w:val="0"/>
    <w:rPr>
      <w:rFonts w:ascii="Arial" w:hAnsi="Arial"/>
      <w:szCs w:val="21"/>
    </w:rPr>
  </w:style>
  <w:style w:type="paragraph" w:customStyle="1" w:styleId="1081">
    <w:name w:val="一级Bullet"/>
    <w:basedOn w:val="1"/>
    <w:link w:val="1080"/>
    <w:qFormat/>
    <w:uiPriority w:val="0"/>
    <w:pPr>
      <w:widowControl w:val="0"/>
      <w:spacing w:beforeLines="50" w:afterLines="50"/>
      <w:ind w:firstLine="0" w:firstLineChars="0"/>
      <w:jc w:val="both"/>
    </w:pPr>
    <w:rPr>
      <w:rFonts w:ascii="Arial" w:hAnsi="Arial" w:eastAsia="等线"/>
      <w:kern w:val="0"/>
      <w:sz w:val="20"/>
      <w:szCs w:val="21"/>
    </w:rPr>
  </w:style>
  <w:style w:type="character" w:customStyle="1" w:styleId="1082">
    <w:name w:val="三级标题行 Char"/>
    <w:link w:val="1083"/>
    <w:qFormat/>
    <w:uiPriority w:val="0"/>
    <w:rPr>
      <w:rFonts w:ascii="Calibri" w:hAnsi="Calibri"/>
      <w:b/>
      <w:caps/>
      <w:color w:val="823B0B"/>
      <w:sz w:val="28"/>
      <w:szCs w:val="24"/>
    </w:rPr>
  </w:style>
  <w:style w:type="paragraph" w:customStyle="1" w:styleId="1083">
    <w:name w:val="三级标题行"/>
    <w:basedOn w:val="5"/>
    <w:next w:val="1"/>
    <w:link w:val="1082"/>
    <w:qFormat/>
    <w:uiPriority w:val="0"/>
    <w:pPr>
      <w:keepNext w:val="0"/>
      <w:keepLines w:val="0"/>
      <w:numPr>
        <w:numId w:val="0"/>
      </w:numPr>
      <w:spacing w:before="60" w:after="60" w:line="360" w:lineRule="auto"/>
      <w:ind w:left="720"/>
    </w:pPr>
    <w:rPr>
      <w:rFonts w:ascii="Calibri" w:hAnsi="Calibri" w:eastAsia="等线"/>
      <w:b/>
      <w:bCs w:val="0"/>
      <w:caps/>
      <w:color w:val="823B0B"/>
      <w:kern w:val="0"/>
      <w:szCs w:val="24"/>
    </w:rPr>
  </w:style>
  <w:style w:type="character" w:customStyle="1" w:styleId="1084">
    <w:name w:val="text11"/>
    <w:qFormat/>
    <w:uiPriority w:val="0"/>
    <w:rPr>
      <w:color w:val="444444"/>
      <w:sz w:val="26"/>
      <w:szCs w:val="26"/>
    </w:rPr>
  </w:style>
  <w:style w:type="character" w:customStyle="1" w:styleId="1085">
    <w:name w:val="副标题 Char2"/>
    <w:qFormat/>
    <w:uiPriority w:val="0"/>
    <w:rPr>
      <w:rFonts w:ascii="Arial" w:hAnsi="Arial" w:eastAsia="宋体" w:cs="Times New Roman"/>
      <w:i/>
      <w:kern w:val="0"/>
      <w:sz w:val="16"/>
      <w:szCs w:val="20"/>
      <w:lang w:val="en-GB" w:eastAsia="en-US"/>
    </w:rPr>
  </w:style>
  <w:style w:type="character" w:customStyle="1" w:styleId="1086">
    <w:name w:val="样式 标题 2Chapter X.X. Statementh22Header 2l2Level 2 Headhea... Char"/>
    <w:qFormat/>
    <w:uiPriority w:val="0"/>
    <w:rPr>
      <w:rFonts w:ascii="Arial" w:hAnsi="Arial" w:eastAsia="宋体"/>
      <w:b/>
      <w:bCs/>
      <w:iCs/>
      <w:color w:val="000000"/>
      <w:kern w:val="2"/>
      <w:sz w:val="28"/>
      <w:szCs w:val="32"/>
      <w:lang w:val="en-US" w:eastAsia="zh-CN" w:bidi="ar-SA"/>
    </w:rPr>
  </w:style>
  <w:style w:type="character" w:customStyle="1" w:styleId="1087">
    <w:name w:val="正文缩进2 Char"/>
    <w:qFormat/>
    <w:uiPriority w:val="99"/>
    <w:rPr>
      <w:rFonts w:ascii="仿宋_GB2312" w:hAnsi="Times New Roman" w:eastAsia="仿宋_GB2312" w:cs="Times New Roman"/>
      <w:kern w:val="0"/>
      <w:sz w:val="28"/>
      <w:szCs w:val="24"/>
      <w:lang w:val="zh-CN"/>
    </w:rPr>
  </w:style>
  <w:style w:type="character" w:customStyle="1" w:styleId="1088">
    <w:name w:val="z-窗体顶端 字符"/>
    <w:link w:val="1089"/>
    <w:qFormat/>
    <w:uiPriority w:val="0"/>
    <w:rPr>
      <w:rFonts w:ascii="Arial" w:hAnsi="Arial" w:eastAsia="仿宋_GB2312" w:cs="Arial"/>
      <w:vanish/>
      <w:sz w:val="16"/>
      <w:szCs w:val="16"/>
    </w:rPr>
  </w:style>
  <w:style w:type="paragraph" w:customStyle="1" w:styleId="1089">
    <w:name w:val="HTML Top of Form"/>
    <w:basedOn w:val="1"/>
    <w:next w:val="1"/>
    <w:link w:val="1088"/>
    <w:unhideWhenUsed/>
    <w:qFormat/>
    <w:uiPriority w:val="0"/>
    <w:pPr>
      <w:pBdr>
        <w:bottom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1090">
    <w:name w:val="style131"/>
    <w:qFormat/>
    <w:uiPriority w:val="0"/>
    <w:rPr>
      <w:b/>
      <w:bCs/>
      <w:color w:val="585858"/>
    </w:rPr>
  </w:style>
  <w:style w:type="character" w:customStyle="1" w:styleId="1091">
    <w:name w:val="批注框文本 Char1"/>
    <w:qFormat/>
    <w:uiPriority w:val="99"/>
    <w:rPr>
      <w:rFonts w:ascii="Calibri" w:hAnsi="Calibri" w:eastAsia="宋体" w:cs="Times New Roman"/>
      <w:sz w:val="18"/>
      <w:szCs w:val="18"/>
    </w:rPr>
  </w:style>
  <w:style w:type="character" w:customStyle="1" w:styleId="1092">
    <w:name w:val="10"/>
    <w:qFormat/>
    <w:uiPriority w:val="0"/>
    <w:rPr>
      <w:rFonts w:hint="default" w:ascii="Times New Roman" w:hAnsi="Times New Roman" w:cs="Times New Roman"/>
    </w:rPr>
  </w:style>
  <w:style w:type="character" w:customStyle="1" w:styleId="1093">
    <w:name w:val="图标样式 Char"/>
    <w:link w:val="1094"/>
    <w:qFormat/>
    <w:uiPriority w:val="0"/>
    <w:rPr>
      <w:rFonts w:ascii="黑体" w:hAnsi="黑体" w:eastAsia="黑体"/>
      <w:sz w:val="24"/>
    </w:rPr>
  </w:style>
  <w:style w:type="paragraph" w:customStyle="1" w:styleId="1094">
    <w:name w:val="图标样式"/>
    <w:basedOn w:val="22"/>
    <w:link w:val="1093"/>
    <w:qFormat/>
    <w:uiPriority w:val="0"/>
    <w:pPr>
      <w:spacing w:before="0" w:after="0" w:line="360" w:lineRule="auto"/>
      <w:ind w:firstLine="420"/>
      <w:jc w:val="center"/>
    </w:pPr>
    <w:rPr>
      <w:rFonts w:ascii="黑体" w:hAnsi="黑体" w:cs="Times New Roman"/>
      <w:kern w:val="0"/>
      <w:sz w:val="24"/>
    </w:rPr>
  </w:style>
  <w:style w:type="character" w:customStyle="1" w:styleId="1095">
    <w:name w:val="标题 9 Char2"/>
    <w:qFormat/>
    <w:uiPriority w:val="0"/>
    <w:rPr>
      <w:rFonts w:ascii="仿宋" w:hAnsi="Calibri" w:eastAsia="仿宋" w:cs="Times New Roman"/>
      <w:b/>
      <w:kern w:val="0"/>
      <w:sz w:val="24"/>
      <w:szCs w:val="20"/>
    </w:rPr>
  </w:style>
  <w:style w:type="character" w:customStyle="1" w:styleId="1096">
    <w:name w:val="样式5 字符"/>
    <w:qFormat/>
    <w:uiPriority w:val="0"/>
    <w:rPr>
      <w:rFonts w:ascii="Times New Roman" w:hAnsi="Times New Roman" w:eastAsia="宋体" w:cs="Times New Roman"/>
      <w:b/>
      <w:kern w:val="21"/>
      <w:sz w:val="24"/>
      <w:szCs w:val="21"/>
      <w:lang w:val="zh-CN"/>
    </w:rPr>
  </w:style>
  <w:style w:type="character" w:customStyle="1" w:styleId="1097">
    <w:name w:val="Table Heading Char"/>
    <w:qFormat/>
    <w:uiPriority w:val="0"/>
    <w:rPr>
      <w:rFonts w:ascii="Book Antiqua" w:hAnsi="Book Antiqua" w:eastAsia="黑体"/>
      <w:bCs/>
      <w:snapToGrid/>
      <w:szCs w:val="21"/>
    </w:rPr>
  </w:style>
  <w:style w:type="character" w:customStyle="1" w:styleId="1098">
    <w:name w:val="列表 2 Char1"/>
    <w:link w:val="1099"/>
    <w:qFormat/>
    <w:locked/>
    <w:uiPriority w:val="0"/>
    <w:rPr>
      <w:rFonts w:ascii="仿宋_GB2312" w:eastAsia="仿宋_GB2312"/>
    </w:rPr>
  </w:style>
  <w:style w:type="paragraph" w:customStyle="1" w:styleId="1099">
    <w:name w:val="列表 21"/>
    <w:basedOn w:val="1"/>
    <w:link w:val="1098"/>
    <w:qFormat/>
    <w:uiPriority w:val="0"/>
    <w:pPr>
      <w:widowControl w:val="0"/>
      <w:tabs>
        <w:tab w:val="left" w:pos="420"/>
      </w:tabs>
      <w:ind w:left="420" w:hanging="420" w:firstLineChars="0"/>
      <w:jc w:val="both"/>
    </w:pPr>
    <w:rPr>
      <w:rFonts w:ascii="仿宋_GB2312" w:hAnsi="等线" w:eastAsia="仿宋_GB2312"/>
      <w:kern w:val="0"/>
      <w:sz w:val="20"/>
      <w:szCs w:val="20"/>
    </w:rPr>
  </w:style>
  <w:style w:type="character" w:customStyle="1" w:styleId="1100">
    <w:name w:val="序列1 Char"/>
    <w:link w:val="1101"/>
    <w:qFormat/>
    <w:locked/>
    <w:uiPriority w:val="0"/>
    <w:rPr>
      <w:rFonts w:eastAsia="楷体_GB2312"/>
      <w:szCs w:val="24"/>
    </w:rPr>
  </w:style>
  <w:style w:type="paragraph" w:customStyle="1" w:styleId="1101">
    <w:name w:val="序列1"/>
    <w:basedOn w:val="1"/>
    <w:link w:val="1100"/>
    <w:qFormat/>
    <w:uiPriority w:val="0"/>
    <w:pPr>
      <w:widowControl w:val="0"/>
      <w:numPr>
        <w:ilvl w:val="0"/>
        <w:numId w:val="30"/>
      </w:numPr>
      <w:tabs>
        <w:tab w:val="left" w:pos="960"/>
        <w:tab w:val="left" w:pos="1260"/>
      </w:tabs>
      <w:spacing w:line="440" w:lineRule="atLeast"/>
      <w:ind w:firstLine="0" w:firstLineChars="0"/>
      <w:jc w:val="both"/>
    </w:pPr>
    <w:rPr>
      <w:rFonts w:ascii="等线" w:hAnsi="等线" w:eastAsia="楷体_GB2312"/>
      <w:kern w:val="0"/>
      <w:sz w:val="20"/>
    </w:rPr>
  </w:style>
  <w:style w:type="character" w:customStyle="1" w:styleId="1102">
    <w:name w:val="样式 标题 5H5口口1口2heading 5Level 3 - i第四层条h5PIM 5h51headi...1 Char"/>
    <w:link w:val="534"/>
    <w:qFormat/>
    <w:locked/>
    <w:uiPriority w:val="0"/>
    <w:rPr>
      <w:rFonts w:ascii="Arial Unicode MS" w:hAnsi="Arial Unicode MS" w:eastAsia="Arial Unicode MS" w:cs="Arial Unicode MS"/>
      <w:b/>
      <w:bCs/>
      <w:sz w:val="28"/>
      <w:szCs w:val="28"/>
    </w:rPr>
  </w:style>
  <w:style w:type="character" w:customStyle="1" w:styleId="1103">
    <w:name w:val="称呼 Char1"/>
    <w:qFormat/>
    <w:uiPriority w:val="0"/>
    <w:rPr>
      <w:kern w:val="2"/>
      <w:sz w:val="21"/>
      <w:szCs w:val="24"/>
    </w:rPr>
  </w:style>
  <w:style w:type="character" w:customStyle="1" w:styleId="1104">
    <w:name w:val="tw4winPopup"/>
    <w:qFormat/>
    <w:uiPriority w:val="0"/>
    <w:rPr>
      <w:rFonts w:ascii="Courier New" w:hAnsi="Courier New"/>
      <w:color w:val="008000"/>
    </w:rPr>
  </w:style>
  <w:style w:type="character" w:customStyle="1" w:styleId="1105">
    <w:name w:val="内容文本 Char"/>
    <w:link w:val="1106"/>
    <w:qFormat/>
    <w:uiPriority w:val="0"/>
    <w:rPr>
      <w:rFonts w:ascii="宋体" w:hAnsi="宋体"/>
      <w:szCs w:val="24"/>
      <w:lang w:eastAsia="en-US" w:bidi="en-US"/>
    </w:rPr>
  </w:style>
  <w:style w:type="paragraph" w:customStyle="1" w:styleId="1106">
    <w:name w:val="内容文本"/>
    <w:basedOn w:val="179"/>
    <w:link w:val="1105"/>
    <w:qFormat/>
    <w:uiPriority w:val="0"/>
    <w:pPr>
      <w:widowControl w:val="0"/>
      <w:numPr>
        <w:numId w:val="0"/>
      </w:numPr>
      <w:tabs>
        <w:tab w:val="left" w:pos="0"/>
      </w:tabs>
      <w:ind w:left="2126" w:hanging="1135"/>
      <w:contextualSpacing/>
    </w:pPr>
    <w:rPr>
      <w:rFonts w:eastAsia="等线"/>
      <w:kern w:val="0"/>
      <w:sz w:val="20"/>
      <w:lang w:eastAsia="en-US" w:bidi="en-US"/>
    </w:rPr>
  </w:style>
  <w:style w:type="character" w:customStyle="1" w:styleId="1107">
    <w:name w:val="样式 样式 仿宋_GB2312 四号 加粗 行距: 1.5 倍行距 + 小四 Char"/>
    <w:link w:val="1108"/>
    <w:qFormat/>
    <w:locked/>
    <w:uiPriority w:val="0"/>
    <w:rPr>
      <w:rFonts w:ascii="仿宋_GB2312" w:hAnsi="宋体" w:eastAsia="仿宋_GB2312"/>
      <w:color w:val="000000"/>
      <w:sz w:val="24"/>
    </w:rPr>
  </w:style>
  <w:style w:type="paragraph" w:customStyle="1" w:styleId="1108">
    <w:name w:val="样式 样式 仿宋_GB2312 四号 加粗 行距: 1.5 倍行距 + 小四"/>
    <w:basedOn w:val="1"/>
    <w:link w:val="1107"/>
    <w:qFormat/>
    <w:uiPriority w:val="0"/>
    <w:pPr>
      <w:ind w:firstLine="566" w:firstLineChars="236"/>
    </w:pPr>
    <w:rPr>
      <w:rFonts w:ascii="仿宋_GB2312" w:eastAsia="仿宋_GB2312"/>
      <w:color w:val="000000"/>
      <w:kern w:val="0"/>
      <w:szCs w:val="20"/>
    </w:rPr>
  </w:style>
  <w:style w:type="character" w:customStyle="1" w:styleId="1109">
    <w:name w:val="Char Char"/>
    <w:qFormat/>
    <w:uiPriority w:val="0"/>
    <w:rPr>
      <w:rFonts w:ascii="Arial" w:hAnsi="Arial" w:eastAsia="黑体"/>
      <w:b/>
      <w:bCs/>
      <w:kern w:val="2"/>
      <w:sz w:val="28"/>
      <w:szCs w:val="28"/>
      <w:lang w:val="en-US" w:eastAsia="zh-CN" w:bidi="ar-SA"/>
    </w:rPr>
  </w:style>
  <w:style w:type="character" w:customStyle="1" w:styleId="1110">
    <w:name w:val="z-窗体顶端 Char1"/>
    <w:link w:val="1111"/>
    <w:qFormat/>
    <w:uiPriority w:val="0"/>
    <w:rPr>
      <w:rFonts w:ascii="Arial" w:hAnsi="Arial" w:eastAsia="仿宋_GB2312" w:cs="Arial"/>
      <w:vanish/>
      <w:sz w:val="16"/>
      <w:szCs w:val="16"/>
    </w:rPr>
  </w:style>
  <w:style w:type="paragraph" w:customStyle="1" w:styleId="1111">
    <w:name w:val="z-窗体顶端2"/>
    <w:basedOn w:val="1"/>
    <w:next w:val="1"/>
    <w:link w:val="1110"/>
    <w:unhideWhenUsed/>
    <w:qFormat/>
    <w:uiPriority w:val="0"/>
    <w:pPr>
      <w:pBdr>
        <w:bottom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1112">
    <w:name w:val="样式 正文（首行缩进两字）表正文正文非缩进段1四号特点正文不缩进表正文(首行缩进两字)正文(首行缩进两字)1... Char"/>
    <w:qFormat/>
    <w:uiPriority w:val="0"/>
    <w:rPr>
      <w:rFonts w:hint="eastAsia" w:ascii="宋体" w:hAnsi="宋体" w:eastAsia="宋体"/>
      <w:b/>
      <w:bCs/>
      <w:kern w:val="44"/>
      <w:sz w:val="24"/>
      <w:szCs w:val="24"/>
      <w:lang w:val="en-US" w:eastAsia="zh-CN" w:bidi="ar-SA"/>
    </w:rPr>
  </w:style>
  <w:style w:type="character" w:customStyle="1" w:styleId="1113">
    <w:name w:val="信息标题 字符"/>
    <w:link w:val="79"/>
    <w:qFormat/>
    <w:uiPriority w:val="0"/>
    <w:rPr>
      <w:rFonts w:ascii="Arial" w:hAnsi="Arial"/>
      <w:sz w:val="24"/>
      <w:szCs w:val="24"/>
      <w:shd w:val="pct20" w:color="auto" w:fill="auto"/>
    </w:rPr>
  </w:style>
  <w:style w:type="character" w:customStyle="1" w:styleId="1114">
    <w:name w:val="Item List Text Char"/>
    <w:link w:val="1115"/>
    <w:qFormat/>
    <w:locked/>
    <w:uiPriority w:val="0"/>
    <w:rPr>
      <w:rFonts w:ascii="Arial Unicode MS" w:hAnsi="Arial Unicode MS" w:eastAsia="Arial Unicode MS" w:cs="Arial Unicode MS"/>
      <w:szCs w:val="21"/>
    </w:rPr>
  </w:style>
  <w:style w:type="paragraph" w:customStyle="1" w:styleId="1115">
    <w:name w:val="Item List Text"/>
    <w:link w:val="1114"/>
    <w:qFormat/>
    <w:uiPriority w:val="0"/>
    <w:pPr>
      <w:adjustRightInd w:val="0"/>
      <w:snapToGrid w:val="0"/>
      <w:spacing w:before="80" w:after="80" w:line="240" w:lineRule="atLeast"/>
      <w:ind w:left="2126" w:firstLine="480"/>
    </w:pPr>
    <w:rPr>
      <w:rFonts w:ascii="Arial Unicode MS" w:hAnsi="Arial Unicode MS" w:eastAsia="Arial Unicode MS" w:cs="Arial Unicode MS"/>
      <w:szCs w:val="21"/>
      <w:lang w:val="en-US" w:eastAsia="zh-CN" w:bidi="ar-SA"/>
    </w:rPr>
  </w:style>
  <w:style w:type="character" w:customStyle="1" w:styleId="1116">
    <w:name w:val="我的正文 Char Char"/>
    <w:qFormat/>
    <w:uiPriority w:val="0"/>
    <w:rPr>
      <w:rFonts w:ascii="Arial" w:hAnsi="Arial" w:eastAsia="仿宋_GB2312"/>
      <w:sz w:val="30"/>
      <w:szCs w:val="18"/>
    </w:rPr>
  </w:style>
  <w:style w:type="character" w:customStyle="1" w:styleId="1117">
    <w:name w:val="MM Topic 4 Char"/>
    <w:link w:val="1118"/>
    <w:qFormat/>
    <w:locked/>
    <w:uiPriority w:val="0"/>
    <w:rPr>
      <w:rFonts w:ascii="Arial" w:hAnsi="Arial" w:eastAsia="黑体"/>
      <w:b/>
      <w:bCs/>
      <w:sz w:val="28"/>
      <w:szCs w:val="28"/>
      <w:lang w:val="zh-CN"/>
    </w:rPr>
  </w:style>
  <w:style w:type="paragraph" w:customStyle="1" w:styleId="1118">
    <w:name w:val="MM Topic 4"/>
    <w:basedOn w:val="6"/>
    <w:link w:val="1117"/>
    <w:qFormat/>
    <w:uiPriority w:val="0"/>
    <w:pPr>
      <w:widowControl w:val="0"/>
      <w:tabs>
        <w:tab w:val="left" w:pos="432"/>
        <w:tab w:val="left" w:pos="864"/>
      </w:tabs>
      <w:adjustRightInd w:val="0"/>
      <w:snapToGrid w:val="0"/>
      <w:spacing w:before="280" w:after="290" w:line="376" w:lineRule="auto"/>
      <w:ind w:left="180"/>
    </w:pPr>
    <w:rPr>
      <w:rFonts w:ascii="Arial" w:hAnsi="Arial" w:cs="Times New Roman"/>
      <w:b/>
      <w:w w:val="100"/>
      <w:kern w:val="0"/>
      <w:sz w:val="28"/>
      <w:szCs w:val="28"/>
      <w:lang w:val="zh-CN"/>
    </w:rPr>
  </w:style>
  <w:style w:type="character" w:customStyle="1" w:styleId="1119">
    <w:name w:val="qi正文文本 Char"/>
    <w:link w:val="1120"/>
    <w:qFormat/>
    <w:locked/>
    <w:uiPriority w:val="99"/>
    <w:rPr>
      <w:rFonts w:ascii="宋体" w:hAnsi="宋体"/>
      <w:b/>
      <w:sz w:val="28"/>
    </w:rPr>
  </w:style>
  <w:style w:type="paragraph" w:customStyle="1" w:styleId="1120">
    <w:name w:val="qi正文文本"/>
    <w:basedOn w:val="1"/>
    <w:link w:val="1119"/>
    <w:qFormat/>
    <w:uiPriority w:val="99"/>
    <w:pPr>
      <w:numPr>
        <w:ilvl w:val="0"/>
        <w:numId w:val="31"/>
      </w:numPr>
      <w:ind w:firstLine="0" w:firstLineChars="0"/>
    </w:pPr>
    <w:rPr>
      <w:rFonts w:eastAsia="等线"/>
      <w:b/>
      <w:kern w:val="0"/>
      <w:sz w:val="28"/>
      <w:szCs w:val="20"/>
    </w:rPr>
  </w:style>
  <w:style w:type="character" w:customStyle="1" w:styleId="1121">
    <w:name w:val="1样式1 Char"/>
    <w:link w:val="1122"/>
    <w:qFormat/>
    <w:uiPriority w:val="0"/>
    <w:rPr>
      <w:rFonts w:ascii="Calibri" w:hAnsi="Calibri"/>
      <w:szCs w:val="21"/>
    </w:rPr>
  </w:style>
  <w:style w:type="paragraph" w:customStyle="1" w:styleId="1122">
    <w:name w:val="1样式1"/>
    <w:basedOn w:val="1"/>
    <w:link w:val="1121"/>
    <w:qFormat/>
    <w:uiPriority w:val="0"/>
    <w:pPr>
      <w:widowControl w:val="0"/>
      <w:spacing w:before="50" w:beforeLines="50"/>
      <w:ind w:firstLine="200"/>
      <w:jc w:val="both"/>
    </w:pPr>
    <w:rPr>
      <w:rFonts w:ascii="Calibri" w:hAnsi="Calibri" w:eastAsia="等线"/>
      <w:kern w:val="0"/>
      <w:sz w:val="20"/>
      <w:szCs w:val="21"/>
    </w:rPr>
  </w:style>
  <w:style w:type="character" w:customStyle="1" w:styleId="1123">
    <w:name w:val="6级标题 字符"/>
    <w:link w:val="886"/>
    <w:qFormat/>
    <w:uiPriority w:val="0"/>
    <w:rPr>
      <w:rFonts w:ascii="黑体" w:hAnsi="黑体"/>
      <w:b/>
      <w:sz w:val="24"/>
      <w:szCs w:val="36"/>
      <w:lang w:eastAsia="en-US" w:bidi="en-US"/>
    </w:rPr>
  </w:style>
  <w:style w:type="character" w:customStyle="1" w:styleId="1124">
    <w:name w:val="style361"/>
    <w:qFormat/>
    <w:uiPriority w:val="0"/>
    <w:rPr>
      <w:rFonts w:hint="eastAsia" w:ascii="宋体" w:hAnsi="宋体" w:eastAsia="宋体"/>
      <w:color w:val="000000"/>
      <w:sz w:val="18"/>
      <w:szCs w:val="18"/>
    </w:rPr>
  </w:style>
  <w:style w:type="character" w:customStyle="1" w:styleId="1125">
    <w:name w:val="t18"/>
    <w:qFormat/>
    <w:uiPriority w:val="0"/>
  </w:style>
  <w:style w:type="character" w:customStyle="1" w:styleId="1126">
    <w:name w:val="正文首行缩进 2 Char1"/>
    <w:qFormat/>
    <w:uiPriority w:val="0"/>
    <w:rPr>
      <w:rFonts w:ascii="Calibri" w:hAnsi="Calibri"/>
      <w:kern w:val="2"/>
      <w:sz w:val="21"/>
      <w:szCs w:val="22"/>
    </w:rPr>
  </w:style>
  <w:style w:type="character" w:customStyle="1" w:styleId="1127">
    <w:name w:val="正文文本 2 字符1"/>
    <w:qFormat/>
    <w:uiPriority w:val="0"/>
    <w:rPr>
      <w:rFonts w:ascii="Arial" w:hAnsi="Arial"/>
      <w:kern w:val="2"/>
      <w:sz w:val="18"/>
      <w:szCs w:val="24"/>
    </w:rPr>
  </w:style>
  <w:style w:type="character" w:customStyle="1" w:styleId="1128">
    <w:name w:val="aa Char"/>
    <w:link w:val="1129"/>
    <w:qFormat/>
    <w:locked/>
    <w:uiPriority w:val="0"/>
    <w:rPr>
      <w:rFonts w:ascii="Arial" w:hAnsi="Arial" w:cs="Arial"/>
      <w:b/>
      <w:sz w:val="24"/>
      <w:szCs w:val="24"/>
    </w:rPr>
  </w:style>
  <w:style w:type="paragraph" w:customStyle="1" w:styleId="1129">
    <w:name w:val="aa"/>
    <w:basedOn w:val="606"/>
    <w:link w:val="1128"/>
    <w:qFormat/>
    <w:uiPriority w:val="0"/>
    <w:pPr>
      <w:topLinePunct/>
      <w:spacing w:before="0" w:beforeAutospacing="0" w:after="0" w:afterAutospacing="0" w:line="360" w:lineRule="auto"/>
    </w:pPr>
    <w:rPr>
      <w:rFonts w:ascii="Arial" w:hAnsi="Arial" w:eastAsia="等线" w:cs="Arial"/>
      <w:b/>
      <w:color w:val="auto"/>
      <w:sz w:val="24"/>
    </w:rPr>
  </w:style>
  <w:style w:type="character" w:customStyle="1" w:styleId="1130">
    <w:name w:val="哈哈正文 Char"/>
    <w:link w:val="1131"/>
    <w:qFormat/>
    <w:uiPriority w:val="0"/>
    <w:rPr>
      <w:rFonts w:ascii="宋体" w:hAnsi="宋体"/>
    </w:rPr>
  </w:style>
  <w:style w:type="paragraph" w:customStyle="1" w:styleId="1131">
    <w:name w:val="哈哈正文"/>
    <w:basedOn w:val="1"/>
    <w:link w:val="1130"/>
    <w:qFormat/>
    <w:uiPriority w:val="0"/>
    <w:pPr>
      <w:widowControl w:val="0"/>
      <w:ind w:firstLine="200"/>
      <w:jc w:val="both"/>
    </w:pPr>
    <w:rPr>
      <w:rFonts w:eastAsia="等线"/>
      <w:kern w:val="0"/>
      <w:sz w:val="20"/>
      <w:szCs w:val="20"/>
    </w:rPr>
  </w:style>
  <w:style w:type="character" w:customStyle="1" w:styleId="1132">
    <w:name w:val="超链接1"/>
    <w:qFormat/>
    <w:uiPriority w:val="0"/>
    <w:rPr>
      <w:rFonts w:hint="eastAsia" w:ascii="宋体" w:hAnsi="宋体" w:eastAsia="宋体"/>
      <w:color w:val="336699"/>
      <w:sz w:val="18"/>
      <w:szCs w:val="18"/>
      <w:u w:val="none"/>
    </w:rPr>
  </w:style>
  <w:style w:type="character" w:customStyle="1" w:styleId="1133">
    <w:name w:val="wenben"/>
    <w:qFormat/>
    <w:uiPriority w:val="0"/>
  </w:style>
  <w:style w:type="character" w:customStyle="1" w:styleId="1134">
    <w:name w:val="html_txt1"/>
    <w:qFormat/>
    <w:uiPriority w:val="0"/>
    <w:rPr>
      <w:color w:val="000000"/>
    </w:rPr>
  </w:style>
  <w:style w:type="character" w:customStyle="1" w:styleId="1135">
    <w:name w:val="样式6 Char"/>
    <w:qFormat/>
    <w:uiPriority w:val="0"/>
    <w:rPr>
      <w:rFonts w:ascii="宋体" w:hAnsi="宋体" w:eastAsia="黑体"/>
      <w:color w:val="000000"/>
      <w:kern w:val="2"/>
      <w:sz w:val="24"/>
      <w:szCs w:val="24"/>
    </w:rPr>
  </w:style>
  <w:style w:type="character" w:customStyle="1" w:styleId="1136">
    <w:name w:val="正文首行缩进 字符1"/>
    <w:qFormat/>
    <w:uiPriority w:val="99"/>
    <w:rPr>
      <w:rFonts w:ascii="宋体" w:hAnsi="宋体"/>
      <w:szCs w:val="21"/>
    </w:rPr>
  </w:style>
  <w:style w:type="character" w:customStyle="1" w:styleId="1137">
    <w:name w:val="CSS1级正文 Char"/>
    <w:link w:val="1138"/>
    <w:qFormat/>
    <w:locked/>
    <w:uiPriority w:val="0"/>
    <w:rPr>
      <w:rFonts w:ascii="Arial Unicode MS" w:hAnsi="Arial Unicode MS" w:eastAsia="Arial Unicode MS" w:cs="Arial Unicode MS"/>
      <w:sz w:val="24"/>
    </w:rPr>
  </w:style>
  <w:style w:type="paragraph" w:customStyle="1" w:styleId="1138">
    <w:name w:val="CSS1级正文"/>
    <w:basedOn w:val="34"/>
    <w:link w:val="1137"/>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1139">
    <w:name w:val="style1"/>
    <w:qFormat/>
    <w:uiPriority w:val="0"/>
  </w:style>
  <w:style w:type="character" w:customStyle="1" w:styleId="1140">
    <w:name w:val="menu_trip"/>
    <w:qFormat/>
    <w:uiPriority w:val="0"/>
  </w:style>
  <w:style w:type="character" w:customStyle="1" w:styleId="1141">
    <w:name w:val="正文缩进311"/>
    <w:qFormat/>
    <w:uiPriority w:val="0"/>
    <w:rPr>
      <w:rFonts w:ascii="宋体" w:hAnsi="宋体" w:eastAsia="宋体"/>
      <w:spacing w:val="4"/>
      <w:kern w:val="2"/>
      <w:sz w:val="21"/>
      <w:szCs w:val="18"/>
      <w:lang w:val="en-US" w:eastAsia="zh-CN" w:bidi="ar-SA"/>
    </w:rPr>
  </w:style>
  <w:style w:type="character" w:customStyle="1" w:styleId="1142">
    <w:name w:val="t11"/>
    <w:qFormat/>
    <w:uiPriority w:val="0"/>
    <w:rPr>
      <w:sz w:val="20"/>
      <w:szCs w:val="20"/>
    </w:rPr>
  </w:style>
  <w:style w:type="character" w:customStyle="1" w:styleId="1143">
    <w:name w:val="A6"/>
    <w:qFormat/>
    <w:uiPriority w:val="0"/>
    <w:rPr>
      <w:rFonts w:ascii="Akzidenz-Grotesk BQ Regular" w:eastAsia="Akzidenz-Grotesk BQ Regular" w:cs="Akzidenz-Grotesk BQ Regular"/>
      <w:color w:val="9A8C7D"/>
      <w:sz w:val="17"/>
      <w:szCs w:val="17"/>
    </w:rPr>
  </w:style>
  <w:style w:type="character" w:customStyle="1" w:styleId="1144">
    <w:name w:val="图 Char Char"/>
    <w:link w:val="1145"/>
    <w:qFormat/>
    <w:locked/>
    <w:uiPriority w:val="0"/>
    <w:rPr>
      <w:rFonts w:hAnsi="宋体" w:eastAsia="黑体"/>
      <w:b/>
    </w:rPr>
  </w:style>
  <w:style w:type="paragraph" w:customStyle="1" w:styleId="1145">
    <w:name w:val="图"/>
    <w:basedOn w:val="1"/>
    <w:next w:val="508"/>
    <w:link w:val="1144"/>
    <w:qFormat/>
    <w:uiPriority w:val="0"/>
    <w:pPr>
      <w:widowControl w:val="0"/>
      <w:numPr>
        <w:ilvl w:val="0"/>
        <w:numId w:val="32"/>
      </w:numPr>
      <w:tabs>
        <w:tab w:val="left" w:pos="680"/>
      </w:tabs>
      <w:adjustRightInd w:val="0"/>
      <w:spacing w:before="60" w:after="60" w:line="360" w:lineRule="atLeast"/>
      <w:ind w:left="0" w:firstLine="0" w:firstLineChars="0"/>
      <w:jc w:val="center"/>
      <w:textAlignment w:val="baseline"/>
    </w:pPr>
    <w:rPr>
      <w:rFonts w:ascii="等线" w:eastAsia="黑体"/>
      <w:b/>
      <w:kern w:val="0"/>
      <w:sz w:val="20"/>
      <w:szCs w:val="20"/>
    </w:rPr>
  </w:style>
  <w:style w:type="character" w:customStyle="1" w:styleId="1146">
    <w:name w:val="正文文本 2 字符"/>
    <w:link w:val="76"/>
    <w:qFormat/>
    <w:uiPriority w:val="99"/>
    <w:rPr>
      <w:rFonts w:ascii="Cambria" w:hAnsi="Cambria" w:eastAsia="MS Mincho"/>
      <w:sz w:val="22"/>
      <w:lang w:eastAsia="en-US"/>
    </w:rPr>
  </w:style>
  <w:style w:type="character" w:customStyle="1" w:styleId="1147">
    <w:name w:val="my正文 Char"/>
    <w:link w:val="1148"/>
    <w:qFormat/>
    <w:locked/>
    <w:uiPriority w:val="0"/>
    <w:rPr>
      <w:rFonts w:ascii="宋体" w:hAnsi="宋体"/>
      <w:sz w:val="24"/>
      <w:szCs w:val="24"/>
    </w:rPr>
  </w:style>
  <w:style w:type="paragraph" w:customStyle="1" w:styleId="1148">
    <w:name w:val="my正文"/>
    <w:basedOn w:val="1"/>
    <w:link w:val="1147"/>
    <w:qFormat/>
    <w:uiPriority w:val="0"/>
    <w:pPr>
      <w:widowControl w:val="0"/>
      <w:spacing w:beforeLines="30"/>
      <w:ind w:firstLine="560"/>
      <w:jc w:val="both"/>
    </w:pPr>
    <w:rPr>
      <w:rFonts w:eastAsia="等线"/>
      <w:kern w:val="0"/>
    </w:rPr>
  </w:style>
  <w:style w:type="character" w:customStyle="1" w:styleId="1149">
    <w:name w:val="Item List Char Char Char1 Char Char Char Char"/>
    <w:link w:val="1150"/>
    <w:qFormat/>
    <w:uiPriority w:val="0"/>
    <w:rPr>
      <w:rFonts w:ascii="Arial" w:hAnsi="Arial" w:cs="Arial"/>
      <w:szCs w:val="21"/>
    </w:rPr>
  </w:style>
  <w:style w:type="paragraph" w:customStyle="1" w:styleId="1150">
    <w:name w:val="Item List Char Char Char1 Char Char Char"/>
    <w:link w:val="1149"/>
    <w:qFormat/>
    <w:uiPriority w:val="0"/>
    <w:pPr>
      <w:tabs>
        <w:tab w:val="left" w:pos="425"/>
        <w:tab w:val="left" w:pos="2211"/>
      </w:tabs>
      <w:spacing w:line="300" w:lineRule="auto"/>
      <w:ind w:left="425" w:hanging="425" w:firstLineChars="200"/>
      <w:jc w:val="both"/>
    </w:pPr>
    <w:rPr>
      <w:rFonts w:ascii="Arial" w:hAnsi="Arial" w:eastAsia="等线" w:cs="Arial"/>
      <w:szCs w:val="21"/>
      <w:lang w:val="en-US" w:eastAsia="zh-CN" w:bidi="ar-SA"/>
    </w:rPr>
  </w:style>
  <w:style w:type="character" w:customStyle="1" w:styleId="1151">
    <w:name w:val="海康表头 Char"/>
    <w:link w:val="1152"/>
    <w:qFormat/>
    <w:uiPriority w:val="0"/>
    <w:rPr>
      <w:rFonts w:ascii="Cambria" w:hAnsi="Cambria" w:eastAsia="黑体"/>
      <w:sz w:val="16"/>
      <w:szCs w:val="18"/>
    </w:rPr>
  </w:style>
  <w:style w:type="paragraph" w:customStyle="1" w:styleId="1152">
    <w:name w:val="海康表头"/>
    <w:basedOn w:val="22"/>
    <w:link w:val="1151"/>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1153">
    <w:name w:val="small"/>
    <w:qFormat/>
    <w:uiPriority w:val="0"/>
  </w:style>
  <w:style w:type="character" w:customStyle="1" w:styleId="1154">
    <w:name w:val="样式 标题 7Legal Level 1.1.L7H7PIM 7不用sdfletter listL71H71... Char Char"/>
    <w:link w:val="1155"/>
    <w:qFormat/>
    <w:locked/>
    <w:uiPriority w:val="0"/>
    <w:rPr>
      <w:rFonts w:ascii="宋体" w:hAnsi="宋体" w:eastAsia="Arial"/>
      <w:b/>
      <w:bCs/>
      <w:sz w:val="24"/>
    </w:rPr>
  </w:style>
  <w:style w:type="paragraph" w:customStyle="1" w:styleId="1155">
    <w:name w:val="样式 标题 7Legal Level 1.1.L7H7PIM 7不用sdfletter listL71H71..."/>
    <w:basedOn w:val="9"/>
    <w:next w:val="1"/>
    <w:link w:val="1154"/>
    <w:qFormat/>
    <w:uiPriority w:val="0"/>
    <w:pPr>
      <w:widowControl/>
      <w:tabs>
        <w:tab w:val="left" w:pos="0"/>
        <w:tab w:val="left" w:pos="1296"/>
      </w:tabs>
      <w:adjustRightInd w:val="0"/>
      <w:spacing w:before="100" w:beforeAutospacing="1" w:after="100" w:afterAutospacing="1" w:line="360" w:lineRule="auto"/>
      <w:ind w:left="0" w:firstLine="0" w:firstLineChars="0"/>
      <w:jc w:val="left"/>
    </w:pPr>
    <w:rPr>
      <w:rFonts w:eastAsia="Arial"/>
      <w:bCs/>
      <w:kern w:val="0"/>
    </w:rPr>
  </w:style>
  <w:style w:type="character" w:customStyle="1" w:styleId="1156">
    <w:name w:val="a8 Char"/>
    <w:link w:val="1157"/>
    <w:qFormat/>
    <w:locked/>
    <w:uiPriority w:val="0"/>
    <w:rPr>
      <w:rFonts w:ascii="Arial" w:hAnsi="Arial" w:eastAsia="黑体" w:cs="Arial"/>
      <w:color w:val="000000"/>
    </w:rPr>
  </w:style>
  <w:style w:type="paragraph" w:customStyle="1" w:styleId="1157">
    <w:name w:val="a8"/>
    <w:basedOn w:val="10"/>
    <w:link w:val="1156"/>
    <w:qFormat/>
    <w:uiPriority w:val="0"/>
    <w:pPr>
      <w:tabs>
        <w:tab w:val="left" w:pos="1418"/>
        <w:tab w:val="left" w:pos="1440"/>
      </w:tabs>
      <w:adjustRightInd w:val="0"/>
      <w:spacing w:line="320" w:lineRule="atLeast"/>
      <w:ind w:left="0" w:firstLine="0" w:firstLineChars="0"/>
      <w:jc w:val="left"/>
    </w:pPr>
    <w:rPr>
      <w:rFonts w:cs="Arial"/>
      <w:color w:val="000000"/>
      <w:kern w:val="0"/>
      <w:sz w:val="20"/>
    </w:rPr>
  </w:style>
  <w:style w:type="character" w:customStyle="1" w:styleId="1158">
    <w:name w:val="纯文本 Char2"/>
    <w:qFormat/>
    <w:uiPriority w:val="0"/>
    <w:rPr>
      <w:rFonts w:ascii="宋体" w:hAnsi="Courier New" w:eastAsia="宋体" w:cs="Times New Roman"/>
      <w:szCs w:val="21"/>
    </w:rPr>
  </w:style>
  <w:style w:type="character" w:customStyle="1" w:styleId="1159">
    <w:name w:val="样式 宋体 10 磅"/>
    <w:qFormat/>
    <w:uiPriority w:val="0"/>
    <w:rPr>
      <w:rFonts w:ascii="Arial" w:hAnsi="Arial" w:eastAsia="宋体"/>
      <w:sz w:val="20"/>
      <w:szCs w:val="20"/>
    </w:rPr>
  </w:style>
  <w:style w:type="character" w:customStyle="1" w:styleId="1160">
    <w:name w:val="style61"/>
    <w:qFormat/>
    <w:uiPriority w:val="0"/>
    <w:rPr>
      <w:sz w:val="18"/>
      <w:szCs w:val="18"/>
    </w:rPr>
  </w:style>
  <w:style w:type="character" w:customStyle="1" w:styleId="1161">
    <w:name w:val="1级标题 字符"/>
    <w:link w:val="887"/>
    <w:qFormat/>
    <w:uiPriority w:val="0"/>
    <w:rPr>
      <w:rFonts w:ascii="黑体" w:hAnsi="黑体"/>
      <w:b/>
      <w:sz w:val="36"/>
      <w:szCs w:val="36"/>
      <w:lang w:eastAsia="en-US" w:bidi="en-US"/>
    </w:rPr>
  </w:style>
  <w:style w:type="character" w:customStyle="1" w:styleId="1162">
    <w:name w:val="样式 正文缩进正文（首行缩进两字）缩进ALT+Z表正文正文非缩进正文编号特点四号四号 Char Char Ch..."/>
    <w:qFormat/>
    <w:uiPriority w:val="0"/>
    <w:rPr>
      <w:rFonts w:ascii="仿宋_GB2312" w:hAnsi="宋体" w:eastAsia="仿宋_GB2312"/>
      <w:spacing w:val="0"/>
      <w:kern w:val="2"/>
      <w:sz w:val="24"/>
      <w:szCs w:val="24"/>
      <w:lang w:val="en-US" w:eastAsia="zh-CN" w:bidi="ar-SA"/>
    </w:rPr>
  </w:style>
  <w:style w:type="character" w:customStyle="1" w:styleId="1163">
    <w:name w:val="脚注文本 Char2"/>
    <w:qFormat/>
    <w:locked/>
    <w:uiPriority w:val="0"/>
    <w:rPr>
      <w:rFonts w:ascii="Arial" w:hAnsi="Arial"/>
      <w:sz w:val="18"/>
      <w:lang w:val="en-GB" w:eastAsia="en-US"/>
    </w:rPr>
  </w:style>
  <w:style w:type="character" w:customStyle="1" w:styleId="1164">
    <w:name w:val="自定义样式 正文 Char"/>
    <w:link w:val="1165"/>
    <w:qFormat/>
    <w:locked/>
    <w:uiPriority w:val="0"/>
    <w:rPr>
      <w:rFonts w:ascii="Arial" w:hAnsi="Arial" w:cs="宋体"/>
      <w:bCs/>
      <w:sz w:val="28"/>
      <w:szCs w:val="24"/>
    </w:rPr>
  </w:style>
  <w:style w:type="paragraph" w:customStyle="1" w:styleId="1165">
    <w:name w:val="自定义样式 正文"/>
    <w:basedOn w:val="1"/>
    <w:link w:val="1164"/>
    <w:qFormat/>
    <w:uiPriority w:val="0"/>
    <w:pPr>
      <w:widowControl w:val="0"/>
      <w:spacing w:beforeLines="50" w:afterLines="50"/>
      <w:ind w:firstLine="200"/>
      <w:jc w:val="both"/>
    </w:pPr>
    <w:rPr>
      <w:rFonts w:ascii="Arial" w:hAnsi="Arial" w:eastAsia="等线" w:cs="宋体"/>
      <w:bCs/>
      <w:kern w:val="0"/>
      <w:sz w:val="28"/>
    </w:rPr>
  </w:style>
  <w:style w:type="character" w:customStyle="1" w:styleId="1166">
    <w:name w:val="尾注文本 字符"/>
    <w:qFormat/>
    <w:uiPriority w:val="99"/>
    <w:rPr>
      <w:sz w:val="24"/>
    </w:rPr>
  </w:style>
  <w:style w:type="character" w:customStyle="1" w:styleId="1167">
    <w:name w:val="zhengwen Char"/>
    <w:link w:val="1168"/>
    <w:qFormat/>
    <w:uiPriority w:val="0"/>
    <w:rPr>
      <w:rFonts w:hAnsi="宋体" w:eastAsia="仿宋"/>
    </w:rPr>
  </w:style>
  <w:style w:type="paragraph" w:customStyle="1" w:styleId="1168">
    <w:name w:val="zhengwen"/>
    <w:basedOn w:val="1"/>
    <w:link w:val="1167"/>
    <w:qFormat/>
    <w:uiPriority w:val="0"/>
    <w:pPr>
      <w:widowControl w:val="0"/>
      <w:spacing w:line="300" w:lineRule="auto"/>
      <w:ind w:firstLine="0" w:firstLineChars="0"/>
      <w:jc w:val="both"/>
    </w:pPr>
    <w:rPr>
      <w:rFonts w:ascii="等线" w:eastAsia="仿宋"/>
      <w:kern w:val="0"/>
      <w:sz w:val="20"/>
      <w:szCs w:val="20"/>
    </w:rPr>
  </w:style>
  <w:style w:type="character" w:customStyle="1" w:styleId="1169">
    <w:name w:val="样式 文章正文OK + 宋体 Char"/>
    <w:link w:val="1170"/>
    <w:qFormat/>
    <w:uiPriority w:val="0"/>
    <w:rPr>
      <w:rFonts w:ascii="宋体" w:hAnsi="宋体" w:eastAsia="仿宋" w:cs="宋体"/>
      <w:sz w:val="28"/>
    </w:rPr>
  </w:style>
  <w:style w:type="paragraph" w:customStyle="1" w:styleId="1170">
    <w:name w:val="样式 文章正文OK + 宋体"/>
    <w:basedOn w:val="355"/>
    <w:link w:val="1169"/>
    <w:qFormat/>
    <w:uiPriority w:val="0"/>
    <w:pPr>
      <w:spacing w:line="500" w:lineRule="exact"/>
      <w:ind w:firstLine="200"/>
    </w:pPr>
    <w:rPr>
      <w:rFonts w:ascii="宋体"/>
    </w:rPr>
  </w:style>
  <w:style w:type="character" w:customStyle="1" w:styleId="1171">
    <w:name w:val="脚注文本 字符"/>
    <w:qFormat/>
    <w:uiPriority w:val="99"/>
    <w:rPr>
      <w:sz w:val="18"/>
      <w:szCs w:val="18"/>
    </w:rPr>
  </w:style>
  <w:style w:type="character" w:customStyle="1" w:styleId="1172">
    <w:name w:val="正文段 Char"/>
    <w:link w:val="1173"/>
    <w:qFormat/>
    <w:uiPriority w:val="0"/>
    <w:rPr>
      <w:rFonts w:ascii="宋体" w:hAnsi="宋体" w:eastAsia="仿宋"/>
    </w:rPr>
  </w:style>
  <w:style w:type="paragraph" w:customStyle="1" w:styleId="1173">
    <w:name w:val="正文段"/>
    <w:basedOn w:val="1"/>
    <w:link w:val="1172"/>
    <w:qFormat/>
    <w:uiPriority w:val="0"/>
    <w:pPr>
      <w:adjustRightInd w:val="0"/>
      <w:spacing w:after="240" w:line="360" w:lineRule="atLeast"/>
      <w:ind w:firstLine="454" w:firstLineChars="0"/>
      <w:jc w:val="both"/>
      <w:textAlignment w:val="bottom"/>
    </w:pPr>
    <w:rPr>
      <w:rFonts w:eastAsia="仿宋"/>
      <w:kern w:val="0"/>
      <w:sz w:val="20"/>
      <w:szCs w:val="20"/>
    </w:rPr>
  </w:style>
  <w:style w:type="character" w:customStyle="1" w:styleId="1174">
    <w:name w:val="标题3 Char"/>
    <w:link w:val="1175"/>
    <w:qFormat/>
    <w:uiPriority w:val="0"/>
    <w:rPr>
      <w:rFonts w:eastAsia="仿宋_GB2312"/>
      <w:b/>
      <w:bCs/>
      <w:sz w:val="32"/>
      <w:szCs w:val="32"/>
    </w:rPr>
  </w:style>
  <w:style w:type="paragraph" w:customStyle="1" w:styleId="1175">
    <w:name w:val="标题3"/>
    <w:basedOn w:val="5"/>
    <w:link w:val="1174"/>
    <w:qFormat/>
    <w:uiPriority w:val="0"/>
    <w:pPr>
      <w:keepNext w:val="0"/>
      <w:widowControl w:val="0"/>
      <w:numPr>
        <w:ilvl w:val="0"/>
        <w:numId w:val="0"/>
      </w:numPr>
      <w:tabs>
        <w:tab w:val="left" w:pos="360"/>
      </w:tabs>
      <w:spacing w:before="190" w:beforeLines="50" w:after="190" w:afterLines="50" w:line="240" w:lineRule="auto"/>
      <w:jc w:val="both"/>
    </w:pPr>
    <w:rPr>
      <w:rFonts w:ascii="等线" w:hAnsi="等线" w:eastAsia="仿宋_GB2312"/>
      <w:b/>
      <w:kern w:val="0"/>
      <w:sz w:val="32"/>
      <w:szCs w:val="32"/>
    </w:rPr>
  </w:style>
  <w:style w:type="character" w:customStyle="1" w:styleId="1176">
    <w:name w:val="style11"/>
    <w:qFormat/>
    <w:uiPriority w:val="0"/>
    <w:rPr>
      <w:b/>
      <w:bCs/>
      <w:color w:val="000000"/>
    </w:rPr>
  </w:style>
  <w:style w:type="character" w:customStyle="1" w:styleId="1177">
    <w:name w:val="正文11111 Char"/>
    <w:link w:val="1178"/>
    <w:qFormat/>
    <w:uiPriority w:val="0"/>
    <w:rPr>
      <w:rFonts w:hAnsi="宋体" w:cs="宋体"/>
    </w:rPr>
  </w:style>
  <w:style w:type="paragraph" w:customStyle="1" w:styleId="1178">
    <w:name w:val="正文11111"/>
    <w:basedOn w:val="1"/>
    <w:link w:val="1177"/>
    <w:qFormat/>
    <w:uiPriority w:val="0"/>
    <w:pPr>
      <w:widowControl w:val="0"/>
      <w:spacing w:before="156" w:after="156"/>
      <w:ind w:firstLine="0" w:firstLineChars="0"/>
    </w:pPr>
    <w:rPr>
      <w:rFonts w:ascii="等线" w:eastAsia="等线" w:cs="宋体"/>
      <w:kern w:val="0"/>
      <w:sz w:val="20"/>
      <w:szCs w:val="20"/>
    </w:rPr>
  </w:style>
  <w:style w:type="character" w:customStyle="1" w:styleId="1179">
    <w:name w:val="正文首行缩进两字 Char"/>
    <w:link w:val="1180"/>
    <w:qFormat/>
    <w:uiPriority w:val="0"/>
    <w:rPr>
      <w:sz w:val="24"/>
      <w:szCs w:val="24"/>
    </w:rPr>
  </w:style>
  <w:style w:type="paragraph" w:customStyle="1" w:styleId="1180">
    <w:name w:val="正文首行缩进两字"/>
    <w:link w:val="1179"/>
    <w:qFormat/>
    <w:uiPriority w:val="0"/>
    <w:pPr>
      <w:spacing w:afterLines="50" w:line="300" w:lineRule="auto"/>
      <w:ind w:left="240" w:leftChars="100" w:right="240" w:rightChars="100" w:firstLine="480" w:firstLineChars="200"/>
    </w:pPr>
    <w:rPr>
      <w:rFonts w:ascii="等线" w:hAnsi="等线" w:eastAsia="等线" w:cs="Times New Roman"/>
      <w:sz w:val="24"/>
      <w:szCs w:val="24"/>
      <w:lang w:val="en-US" w:eastAsia="zh-CN" w:bidi="ar-SA"/>
    </w:rPr>
  </w:style>
  <w:style w:type="character" w:customStyle="1" w:styleId="1181">
    <w:name w:val="不明显强调11"/>
    <w:qFormat/>
    <w:uiPriority w:val="19"/>
    <w:rPr>
      <w:i/>
      <w:iCs/>
      <w:color w:val="404040"/>
    </w:rPr>
  </w:style>
  <w:style w:type="character" w:customStyle="1" w:styleId="1182">
    <w:name w:val="普通(网站) Char1"/>
    <w:qFormat/>
    <w:uiPriority w:val="0"/>
    <w:rPr>
      <w:rFonts w:ascii="宋体" w:hAnsi="宋体" w:eastAsia="宋体" w:cs="Times New Roman"/>
      <w:kern w:val="0"/>
      <w:sz w:val="24"/>
      <w:szCs w:val="24"/>
    </w:rPr>
  </w:style>
  <w:style w:type="character" w:customStyle="1" w:styleId="1183">
    <w:name w:val="Table Description Char"/>
    <w:link w:val="1184"/>
    <w:qFormat/>
    <w:uiPriority w:val="0"/>
    <w:rPr>
      <w:rFonts w:ascii="Arial" w:hAnsi="Arial" w:eastAsia="黑体" w:cs="Arial"/>
      <w:sz w:val="18"/>
      <w:szCs w:val="18"/>
    </w:rPr>
  </w:style>
  <w:style w:type="paragraph" w:customStyle="1" w:styleId="1184">
    <w:name w:val="Table Description"/>
    <w:next w:val="1"/>
    <w:link w:val="1183"/>
    <w:qFormat/>
    <w:uiPriority w:val="0"/>
    <w:pPr>
      <w:keepNext/>
      <w:snapToGrid w:val="0"/>
      <w:spacing w:before="160" w:after="80" w:line="360" w:lineRule="auto"/>
      <w:ind w:left="1134" w:firstLine="200" w:firstLineChars="200"/>
      <w:jc w:val="center"/>
    </w:pPr>
    <w:rPr>
      <w:rFonts w:ascii="Arial" w:hAnsi="Arial" w:eastAsia="黑体" w:cs="Arial"/>
      <w:sz w:val="18"/>
      <w:szCs w:val="18"/>
      <w:lang w:val="en-US" w:eastAsia="zh-CN" w:bidi="ar-SA"/>
    </w:rPr>
  </w:style>
  <w:style w:type="character" w:customStyle="1" w:styleId="1185">
    <w:name w:val="段落缩进 Char"/>
    <w:link w:val="1186"/>
    <w:qFormat/>
    <w:uiPriority w:val="0"/>
    <w:rPr>
      <w:rFonts w:hAnsi="宋体" w:eastAsia="仿宋"/>
      <w:color w:val="000000"/>
      <w:sz w:val="24"/>
      <w:szCs w:val="24"/>
    </w:rPr>
  </w:style>
  <w:style w:type="paragraph" w:customStyle="1" w:styleId="1186">
    <w:name w:val="段落缩进"/>
    <w:basedOn w:val="222"/>
    <w:link w:val="1185"/>
    <w:qFormat/>
    <w:uiPriority w:val="0"/>
    <w:pPr>
      <w:spacing w:line="440" w:lineRule="exact"/>
      <w:ind w:firstLine="480"/>
    </w:pPr>
    <w:rPr>
      <w:rFonts w:ascii="等线" w:hAnsi="宋体" w:eastAsia="仿宋"/>
      <w:color w:val="000000"/>
      <w:kern w:val="0"/>
      <w:sz w:val="24"/>
      <w:szCs w:val="24"/>
    </w:rPr>
  </w:style>
  <w:style w:type="character" w:customStyle="1" w:styleId="1187">
    <w:name w:val="新正文 Char Char"/>
    <w:qFormat/>
    <w:uiPriority w:val="0"/>
    <w:rPr>
      <w:spacing w:val="10"/>
      <w:kern w:val="2"/>
      <w:sz w:val="24"/>
      <w:szCs w:val="24"/>
    </w:rPr>
  </w:style>
  <w:style w:type="character" w:customStyle="1" w:styleId="1188">
    <w:name w:val="方案文档 Char"/>
    <w:link w:val="1189"/>
    <w:qFormat/>
    <w:uiPriority w:val="0"/>
    <w:rPr>
      <w:rFonts w:ascii="黑体" w:hAnsi="Arial" w:eastAsia="黑体"/>
      <w:b/>
      <w:sz w:val="24"/>
      <w:szCs w:val="24"/>
      <w:u w:val="single"/>
    </w:rPr>
  </w:style>
  <w:style w:type="paragraph" w:customStyle="1" w:styleId="1189">
    <w:name w:val="方案文档"/>
    <w:basedOn w:val="1"/>
    <w:link w:val="1188"/>
    <w:qFormat/>
    <w:uiPriority w:val="0"/>
    <w:pPr>
      <w:widowControl w:val="0"/>
      <w:tabs>
        <w:tab w:val="left" w:pos="420"/>
      </w:tabs>
      <w:ind w:left="420" w:right="34" w:hanging="420" w:firstLineChars="0"/>
      <w:jc w:val="both"/>
    </w:pPr>
    <w:rPr>
      <w:rFonts w:ascii="黑体" w:hAnsi="Arial" w:eastAsia="黑体"/>
      <w:b/>
      <w:kern w:val="0"/>
      <w:u w:val="single"/>
    </w:rPr>
  </w:style>
  <w:style w:type="character" w:customStyle="1" w:styleId="1190">
    <w:name w:val="HTML 地址 Char1"/>
    <w:qFormat/>
    <w:uiPriority w:val="0"/>
    <w:rPr>
      <w:i/>
      <w:iCs/>
      <w:sz w:val="21"/>
      <w:szCs w:val="24"/>
    </w:rPr>
  </w:style>
  <w:style w:type="character" w:customStyle="1" w:styleId="1191">
    <w:name w:val="正文首行缩进 Char Char Char Char"/>
    <w:qFormat/>
    <w:uiPriority w:val="0"/>
    <w:rPr>
      <w:kern w:val="2"/>
      <w:sz w:val="21"/>
      <w:szCs w:val="24"/>
    </w:rPr>
  </w:style>
  <w:style w:type="character" w:customStyle="1" w:styleId="1192">
    <w:name w:val="引用文字"/>
    <w:qFormat/>
    <w:uiPriority w:val="0"/>
    <w:rPr>
      <w:rFonts w:eastAsia="宋体"/>
      <w:i/>
      <w:sz w:val="24"/>
      <w:lang w:eastAsia="zh-CN"/>
    </w:rPr>
  </w:style>
  <w:style w:type="character" w:customStyle="1" w:styleId="1193">
    <w:name w:val="段 Char"/>
    <w:link w:val="706"/>
    <w:qFormat/>
    <w:uiPriority w:val="0"/>
    <w:rPr>
      <w:rFonts w:ascii="宋体"/>
    </w:rPr>
  </w:style>
  <w:style w:type="character" w:customStyle="1" w:styleId="1194">
    <w:name w:val="标题66 字符"/>
    <w:link w:val="1195"/>
    <w:qFormat/>
    <w:uiPriority w:val="0"/>
    <w:rPr>
      <w:rFonts w:ascii="仿宋" w:hAnsi="仿宋" w:eastAsia="仿宋"/>
      <w:b/>
      <w:bCs/>
      <w:sz w:val="28"/>
      <w:szCs w:val="24"/>
    </w:rPr>
  </w:style>
  <w:style w:type="paragraph" w:customStyle="1" w:styleId="1195">
    <w:name w:val="标题66"/>
    <w:basedOn w:val="8"/>
    <w:link w:val="1194"/>
    <w:qFormat/>
    <w:uiPriority w:val="0"/>
    <w:pPr>
      <w:widowControl/>
      <w:tabs>
        <w:tab w:val="left" w:pos="1152"/>
      </w:tabs>
      <w:spacing w:before="120" w:after="120" w:line="240" w:lineRule="auto"/>
      <w:ind w:left="342" w:hanging="57"/>
    </w:pPr>
    <w:rPr>
      <w:rFonts w:ascii="仿宋" w:hAnsi="仿宋" w:eastAsia="仿宋"/>
      <w:b/>
      <w:kern w:val="0"/>
      <w:sz w:val="28"/>
    </w:rPr>
  </w:style>
  <w:style w:type="character" w:customStyle="1" w:styleId="1196">
    <w:name w:val="notescontent"/>
    <w:qFormat/>
    <w:uiPriority w:val="0"/>
  </w:style>
  <w:style w:type="character" w:customStyle="1" w:styleId="1197">
    <w:name w:val="表格样式 Char"/>
    <w:link w:val="1198"/>
    <w:qFormat/>
    <w:uiPriority w:val="0"/>
    <w:rPr>
      <w:rFonts w:ascii="Calibri" w:hAnsi="Calibri" w:eastAsia="微软雅黑"/>
    </w:rPr>
  </w:style>
  <w:style w:type="paragraph" w:customStyle="1" w:styleId="1198">
    <w:name w:val="表格样式"/>
    <w:basedOn w:val="1"/>
    <w:next w:val="1"/>
    <w:link w:val="1197"/>
    <w:qFormat/>
    <w:uiPriority w:val="0"/>
    <w:pPr>
      <w:widowControl w:val="0"/>
      <w:ind w:firstLine="0" w:firstLineChars="0"/>
      <w:jc w:val="both"/>
    </w:pPr>
    <w:rPr>
      <w:rFonts w:ascii="Calibri" w:hAnsi="Calibri" w:eastAsia="微软雅黑"/>
      <w:kern w:val="0"/>
      <w:sz w:val="20"/>
      <w:szCs w:val="20"/>
    </w:rPr>
  </w:style>
  <w:style w:type="character" w:customStyle="1" w:styleId="1199">
    <w:name w:val="tablesubhead1"/>
    <w:qFormat/>
    <w:uiPriority w:val="0"/>
    <w:rPr>
      <w:rFonts w:hint="default" w:ascii="ArialBold" w:hAnsi="ArialBold"/>
      <w:b/>
      <w:bCs/>
      <w:sz w:val="17"/>
      <w:szCs w:val="17"/>
    </w:rPr>
  </w:style>
  <w:style w:type="character" w:customStyle="1" w:styleId="1200">
    <w:name w:val="正文 首行缩进:  2 字符 Char Char Char"/>
    <w:link w:val="1201"/>
    <w:qFormat/>
    <w:uiPriority w:val="0"/>
    <w:rPr>
      <w:rFonts w:ascii="楷体_GB2312" w:hAnsi="宋体" w:eastAsia="楷体_GB2312"/>
      <w:bCs/>
      <w:szCs w:val="24"/>
    </w:rPr>
  </w:style>
  <w:style w:type="paragraph" w:customStyle="1" w:styleId="1201">
    <w:name w:val="正文 首行缩进:  2 字符 Char Char"/>
    <w:basedOn w:val="1"/>
    <w:link w:val="1200"/>
    <w:qFormat/>
    <w:uiPriority w:val="0"/>
    <w:pPr>
      <w:widowControl w:val="0"/>
      <w:ind w:firstLine="0" w:firstLineChars="0"/>
      <w:jc w:val="both"/>
    </w:pPr>
    <w:rPr>
      <w:rFonts w:ascii="楷体_GB2312" w:eastAsia="楷体_GB2312"/>
      <w:bCs/>
      <w:kern w:val="0"/>
      <w:sz w:val="20"/>
    </w:rPr>
  </w:style>
  <w:style w:type="character" w:customStyle="1" w:styleId="1202">
    <w:name w:val="datagrid-sort-icon"/>
    <w:qFormat/>
    <w:uiPriority w:val="0"/>
  </w:style>
  <w:style w:type="character" w:customStyle="1" w:styleId="1203">
    <w:name w:val="Font Style89"/>
    <w:unhideWhenUsed/>
    <w:qFormat/>
    <w:uiPriority w:val="99"/>
    <w:rPr>
      <w:rFonts w:hint="eastAsia" w:ascii="宋体" w:hAnsi="宋体" w:eastAsia="宋体"/>
      <w:sz w:val="18"/>
    </w:rPr>
  </w:style>
  <w:style w:type="character" w:customStyle="1" w:styleId="1204">
    <w:name w:val="样式 标题 3 + Arial 加粗 Char Char"/>
    <w:qFormat/>
    <w:uiPriority w:val="0"/>
    <w:rPr>
      <w:rFonts w:hint="default" w:ascii="Arial" w:hAnsi="Arial" w:eastAsia="黑体" w:cs="Arial"/>
      <w:bCs/>
      <w:kern w:val="2"/>
      <w:sz w:val="24"/>
      <w:szCs w:val="24"/>
      <w:lang w:val="en-US" w:eastAsia="zh-CN" w:bidi="ar-SA"/>
    </w:rPr>
  </w:style>
  <w:style w:type="character" w:customStyle="1" w:styleId="1205">
    <w:name w:val="样式 标题 9Legal Level 1.1.1.1.Level (a)huh三级标题PIM 9Legal Leve...1 Char"/>
    <w:link w:val="1206"/>
    <w:qFormat/>
    <w:locked/>
    <w:uiPriority w:val="0"/>
    <w:rPr>
      <w:rFonts w:ascii="宋体" w:hAnsi="宋体" w:eastAsia="黑体"/>
      <w:b/>
      <w:color w:val="000000"/>
    </w:rPr>
  </w:style>
  <w:style w:type="paragraph" w:customStyle="1" w:styleId="1206">
    <w:name w:val="样式 标题 9Legal Level 1.1.1.1.Level (a)huh三级标题PIM 9Legal Leve...1"/>
    <w:basedOn w:val="11"/>
    <w:link w:val="1205"/>
    <w:qFormat/>
    <w:uiPriority w:val="0"/>
    <w:pPr>
      <w:tabs>
        <w:tab w:val="left" w:pos="0"/>
        <w:tab w:val="left" w:pos="1584"/>
      </w:tabs>
      <w:adjustRightInd w:val="0"/>
      <w:spacing w:line="320" w:lineRule="atLeast"/>
      <w:ind w:left="0" w:firstLine="0" w:firstLineChars="0"/>
      <w:jc w:val="left"/>
    </w:pPr>
    <w:rPr>
      <w:rFonts w:ascii="宋体" w:hAnsi="宋体"/>
      <w:b/>
      <w:color w:val="000000"/>
      <w:kern w:val="0"/>
      <w:sz w:val="20"/>
    </w:rPr>
  </w:style>
  <w:style w:type="character" w:customStyle="1" w:styleId="1207">
    <w:name w:val="font61"/>
    <w:qFormat/>
    <w:uiPriority w:val="0"/>
    <w:rPr>
      <w:rFonts w:hint="eastAsia" w:ascii="宋体" w:hAnsi="宋体" w:eastAsia="宋体"/>
      <w:color w:val="000000"/>
      <w:sz w:val="20"/>
      <w:szCs w:val="20"/>
      <w:u w:val="none"/>
    </w:rPr>
  </w:style>
  <w:style w:type="character" w:customStyle="1" w:styleId="1208">
    <w:name w:val="My正文 Char"/>
    <w:link w:val="1209"/>
    <w:qFormat/>
    <w:locked/>
    <w:uiPriority w:val="0"/>
    <w:rPr>
      <w:rFonts w:ascii="Arial" w:hAnsi="Arial"/>
    </w:rPr>
  </w:style>
  <w:style w:type="paragraph" w:customStyle="1" w:styleId="1209">
    <w:name w:val="My正文"/>
    <w:basedOn w:val="1"/>
    <w:link w:val="1208"/>
    <w:qFormat/>
    <w:uiPriority w:val="0"/>
    <w:pPr>
      <w:widowControl w:val="0"/>
      <w:adjustRightInd w:val="0"/>
      <w:spacing w:line="300" w:lineRule="auto"/>
      <w:ind w:firstLine="567" w:firstLineChars="0"/>
      <w:textAlignment w:val="baseline"/>
    </w:pPr>
    <w:rPr>
      <w:rFonts w:ascii="Arial" w:hAnsi="Arial" w:eastAsia="等线"/>
      <w:kern w:val="0"/>
      <w:sz w:val="20"/>
      <w:szCs w:val="20"/>
    </w:rPr>
  </w:style>
  <w:style w:type="character" w:customStyle="1" w:styleId="1210">
    <w:name w:val="海康4级标题 Char"/>
    <w:link w:val="1211"/>
    <w:qFormat/>
    <w:uiPriority w:val="0"/>
    <w:rPr>
      <w:rFonts w:ascii="Arial" w:hAnsi="Arial"/>
      <w:b/>
      <w:bCs/>
      <w:sz w:val="28"/>
      <w:szCs w:val="28"/>
    </w:rPr>
  </w:style>
  <w:style w:type="paragraph" w:customStyle="1" w:styleId="1211">
    <w:name w:val="海康4级标题"/>
    <w:basedOn w:val="6"/>
    <w:link w:val="1210"/>
    <w:qFormat/>
    <w:uiPriority w:val="0"/>
    <w:pPr>
      <w:widowControl w:val="0"/>
      <w:tabs>
        <w:tab w:val="left" w:pos="425"/>
        <w:tab w:val="left" w:pos="864"/>
      </w:tabs>
      <w:spacing w:before="240" w:after="120" w:line="360" w:lineRule="auto"/>
      <w:ind w:left="425" w:hanging="425"/>
    </w:pPr>
    <w:rPr>
      <w:rFonts w:ascii="Arial" w:hAnsi="Arial" w:eastAsia="等线" w:cs="Times New Roman"/>
      <w:b/>
      <w:w w:val="100"/>
      <w:kern w:val="0"/>
      <w:sz w:val="28"/>
      <w:szCs w:val="28"/>
    </w:rPr>
  </w:style>
  <w:style w:type="character" w:customStyle="1" w:styleId="1212">
    <w:name w:val="小四 段落 宋体 Char Char Char Char1"/>
    <w:link w:val="1213"/>
    <w:qFormat/>
    <w:uiPriority w:val="0"/>
    <w:rPr>
      <w:sz w:val="24"/>
      <w:szCs w:val="24"/>
    </w:rPr>
  </w:style>
  <w:style w:type="paragraph" w:customStyle="1" w:styleId="1213">
    <w:name w:val="小四 段落 宋体 Char Char Char"/>
    <w:basedOn w:val="20"/>
    <w:link w:val="1212"/>
    <w:qFormat/>
    <w:uiPriority w:val="0"/>
    <w:pPr>
      <w:widowControl w:val="0"/>
      <w:numPr>
        <w:ilvl w:val="0"/>
        <w:numId w:val="0"/>
      </w:numPr>
      <w:tabs>
        <w:tab w:val="left" w:pos="907"/>
      </w:tabs>
      <w:spacing w:before="0" w:beforeAutospacing="0" w:after="0" w:afterAutospacing="0" w:line="360" w:lineRule="auto"/>
      <w:ind w:right="-33" w:firstLine="480" w:firstLineChars="200"/>
      <w:contextualSpacing/>
    </w:pPr>
    <w:rPr>
      <w:rFonts w:ascii="等线" w:hAnsi="等线" w:eastAsia="等线"/>
      <w:sz w:val="24"/>
      <w:szCs w:val="24"/>
    </w:rPr>
  </w:style>
  <w:style w:type="character" w:customStyle="1" w:styleId="1214">
    <w:name w:val="标3 Char"/>
    <w:link w:val="1215"/>
    <w:qFormat/>
    <w:uiPriority w:val="0"/>
    <w:rPr>
      <w:b/>
      <w:bCs/>
      <w:sz w:val="30"/>
      <w:szCs w:val="24"/>
    </w:rPr>
  </w:style>
  <w:style w:type="paragraph" w:customStyle="1" w:styleId="1215">
    <w:name w:val="标3"/>
    <w:basedOn w:val="5"/>
    <w:next w:val="1"/>
    <w:link w:val="1214"/>
    <w:qFormat/>
    <w:uiPriority w:val="0"/>
    <w:pPr>
      <w:keepLines w:val="0"/>
      <w:widowControl w:val="0"/>
      <w:numPr>
        <w:numId w:val="0"/>
      </w:numPr>
      <w:tabs>
        <w:tab w:val="left" w:pos="1740"/>
      </w:tabs>
      <w:spacing w:before="120" w:after="120" w:line="480" w:lineRule="exact"/>
      <w:ind w:left="1740" w:hanging="420"/>
    </w:pPr>
    <w:rPr>
      <w:rFonts w:ascii="等线" w:hAnsi="等线" w:eastAsia="等线"/>
      <w:b/>
      <w:kern w:val="0"/>
      <w:sz w:val="30"/>
      <w:szCs w:val="24"/>
    </w:rPr>
  </w:style>
  <w:style w:type="character" w:customStyle="1" w:styleId="1216">
    <w:name w:val="海康表格正文 Char"/>
    <w:link w:val="1217"/>
    <w:qFormat/>
    <w:uiPriority w:val="0"/>
    <w:rPr>
      <w:rFonts w:ascii="宋体" w:hAnsi="宋体"/>
      <w:lang w:eastAsia="en-US"/>
    </w:rPr>
  </w:style>
  <w:style w:type="paragraph" w:customStyle="1" w:styleId="1217">
    <w:name w:val="海康表格正文"/>
    <w:basedOn w:val="21"/>
    <w:link w:val="1216"/>
    <w:qFormat/>
    <w:uiPriority w:val="0"/>
    <w:pPr>
      <w:widowControl/>
      <w:spacing w:beforeLines="50" w:line="360" w:lineRule="auto"/>
      <w:ind w:firstLine="0" w:firstLineChars="0"/>
    </w:pPr>
    <w:rPr>
      <w:rFonts w:eastAsia="等线"/>
      <w:sz w:val="20"/>
      <w:lang w:eastAsia="en-US"/>
    </w:rPr>
  </w:style>
  <w:style w:type="character" w:customStyle="1" w:styleId="1218">
    <w:name w:val="样式 首行缩进:  0.85 厘米 Char"/>
    <w:link w:val="1219"/>
    <w:qFormat/>
    <w:uiPriority w:val="0"/>
    <w:rPr>
      <w:rFonts w:cs="宋体"/>
      <w:sz w:val="23"/>
      <w:szCs w:val="21"/>
      <w:lang w:val="en-AU"/>
    </w:rPr>
  </w:style>
  <w:style w:type="paragraph" w:customStyle="1" w:styleId="1219">
    <w:name w:val="样式 首行缩进:  0.85 厘米"/>
    <w:basedOn w:val="1"/>
    <w:link w:val="1218"/>
    <w:qFormat/>
    <w:uiPriority w:val="0"/>
    <w:pPr>
      <w:spacing w:before="50" w:beforeLines="50"/>
      <w:ind w:firstLine="454"/>
    </w:pPr>
    <w:rPr>
      <w:rFonts w:ascii="等线" w:hAnsi="等线" w:eastAsia="等线" w:cs="宋体"/>
      <w:kern w:val="0"/>
      <w:sz w:val="23"/>
      <w:szCs w:val="21"/>
      <w:lang w:val="en-AU"/>
    </w:rPr>
  </w:style>
  <w:style w:type="character" w:customStyle="1" w:styleId="1220">
    <w:name w:val="常用正文小 Char"/>
    <w:link w:val="1221"/>
    <w:qFormat/>
    <w:uiPriority w:val="0"/>
    <w:rPr>
      <w:rFonts w:ascii="Arial" w:hAnsi="Arial" w:eastAsia="楷体_GB2312"/>
      <w:szCs w:val="24"/>
    </w:rPr>
  </w:style>
  <w:style w:type="paragraph" w:customStyle="1" w:styleId="1221">
    <w:name w:val="常用正文小"/>
    <w:basedOn w:val="1"/>
    <w:link w:val="1220"/>
    <w:qFormat/>
    <w:uiPriority w:val="0"/>
    <w:pPr>
      <w:widowControl w:val="0"/>
      <w:ind w:firstLine="420"/>
      <w:textAlignment w:val="bottom"/>
    </w:pPr>
    <w:rPr>
      <w:rFonts w:ascii="Arial" w:hAnsi="Arial" w:eastAsia="楷体_GB2312"/>
      <w:kern w:val="0"/>
      <w:sz w:val="20"/>
    </w:rPr>
  </w:style>
  <w:style w:type="character" w:customStyle="1" w:styleId="1222">
    <w:name w:val="列表格式 Char"/>
    <w:link w:val="1223"/>
    <w:qFormat/>
    <w:uiPriority w:val="0"/>
    <w:rPr>
      <w:sz w:val="28"/>
      <w:szCs w:val="24"/>
    </w:rPr>
  </w:style>
  <w:style w:type="paragraph" w:customStyle="1" w:styleId="1223">
    <w:name w:val="列表格式"/>
    <w:basedOn w:val="1"/>
    <w:link w:val="1222"/>
    <w:qFormat/>
    <w:uiPriority w:val="0"/>
    <w:pPr>
      <w:widowControl w:val="0"/>
      <w:spacing w:before="50" w:beforeLines="50"/>
      <w:ind w:firstLine="200"/>
      <w:jc w:val="both"/>
    </w:pPr>
    <w:rPr>
      <w:rFonts w:ascii="等线" w:hAnsi="等线" w:eastAsia="等线"/>
      <w:kern w:val="0"/>
      <w:sz w:val="28"/>
    </w:rPr>
  </w:style>
  <w:style w:type="character" w:customStyle="1" w:styleId="1224">
    <w:name w:val="Char Char5"/>
    <w:qFormat/>
    <w:uiPriority w:val="0"/>
    <w:rPr>
      <w:rFonts w:ascii="Cambria" w:hAnsi="Cambria" w:eastAsia="宋体"/>
      <w:b/>
      <w:bCs/>
      <w:kern w:val="2"/>
      <w:sz w:val="32"/>
      <w:szCs w:val="32"/>
      <w:lang w:val="en-US" w:eastAsia="zh-CN" w:bidi="ar-SA"/>
    </w:rPr>
  </w:style>
  <w:style w:type="character" w:customStyle="1" w:styleId="1225">
    <w:name w:val="标题 5 Char2"/>
    <w:qFormat/>
    <w:uiPriority w:val="99"/>
    <w:rPr>
      <w:rFonts w:ascii="仿宋" w:hAnsi="仿宋" w:eastAsia="仿宋" w:cs="Times New Roman"/>
      <w:b/>
      <w:kern w:val="0"/>
      <w:sz w:val="24"/>
      <w:szCs w:val="20"/>
    </w:rPr>
  </w:style>
  <w:style w:type="character" w:customStyle="1" w:styleId="1226">
    <w:name w:val="zhengwen1"/>
    <w:qFormat/>
    <w:uiPriority w:val="0"/>
    <w:rPr>
      <w:rFonts w:hint="default" w:ascii="Verdana" w:hAnsi="Verdana"/>
      <w:color w:val="000000"/>
      <w:spacing w:val="0"/>
      <w:sz w:val="18"/>
      <w:szCs w:val="18"/>
    </w:rPr>
  </w:style>
  <w:style w:type="character" w:customStyle="1" w:styleId="1227">
    <w:name w:val="彩色列表 - 着色 3 Char"/>
    <w:qFormat/>
    <w:locked/>
    <w:uiPriority w:val="0"/>
    <w:rPr>
      <w:rFonts w:ascii="Arial" w:hAnsi="Arial"/>
      <w:i/>
      <w:color w:val="000000"/>
      <w:lang w:val="en-GB" w:eastAsia="en-US"/>
    </w:rPr>
  </w:style>
  <w:style w:type="character" w:customStyle="1" w:styleId="1228">
    <w:name w:val="3级标题 字符"/>
    <w:link w:val="1229"/>
    <w:qFormat/>
    <w:uiPriority w:val="0"/>
    <w:rPr>
      <w:rFonts w:ascii="黑体" w:hAnsi="黑体"/>
      <w:b/>
      <w:sz w:val="24"/>
      <w:szCs w:val="36"/>
      <w:lang w:eastAsia="en-US" w:bidi="en-US"/>
    </w:rPr>
  </w:style>
  <w:style w:type="paragraph" w:customStyle="1" w:styleId="1229">
    <w:name w:val="3级标题"/>
    <w:basedOn w:val="179"/>
    <w:link w:val="1228"/>
    <w:qFormat/>
    <w:uiPriority w:val="0"/>
    <w:pPr>
      <w:keepLines/>
      <w:widowControl w:val="0"/>
      <w:numPr>
        <w:ilvl w:val="2"/>
        <w:numId w:val="23"/>
      </w:numPr>
      <w:ind w:left="0" w:firstLine="0" w:firstLineChars="0"/>
      <w:contextualSpacing/>
      <w:outlineLvl w:val="2"/>
    </w:pPr>
    <w:rPr>
      <w:rFonts w:ascii="黑体" w:hAnsi="黑体" w:eastAsia="等线"/>
      <w:b/>
      <w:kern w:val="0"/>
      <w:szCs w:val="36"/>
      <w:lang w:eastAsia="en-US" w:bidi="en-US"/>
    </w:rPr>
  </w:style>
  <w:style w:type="character" w:customStyle="1" w:styleId="1230">
    <w:name w:val="正文缩进 Char2"/>
    <w:qFormat/>
    <w:uiPriority w:val="0"/>
    <w:rPr>
      <w:rFonts w:ascii="Times New Roman" w:hAnsi="Times New Roman" w:eastAsia="宋体" w:cs="Times New Roman"/>
      <w:sz w:val="24"/>
      <w:szCs w:val="24"/>
    </w:rPr>
  </w:style>
  <w:style w:type="character" w:customStyle="1" w:styleId="1231">
    <w:name w:val="115info-正文 Char"/>
    <w:link w:val="1232"/>
    <w:qFormat/>
    <w:uiPriority w:val="0"/>
    <w:rPr>
      <w:rFonts w:hAnsi="宋体" w:eastAsia="仿宋_GB2312"/>
      <w:sz w:val="28"/>
      <w:szCs w:val="24"/>
    </w:rPr>
  </w:style>
  <w:style w:type="paragraph" w:customStyle="1" w:styleId="1232">
    <w:name w:val="115info-正文"/>
    <w:basedOn w:val="1"/>
    <w:link w:val="1231"/>
    <w:qFormat/>
    <w:uiPriority w:val="0"/>
    <w:pPr>
      <w:widowControl w:val="0"/>
      <w:spacing w:line="500" w:lineRule="exact"/>
      <w:ind w:firstLine="510" w:firstLineChars="0"/>
      <w:jc w:val="both"/>
    </w:pPr>
    <w:rPr>
      <w:rFonts w:ascii="等线" w:eastAsia="仿宋_GB2312"/>
      <w:kern w:val="0"/>
      <w:sz w:val="28"/>
    </w:rPr>
  </w:style>
  <w:style w:type="character" w:customStyle="1" w:styleId="1233">
    <w:name w:val="样式 正文格式 + Tahoma 行距: 多倍行距 1.25 字行 Char"/>
    <w:link w:val="1234"/>
    <w:qFormat/>
    <w:uiPriority w:val="0"/>
    <w:rPr>
      <w:rFonts w:ascii="宋体" w:hAnsi="宋体" w:eastAsia="仿宋"/>
      <w:szCs w:val="24"/>
    </w:rPr>
  </w:style>
  <w:style w:type="paragraph" w:customStyle="1" w:styleId="1234">
    <w:name w:val="样式 正文格式 + Tahoma 行距: 多倍行距 1.25 字行"/>
    <w:basedOn w:val="862"/>
    <w:link w:val="1233"/>
    <w:qFormat/>
    <w:uiPriority w:val="0"/>
  </w:style>
  <w:style w:type="character" w:customStyle="1" w:styleId="1235">
    <w:name w:val="文档正文字符"/>
    <w:qFormat/>
    <w:uiPriority w:val="99"/>
    <w:rPr>
      <w:rFonts w:ascii="Arial" w:hAnsi="Arial" w:eastAsia="仿宋_GB2312" w:cs="Arial"/>
      <w:kern w:val="2"/>
      <w:sz w:val="28"/>
      <w:szCs w:val="28"/>
    </w:rPr>
  </w:style>
  <w:style w:type="character" w:customStyle="1" w:styleId="1236">
    <w:name w:val="中等深浅网格 2 - 强调文字颜色 2 Char"/>
    <w:qFormat/>
    <w:uiPriority w:val="29"/>
    <w:rPr>
      <w:rFonts w:ascii="Times New Roman" w:hAnsi="Times New Roman" w:eastAsia="宋体" w:cs="Times New Roman"/>
      <w:i/>
      <w:iCs/>
      <w:color w:val="000000"/>
      <w:szCs w:val="24"/>
    </w:rPr>
  </w:style>
  <w:style w:type="character" w:customStyle="1" w:styleId="1237">
    <w:name w:val="正文（首行不缩进） Char"/>
    <w:link w:val="1238"/>
    <w:qFormat/>
    <w:uiPriority w:val="0"/>
    <w:rPr>
      <w:rFonts w:hAnsi="宋体" w:eastAsia="仿宋"/>
      <w:szCs w:val="24"/>
    </w:rPr>
  </w:style>
  <w:style w:type="paragraph" w:customStyle="1" w:styleId="1238">
    <w:name w:val="正文（首行不缩进）"/>
    <w:basedOn w:val="1"/>
    <w:link w:val="1237"/>
    <w:qFormat/>
    <w:uiPriority w:val="0"/>
    <w:pPr>
      <w:widowControl w:val="0"/>
      <w:spacing w:line="240" w:lineRule="auto"/>
      <w:ind w:firstLine="0" w:firstLineChars="0"/>
      <w:jc w:val="both"/>
    </w:pPr>
    <w:rPr>
      <w:rFonts w:ascii="等线" w:eastAsia="仿宋"/>
      <w:kern w:val="0"/>
      <w:sz w:val="20"/>
    </w:rPr>
  </w:style>
  <w:style w:type="character" w:customStyle="1" w:styleId="1239">
    <w:name w:val="表头样式 Char"/>
    <w:link w:val="1240"/>
    <w:qFormat/>
    <w:uiPriority w:val="0"/>
    <w:rPr>
      <w:rFonts w:ascii="Arial" w:hAnsi="Arial"/>
      <w:b/>
      <w:szCs w:val="24"/>
    </w:rPr>
  </w:style>
  <w:style w:type="paragraph" w:customStyle="1" w:styleId="1240">
    <w:name w:val="表头样式"/>
    <w:basedOn w:val="1"/>
    <w:link w:val="1239"/>
    <w:qFormat/>
    <w:uiPriority w:val="0"/>
    <w:pPr>
      <w:widowControl w:val="0"/>
      <w:autoSpaceDE w:val="0"/>
      <w:autoSpaceDN w:val="0"/>
      <w:adjustRightInd w:val="0"/>
      <w:spacing w:line="240" w:lineRule="auto"/>
      <w:ind w:firstLine="0" w:firstLineChars="0"/>
      <w:jc w:val="center"/>
    </w:pPr>
    <w:rPr>
      <w:rFonts w:ascii="Arial" w:hAnsi="Arial" w:eastAsia="等线"/>
      <w:b/>
      <w:kern w:val="0"/>
      <w:sz w:val="20"/>
    </w:rPr>
  </w:style>
  <w:style w:type="character" w:customStyle="1" w:styleId="1241">
    <w:name w:val="样式 行距: 固定值 22 磅 Char"/>
    <w:link w:val="1242"/>
    <w:qFormat/>
    <w:uiPriority w:val="0"/>
    <w:rPr>
      <w:rFonts w:hAnsi="宋体" w:eastAsia="仿宋_GB2312" w:cs="宋体"/>
      <w:sz w:val="28"/>
    </w:rPr>
  </w:style>
  <w:style w:type="paragraph" w:customStyle="1" w:styleId="1242">
    <w:name w:val="样式 行距: 固定值 22 磅"/>
    <w:basedOn w:val="1"/>
    <w:link w:val="1241"/>
    <w:qFormat/>
    <w:uiPriority w:val="0"/>
    <w:pPr>
      <w:widowControl w:val="0"/>
      <w:adjustRightInd w:val="0"/>
      <w:snapToGrid w:val="0"/>
      <w:ind w:firstLine="200"/>
      <w:jc w:val="both"/>
    </w:pPr>
    <w:rPr>
      <w:rFonts w:ascii="等线" w:eastAsia="仿宋_GB2312" w:cs="宋体"/>
      <w:kern w:val="0"/>
      <w:sz w:val="28"/>
      <w:szCs w:val="20"/>
    </w:rPr>
  </w:style>
  <w:style w:type="character" w:customStyle="1" w:styleId="1243">
    <w:name w:val="尾注 Char"/>
    <w:link w:val="1244"/>
    <w:qFormat/>
    <w:uiPriority w:val="0"/>
    <w:rPr>
      <w:rFonts w:ascii="宋体" w:hAnsi="宋体"/>
      <w:sz w:val="18"/>
      <w:szCs w:val="18"/>
      <w:vertAlign w:val="superscript"/>
    </w:rPr>
  </w:style>
  <w:style w:type="paragraph" w:customStyle="1" w:styleId="1244">
    <w:name w:val="尾注"/>
    <w:basedOn w:val="52"/>
    <w:link w:val="1243"/>
    <w:qFormat/>
    <w:uiPriority w:val="0"/>
    <w:pPr>
      <w:autoSpaceDE w:val="0"/>
      <w:autoSpaceDN w:val="0"/>
      <w:adjustRightInd w:val="0"/>
      <w:ind w:firstLine="420"/>
    </w:pPr>
    <w:rPr>
      <w:rFonts w:ascii="宋体" w:hAnsi="宋体"/>
      <w:sz w:val="18"/>
      <w:szCs w:val="18"/>
      <w:vertAlign w:val="superscript"/>
    </w:rPr>
  </w:style>
  <w:style w:type="character" w:customStyle="1" w:styleId="1245">
    <w:name w:val="样式 宋体 五号"/>
    <w:qFormat/>
    <w:uiPriority w:val="0"/>
    <w:rPr>
      <w:rFonts w:ascii="宋体" w:hAnsi="宋体"/>
      <w:sz w:val="24"/>
    </w:rPr>
  </w:style>
  <w:style w:type="character" w:customStyle="1" w:styleId="1246">
    <w:name w:val="标题7 Char"/>
    <w:link w:val="1247"/>
    <w:qFormat/>
    <w:uiPriority w:val="0"/>
    <w:rPr>
      <w:rFonts w:eastAsia="仿宋_GB2312"/>
      <w:sz w:val="28"/>
      <w:szCs w:val="21"/>
    </w:rPr>
  </w:style>
  <w:style w:type="paragraph" w:customStyle="1" w:styleId="1247">
    <w:name w:val="标题7"/>
    <w:basedOn w:val="1"/>
    <w:next w:val="1"/>
    <w:link w:val="1246"/>
    <w:qFormat/>
    <w:uiPriority w:val="0"/>
    <w:pPr>
      <w:widowControl w:val="0"/>
      <w:ind w:firstLine="560"/>
      <w:jc w:val="both"/>
      <w:outlineLvl w:val="6"/>
    </w:pPr>
    <w:rPr>
      <w:rFonts w:ascii="等线" w:hAnsi="等线" w:eastAsia="仿宋_GB2312"/>
      <w:kern w:val="0"/>
      <w:sz w:val="28"/>
      <w:szCs w:val="21"/>
    </w:rPr>
  </w:style>
  <w:style w:type="character" w:customStyle="1" w:styleId="1248">
    <w:name w:val="四号正文 Char"/>
    <w:link w:val="1249"/>
    <w:qFormat/>
    <w:uiPriority w:val="0"/>
    <w:rPr>
      <w:rFonts w:hAnsi="宋体" w:eastAsia="仿宋"/>
      <w:sz w:val="28"/>
      <w:szCs w:val="28"/>
    </w:rPr>
  </w:style>
  <w:style w:type="paragraph" w:customStyle="1" w:styleId="1249">
    <w:name w:val="四号正文"/>
    <w:basedOn w:val="1"/>
    <w:link w:val="1248"/>
    <w:qFormat/>
    <w:uiPriority w:val="0"/>
    <w:pPr>
      <w:widowControl w:val="0"/>
      <w:ind w:firstLine="560"/>
      <w:jc w:val="both"/>
    </w:pPr>
    <w:rPr>
      <w:rFonts w:ascii="等线" w:eastAsia="仿宋"/>
      <w:kern w:val="0"/>
      <w:sz w:val="28"/>
      <w:szCs w:val="28"/>
    </w:rPr>
  </w:style>
  <w:style w:type="character" w:customStyle="1" w:styleId="1250">
    <w:name w:val="f111"/>
    <w:qFormat/>
    <w:uiPriority w:val="0"/>
    <w:rPr>
      <w:sz w:val="22"/>
      <w:szCs w:val="22"/>
    </w:rPr>
  </w:style>
  <w:style w:type="character" w:customStyle="1" w:styleId="1251">
    <w:name w:val="表格标题 Char"/>
    <w:link w:val="183"/>
    <w:qFormat/>
    <w:uiPriority w:val="0"/>
    <w:rPr>
      <w:rFonts w:ascii="宋体" w:hAnsi="宋体" w:eastAsia="宋体"/>
      <w:b/>
      <w:spacing w:val="10"/>
      <w:sz w:val="24"/>
    </w:rPr>
  </w:style>
  <w:style w:type="character" w:customStyle="1" w:styleId="1252">
    <w:name w:val="正文首行缩进 Char2"/>
    <w:qFormat/>
    <w:uiPriority w:val="0"/>
    <w:rPr>
      <w:rFonts w:ascii="Times New Roman" w:eastAsia="宋体"/>
      <w:snapToGrid w:val="0"/>
      <w:sz w:val="24"/>
      <w:szCs w:val="22"/>
      <w:lang w:val="zh-CN"/>
    </w:rPr>
  </w:style>
  <w:style w:type="character" w:customStyle="1" w:styleId="1253">
    <w:name w:val="command keywords Char Char Char1 Char Char Char Char"/>
    <w:qFormat/>
    <w:uiPriority w:val="0"/>
    <w:rPr>
      <w:rFonts w:eastAsia="宋体"/>
      <w:b/>
      <w:color w:val="000000"/>
      <w:sz w:val="21"/>
    </w:rPr>
  </w:style>
  <w:style w:type="character" w:customStyle="1" w:styleId="1254">
    <w:name w:val="style121"/>
    <w:qFormat/>
    <w:uiPriority w:val="0"/>
    <w:rPr>
      <w:sz w:val="21"/>
      <w:szCs w:val="21"/>
    </w:rPr>
  </w:style>
  <w:style w:type="character" w:customStyle="1" w:styleId="1255">
    <w:name w:val="Char Char14"/>
    <w:qFormat/>
    <w:uiPriority w:val="0"/>
    <w:rPr>
      <w:rFonts w:ascii="Times New Roman" w:hAnsi="Times New Roman" w:eastAsia="宋体" w:cs="Times New Roman"/>
      <w:sz w:val="24"/>
      <w:szCs w:val="24"/>
    </w:rPr>
  </w:style>
  <w:style w:type="character" w:customStyle="1" w:styleId="1256">
    <w:name w:val="yzt3 Char"/>
    <w:link w:val="1257"/>
    <w:qFormat/>
    <w:uiPriority w:val="0"/>
    <w:rPr>
      <w:rFonts w:ascii="仿宋_GB2312" w:hAnsi="宋体" w:eastAsia="仿宋_GB2312"/>
      <w:b/>
      <w:bCs/>
      <w:sz w:val="24"/>
      <w:szCs w:val="24"/>
    </w:rPr>
  </w:style>
  <w:style w:type="paragraph" w:customStyle="1" w:styleId="1257">
    <w:name w:val="yzt3"/>
    <w:basedOn w:val="328"/>
    <w:link w:val="1256"/>
    <w:qFormat/>
    <w:uiPriority w:val="0"/>
    <w:pPr>
      <w:numPr>
        <w:ilvl w:val="0"/>
        <w:numId w:val="0"/>
      </w:numPr>
      <w:tabs>
        <w:tab w:val="left" w:pos="992"/>
      </w:tabs>
      <w:adjustRightInd w:val="0"/>
      <w:snapToGrid w:val="0"/>
      <w:spacing w:before="0" w:after="0" w:line="360" w:lineRule="auto"/>
      <w:outlineLvl w:val="2"/>
    </w:pPr>
    <w:rPr>
      <w:rFonts w:ascii="仿宋_GB2312" w:hAnsi="宋体" w:eastAsia="仿宋_GB2312"/>
      <w:kern w:val="0"/>
      <w:sz w:val="24"/>
      <w:szCs w:val="24"/>
    </w:rPr>
  </w:style>
  <w:style w:type="character" w:customStyle="1" w:styleId="1258">
    <w:name w:val="Figure Text Char"/>
    <w:link w:val="1259"/>
    <w:qFormat/>
    <w:uiPriority w:val="0"/>
    <w:rPr>
      <w:rFonts w:ascii="Arial" w:hAnsi="Arial" w:eastAsia="楷体_GB2312"/>
      <w:sz w:val="18"/>
    </w:rPr>
  </w:style>
  <w:style w:type="paragraph" w:customStyle="1" w:styleId="1259">
    <w:name w:val="Figure Text"/>
    <w:link w:val="1258"/>
    <w:qFormat/>
    <w:uiPriority w:val="0"/>
    <w:pPr>
      <w:snapToGrid w:val="0"/>
      <w:spacing w:line="240" w:lineRule="auto"/>
      <w:ind w:left="175"/>
      <w:jc w:val="both"/>
    </w:pPr>
    <w:rPr>
      <w:rFonts w:ascii="Arial" w:hAnsi="Arial" w:eastAsia="楷体_GB2312" w:cs="Times New Roman"/>
      <w:sz w:val="18"/>
      <w:lang w:val="en-US" w:eastAsia="zh-CN" w:bidi="ar-SA"/>
    </w:rPr>
  </w:style>
  <w:style w:type="character" w:customStyle="1" w:styleId="1260">
    <w:name w:val="样式 样式 首行缩进:  2.25 字符 + 首行缩进:  2.25 字符 Char"/>
    <w:link w:val="1261"/>
    <w:qFormat/>
    <w:locked/>
    <w:uiPriority w:val="0"/>
    <w:rPr>
      <w:rFonts w:ascii="仿宋_GB2312" w:hAnsi="宋体" w:eastAsia="仿宋_GB2312"/>
      <w:color w:val="000000"/>
      <w:sz w:val="24"/>
      <w:szCs w:val="28"/>
    </w:rPr>
  </w:style>
  <w:style w:type="paragraph" w:customStyle="1" w:styleId="1261">
    <w:name w:val="样式 样式 首行缩进:  2.25 字符 + 首行缩进:  2.25 字符"/>
    <w:basedOn w:val="1"/>
    <w:link w:val="1260"/>
    <w:qFormat/>
    <w:uiPriority w:val="0"/>
    <w:pPr>
      <w:ind w:firstLine="630" w:firstLineChars="225"/>
    </w:pPr>
    <w:rPr>
      <w:rFonts w:ascii="仿宋_GB2312" w:eastAsia="仿宋_GB2312"/>
      <w:color w:val="000000"/>
      <w:kern w:val="0"/>
      <w:szCs w:val="28"/>
    </w:rPr>
  </w:style>
  <w:style w:type="character" w:customStyle="1" w:styleId="1262">
    <w:name w:val="文档正文 Char"/>
    <w:link w:val="508"/>
    <w:qFormat/>
    <w:uiPriority w:val="0"/>
    <w:rPr>
      <w:rFonts w:ascii="宋体"/>
      <w:sz w:val="24"/>
    </w:rPr>
  </w:style>
  <w:style w:type="character" w:customStyle="1" w:styleId="1263">
    <w:name w:val="无间隔 Char1"/>
    <w:qFormat/>
    <w:uiPriority w:val="1"/>
    <w:rPr>
      <w:rFonts w:ascii="Times New Roman" w:hAnsi="Times New Roman" w:eastAsia="宋体" w:cs="Times New Roman"/>
      <w:sz w:val="24"/>
      <w:szCs w:val="24"/>
    </w:rPr>
  </w:style>
  <w:style w:type="character" w:customStyle="1" w:styleId="1264">
    <w:name w:val="tw4winTerm"/>
    <w:qFormat/>
    <w:uiPriority w:val="0"/>
    <w:rPr>
      <w:color w:val="0000FF"/>
    </w:rPr>
  </w:style>
  <w:style w:type="character" w:customStyle="1" w:styleId="1265">
    <w:name w:val="样式3+缩进2字符 Char"/>
    <w:link w:val="1266"/>
    <w:qFormat/>
    <w:locked/>
    <w:uiPriority w:val="0"/>
    <w:rPr>
      <w:rFonts w:ascii="Calibri" w:hAnsi="Calibri"/>
    </w:rPr>
  </w:style>
  <w:style w:type="paragraph" w:customStyle="1" w:styleId="1266">
    <w:name w:val="样式3+缩进2字符"/>
    <w:basedOn w:val="1"/>
    <w:link w:val="1265"/>
    <w:qFormat/>
    <w:uiPriority w:val="0"/>
    <w:pPr>
      <w:ind w:firstLine="440"/>
    </w:pPr>
    <w:rPr>
      <w:rFonts w:ascii="Calibri" w:hAnsi="Calibri" w:eastAsia="等线"/>
      <w:kern w:val="0"/>
      <w:sz w:val="20"/>
      <w:szCs w:val="20"/>
    </w:rPr>
  </w:style>
  <w:style w:type="character" w:customStyle="1" w:styleId="1267">
    <w:name w:val="hl1 Char"/>
    <w:link w:val="1268"/>
    <w:qFormat/>
    <w:uiPriority w:val="0"/>
    <w:rPr>
      <w:rFonts w:ascii="仿宋_GB2312" w:hAnsi="Calibri" w:eastAsia="仿宋_GB2312"/>
      <w:b/>
      <w:szCs w:val="21"/>
      <w:lang w:eastAsia="en-US" w:bidi="en-US"/>
    </w:rPr>
  </w:style>
  <w:style w:type="paragraph" w:customStyle="1" w:styleId="1268">
    <w:name w:val="hl1"/>
    <w:basedOn w:val="1"/>
    <w:link w:val="1267"/>
    <w:qFormat/>
    <w:uiPriority w:val="0"/>
    <w:pPr>
      <w:spacing w:before="120" w:after="120" w:line="300" w:lineRule="auto"/>
      <w:ind w:firstLine="0" w:firstLineChars="0"/>
      <w:jc w:val="center"/>
    </w:pPr>
    <w:rPr>
      <w:rFonts w:ascii="仿宋_GB2312" w:hAnsi="Calibri" w:eastAsia="仿宋_GB2312"/>
      <w:b/>
      <w:kern w:val="0"/>
      <w:sz w:val="20"/>
      <w:szCs w:val="21"/>
      <w:lang w:eastAsia="en-US" w:bidi="en-US"/>
    </w:rPr>
  </w:style>
  <w:style w:type="character" w:customStyle="1" w:styleId="1269">
    <w:name w:val="WK正文 Char Char"/>
    <w:link w:val="1270"/>
    <w:qFormat/>
    <w:uiPriority w:val="0"/>
    <w:rPr>
      <w:rFonts w:ascii="宋体" w:hAnsi="宋体"/>
      <w:sz w:val="28"/>
    </w:rPr>
  </w:style>
  <w:style w:type="paragraph" w:customStyle="1" w:styleId="1270">
    <w:name w:val="WK正文"/>
    <w:basedOn w:val="1"/>
    <w:link w:val="1269"/>
    <w:qFormat/>
    <w:uiPriority w:val="0"/>
    <w:pPr>
      <w:adjustRightInd w:val="0"/>
      <w:snapToGrid w:val="0"/>
      <w:ind w:firstLine="560"/>
      <w:jc w:val="both"/>
    </w:pPr>
    <w:rPr>
      <w:rFonts w:eastAsia="等线"/>
      <w:kern w:val="0"/>
      <w:sz w:val="28"/>
      <w:szCs w:val="20"/>
    </w:rPr>
  </w:style>
  <w:style w:type="character" w:customStyle="1" w:styleId="1271">
    <w:name w:val="表格-正文 Char"/>
    <w:link w:val="1272"/>
    <w:qFormat/>
    <w:uiPriority w:val="0"/>
    <w:rPr>
      <w:rFonts w:ascii="宋体" w:hAnsi="宋体"/>
      <w:sz w:val="18"/>
      <w:szCs w:val="18"/>
    </w:rPr>
  </w:style>
  <w:style w:type="paragraph" w:customStyle="1" w:styleId="1272">
    <w:name w:val="表格-正文"/>
    <w:basedOn w:val="57"/>
    <w:link w:val="1271"/>
    <w:qFormat/>
    <w:uiPriority w:val="0"/>
    <w:pPr>
      <w:pBdr>
        <w:bottom w:val="none" w:color="auto" w:sz="0" w:space="0"/>
      </w:pBdr>
      <w:tabs>
        <w:tab w:val="clear" w:pos="4153"/>
        <w:tab w:val="clear" w:pos="8306"/>
      </w:tabs>
      <w:snapToGrid/>
      <w:spacing w:line="240" w:lineRule="auto"/>
      <w:ind w:right="-107" w:rightChars="-51" w:firstLine="0" w:firstLineChars="0"/>
    </w:pPr>
    <w:rPr>
      <w:rFonts w:eastAsia="等线"/>
      <w:kern w:val="0"/>
    </w:rPr>
  </w:style>
  <w:style w:type="character" w:customStyle="1" w:styleId="1273">
    <w:name w:val="样式 图表居中 + 小四 Char"/>
    <w:link w:val="1274"/>
    <w:qFormat/>
    <w:uiPriority w:val="0"/>
    <w:rPr>
      <w:rFonts w:hAnsi="宋体" w:eastAsia="仿宋" w:cs="宋体"/>
    </w:rPr>
  </w:style>
  <w:style w:type="paragraph" w:customStyle="1" w:styleId="1274">
    <w:name w:val="样式 图表居中 + 小四"/>
    <w:basedOn w:val="1"/>
    <w:link w:val="1273"/>
    <w:qFormat/>
    <w:uiPriority w:val="0"/>
    <w:pPr>
      <w:widowControl w:val="0"/>
      <w:ind w:firstLine="200"/>
      <w:jc w:val="center"/>
    </w:pPr>
    <w:rPr>
      <w:rFonts w:ascii="等线" w:eastAsia="仿宋" w:cs="宋体"/>
      <w:kern w:val="0"/>
      <w:sz w:val="20"/>
      <w:szCs w:val="20"/>
    </w:rPr>
  </w:style>
  <w:style w:type="character" w:customStyle="1" w:styleId="1275">
    <w:name w:val="四级标题 Char"/>
    <w:link w:val="1276"/>
    <w:qFormat/>
    <w:uiPriority w:val="0"/>
    <w:rPr>
      <w:rFonts w:ascii="Calibri" w:hAnsi="Calibri"/>
      <w:b/>
      <w:szCs w:val="30"/>
    </w:rPr>
  </w:style>
  <w:style w:type="paragraph" w:customStyle="1" w:styleId="1276">
    <w:name w:val="四级标题"/>
    <w:basedOn w:val="6"/>
    <w:next w:val="1"/>
    <w:link w:val="1275"/>
    <w:qFormat/>
    <w:uiPriority w:val="0"/>
    <w:pPr>
      <w:widowControl w:val="0"/>
      <w:tabs>
        <w:tab w:val="left" w:pos="864"/>
        <w:tab w:val="left" w:pos="1890"/>
      </w:tabs>
      <w:adjustRightInd w:val="0"/>
      <w:spacing w:line="360" w:lineRule="auto"/>
      <w:ind w:left="420" w:hanging="420"/>
    </w:pPr>
    <w:rPr>
      <w:rFonts w:ascii="Calibri" w:hAnsi="Calibri" w:eastAsia="等线" w:cs="Times New Roman"/>
      <w:b/>
      <w:bCs w:val="0"/>
      <w:w w:val="100"/>
      <w:kern w:val="0"/>
      <w:sz w:val="20"/>
      <w:szCs w:val="30"/>
    </w:rPr>
  </w:style>
  <w:style w:type="character" w:customStyle="1" w:styleId="1277">
    <w:name w:val="普通(网站) 字符"/>
    <w:link w:val="81"/>
    <w:qFormat/>
    <w:locked/>
    <w:uiPriority w:val="99"/>
    <w:rPr>
      <w:rFonts w:ascii="宋体" w:hAnsi="宋体" w:eastAsia="宋体" w:cs="宋体"/>
      <w:sz w:val="24"/>
      <w:szCs w:val="24"/>
    </w:rPr>
  </w:style>
  <w:style w:type="character" w:customStyle="1" w:styleId="1278">
    <w:name w:val="乌市-标题二 Char"/>
    <w:link w:val="1279"/>
    <w:qFormat/>
    <w:uiPriority w:val="0"/>
    <w:rPr>
      <w:rFonts w:eastAsia="华文中宋"/>
      <w:b/>
      <w:sz w:val="36"/>
      <w:szCs w:val="21"/>
    </w:rPr>
  </w:style>
  <w:style w:type="paragraph" w:customStyle="1" w:styleId="1279">
    <w:name w:val="乌市-标题二"/>
    <w:basedOn w:val="1280"/>
    <w:link w:val="1278"/>
    <w:qFormat/>
    <w:uiPriority w:val="0"/>
    <w:pPr>
      <w:numPr>
        <w:ilvl w:val="1"/>
      </w:numPr>
      <w:outlineLvl w:val="1"/>
    </w:pPr>
    <w:rPr>
      <w:rFonts w:ascii="等线" w:hAnsi="等线"/>
      <w:sz w:val="36"/>
    </w:rPr>
  </w:style>
  <w:style w:type="paragraph" w:customStyle="1" w:styleId="1280">
    <w:name w:val="乌市-标题一"/>
    <w:basedOn w:val="353"/>
    <w:qFormat/>
    <w:uiPriority w:val="0"/>
    <w:pPr>
      <w:numPr>
        <w:ilvl w:val="0"/>
        <w:numId w:val="33"/>
      </w:numPr>
      <w:spacing w:beforeLines="50" w:afterLines="50"/>
      <w:ind w:left="0" w:firstLine="0" w:firstLineChars="0"/>
      <w:outlineLvl w:val="0"/>
    </w:pPr>
    <w:rPr>
      <w:b/>
      <w:sz w:val="44"/>
    </w:rPr>
  </w:style>
  <w:style w:type="character" w:customStyle="1" w:styleId="1281">
    <w:name w:val="word21"/>
    <w:qFormat/>
    <w:uiPriority w:val="0"/>
    <w:rPr>
      <w:b/>
      <w:bCs/>
      <w:color w:val="194D7C"/>
      <w:sz w:val="18"/>
      <w:szCs w:val="18"/>
    </w:rPr>
  </w:style>
  <w:style w:type="character" w:customStyle="1" w:styleId="1282">
    <w:name w:val="point_small1"/>
    <w:qFormat/>
    <w:uiPriority w:val="0"/>
    <w:rPr>
      <w:rFonts w:hint="default" w:ascii="Arial" w:hAnsi="Arial" w:eastAsia="宋体" w:cs="Arial"/>
      <w:kern w:val="2"/>
      <w:sz w:val="18"/>
      <w:szCs w:val="18"/>
      <w:lang w:val="en-US" w:eastAsia="zh-CN" w:bidi="ar-SA"/>
    </w:rPr>
  </w:style>
  <w:style w:type="character" w:customStyle="1" w:styleId="1283">
    <w:name w:val="靠 Char"/>
    <w:link w:val="1284"/>
    <w:qFormat/>
    <w:uiPriority w:val="0"/>
    <w:rPr>
      <w:rFonts w:ascii="宋体" w:hAnsi="宋体" w:eastAsia="仿宋_GB2312"/>
      <w:sz w:val="28"/>
      <w:szCs w:val="24"/>
    </w:rPr>
  </w:style>
  <w:style w:type="paragraph" w:customStyle="1" w:styleId="1284">
    <w:name w:val="靠"/>
    <w:basedOn w:val="1"/>
    <w:link w:val="1283"/>
    <w:qFormat/>
    <w:uiPriority w:val="0"/>
    <w:pPr>
      <w:widowControl w:val="0"/>
      <w:ind w:firstLine="360" w:firstLineChars="150"/>
      <w:jc w:val="both"/>
    </w:pPr>
    <w:rPr>
      <w:rFonts w:eastAsia="仿宋_GB2312"/>
      <w:kern w:val="0"/>
      <w:sz w:val="28"/>
    </w:rPr>
  </w:style>
  <w:style w:type="character" w:customStyle="1" w:styleId="1285">
    <w:name w:val="纯文本 字符"/>
    <w:link w:val="45"/>
    <w:qFormat/>
    <w:uiPriority w:val="0"/>
    <w:rPr>
      <w:rFonts w:ascii="宋体" w:hAnsi="Courier New"/>
    </w:rPr>
  </w:style>
  <w:style w:type="character" w:customStyle="1" w:styleId="1286">
    <w:name w:val="海康1级标题 Char"/>
    <w:link w:val="1287"/>
    <w:qFormat/>
    <w:uiPriority w:val="0"/>
    <w:rPr>
      <w:rFonts w:hAnsi="宋体"/>
      <w:b/>
      <w:bCs/>
      <w:kern w:val="44"/>
      <w:sz w:val="32"/>
      <w:szCs w:val="44"/>
    </w:rPr>
  </w:style>
  <w:style w:type="paragraph" w:customStyle="1" w:styleId="1287">
    <w:name w:val="海康1级标题"/>
    <w:basedOn w:val="3"/>
    <w:link w:val="1286"/>
    <w:qFormat/>
    <w:uiPriority w:val="0"/>
    <w:pPr>
      <w:keepLines w:val="0"/>
      <w:tabs>
        <w:tab w:val="left" w:pos="425"/>
        <w:tab w:val="left" w:pos="432"/>
        <w:tab w:val="left" w:pos="576"/>
      </w:tabs>
      <w:spacing w:before="312" w:beforeLines="0" w:after="120" w:afterLines="0"/>
      <w:ind w:left="425" w:hanging="425" w:firstLineChars="0"/>
      <w:jc w:val="both"/>
      <w:textAlignment w:val="baseline"/>
    </w:pPr>
    <w:rPr>
      <w:rFonts w:ascii="等线" w:eastAsia="等线"/>
      <w:b/>
      <w:sz w:val="32"/>
    </w:rPr>
  </w:style>
  <w:style w:type="character" w:customStyle="1" w:styleId="1288">
    <w:name w:val="l151"/>
    <w:qFormat/>
    <w:uiPriority w:val="0"/>
  </w:style>
  <w:style w:type="character" w:customStyle="1" w:styleId="1289">
    <w:name w:val="label_list1"/>
    <w:qFormat/>
    <w:uiPriority w:val="0"/>
  </w:style>
  <w:style w:type="character" w:customStyle="1" w:styleId="1290">
    <w:name w:val="样式 标题 3 + 黑体 四号 Char"/>
    <w:link w:val="1291"/>
    <w:qFormat/>
    <w:uiPriority w:val="0"/>
    <w:rPr>
      <w:rFonts w:ascii="黑体" w:hAnsi="黑体" w:eastAsia="黑体"/>
      <w:b/>
      <w:bCs/>
      <w:sz w:val="28"/>
      <w:szCs w:val="32"/>
    </w:rPr>
  </w:style>
  <w:style w:type="paragraph" w:customStyle="1" w:styleId="1291">
    <w:name w:val="样式 标题 3 + 黑体 四号"/>
    <w:basedOn w:val="5"/>
    <w:link w:val="1290"/>
    <w:qFormat/>
    <w:uiPriority w:val="0"/>
    <w:pPr>
      <w:widowControl w:val="0"/>
      <w:numPr>
        <w:numId w:val="0"/>
      </w:numPr>
      <w:tabs>
        <w:tab w:val="left" w:pos="432"/>
      </w:tabs>
      <w:spacing w:before="260" w:after="260" w:line="416" w:lineRule="auto"/>
      <w:jc w:val="both"/>
    </w:pPr>
    <w:rPr>
      <w:b/>
      <w:kern w:val="0"/>
      <w:szCs w:val="32"/>
    </w:rPr>
  </w:style>
  <w:style w:type="character" w:customStyle="1" w:styleId="1292">
    <w:name w:val="wellhope正文 Char"/>
    <w:qFormat/>
    <w:uiPriority w:val="0"/>
    <w:rPr>
      <w:rFonts w:ascii="宋体" w:hAnsi="宋体" w:eastAsia="楷体_GB2312"/>
      <w:b/>
      <w:kern w:val="2"/>
      <w:sz w:val="28"/>
      <w:szCs w:val="28"/>
      <w:lang w:val="en-US" w:eastAsia="zh-CN" w:bidi="ar-SA"/>
    </w:rPr>
  </w:style>
  <w:style w:type="character" w:customStyle="1" w:styleId="1293">
    <w:name w:val="f141"/>
    <w:qFormat/>
    <w:uiPriority w:val="0"/>
    <w:rPr>
      <w:sz w:val="24"/>
      <w:szCs w:val="24"/>
    </w:rPr>
  </w:style>
  <w:style w:type="character" w:customStyle="1" w:styleId="1294">
    <w:name w:val="发布"/>
    <w:qFormat/>
    <w:uiPriority w:val="0"/>
    <w:rPr>
      <w:rFonts w:ascii="黑体" w:eastAsia="黑体"/>
      <w:spacing w:val="22"/>
      <w:w w:val="100"/>
      <w:position w:val="3"/>
      <w:sz w:val="28"/>
    </w:rPr>
  </w:style>
  <w:style w:type="character" w:customStyle="1" w:styleId="1295">
    <w:name w:val="Char Char2"/>
    <w:qFormat/>
    <w:uiPriority w:val="0"/>
    <w:rPr>
      <w:rFonts w:eastAsia="仿宋_GB2312"/>
      <w:kern w:val="2"/>
      <w:sz w:val="24"/>
      <w:szCs w:val="18"/>
      <w:lang w:val="en-US" w:eastAsia="zh-CN" w:bidi="ar-SA"/>
    </w:rPr>
  </w:style>
  <w:style w:type="character" w:customStyle="1" w:styleId="1296">
    <w:name w:val="text_121"/>
    <w:qFormat/>
    <w:uiPriority w:val="0"/>
    <w:rPr>
      <w:rFonts w:hint="default" w:ascii="sө" w:hAnsi="sө"/>
      <w:color w:val="000000"/>
      <w:sz w:val="15"/>
      <w:szCs w:val="15"/>
    </w:rPr>
  </w:style>
  <w:style w:type="character" w:customStyle="1" w:styleId="1297">
    <w:name w:val="标题_四级标题 字符"/>
    <w:link w:val="1298"/>
    <w:qFormat/>
    <w:uiPriority w:val="0"/>
    <w:rPr>
      <w:rFonts w:ascii="仿宋" w:hAnsi="仿宋"/>
      <w:b/>
      <w:sz w:val="28"/>
      <w:szCs w:val="44"/>
    </w:rPr>
  </w:style>
  <w:style w:type="paragraph" w:customStyle="1" w:styleId="1298">
    <w:name w:val="标题_四级标题"/>
    <w:basedOn w:val="6"/>
    <w:next w:val="179"/>
    <w:link w:val="1297"/>
    <w:qFormat/>
    <w:uiPriority w:val="0"/>
    <w:pPr>
      <w:widowControl w:val="0"/>
      <w:numPr>
        <w:ilvl w:val="1"/>
        <w:numId w:val="34"/>
      </w:numPr>
      <w:tabs>
        <w:tab w:val="left" w:pos="432"/>
        <w:tab w:val="left" w:pos="576"/>
        <w:tab w:val="left" w:pos="864"/>
      </w:tabs>
      <w:adjustRightInd w:val="0"/>
      <w:snapToGrid w:val="0"/>
      <w:spacing w:before="280" w:after="290" w:line="240" w:lineRule="auto"/>
    </w:pPr>
    <w:rPr>
      <w:rFonts w:ascii="仿宋" w:hAnsi="仿宋" w:eastAsia="等线" w:cs="Times New Roman"/>
      <w:b/>
      <w:bCs w:val="0"/>
      <w:w w:val="100"/>
      <w:kern w:val="0"/>
      <w:sz w:val="28"/>
      <w:szCs w:val="44"/>
    </w:rPr>
  </w:style>
  <w:style w:type="character" w:customStyle="1" w:styleId="1299">
    <w:name w:val="song101"/>
    <w:qFormat/>
    <w:uiPriority w:val="0"/>
    <w:rPr>
      <w:rFonts w:hint="eastAsia" w:ascii="宋体" w:hAnsi="宋体" w:eastAsia="宋体"/>
      <w:sz w:val="20"/>
      <w:szCs w:val="20"/>
    </w:rPr>
  </w:style>
  <w:style w:type="character" w:customStyle="1" w:styleId="1300">
    <w:name w:val="pagetitle1"/>
    <w:qFormat/>
    <w:uiPriority w:val="0"/>
    <w:rPr>
      <w:rFonts w:hint="default" w:ascii="Arial" w:hAnsi="Arial" w:cs="Arial"/>
      <w:b/>
      <w:bCs/>
      <w:color w:val="000000"/>
      <w:sz w:val="38"/>
      <w:szCs w:val="38"/>
    </w:rPr>
  </w:style>
  <w:style w:type="character" w:customStyle="1" w:styleId="1301">
    <w:name w:val="标题 5 Char1"/>
    <w:qFormat/>
    <w:uiPriority w:val="99"/>
    <w:rPr>
      <w:rFonts w:ascii="Arial" w:hAnsi="Arial" w:eastAsia="宋体" w:cs="Arial"/>
      <w:b/>
      <w:sz w:val="24"/>
      <w:szCs w:val="21"/>
    </w:rPr>
  </w:style>
  <w:style w:type="character" w:customStyle="1" w:styleId="1302">
    <w:name w:val="正文文本 2 Char2"/>
    <w:qFormat/>
    <w:uiPriority w:val="0"/>
    <w:rPr>
      <w:rFonts w:ascii="Times New Roman" w:hAnsi="Times New Roman" w:eastAsia="宋体" w:cs="Times New Roman"/>
      <w:szCs w:val="24"/>
    </w:rPr>
  </w:style>
  <w:style w:type="character" w:customStyle="1" w:styleId="1303">
    <w:name w:val="注释标题 Char"/>
    <w:qFormat/>
    <w:uiPriority w:val="0"/>
    <w:rPr>
      <w:sz w:val="21"/>
      <w:szCs w:val="24"/>
    </w:rPr>
  </w:style>
  <w:style w:type="character" w:customStyle="1" w:styleId="1304">
    <w:name w:val="图表内容 Char"/>
    <w:link w:val="1305"/>
    <w:qFormat/>
    <w:uiPriority w:val="0"/>
    <w:rPr>
      <w:rFonts w:hAnsi="宋体"/>
    </w:rPr>
  </w:style>
  <w:style w:type="paragraph" w:customStyle="1" w:styleId="1305">
    <w:name w:val="图表内容"/>
    <w:basedOn w:val="1"/>
    <w:link w:val="1304"/>
    <w:qFormat/>
    <w:uiPriority w:val="0"/>
    <w:pPr>
      <w:spacing w:before="20" w:after="20" w:line="276" w:lineRule="auto"/>
      <w:ind w:firstLine="425" w:firstLineChars="0"/>
    </w:pPr>
    <w:rPr>
      <w:rFonts w:ascii="等线" w:eastAsia="等线"/>
      <w:kern w:val="0"/>
      <w:sz w:val="20"/>
      <w:szCs w:val="20"/>
    </w:rPr>
  </w:style>
  <w:style w:type="character" w:customStyle="1" w:styleId="1306">
    <w:name w:val="spelle"/>
    <w:qFormat/>
    <w:uiPriority w:val="0"/>
  </w:style>
  <w:style w:type="character" w:customStyle="1" w:styleId="1307">
    <w:name w:val="特殊正文（上标）"/>
    <w:qFormat/>
    <w:uiPriority w:val="0"/>
    <w:rPr>
      <w:rFonts w:ascii="Times New Roman" w:hAnsi="Times New Roman" w:eastAsia="宋体"/>
      <w:color w:val="auto"/>
      <w:sz w:val="18"/>
      <w:szCs w:val="18"/>
      <w:vertAlign w:val="superscript"/>
    </w:rPr>
  </w:style>
  <w:style w:type="character" w:customStyle="1" w:styleId="1308">
    <w:name w:val="表格文字 Char1"/>
    <w:qFormat/>
    <w:uiPriority w:val="0"/>
    <w:rPr>
      <w:rFonts w:eastAsia="宋体"/>
      <w:kern w:val="2"/>
      <w:sz w:val="21"/>
      <w:szCs w:val="24"/>
      <w:lang w:bidi="ar-SA"/>
    </w:rPr>
  </w:style>
  <w:style w:type="character" w:customStyle="1" w:styleId="1309">
    <w:name w:val="ref_正文 Char Char"/>
    <w:link w:val="1310"/>
    <w:qFormat/>
    <w:uiPriority w:val="0"/>
    <w:rPr>
      <w:sz w:val="24"/>
    </w:rPr>
  </w:style>
  <w:style w:type="paragraph" w:customStyle="1" w:styleId="1310">
    <w:name w:val="ref_正文"/>
    <w:basedOn w:val="1"/>
    <w:link w:val="1309"/>
    <w:qFormat/>
    <w:uiPriority w:val="0"/>
    <w:pPr>
      <w:widowControl w:val="0"/>
      <w:spacing w:line="400" w:lineRule="exact"/>
    </w:pPr>
    <w:rPr>
      <w:rFonts w:ascii="等线" w:hAnsi="等线" w:eastAsia="等线"/>
      <w:kern w:val="0"/>
      <w:szCs w:val="20"/>
    </w:rPr>
  </w:style>
  <w:style w:type="character" w:customStyle="1" w:styleId="1311">
    <w:name w:val="class10"/>
    <w:qFormat/>
    <w:uiPriority w:val="0"/>
  </w:style>
  <w:style w:type="character" w:customStyle="1" w:styleId="1312">
    <w:name w:val="HTML 地址 字符"/>
    <w:link w:val="41"/>
    <w:qFormat/>
    <w:uiPriority w:val="0"/>
    <w:rPr>
      <w:rFonts w:hAnsi="宋体"/>
      <w:i/>
      <w:iCs/>
      <w:sz w:val="24"/>
      <w:szCs w:val="24"/>
    </w:rPr>
  </w:style>
  <w:style w:type="character" w:customStyle="1" w:styleId="1313">
    <w:name w:val="中等深浅网格 2 Char"/>
    <w:qFormat/>
    <w:locked/>
    <w:uiPriority w:val="1"/>
    <w:rPr>
      <w:sz w:val="22"/>
    </w:rPr>
  </w:style>
  <w:style w:type="character" w:customStyle="1" w:styleId="1314">
    <w:name w:val="Char Char4"/>
    <w:qFormat/>
    <w:uiPriority w:val="0"/>
    <w:rPr>
      <w:rFonts w:eastAsia="宋体"/>
      <w:b/>
      <w:bCs/>
      <w:kern w:val="2"/>
      <w:sz w:val="32"/>
      <w:szCs w:val="32"/>
      <w:lang w:val="en-US" w:eastAsia="zh-CN" w:bidi="ar-SA"/>
    </w:rPr>
  </w:style>
  <w:style w:type="character" w:customStyle="1" w:styleId="1315">
    <w:name w:val="text1"/>
    <w:qFormat/>
    <w:uiPriority w:val="0"/>
  </w:style>
  <w:style w:type="character" w:customStyle="1" w:styleId="1316">
    <w:name w:val="font41"/>
    <w:qFormat/>
    <w:uiPriority w:val="0"/>
    <w:rPr>
      <w:rFonts w:hint="eastAsia" w:ascii="宋体" w:hAnsi="宋体" w:eastAsia="宋体"/>
      <w:color w:val="000000"/>
      <w:sz w:val="20"/>
      <w:szCs w:val="20"/>
      <w:u w:val="none"/>
    </w:rPr>
  </w:style>
  <w:style w:type="character" w:customStyle="1" w:styleId="1317">
    <w:name w:val="Figure Description Char"/>
    <w:link w:val="1318"/>
    <w:qFormat/>
    <w:uiPriority w:val="0"/>
    <w:rPr>
      <w:rFonts w:ascii="Arial" w:hAnsi="Arial" w:eastAsia="黑体" w:cs="Arial"/>
      <w:sz w:val="18"/>
      <w:szCs w:val="18"/>
    </w:rPr>
  </w:style>
  <w:style w:type="paragraph" w:customStyle="1" w:styleId="1318">
    <w:name w:val="Figure Description"/>
    <w:next w:val="1"/>
    <w:link w:val="1317"/>
    <w:qFormat/>
    <w:uiPriority w:val="0"/>
    <w:pPr>
      <w:snapToGrid w:val="0"/>
      <w:spacing w:before="80" w:after="320" w:line="240" w:lineRule="auto"/>
      <w:ind w:left="1134"/>
      <w:jc w:val="center"/>
    </w:pPr>
    <w:rPr>
      <w:rFonts w:ascii="Arial" w:hAnsi="Arial" w:eastAsia="黑体" w:cs="Arial"/>
      <w:sz w:val="18"/>
      <w:szCs w:val="18"/>
      <w:lang w:val="en-US" w:eastAsia="zh-CN" w:bidi="ar-SA"/>
    </w:rPr>
  </w:style>
  <w:style w:type="character" w:customStyle="1" w:styleId="1319">
    <w:name w:val="设计正文 Char"/>
    <w:link w:val="1320"/>
    <w:qFormat/>
    <w:locked/>
    <w:uiPriority w:val="0"/>
    <w:rPr>
      <w:rFonts w:hAnsi="宋体" w:eastAsia="仿宋"/>
    </w:rPr>
  </w:style>
  <w:style w:type="paragraph" w:customStyle="1" w:styleId="1320">
    <w:name w:val="设计正文"/>
    <w:basedOn w:val="1"/>
    <w:link w:val="1319"/>
    <w:qFormat/>
    <w:uiPriority w:val="0"/>
    <w:pPr>
      <w:widowControl w:val="0"/>
      <w:jc w:val="both"/>
    </w:pPr>
    <w:rPr>
      <w:rFonts w:ascii="等线" w:eastAsia="仿宋"/>
      <w:kern w:val="0"/>
      <w:sz w:val="20"/>
      <w:szCs w:val="20"/>
    </w:rPr>
  </w:style>
  <w:style w:type="character" w:customStyle="1" w:styleId="1321">
    <w:name w:val="列表编号 7 Char"/>
    <w:link w:val="1322"/>
    <w:qFormat/>
    <w:locked/>
    <w:uiPriority w:val="0"/>
    <w:rPr>
      <w:rFonts w:ascii="宋体" w:hAnsi="Arial" w:eastAsia="黑体"/>
      <w:szCs w:val="21"/>
    </w:rPr>
  </w:style>
  <w:style w:type="paragraph" w:customStyle="1" w:styleId="1322">
    <w:name w:val="列表编号 7"/>
    <w:basedOn w:val="20"/>
    <w:next w:val="21"/>
    <w:link w:val="1321"/>
    <w:qFormat/>
    <w:uiPriority w:val="0"/>
    <w:pPr>
      <w:numPr>
        <w:ilvl w:val="0"/>
        <w:numId w:val="0"/>
      </w:numPr>
      <w:tabs>
        <w:tab w:val="left" w:pos="360"/>
      </w:tabs>
      <w:adjustRightInd w:val="0"/>
      <w:spacing w:before="0" w:beforeAutospacing="0" w:after="60" w:afterAutospacing="0" w:line="320" w:lineRule="exact"/>
      <w:contextualSpacing/>
    </w:pPr>
    <w:rPr>
      <w:rFonts w:ascii="宋体" w:hAnsi="Arial" w:eastAsia="黑体"/>
      <w:sz w:val="20"/>
      <w:szCs w:val="21"/>
    </w:rPr>
  </w:style>
  <w:style w:type="character" w:customStyle="1" w:styleId="1323">
    <w:name w:val="font31"/>
    <w:qFormat/>
    <w:uiPriority w:val="0"/>
    <w:rPr>
      <w:rFonts w:hint="eastAsia" w:ascii="宋体" w:hAnsi="宋体" w:eastAsia="宋体"/>
      <w:color w:val="000000"/>
      <w:sz w:val="20"/>
      <w:szCs w:val="20"/>
      <w:u w:val="none"/>
    </w:rPr>
  </w:style>
  <w:style w:type="character" w:customStyle="1" w:styleId="1324">
    <w:name w:val="正文首行缩进（绿盟科技） Char"/>
    <w:link w:val="1325"/>
    <w:qFormat/>
    <w:uiPriority w:val="0"/>
    <w:rPr>
      <w:rFonts w:ascii="Arial" w:hAnsi="Arial"/>
      <w:szCs w:val="21"/>
    </w:rPr>
  </w:style>
  <w:style w:type="paragraph" w:customStyle="1" w:styleId="1325">
    <w:name w:val="正文首行缩进（绿盟科技）"/>
    <w:basedOn w:val="818"/>
    <w:link w:val="1324"/>
    <w:qFormat/>
    <w:uiPriority w:val="0"/>
    <w:pPr>
      <w:spacing w:after="50"/>
      <w:ind w:firstLine="200" w:firstLineChars="200"/>
    </w:pPr>
  </w:style>
  <w:style w:type="character" w:customStyle="1" w:styleId="1326">
    <w:name w:val="批注主题 Char2"/>
    <w:qFormat/>
    <w:uiPriority w:val="0"/>
    <w:rPr>
      <w:rFonts w:ascii="Calibri" w:hAnsi="Calibri" w:eastAsia="宋体" w:cs="Times New Roman"/>
      <w:b/>
      <w:bCs/>
    </w:rPr>
  </w:style>
  <w:style w:type="character" w:customStyle="1" w:styleId="1327">
    <w:name w:val="style40"/>
    <w:qFormat/>
    <w:uiPriority w:val="0"/>
  </w:style>
  <w:style w:type="character" w:customStyle="1" w:styleId="1328">
    <w:name w:val="正文00 Char"/>
    <w:link w:val="1329"/>
    <w:qFormat/>
    <w:locked/>
    <w:uiPriority w:val="0"/>
    <w:rPr>
      <w:rFonts w:ascii="仿宋_GB2312" w:hAnsi="Arial" w:eastAsia="仿宋_GB2312"/>
      <w:sz w:val="24"/>
    </w:rPr>
  </w:style>
  <w:style w:type="paragraph" w:customStyle="1" w:styleId="1329">
    <w:name w:val="正文00"/>
    <w:basedOn w:val="1"/>
    <w:next w:val="1"/>
    <w:link w:val="1328"/>
    <w:qFormat/>
    <w:uiPriority w:val="0"/>
    <w:pPr>
      <w:ind w:firstLine="200"/>
    </w:pPr>
    <w:rPr>
      <w:rFonts w:ascii="仿宋_GB2312" w:hAnsi="Arial" w:eastAsia="仿宋_GB2312"/>
      <w:kern w:val="0"/>
      <w:szCs w:val="20"/>
    </w:rPr>
  </w:style>
  <w:style w:type="character" w:customStyle="1" w:styleId="1330">
    <w:name w:val="command parameter Char Char"/>
    <w:qFormat/>
    <w:uiPriority w:val="0"/>
    <w:rPr>
      <w:rFonts w:ascii="Arial" w:hAnsi="Arial" w:eastAsia="宋体" w:cs="Arial"/>
      <w:i/>
      <w:iCs/>
      <w:sz w:val="21"/>
      <w:szCs w:val="21"/>
      <w:lang w:val="en-US" w:eastAsia="zh-CN"/>
    </w:rPr>
  </w:style>
  <w:style w:type="character" w:customStyle="1" w:styleId="1331">
    <w:name w:val="批注文字 Char2"/>
    <w:qFormat/>
    <w:uiPriority w:val="0"/>
    <w:rPr>
      <w:rFonts w:eastAsia="仿宋_GB2312"/>
      <w:kern w:val="2"/>
      <w:sz w:val="28"/>
      <w:szCs w:val="24"/>
    </w:rPr>
  </w:style>
  <w:style w:type="character" w:customStyle="1" w:styleId="1332">
    <w:name w:val="访问过的超链接1"/>
    <w:qFormat/>
    <w:uiPriority w:val="0"/>
    <w:rPr>
      <w:color w:val="800080"/>
      <w:u w:val="single"/>
    </w:rPr>
  </w:style>
  <w:style w:type="character" w:customStyle="1" w:styleId="1333">
    <w:name w:val="标题6 Char"/>
    <w:qFormat/>
    <w:uiPriority w:val="0"/>
    <w:rPr>
      <w:rFonts w:ascii="Arial" w:hAnsi="Arial" w:eastAsia="黑体" w:cs="Times New Roman"/>
      <w:b/>
      <w:kern w:val="2"/>
      <w:sz w:val="28"/>
      <w:szCs w:val="24"/>
    </w:rPr>
  </w:style>
  <w:style w:type="character" w:customStyle="1" w:styleId="1334">
    <w:name w:val="javascript"/>
    <w:qFormat/>
    <w:uiPriority w:val="0"/>
  </w:style>
  <w:style w:type="character" w:customStyle="1" w:styleId="1335">
    <w:name w:val="海康2级标题 Char"/>
    <w:link w:val="1336"/>
    <w:qFormat/>
    <w:uiPriority w:val="0"/>
    <w:rPr>
      <w:rFonts w:ascii="Arial" w:hAnsi="Arial"/>
      <w:bCs/>
      <w:color w:val="000000"/>
      <w:sz w:val="30"/>
      <w:szCs w:val="32"/>
    </w:rPr>
  </w:style>
  <w:style w:type="paragraph" w:customStyle="1" w:styleId="1336">
    <w:name w:val="海康2级标题"/>
    <w:basedOn w:val="4"/>
    <w:link w:val="1335"/>
    <w:qFormat/>
    <w:uiPriority w:val="0"/>
    <w:pPr>
      <w:keepLines w:val="0"/>
      <w:widowControl w:val="0"/>
      <w:tabs>
        <w:tab w:val="left" w:pos="432"/>
      </w:tabs>
      <w:adjustRightInd w:val="0"/>
      <w:snapToGrid w:val="0"/>
      <w:spacing w:before="240" w:beforeLines="0" w:after="60" w:afterLines="0" w:line="360" w:lineRule="auto"/>
      <w:ind w:left="1137" w:hanging="360" w:firstLineChars="0"/>
    </w:pPr>
    <w:rPr>
      <w:rFonts w:ascii="Arial" w:hAnsi="Arial" w:eastAsia="等线"/>
      <w:color w:val="000000"/>
      <w:kern w:val="0"/>
      <w:sz w:val="30"/>
    </w:rPr>
  </w:style>
  <w:style w:type="character" w:customStyle="1" w:styleId="1337">
    <w:name w:val="A题注[表格图片] Char"/>
    <w:link w:val="1338"/>
    <w:qFormat/>
    <w:locked/>
    <w:uiPriority w:val="0"/>
    <w:rPr>
      <w:rFonts w:ascii="仿宋" w:hAnsi="仿宋" w:eastAsia="仿宋" w:cs="Arial"/>
    </w:rPr>
  </w:style>
  <w:style w:type="paragraph" w:customStyle="1" w:styleId="1338">
    <w:name w:val="A题注[表格图片]"/>
    <w:basedOn w:val="22"/>
    <w:link w:val="1337"/>
    <w:qFormat/>
    <w:uiPriority w:val="0"/>
    <w:pPr>
      <w:ind w:firstLine="0" w:firstLineChars="0"/>
      <w:jc w:val="center"/>
    </w:pPr>
    <w:rPr>
      <w:rFonts w:ascii="仿宋" w:hAnsi="仿宋" w:eastAsia="仿宋"/>
      <w:kern w:val="0"/>
    </w:rPr>
  </w:style>
  <w:style w:type="character" w:customStyle="1" w:styleId="1339">
    <w:name w:val="圆点 字符"/>
    <w:link w:val="1340"/>
    <w:qFormat/>
    <w:uiPriority w:val="0"/>
    <w:rPr>
      <w:rFonts w:ascii="宋体" w:hAnsi="宋体"/>
      <w:szCs w:val="24"/>
    </w:rPr>
  </w:style>
  <w:style w:type="paragraph" w:customStyle="1" w:styleId="1340">
    <w:name w:val="圆点"/>
    <w:basedOn w:val="179"/>
    <w:link w:val="1339"/>
    <w:qFormat/>
    <w:uiPriority w:val="0"/>
    <w:pPr>
      <w:widowControl w:val="0"/>
      <w:numPr>
        <w:numId w:val="35"/>
      </w:numPr>
      <w:adjustRightInd w:val="0"/>
      <w:snapToGrid w:val="0"/>
      <w:ind w:left="0" w:firstLine="480"/>
      <w:jc w:val="both"/>
    </w:pPr>
    <w:rPr>
      <w:rFonts w:eastAsia="等线"/>
      <w:kern w:val="0"/>
      <w:sz w:val="20"/>
    </w:rPr>
  </w:style>
  <w:style w:type="character" w:customStyle="1" w:styleId="1341">
    <w:name w:val="列出段落字符"/>
    <w:link w:val="272"/>
    <w:qFormat/>
    <w:uiPriority w:val="34"/>
    <w:rPr>
      <w:rFonts w:ascii="Times New Roman" w:hAnsi="Times New Roman" w:eastAsia="宋体"/>
      <w:kern w:val="2"/>
      <w:sz w:val="21"/>
      <w:szCs w:val="22"/>
    </w:rPr>
  </w:style>
  <w:style w:type="character" w:customStyle="1" w:styleId="1342">
    <w:name w:val="Style Heading 2第一层条h22Heading 2 HiddenHeading 2 CCBSl2Course... Char Char"/>
    <w:link w:val="1343"/>
    <w:qFormat/>
    <w:uiPriority w:val="0"/>
    <w:rPr>
      <w:rFonts w:ascii="Arial" w:hAnsi="Arial" w:eastAsia="黑体"/>
      <w:b/>
      <w:bCs/>
      <w:sz w:val="24"/>
      <w:szCs w:val="32"/>
    </w:rPr>
  </w:style>
  <w:style w:type="paragraph" w:customStyle="1" w:styleId="1343">
    <w:name w:val="Style Heading 2第一层条h22Heading 2 HiddenHeading 2 CCBSl2Course..."/>
    <w:basedOn w:val="1344"/>
    <w:link w:val="1342"/>
    <w:qFormat/>
    <w:uiPriority w:val="0"/>
    <w:pPr>
      <w:tabs>
        <w:tab w:val="left" w:pos="816"/>
        <w:tab w:val="left" w:pos="2016"/>
      </w:tabs>
      <w:spacing w:line="360" w:lineRule="auto"/>
      <w:ind w:left="2016" w:hanging="576"/>
    </w:pPr>
    <w:rPr>
      <w:rFonts w:ascii="Arial" w:hAnsi="Arial" w:eastAsia="黑体" w:cs="Times New Roman"/>
      <w:kern w:val="0"/>
      <w:sz w:val="24"/>
    </w:rPr>
  </w:style>
  <w:style w:type="paragraph" w:customStyle="1" w:styleId="1344">
    <w:name w:val="标题 21"/>
    <w:basedOn w:val="1"/>
    <w:next w:val="1"/>
    <w:qFormat/>
    <w:uiPriority w:val="0"/>
    <w:pPr>
      <w:keepNext/>
      <w:keepLines/>
      <w:widowControl w:val="0"/>
      <w:spacing w:before="260" w:after="260" w:line="416" w:lineRule="auto"/>
      <w:ind w:firstLine="0" w:firstLineChars="0"/>
      <w:jc w:val="both"/>
      <w:outlineLvl w:val="1"/>
    </w:pPr>
    <w:rPr>
      <w:rFonts w:ascii="Cambria" w:hAnsi="Cambria" w:cs="黑体"/>
      <w:b/>
      <w:bCs/>
      <w:sz w:val="32"/>
      <w:szCs w:val="32"/>
    </w:rPr>
  </w:style>
  <w:style w:type="character" w:customStyle="1" w:styleId="1345">
    <w:name w:val="X正文"/>
    <w:qFormat/>
    <w:uiPriority w:val="0"/>
    <w:rPr>
      <w:rFonts w:eastAsia="宋体"/>
      <w:sz w:val="28"/>
    </w:rPr>
  </w:style>
  <w:style w:type="character" w:customStyle="1" w:styleId="1346">
    <w:name w:val="HKIC正文 Char"/>
    <w:link w:val="1347"/>
    <w:semiHidden/>
    <w:qFormat/>
    <w:locked/>
    <w:uiPriority w:val="0"/>
    <w:rPr>
      <w:rFonts w:ascii="Arial" w:hAnsi="Arial" w:eastAsia="仿宋_GB2312" w:cs="Arial"/>
      <w:sz w:val="28"/>
      <w:szCs w:val="28"/>
    </w:rPr>
  </w:style>
  <w:style w:type="paragraph" w:customStyle="1" w:styleId="1347">
    <w:name w:val="HKIC正文"/>
    <w:basedOn w:val="1"/>
    <w:link w:val="1346"/>
    <w:semiHidden/>
    <w:qFormat/>
    <w:uiPriority w:val="0"/>
    <w:pPr>
      <w:spacing w:line="480" w:lineRule="exact"/>
      <w:ind w:firstLine="200"/>
      <w:jc w:val="both"/>
    </w:pPr>
    <w:rPr>
      <w:rFonts w:ascii="Arial" w:hAnsi="Arial" w:eastAsia="仿宋_GB2312" w:cs="Arial"/>
      <w:kern w:val="0"/>
      <w:sz w:val="28"/>
      <w:szCs w:val="28"/>
    </w:rPr>
  </w:style>
  <w:style w:type="character" w:customStyle="1" w:styleId="1348">
    <w:name w:val="标题11 Char"/>
    <w:qFormat/>
    <w:uiPriority w:val="0"/>
    <w:rPr>
      <w:rFonts w:ascii="Arial" w:hAnsi="Arial" w:eastAsia="黑体" w:cs="Arial"/>
      <w:b/>
      <w:bCs/>
      <w:color w:val="0033CC"/>
      <w:kern w:val="2"/>
      <w:sz w:val="24"/>
      <w:szCs w:val="21"/>
      <w:lang w:val="en-US" w:eastAsia="zh-CN" w:bidi="ar-SA"/>
    </w:rPr>
  </w:style>
  <w:style w:type="character" w:customStyle="1" w:styleId="1349">
    <w:name w:val="签名 字符"/>
    <w:link w:val="58"/>
    <w:qFormat/>
    <w:uiPriority w:val="0"/>
    <w:rPr>
      <w:rFonts w:hAnsi="宋体"/>
      <w:sz w:val="24"/>
    </w:rPr>
  </w:style>
  <w:style w:type="character" w:customStyle="1" w:styleId="1350">
    <w:name w:val="不明显参考12"/>
    <w:qFormat/>
    <w:uiPriority w:val="31"/>
    <w:rPr>
      <w:smallCaps/>
      <w:color w:val="5A5A5A"/>
    </w:rPr>
  </w:style>
  <w:style w:type="character" w:customStyle="1" w:styleId="1351">
    <w:name w:val="二级_标题 字符"/>
    <w:link w:val="1352"/>
    <w:qFormat/>
    <w:uiPriority w:val="0"/>
    <w:rPr>
      <w:rFonts w:ascii="宋体" w:hAnsi="宋体"/>
      <w:color w:val="000000"/>
      <w:sz w:val="32"/>
      <w:szCs w:val="44"/>
      <w:lang w:val="zh-CN"/>
    </w:rPr>
  </w:style>
  <w:style w:type="paragraph" w:customStyle="1" w:styleId="1352">
    <w:name w:val="二级_标题"/>
    <w:basedOn w:val="4"/>
    <w:next w:val="1"/>
    <w:link w:val="1351"/>
    <w:qFormat/>
    <w:uiPriority w:val="0"/>
    <w:pPr>
      <w:widowControl w:val="0"/>
      <w:numPr>
        <w:ilvl w:val="1"/>
        <w:numId w:val="12"/>
      </w:numPr>
      <w:adjustRightInd w:val="0"/>
      <w:snapToGrid w:val="0"/>
      <w:spacing w:before="0" w:beforeLines="0" w:after="0" w:afterLines="0" w:line="360" w:lineRule="auto"/>
      <w:ind w:firstLine="0" w:firstLineChars="0"/>
    </w:pPr>
    <w:rPr>
      <w:rFonts w:ascii="宋体" w:hAnsi="宋体" w:eastAsia="等线"/>
      <w:bCs w:val="0"/>
      <w:color w:val="000000"/>
      <w:kern w:val="0"/>
      <w:szCs w:val="44"/>
      <w:lang w:val="zh-CN"/>
    </w:rPr>
  </w:style>
  <w:style w:type="character" w:customStyle="1" w:styleId="1353">
    <w:name w:val="3级 Char"/>
    <w:link w:val="1354"/>
    <w:qFormat/>
    <w:uiPriority w:val="0"/>
    <w:rPr>
      <w:rFonts w:ascii="Calibri" w:hAnsi="Calibri"/>
      <w:b/>
      <w:bCs/>
      <w:sz w:val="32"/>
      <w:szCs w:val="32"/>
      <w:lang w:val="zh-CN"/>
    </w:rPr>
  </w:style>
  <w:style w:type="paragraph" w:customStyle="1" w:styleId="1354">
    <w:name w:val="3级"/>
    <w:basedOn w:val="1"/>
    <w:link w:val="1353"/>
    <w:qFormat/>
    <w:uiPriority w:val="0"/>
    <w:pPr>
      <w:keepNext/>
      <w:keepLines/>
      <w:widowControl w:val="0"/>
      <w:spacing w:before="260" w:after="260" w:line="415" w:lineRule="auto"/>
      <w:ind w:firstLine="1" w:firstLineChars="0"/>
      <w:jc w:val="both"/>
      <w:outlineLvl w:val="2"/>
    </w:pPr>
    <w:rPr>
      <w:rFonts w:ascii="Calibri" w:hAnsi="Calibri" w:eastAsia="等线"/>
      <w:b/>
      <w:bCs/>
      <w:kern w:val="0"/>
      <w:sz w:val="32"/>
      <w:szCs w:val="32"/>
      <w:lang w:val="zh-CN"/>
    </w:rPr>
  </w:style>
  <w:style w:type="character" w:customStyle="1" w:styleId="1355">
    <w:name w:val="textnorm_chn1"/>
    <w:qFormat/>
    <w:uiPriority w:val="0"/>
    <w:rPr>
      <w:rFonts w:hint="default" w:ascii="Arial" w:hAnsi="Arial" w:cs="Arial"/>
      <w:color w:val="21254A"/>
      <w:sz w:val="22"/>
      <w:szCs w:val="22"/>
    </w:rPr>
  </w:style>
  <w:style w:type="character" w:customStyle="1" w:styleId="1356">
    <w:name w:val="样式 新正文 + (符号) 宋体 Char"/>
    <w:link w:val="1357"/>
    <w:qFormat/>
    <w:uiPriority w:val="0"/>
    <w:rPr>
      <w:spacing w:val="10"/>
      <w:sz w:val="24"/>
      <w:szCs w:val="24"/>
    </w:rPr>
  </w:style>
  <w:style w:type="paragraph" w:customStyle="1" w:styleId="1357">
    <w:name w:val="样式 新正文 + (符号) 宋体"/>
    <w:link w:val="1356"/>
    <w:qFormat/>
    <w:uiPriority w:val="0"/>
    <w:pPr>
      <w:spacing w:after="120" w:line="360" w:lineRule="auto"/>
      <w:ind w:firstLine="540"/>
    </w:pPr>
    <w:rPr>
      <w:rFonts w:ascii="等线" w:hAnsi="等线" w:eastAsia="等线" w:cs="Times New Roman"/>
      <w:spacing w:val="10"/>
      <w:sz w:val="24"/>
      <w:szCs w:val="24"/>
      <w:lang w:val="en-US" w:eastAsia="zh-CN" w:bidi="ar-SA"/>
    </w:rPr>
  </w:style>
  <w:style w:type="character" w:customStyle="1" w:styleId="1358">
    <w:name w:val="alt+Z Char Char"/>
    <w:link w:val="1359"/>
    <w:qFormat/>
    <w:uiPriority w:val="0"/>
    <w:rPr>
      <w:rFonts w:hAnsi="宋体" w:cs="宋体"/>
    </w:rPr>
  </w:style>
  <w:style w:type="paragraph" w:customStyle="1" w:styleId="1359">
    <w:name w:val="正文 首行缩进:  2 字符"/>
    <w:basedOn w:val="1"/>
    <w:link w:val="1358"/>
    <w:qFormat/>
    <w:uiPriority w:val="0"/>
    <w:pPr>
      <w:widowControl w:val="0"/>
      <w:ind w:firstLine="0" w:firstLineChars="0"/>
      <w:jc w:val="both"/>
    </w:pPr>
    <w:rPr>
      <w:rFonts w:ascii="等线" w:eastAsia="等线" w:cs="宋体"/>
      <w:kern w:val="0"/>
      <w:sz w:val="20"/>
      <w:szCs w:val="20"/>
    </w:rPr>
  </w:style>
  <w:style w:type="character" w:customStyle="1" w:styleId="1360">
    <w:name w:val="正文文本缩进 2 Char1"/>
    <w:qFormat/>
    <w:uiPriority w:val="99"/>
    <w:rPr>
      <w:kern w:val="2"/>
      <w:sz w:val="24"/>
      <w:szCs w:val="24"/>
    </w:rPr>
  </w:style>
  <w:style w:type="character" w:customStyle="1" w:styleId="1361">
    <w:name w:val="px141"/>
    <w:qFormat/>
    <w:uiPriority w:val="0"/>
    <w:rPr>
      <w:rFonts w:hint="default" w:ascii="ˎ̥" w:hAnsi="ˎ̥"/>
      <w:sz w:val="25"/>
      <w:szCs w:val="25"/>
    </w:rPr>
  </w:style>
  <w:style w:type="character" w:customStyle="1" w:styleId="1362">
    <w:name w:val="不明显强调2"/>
    <w:qFormat/>
    <w:uiPriority w:val="19"/>
    <w:rPr>
      <w:i/>
      <w:iCs/>
      <w:color w:val="404040"/>
    </w:rPr>
  </w:style>
  <w:style w:type="character" w:customStyle="1" w:styleId="1363">
    <w:name w:val="正文2* Char"/>
    <w:link w:val="1364"/>
    <w:qFormat/>
    <w:locked/>
    <w:uiPriority w:val="99"/>
    <w:rPr>
      <w:rFonts w:ascii="Arial" w:hAnsi="Arial"/>
    </w:rPr>
  </w:style>
  <w:style w:type="paragraph" w:customStyle="1" w:styleId="1364">
    <w:name w:val="正文2*"/>
    <w:link w:val="1363"/>
    <w:qFormat/>
    <w:uiPriority w:val="99"/>
    <w:pPr>
      <w:widowControl w:val="0"/>
      <w:numPr>
        <w:ilvl w:val="0"/>
        <w:numId w:val="36"/>
      </w:numPr>
      <w:spacing w:beforeLines="50" w:afterLines="50" w:line="360" w:lineRule="auto"/>
      <w:ind w:firstLine="0"/>
    </w:pPr>
    <w:rPr>
      <w:rFonts w:ascii="Arial" w:hAnsi="Arial" w:eastAsia="等线" w:cs="Times New Roman"/>
      <w:lang w:val="en-US" w:eastAsia="zh-CN" w:bidi="ar-SA"/>
    </w:rPr>
  </w:style>
  <w:style w:type="character" w:customStyle="1" w:styleId="1365">
    <w:name w:val="明显引用 Char2"/>
    <w:qFormat/>
    <w:uiPriority w:val="0"/>
    <w:rPr>
      <w:rFonts w:ascii="宋体" w:hAnsi="宋体" w:eastAsia="宋体"/>
      <w:b/>
      <w:bCs/>
      <w:i/>
      <w:iCs/>
      <w:color w:val="5B9BD5"/>
      <w:sz w:val="24"/>
    </w:rPr>
  </w:style>
  <w:style w:type="character" w:customStyle="1" w:styleId="1366">
    <w:name w:val="copy"/>
    <w:qFormat/>
    <w:uiPriority w:val="0"/>
  </w:style>
  <w:style w:type="character" w:customStyle="1" w:styleId="1367">
    <w:name w:val="批注主题 Char1"/>
    <w:qFormat/>
    <w:uiPriority w:val="99"/>
    <w:rPr>
      <w:rFonts w:ascii="Wingdings" w:hAnsi="Wingdings" w:eastAsia="宋体" w:cs="Arial"/>
      <w:b/>
      <w:bCs/>
      <w:snapToGrid/>
      <w:sz w:val="24"/>
      <w:szCs w:val="22"/>
    </w:rPr>
  </w:style>
  <w:style w:type="character" w:customStyle="1" w:styleId="1368">
    <w:name w:val="pagehead1"/>
    <w:qFormat/>
    <w:uiPriority w:val="0"/>
    <w:rPr>
      <w:b/>
      <w:bCs/>
      <w:color w:val="006699"/>
      <w:sz w:val="18"/>
      <w:szCs w:val="18"/>
      <w:u w:val="none"/>
    </w:rPr>
  </w:style>
  <w:style w:type="character" w:customStyle="1" w:styleId="1369">
    <w:name w:val="索引 1 字符"/>
    <w:link w:val="63"/>
    <w:qFormat/>
    <w:uiPriority w:val="0"/>
  </w:style>
  <w:style w:type="character" w:customStyle="1" w:styleId="1370">
    <w:name w:val="webtrans_meaning1"/>
    <w:qFormat/>
    <w:uiPriority w:val="0"/>
    <w:rPr>
      <w:rFonts w:hint="default" w:ascii="Arial" w:hAnsi="Arial" w:cs="Arial"/>
      <w:sz w:val="24"/>
      <w:szCs w:val="24"/>
    </w:rPr>
  </w:style>
  <w:style w:type="character" w:customStyle="1" w:styleId="1371">
    <w:name w:val="样式6 Char Char"/>
    <w:qFormat/>
    <w:uiPriority w:val="0"/>
    <w:rPr>
      <w:rFonts w:ascii="楷体_GB2312" w:hAnsi="宋体" w:eastAsia="楷体_GB2312" w:cs="Times New Roman"/>
      <w:kern w:val="0"/>
      <w:szCs w:val="20"/>
      <w:lang w:eastAsia="zh-TW"/>
    </w:rPr>
  </w:style>
  <w:style w:type="character" w:customStyle="1" w:styleId="1372">
    <w:name w:val="font21"/>
    <w:qFormat/>
    <w:uiPriority w:val="0"/>
    <w:rPr>
      <w:rFonts w:hint="eastAsia" w:ascii="宋体" w:hAnsi="宋体" w:eastAsia="宋体"/>
      <w:color w:val="1F497D"/>
      <w:sz w:val="20"/>
      <w:szCs w:val="20"/>
      <w:u w:val="none"/>
    </w:rPr>
  </w:style>
  <w:style w:type="character" w:customStyle="1" w:styleId="1373">
    <w:name w:val="纯文本 字符1"/>
    <w:qFormat/>
    <w:uiPriority w:val="0"/>
    <w:rPr>
      <w:rFonts w:ascii="宋体" w:hAnsi="Courier New"/>
      <w:kern w:val="2"/>
      <w:sz w:val="21"/>
    </w:rPr>
  </w:style>
  <w:style w:type="character" w:customStyle="1" w:styleId="1374">
    <w:name w:val="txt1"/>
    <w:qFormat/>
    <w:uiPriority w:val="0"/>
    <w:rPr>
      <w:rFonts w:hint="default" w:ascii="ˎ̥" w:hAnsi="ˎ̥"/>
      <w:sz w:val="18"/>
      <w:szCs w:val="18"/>
    </w:rPr>
  </w:style>
  <w:style w:type="character" w:customStyle="1" w:styleId="1375">
    <w:name w:val="正文泉州 Char"/>
    <w:link w:val="1376"/>
    <w:qFormat/>
    <w:uiPriority w:val="0"/>
    <w:rPr>
      <w:rFonts w:ascii="宋体" w:hAnsi="宋体" w:eastAsia="仿宋"/>
      <w:szCs w:val="24"/>
    </w:rPr>
  </w:style>
  <w:style w:type="paragraph" w:customStyle="1" w:styleId="1376">
    <w:name w:val="正文泉州"/>
    <w:basedOn w:val="1"/>
    <w:link w:val="1375"/>
    <w:qFormat/>
    <w:uiPriority w:val="0"/>
    <w:pPr>
      <w:widowControl w:val="0"/>
      <w:ind w:left="420"/>
    </w:pPr>
    <w:rPr>
      <w:rFonts w:eastAsia="仿宋"/>
      <w:kern w:val="0"/>
      <w:sz w:val="20"/>
    </w:rPr>
  </w:style>
  <w:style w:type="character" w:customStyle="1" w:styleId="1377">
    <w:name w:val="文档结构图 字符1"/>
    <w:qFormat/>
    <w:uiPriority w:val="99"/>
    <w:rPr>
      <w:rFonts w:ascii="Microsoft YaHei UI" w:hAnsi="宋体" w:eastAsia="Microsoft YaHei UI"/>
      <w:sz w:val="18"/>
      <w:szCs w:val="18"/>
    </w:rPr>
  </w:style>
  <w:style w:type="character" w:customStyle="1" w:styleId="1378">
    <w:name w:val="span_param1"/>
    <w:qFormat/>
    <w:uiPriority w:val="0"/>
  </w:style>
  <w:style w:type="character" w:customStyle="1" w:styleId="1379">
    <w:name w:val="表的内容 Char"/>
    <w:link w:val="1380"/>
    <w:qFormat/>
    <w:uiPriority w:val="0"/>
    <w:rPr>
      <w:szCs w:val="21"/>
    </w:rPr>
  </w:style>
  <w:style w:type="paragraph" w:customStyle="1" w:styleId="1380">
    <w:name w:val="表的内容"/>
    <w:basedOn w:val="1"/>
    <w:link w:val="1379"/>
    <w:qFormat/>
    <w:uiPriority w:val="0"/>
    <w:pPr>
      <w:widowControl w:val="0"/>
      <w:spacing w:before="50" w:beforeLines="50"/>
      <w:ind w:firstLine="200"/>
      <w:jc w:val="center"/>
    </w:pPr>
    <w:rPr>
      <w:rFonts w:ascii="等线" w:hAnsi="等线" w:eastAsia="等线"/>
      <w:kern w:val="0"/>
      <w:sz w:val="20"/>
      <w:szCs w:val="21"/>
    </w:rPr>
  </w:style>
  <w:style w:type="character" w:customStyle="1" w:styleId="1381">
    <w:name w:val="Char Char24"/>
    <w:qFormat/>
    <w:uiPriority w:val="0"/>
    <w:rPr>
      <w:rFonts w:ascii="Times New Roman" w:hAnsi="Times New Roman" w:eastAsia="宋体" w:cs="Times New Roman"/>
      <w:sz w:val="24"/>
      <w:szCs w:val="24"/>
    </w:rPr>
  </w:style>
  <w:style w:type="character" w:customStyle="1" w:styleId="1382">
    <w:name w:val="文档标题 Char"/>
    <w:qFormat/>
    <w:locked/>
    <w:uiPriority w:val="0"/>
    <w:rPr>
      <w:rFonts w:ascii="Arial" w:hAnsi="Arial" w:eastAsia="黑体" w:cs="Arial"/>
      <w:b/>
      <w:kern w:val="2"/>
      <w:sz w:val="48"/>
      <w:szCs w:val="32"/>
    </w:rPr>
  </w:style>
  <w:style w:type="character" w:customStyle="1" w:styleId="1383">
    <w:name w:val="批注文字 字符1"/>
    <w:qFormat/>
    <w:uiPriority w:val="0"/>
    <w:rPr>
      <w:rFonts w:ascii="Times New Roman" w:hAnsi="Times New Roman" w:eastAsia="宋体" w:cs="Times New Roman"/>
      <w:sz w:val="23"/>
      <w:szCs w:val="24"/>
    </w:rPr>
  </w:style>
  <w:style w:type="character" w:customStyle="1" w:styleId="1384">
    <w:name w:val="付标题"/>
    <w:qFormat/>
    <w:uiPriority w:val="0"/>
    <w:rPr>
      <w:rFonts w:ascii="Arial" w:hAnsi="Arial" w:eastAsia="宋体"/>
      <w:b/>
      <w:bCs/>
      <w:kern w:val="2"/>
      <w:sz w:val="28"/>
      <w:szCs w:val="28"/>
      <w:lang w:val="en-US" w:eastAsia="zh-CN" w:bidi="ar-SA"/>
    </w:rPr>
  </w:style>
  <w:style w:type="character" w:customStyle="1" w:styleId="1385">
    <w:name w:val="文档结构图 Char2"/>
    <w:qFormat/>
    <w:uiPriority w:val="0"/>
    <w:rPr>
      <w:rFonts w:ascii="Arial" w:hAnsi="Arial" w:eastAsia="宋体" w:cs="Arial"/>
      <w:snapToGrid/>
      <w:sz w:val="24"/>
      <w:szCs w:val="24"/>
      <w:shd w:val="clear" w:color="auto" w:fill="000080"/>
    </w:rPr>
  </w:style>
  <w:style w:type="character" w:customStyle="1" w:styleId="1386">
    <w:name w:val="样式 纯文本普通文字 Char纯文本 Char普通文字 Char Char标题1 + Times New Roman ... Char1"/>
    <w:link w:val="1387"/>
    <w:qFormat/>
    <w:locked/>
    <w:uiPriority w:val="0"/>
    <w:rPr>
      <w:rFonts w:ascii="Calibri" w:hAnsi="Calibri" w:cs="宋体"/>
      <w:sz w:val="24"/>
    </w:rPr>
  </w:style>
  <w:style w:type="paragraph" w:customStyle="1" w:styleId="1387">
    <w:name w:val="样式 纯文本普通文字 Char纯文本 Char普通文字 Char Char标题1 + Times New Roman ..."/>
    <w:next w:val="26"/>
    <w:link w:val="1386"/>
    <w:qFormat/>
    <w:uiPriority w:val="0"/>
    <w:pPr>
      <w:autoSpaceDE w:val="0"/>
      <w:autoSpaceDN w:val="0"/>
      <w:adjustRightInd w:val="0"/>
      <w:spacing w:line="480" w:lineRule="atLeast"/>
      <w:ind w:firstLine="482"/>
    </w:pPr>
    <w:rPr>
      <w:rFonts w:ascii="Calibri" w:hAnsi="Calibri" w:eastAsia="等线" w:cs="宋体"/>
      <w:sz w:val="24"/>
      <w:lang w:val="en-US" w:eastAsia="zh-CN" w:bidi="ar-SA"/>
    </w:rPr>
  </w:style>
  <w:style w:type="character" w:customStyle="1" w:styleId="1388">
    <w:name w:val="常用正文 Char Char Char Char"/>
    <w:qFormat/>
    <w:uiPriority w:val="0"/>
    <w:rPr>
      <w:rFonts w:ascii="Arial" w:hAnsi="Arial" w:eastAsia="楷体_GB2312"/>
      <w:sz w:val="24"/>
      <w:lang w:val="en-US" w:eastAsia="zh-CN" w:bidi="ar-SA"/>
    </w:rPr>
  </w:style>
  <w:style w:type="character" w:customStyle="1" w:styleId="1389">
    <w:name w:val="sony12"/>
    <w:qFormat/>
    <w:uiPriority w:val="0"/>
    <w:rPr>
      <w:rFonts w:eastAsia="宋体"/>
      <w:kern w:val="2"/>
      <w:sz w:val="24"/>
      <w:szCs w:val="24"/>
      <w:lang w:val="en-US" w:eastAsia="zh-CN" w:bidi="ar-SA"/>
    </w:rPr>
  </w:style>
  <w:style w:type="character" w:customStyle="1" w:styleId="1390">
    <w:name w:val="font121"/>
    <w:qFormat/>
    <w:uiPriority w:val="0"/>
    <w:rPr>
      <w:rFonts w:hint="eastAsia" w:ascii="微软雅黑" w:hAnsi="微软雅黑" w:eastAsia="微软雅黑" w:cs="微软雅黑"/>
      <w:color w:val="757171"/>
      <w:sz w:val="18"/>
      <w:szCs w:val="18"/>
      <w:u w:val="none"/>
    </w:rPr>
  </w:style>
  <w:style w:type="character" w:customStyle="1" w:styleId="1391">
    <w:name w:val="样式 标题 3 + 宋体 小四 Char"/>
    <w:link w:val="1392"/>
    <w:qFormat/>
    <w:uiPriority w:val="0"/>
    <w:rPr>
      <w:b/>
      <w:bCs/>
      <w:caps/>
      <w:sz w:val="30"/>
      <w:szCs w:val="24"/>
    </w:rPr>
  </w:style>
  <w:style w:type="paragraph" w:customStyle="1" w:styleId="1392">
    <w:name w:val="样式 标题 3 + 宋体 小四"/>
    <w:basedOn w:val="5"/>
    <w:link w:val="1391"/>
    <w:qFormat/>
    <w:uiPriority w:val="0"/>
    <w:pPr>
      <w:keepLines w:val="0"/>
      <w:numPr>
        <w:numId w:val="0"/>
      </w:numPr>
      <w:tabs>
        <w:tab w:val="left" w:pos="709"/>
        <w:tab w:val="left" w:pos="1740"/>
      </w:tabs>
      <w:autoSpaceDE w:val="0"/>
      <w:autoSpaceDN w:val="0"/>
      <w:adjustRightInd w:val="0"/>
      <w:spacing w:after="120" w:line="360" w:lineRule="auto"/>
      <w:ind w:left="709" w:right="3" w:hanging="709"/>
      <w:textAlignment w:val="bottom"/>
    </w:pPr>
    <w:rPr>
      <w:rFonts w:ascii="等线" w:hAnsi="等线" w:eastAsia="等线"/>
      <w:b/>
      <w:caps/>
      <w:kern w:val="0"/>
      <w:sz w:val="30"/>
      <w:szCs w:val="24"/>
    </w:rPr>
  </w:style>
  <w:style w:type="character" w:customStyle="1" w:styleId="1393">
    <w:name w:val="正文首行缩进2字 Char Char"/>
    <w:qFormat/>
    <w:uiPriority w:val="0"/>
    <w:rPr>
      <w:rFonts w:eastAsia="楷体_GB2312"/>
      <w:sz w:val="28"/>
      <w:szCs w:val="24"/>
      <w:lang w:val="en-US" w:eastAsia="zh-CN" w:bidi="ar-SA"/>
    </w:rPr>
  </w:style>
  <w:style w:type="character" w:customStyle="1" w:styleId="1394">
    <w:name w:val="正文标题 Char Char"/>
    <w:link w:val="1395"/>
    <w:qFormat/>
    <w:locked/>
    <w:uiPriority w:val="99"/>
    <w:rPr>
      <w:rFonts w:hAnsi="宋体"/>
    </w:rPr>
  </w:style>
  <w:style w:type="paragraph" w:customStyle="1" w:styleId="1395">
    <w:name w:val="正文标题 Char"/>
    <w:basedOn w:val="1"/>
    <w:link w:val="1394"/>
    <w:qFormat/>
    <w:uiPriority w:val="99"/>
    <w:pPr>
      <w:widowControl w:val="0"/>
      <w:numPr>
        <w:ilvl w:val="0"/>
        <w:numId w:val="37"/>
      </w:numPr>
      <w:tabs>
        <w:tab w:val="left" w:pos="987"/>
      </w:tabs>
      <w:ind w:firstLine="0" w:firstLineChars="0"/>
      <w:jc w:val="both"/>
      <w:outlineLvl w:val="4"/>
    </w:pPr>
    <w:rPr>
      <w:rFonts w:ascii="等线" w:eastAsia="等线"/>
      <w:kern w:val="0"/>
      <w:sz w:val="20"/>
      <w:szCs w:val="20"/>
    </w:rPr>
  </w:style>
  <w:style w:type="character" w:customStyle="1" w:styleId="1396">
    <w:name w:val="标题1 字符"/>
    <w:link w:val="1397"/>
    <w:qFormat/>
    <w:uiPriority w:val="0"/>
    <w:rPr>
      <w:rFonts w:eastAsia="仿宋_GB2312"/>
      <w:b/>
      <w:bCs/>
      <w:kern w:val="44"/>
      <w:sz w:val="44"/>
      <w:szCs w:val="44"/>
    </w:rPr>
  </w:style>
  <w:style w:type="paragraph" w:customStyle="1" w:styleId="1397">
    <w:name w:val="标题1"/>
    <w:basedOn w:val="3"/>
    <w:link w:val="1396"/>
    <w:qFormat/>
    <w:uiPriority w:val="0"/>
    <w:pPr>
      <w:widowControl w:val="0"/>
      <w:tabs>
        <w:tab w:val="left" w:pos="360"/>
        <w:tab w:val="left" w:pos="432"/>
      </w:tabs>
      <w:spacing w:before="762" w:beforeLines="200" w:after="762" w:afterLines="200"/>
      <w:ind w:left="0" w:firstLine="0" w:firstLineChars="0"/>
    </w:pPr>
    <w:rPr>
      <w:rFonts w:ascii="等线" w:hAnsi="等线" w:eastAsia="仿宋_GB2312"/>
      <w:b/>
      <w:sz w:val="44"/>
    </w:rPr>
  </w:style>
  <w:style w:type="character" w:customStyle="1" w:styleId="1398">
    <w:name w:val="箭头样式1 Char"/>
    <w:link w:val="1399"/>
    <w:qFormat/>
    <w:uiPriority w:val="0"/>
    <w:rPr>
      <w:szCs w:val="24"/>
    </w:rPr>
  </w:style>
  <w:style w:type="paragraph" w:customStyle="1" w:styleId="1399">
    <w:name w:val="箭头样式1"/>
    <w:basedOn w:val="179"/>
    <w:link w:val="1398"/>
    <w:qFormat/>
    <w:uiPriority w:val="0"/>
    <w:pPr>
      <w:widowControl w:val="0"/>
      <w:numPr>
        <w:ilvl w:val="0"/>
        <w:numId w:val="38"/>
      </w:numPr>
      <w:tabs>
        <w:tab w:val="left" w:pos="360"/>
      </w:tabs>
      <w:ind w:left="0" w:firstLine="0" w:firstLineChars="0"/>
    </w:pPr>
    <w:rPr>
      <w:rFonts w:ascii="等线" w:hAnsi="等线" w:eastAsia="等线"/>
      <w:kern w:val="0"/>
      <w:sz w:val="20"/>
    </w:rPr>
  </w:style>
  <w:style w:type="character" w:customStyle="1" w:styleId="1400">
    <w:name w:val="java-quote1"/>
    <w:qFormat/>
    <w:uiPriority w:val="0"/>
    <w:rPr>
      <w:color w:val="009100"/>
    </w:rPr>
  </w:style>
  <w:style w:type="character" w:customStyle="1" w:styleId="1401">
    <w:name w:val="表头文字样式 Char"/>
    <w:link w:val="285"/>
    <w:qFormat/>
    <w:uiPriority w:val="0"/>
    <w:rPr>
      <w:rFonts w:ascii="Times New Roman" w:hAnsi="Times New Roman" w:eastAsia="宋体"/>
      <w:b/>
      <w:kern w:val="2"/>
      <w:sz w:val="21"/>
      <w:szCs w:val="24"/>
    </w:rPr>
  </w:style>
  <w:style w:type="character" w:customStyle="1" w:styleId="1402">
    <w:name w:val="verbl8"/>
    <w:qFormat/>
    <w:uiPriority w:val="0"/>
  </w:style>
  <w:style w:type="character" w:customStyle="1" w:styleId="1403">
    <w:name w:val="称呼 Char"/>
    <w:qFormat/>
    <w:uiPriority w:val="0"/>
    <w:rPr>
      <w:sz w:val="21"/>
      <w:szCs w:val="24"/>
    </w:rPr>
  </w:style>
  <w:style w:type="character" w:customStyle="1" w:styleId="1404">
    <w:name w:val="标题55 字符"/>
    <w:link w:val="1405"/>
    <w:qFormat/>
    <w:uiPriority w:val="0"/>
    <w:rPr>
      <w:b/>
      <w:sz w:val="28"/>
      <w:szCs w:val="21"/>
    </w:rPr>
  </w:style>
  <w:style w:type="paragraph" w:customStyle="1" w:styleId="1405">
    <w:name w:val="标题55"/>
    <w:basedOn w:val="1"/>
    <w:link w:val="1404"/>
    <w:qFormat/>
    <w:uiPriority w:val="0"/>
    <w:pPr>
      <w:widowControl w:val="0"/>
      <w:numPr>
        <w:ilvl w:val="4"/>
        <w:numId w:val="39"/>
      </w:numPr>
      <w:ind w:firstLine="0" w:firstLineChars="0"/>
      <w:jc w:val="both"/>
      <w:outlineLvl w:val="4"/>
    </w:pPr>
    <w:rPr>
      <w:rFonts w:ascii="等线" w:hAnsi="等线" w:eastAsia="等线"/>
      <w:b/>
      <w:kern w:val="0"/>
      <w:sz w:val="28"/>
      <w:szCs w:val="21"/>
    </w:rPr>
  </w:style>
  <w:style w:type="character" w:customStyle="1" w:styleId="1406">
    <w:name w:val="ns1"/>
    <w:qFormat/>
    <w:uiPriority w:val="0"/>
    <w:rPr>
      <w:color w:val="FF0000"/>
    </w:rPr>
  </w:style>
  <w:style w:type="character" w:customStyle="1" w:styleId="1407">
    <w:name w:val="中等深浅底纹 1 - 强调文字颜色 1 Char"/>
    <w:qFormat/>
    <w:locked/>
    <w:uiPriority w:val="1"/>
    <w:rPr>
      <w:sz w:val="22"/>
    </w:rPr>
  </w:style>
  <w:style w:type="character" w:customStyle="1" w:styleId="1408">
    <w:name w:val="wf"/>
    <w:qFormat/>
    <w:uiPriority w:val="0"/>
  </w:style>
  <w:style w:type="character" w:customStyle="1" w:styleId="1409">
    <w:name w:val="普通正文 Char"/>
    <w:link w:val="1410"/>
    <w:qFormat/>
    <w:uiPriority w:val="0"/>
    <w:rPr>
      <w:rFonts w:ascii="Arial" w:hAnsi="Arial" w:eastAsia="仿宋"/>
    </w:rPr>
  </w:style>
  <w:style w:type="paragraph" w:customStyle="1" w:styleId="1410">
    <w:name w:val="普通正文"/>
    <w:basedOn w:val="1"/>
    <w:link w:val="1409"/>
    <w:qFormat/>
    <w:uiPriority w:val="0"/>
    <w:pPr>
      <w:widowControl w:val="0"/>
      <w:adjustRightInd w:val="0"/>
      <w:spacing w:before="120" w:after="120"/>
      <w:textAlignment w:val="baseline"/>
    </w:pPr>
    <w:rPr>
      <w:rFonts w:ascii="Arial" w:hAnsi="Arial" w:eastAsia="仿宋"/>
      <w:kern w:val="0"/>
      <w:sz w:val="20"/>
      <w:szCs w:val="20"/>
    </w:rPr>
  </w:style>
  <w:style w:type="character" w:customStyle="1" w:styleId="1411">
    <w:name w:val="GP正文(首行缩进) Char Char"/>
    <w:link w:val="1412"/>
    <w:qFormat/>
    <w:uiPriority w:val="0"/>
    <w:rPr>
      <w:szCs w:val="21"/>
    </w:rPr>
  </w:style>
  <w:style w:type="paragraph" w:customStyle="1" w:styleId="1412">
    <w:name w:val="GP正文(首行缩进)"/>
    <w:basedOn w:val="1"/>
    <w:link w:val="1411"/>
    <w:qFormat/>
    <w:uiPriority w:val="0"/>
    <w:pPr>
      <w:widowControl w:val="0"/>
      <w:ind w:firstLine="420" w:firstLineChars="0"/>
    </w:pPr>
    <w:rPr>
      <w:rFonts w:ascii="等线" w:hAnsi="等线" w:eastAsia="等线"/>
      <w:kern w:val="0"/>
      <w:sz w:val="20"/>
      <w:szCs w:val="21"/>
    </w:rPr>
  </w:style>
  <w:style w:type="character" w:customStyle="1" w:styleId="1413">
    <w:name w:val="常用数字列表 Char Char"/>
    <w:qFormat/>
    <w:uiPriority w:val="0"/>
    <w:rPr>
      <w:rFonts w:ascii="Arial" w:hAnsi="Arial" w:eastAsia="楷体_GB2312"/>
      <w:sz w:val="28"/>
      <w:lang w:val="en-US" w:eastAsia="zh-CN" w:bidi="ar-SA"/>
    </w:rPr>
  </w:style>
  <w:style w:type="character" w:customStyle="1" w:styleId="1414">
    <w:name w:val="text12c1"/>
    <w:qFormat/>
    <w:uiPriority w:val="0"/>
    <w:rPr>
      <w:b/>
      <w:bCs/>
      <w:color w:val="000000"/>
      <w:sz w:val="18"/>
      <w:szCs w:val="18"/>
      <w:u w:val="none"/>
    </w:rPr>
  </w:style>
  <w:style w:type="character" w:customStyle="1" w:styleId="1415">
    <w:name w:val="verbl81"/>
    <w:qFormat/>
    <w:uiPriority w:val="0"/>
    <w:rPr>
      <w:rFonts w:hint="default" w:ascii="Verdana" w:hAnsi="Verdana"/>
      <w:color w:val="000000"/>
      <w:sz w:val="16"/>
      <w:szCs w:val="16"/>
    </w:rPr>
  </w:style>
  <w:style w:type="character" w:customStyle="1" w:styleId="1416">
    <w:name w:val="电子邮件签名 字符"/>
    <w:link w:val="19"/>
    <w:qFormat/>
    <w:uiPriority w:val="0"/>
    <w:rPr>
      <w:rFonts w:hAnsi="宋体"/>
      <w:sz w:val="24"/>
    </w:rPr>
  </w:style>
  <w:style w:type="character" w:customStyle="1" w:styleId="1417">
    <w:name w:val="正文重点（加粗）"/>
    <w:qFormat/>
    <w:uiPriority w:val="0"/>
    <w:rPr>
      <w:rFonts w:ascii="Times New Roman" w:hAnsi="Times New Roman" w:eastAsia="宋体"/>
      <w:b/>
      <w:sz w:val="24"/>
      <w:szCs w:val="21"/>
    </w:rPr>
  </w:style>
  <w:style w:type="character" w:customStyle="1" w:styleId="1418">
    <w:name w:val="投标书正文 Char"/>
    <w:link w:val="953"/>
    <w:qFormat/>
    <w:uiPriority w:val="0"/>
    <w:rPr>
      <w:sz w:val="24"/>
      <w:szCs w:val="24"/>
    </w:rPr>
  </w:style>
  <w:style w:type="character" w:customStyle="1" w:styleId="1419">
    <w:name w:val="MM Topic 2 Char"/>
    <w:link w:val="328"/>
    <w:qFormat/>
    <w:uiPriority w:val="0"/>
    <w:rPr>
      <w:rFonts w:ascii="Arial" w:hAnsi="Arial" w:eastAsia="黑体"/>
      <w:b/>
      <w:bCs/>
      <w:kern w:val="2"/>
      <w:sz w:val="32"/>
      <w:szCs w:val="32"/>
    </w:rPr>
  </w:style>
  <w:style w:type="character" w:customStyle="1" w:styleId="1420">
    <w:name w:val="h4 Char2"/>
    <w:qFormat/>
    <w:locked/>
    <w:uiPriority w:val="0"/>
    <w:rPr>
      <w:rFonts w:ascii="Arial" w:hAnsi="Arial" w:eastAsia="宋体"/>
      <w:b/>
      <w:kern w:val="2"/>
      <w:sz w:val="24"/>
      <w:lang w:val="en-US" w:eastAsia="zh-CN" w:bidi="ar-SA"/>
    </w:rPr>
  </w:style>
  <w:style w:type="character" w:customStyle="1" w:styleId="1421">
    <w:name w:val="用户反馈"/>
    <w:qFormat/>
    <w:uiPriority w:val="0"/>
    <w:rPr>
      <w:rFonts w:hint="eastAsia" w:ascii="黑体" w:hAnsi="黑体" w:eastAsia="黑体"/>
      <w:sz w:val="28"/>
    </w:rPr>
  </w:style>
  <w:style w:type="character" w:customStyle="1" w:styleId="1422">
    <w:name w:val="加点字 Char"/>
    <w:link w:val="1423"/>
    <w:qFormat/>
    <w:locked/>
    <w:uiPriority w:val="0"/>
    <w:rPr>
      <w:rFonts w:hAnsi="宋体"/>
      <w:b/>
      <w:szCs w:val="24"/>
    </w:rPr>
  </w:style>
  <w:style w:type="paragraph" w:customStyle="1" w:styleId="1423">
    <w:name w:val="加点字"/>
    <w:basedOn w:val="1"/>
    <w:link w:val="1422"/>
    <w:qFormat/>
    <w:uiPriority w:val="0"/>
    <w:pPr>
      <w:widowControl w:val="0"/>
      <w:tabs>
        <w:tab w:val="left" w:pos="284"/>
      </w:tabs>
      <w:spacing w:afterLines="30" w:line="240" w:lineRule="auto"/>
      <w:ind w:left="284" w:hanging="284" w:firstLineChars="0"/>
      <w:jc w:val="both"/>
    </w:pPr>
    <w:rPr>
      <w:rFonts w:ascii="等线" w:eastAsia="等线"/>
      <w:b/>
      <w:kern w:val="0"/>
      <w:sz w:val="20"/>
    </w:rPr>
  </w:style>
  <w:style w:type="character" w:customStyle="1" w:styleId="1424">
    <w:name w:val="正文样式 Char Char"/>
    <w:qFormat/>
    <w:locked/>
    <w:uiPriority w:val="0"/>
    <w:rPr>
      <w:sz w:val="24"/>
      <w:szCs w:val="24"/>
    </w:rPr>
  </w:style>
  <w:style w:type="character" w:customStyle="1" w:styleId="1425">
    <w:name w:val="正文文本 3 字符"/>
    <w:link w:val="31"/>
    <w:qFormat/>
    <w:uiPriority w:val="99"/>
    <w:rPr>
      <w:rFonts w:ascii="Cambria" w:hAnsi="Cambria" w:eastAsia="MS Mincho"/>
      <w:sz w:val="16"/>
      <w:szCs w:val="16"/>
      <w:lang w:eastAsia="en-US"/>
    </w:rPr>
  </w:style>
  <w:style w:type="character" w:customStyle="1" w:styleId="1426">
    <w:name w:val="hl Char"/>
    <w:link w:val="1427"/>
    <w:qFormat/>
    <w:uiPriority w:val="0"/>
    <w:rPr>
      <w:rFonts w:ascii="仿宋_GB2312" w:hAnsi="仿宋_GB2312" w:eastAsia="仿宋_GB2312"/>
      <w:sz w:val="28"/>
      <w:szCs w:val="28"/>
    </w:rPr>
  </w:style>
  <w:style w:type="paragraph" w:customStyle="1" w:styleId="1427">
    <w:name w:val="hl"/>
    <w:basedOn w:val="1"/>
    <w:link w:val="1426"/>
    <w:qFormat/>
    <w:uiPriority w:val="0"/>
    <w:pPr>
      <w:spacing w:before="120" w:after="120" w:line="440" w:lineRule="exact"/>
      <w:ind w:firstLine="560"/>
    </w:pPr>
    <w:rPr>
      <w:rFonts w:ascii="仿宋_GB2312" w:hAnsi="仿宋_GB2312" w:eastAsia="仿宋_GB2312"/>
      <w:kern w:val="0"/>
      <w:sz w:val="28"/>
      <w:szCs w:val="28"/>
    </w:rPr>
  </w:style>
  <w:style w:type="character" w:customStyle="1" w:styleId="1428">
    <w:name w:val="啊 Char"/>
    <w:link w:val="1429"/>
    <w:qFormat/>
    <w:uiPriority w:val="0"/>
    <w:rPr>
      <w:rFonts w:ascii="宋体" w:hAnsi="宋体" w:eastAsia="仿宋_GB2312"/>
      <w:sz w:val="28"/>
      <w:szCs w:val="24"/>
    </w:rPr>
  </w:style>
  <w:style w:type="paragraph" w:customStyle="1" w:styleId="1429">
    <w:name w:val="啊"/>
    <w:basedOn w:val="1"/>
    <w:link w:val="1428"/>
    <w:qFormat/>
    <w:uiPriority w:val="0"/>
    <w:pPr>
      <w:widowControl w:val="0"/>
      <w:ind w:firstLine="200"/>
      <w:jc w:val="both"/>
    </w:pPr>
    <w:rPr>
      <w:rFonts w:eastAsia="仿宋_GB2312"/>
      <w:kern w:val="0"/>
      <w:sz w:val="28"/>
    </w:rPr>
  </w:style>
  <w:style w:type="character" w:customStyle="1" w:styleId="1430">
    <w:name w:val="huei12b1"/>
    <w:qFormat/>
    <w:uiPriority w:val="0"/>
    <w:rPr>
      <w:b/>
      <w:bCs/>
      <w:color w:val="333333"/>
      <w:sz w:val="18"/>
      <w:szCs w:val="18"/>
    </w:rPr>
  </w:style>
  <w:style w:type="character" w:customStyle="1" w:styleId="1431">
    <w:name w:val="@他11"/>
    <w:unhideWhenUsed/>
    <w:qFormat/>
    <w:uiPriority w:val="99"/>
    <w:rPr>
      <w:color w:val="2B579A"/>
      <w:shd w:val="clear" w:color="auto" w:fill="E6E6E6"/>
    </w:rPr>
  </w:style>
  <w:style w:type="character" w:customStyle="1" w:styleId="1432">
    <w:name w:val="日期 字符1"/>
    <w:qFormat/>
    <w:uiPriority w:val="99"/>
    <w:rPr>
      <w:rFonts w:ascii="Times New Roman" w:hAnsi="Times New Roman" w:cs="Times New Roman"/>
      <w:sz w:val="24"/>
      <w:szCs w:val="24"/>
    </w:rPr>
  </w:style>
  <w:style w:type="character" w:customStyle="1" w:styleId="1433">
    <w:name w:val="font101"/>
    <w:qFormat/>
    <w:uiPriority w:val="0"/>
    <w:rPr>
      <w:rFonts w:hint="eastAsia" w:ascii="微软雅黑" w:hAnsi="微软雅黑" w:eastAsia="微软雅黑" w:cs="微软雅黑"/>
      <w:color w:val="808080"/>
      <w:sz w:val="18"/>
      <w:szCs w:val="18"/>
      <w:u w:val="none"/>
    </w:rPr>
  </w:style>
  <w:style w:type="character" w:customStyle="1" w:styleId="1434">
    <w:name w:val="华宇段落1 Char Char"/>
    <w:link w:val="1435"/>
    <w:qFormat/>
    <w:uiPriority w:val="0"/>
    <w:rPr>
      <w:bCs/>
      <w:sz w:val="24"/>
      <w:szCs w:val="24"/>
    </w:rPr>
  </w:style>
  <w:style w:type="paragraph" w:customStyle="1" w:styleId="1435">
    <w:name w:val="华宇段落1 Char"/>
    <w:basedOn w:val="1"/>
    <w:link w:val="1434"/>
    <w:qFormat/>
    <w:uiPriority w:val="0"/>
    <w:pPr>
      <w:widowControl w:val="0"/>
      <w:ind w:firstLine="200"/>
      <w:jc w:val="both"/>
    </w:pPr>
    <w:rPr>
      <w:rFonts w:ascii="等线" w:hAnsi="等线" w:eastAsia="等线"/>
      <w:bCs/>
      <w:kern w:val="0"/>
    </w:rPr>
  </w:style>
  <w:style w:type="character" w:customStyle="1" w:styleId="1436">
    <w:name w:val="sc01"/>
    <w:qFormat/>
    <w:uiPriority w:val="0"/>
    <w:rPr>
      <w:rFonts w:hint="default" w:ascii="Courier New" w:hAnsi="Courier New" w:cs="Courier New"/>
      <w:b/>
      <w:bCs/>
      <w:color w:val="000000"/>
      <w:sz w:val="20"/>
      <w:szCs w:val="20"/>
    </w:rPr>
  </w:style>
  <w:style w:type="character" w:customStyle="1" w:styleId="1437">
    <w:name w:val="tw4winExternal"/>
    <w:qFormat/>
    <w:uiPriority w:val="0"/>
    <w:rPr>
      <w:rFonts w:ascii="Courier New" w:hAnsi="Courier New"/>
      <w:color w:val="808080"/>
    </w:rPr>
  </w:style>
  <w:style w:type="character" w:customStyle="1" w:styleId="1438">
    <w:name w:val="样式 标题 8Legal Level 1.1.1.Level 1.1.1注意框体Legal Level 1.1.1.1...1 Char"/>
    <w:link w:val="1439"/>
    <w:qFormat/>
    <w:locked/>
    <w:uiPriority w:val="0"/>
    <w:rPr>
      <w:rFonts w:ascii="Arial" w:hAnsi="Arial" w:eastAsia="黑体" w:cs="Arial"/>
      <w:b/>
      <w:bCs/>
    </w:rPr>
  </w:style>
  <w:style w:type="paragraph" w:customStyle="1" w:styleId="1439">
    <w:name w:val="样式 标题 8Legal Level 1.1.1.Level 1.1.1注意框体Legal Level 1.1.1.1...1"/>
    <w:basedOn w:val="10"/>
    <w:link w:val="1438"/>
    <w:qFormat/>
    <w:uiPriority w:val="0"/>
    <w:pPr>
      <w:widowControl/>
      <w:tabs>
        <w:tab w:val="left" w:pos="0"/>
        <w:tab w:val="left" w:pos="1440"/>
      </w:tabs>
      <w:adjustRightInd w:val="0"/>
      <w:spacing w:line="320" w:lineRule="atLeast"/>
      <w:ind w:left="1327" w:hanging="1327" w:firstLineChars="0"/>
      <w:jc w:val="left"/>
    </w:pPr>
    <w:rPr>
      <w:rFonts w:cs="Arial"/>
      <w:b/>
      <w:bCs/>
      <w:kern w:val="0"/>
      <w:sz w:val="20"/>
    </w:rPr>
  </w:style>
  <w:style w:type="character" w:customStyle="1" w:styleId="1440">
    <w:name w:val="Daffy_Teng"/>
    <w:qFormat/>
    <w:uiPriority w:val="0"/>
    <w:rPr>
      <w:rFonts w:ascii="幼圆" w:eastAsia="幼圆"/>
      <w:color w:val="0000FF"/>
      <w:sz w:val="24"/>
      <w:szCs w:val="24"/>
      <w:u w:val="none"/>
    </w:rPr>
  </w:style>
  <w:style w:type="character" w:customStyle="1" w:styleId="1441">
    <w:name w:val="浅色底纹 - 强调文字颜色 2 Char"/>
    <w:qFormat/>
    <w:uiPriority w:val="30"/>
    <w:rPr>
      <w:b/>
      <w:i/>
      <w:color w:val="FFFFFF"/>
      <w:shd w:val="clear" w:color="auto" w:fill="C0504D"/>
    </w:rPr>
  </w:style>
  <w:style w:type="character" w:customStyle="1" w:styleId="1442">
    <w:name w:val="编写建议 Char"/>
    <w:link w:val="504"/>
    <w:qFormat/>
    <w:uiPriority w:val="0"/>
    <w:rPr>
      <w:rFonts w:ascii="Arial" w:hAnsi="Arial" w:eastAsia="仿宋" w:cs="Arial"/>
      <w:i/>
      <w:color w:val="0000FF"/>
      <w:szCs w:val="21"/>
    </w:rPr>
  </w:style>
  <w:style w:type="character" w:customStyle="1" w:styleId="1443">
    <w:name w:val="常用正文 Char Char Char1"/>
    <w:qFormat/>
    <w:uiPriority w:val="0"/>
    <w:rPr>
      <w:rFonts w:ascii="Arial" w:hAnsi="Arial" w:eastAsia="楷体_GB2312"/>
      <w:sz w:val="24"/>
      <w:lang w:val="en-US" w:eastAsia="zh-CN" w:bidi="ar-SA"/>
    </w:rPr>
  </w:style>
  <w:style w:type="character" w:customStyle="1" w:styleId="1444">
    <w:name w:val="样式5 Char"/>
    <w:link w:val="1445"/>
    <w:qFormat/>
    <w:uiPriority w:val="0"/>
    <w:rPr>
      <w:rFonts w:ascii="宋体" w:hAnsi="宋体"/>
      <w:szCs w:val="24"/>
      <w:lang w:eastAsia="en-US" w:bidi="en-US"/>
    </w:rPr>
  </w:style>
  <w:style w:type="paragraph" w:customStyle="1" w:styleId="1445">
    <w:name w:val="样式5"/>
    <w:basedOn w:val="179"/>
    <w:link w:val="1444"/>
    <w:qFormat/>
    <w:uiPriority w:val="0"/>
    <w:pPr>
      <w:widowControl w:val="0"/>
      <w:numPr>
        <w:ilvl w:val="0"/>
        <w:numId w:val="0"/>
      </w:numPr>
      <w:ind w:firstLine="200"/>
      <w:contextualSpacing/>
    </w:pPr>
    <w:rPr>
      <w:rFonts w:eastAsia="等线"/>
      <w:kern w:val="0"/>
      <w:sz w:val="20"/>
      <w:lang w:eastAsia="en-US" w:bidi="en-US"/>
    </w:rPr>
  </w:style>
  <w:style w:type="character" w:customStyle="1" w:styleId="1446">
    <w:name w:val="标题1 Char"/>
    <w:qFormat/>
    <w:locked/>
    <w:uiPriority w:val="0"/>
    <w:rPr>
      <w:rFonts w:ascii="Arial" w:hAnsi="Arial"/>
      <w:kern w:val="2"/>
      <w:sz w:val="18"/>
      <w:szCs w:val="24"/>
    </w:rPr>
  </w:style>
  <w:style w:type="character" w:customStyle="1" w:styleId="1447">
    <w:name w:val="封面标题 Char Char"/>
    <w:qFormat/>
    <w:uiPriority w:val="0"/>
    <w:rPr>
      <w:rFonts w:hint="default" w:ascii="Arial" w:hAnsi="Arial" w:eastAsia="楷体_GB2312" w:cs="Arial"/>
      <w:b/>
      <w:bCs/>
      <w:kern w:val="2"/>
      <w:sz w:val="72"/>
      <w:szCs w:val="72"/>
      <w:lang w:val="en-US" w:eastAsia="zh-CN" w:bidi="ar-SA"/>
    </w:rPr>
  </w:style>
  <w:style w:type="character" w:customStyle="1" w:styleId="1448">
    <w:name w:val="command keywords Char Char Char1 Char Char Char"/>
    <w:qFormat/>
    <w:uiPriority w:val="0"/>
    <w:rPr>
      <w:rFonts w:ascii="Arial" w:hAnsi="Arial" w:eastAsia="宋体" w:cs="Arial"/>
      <w:b/>
      <w:bCs/>
      <w:sz w:val="21"/>
      <w:szCs w:val="21"/>
      <w:lang w:val="en-US"/>
    </w:rPr>
  </w:style>
  <w:style w:type="character" w:customStyle="1" w:styleId="1449">
    <w:name w:val="样式-标题1 Char"/>
    <w:link w:val="1450"/>
    <w:qFormat/>
    <w:locked/>
    <w:uiPriority w:val="0"/>
    <w:rPr>
      <w:rFonts w:ascii="Calibri" w:hAnsi="Calibri" w:cs="Calibri"/>
      <w:b/>
      <w:bCs/>
      <w:kern w:val="44"/>
      <w:sz w:val="32"/>
      <w:szCs w:val="32"/>
    </w:rPr>
  </w:style>
  <w:style w:type="paragraph" w:customStyle="1" w:styleId="1450">
    <w:name w:val="样式-标题1"/>
    <w:basedOn w:val="1397"/>
    <w:link w:val="1449"/>
    <w:qFormat/>
    <w:uiPriority w:val="0"/>
    <w:pPr>
      <w:widowControl/>
      <w:tabs>
        <w:tab w:val="left" w:pos="0"/>
        <w:tab w:val="clear" w:pos="360"/>
      </w:tabs>
      <w:spacing w:before="0" w:beforeLines="0" w:after="0" w:afterLines="0"/>
      <w:ind w:left="425" w:hanging="425"/>
    </w:pPr>
    <w:rPr>
      <w:rFonts w:ascii="Calibri" w:hAnsi="Calibri" w:eastAsia="等线" w:cs="Calibri"/>
      <w:sz w:val="32"/>
      <w:szCs w:val="32"/>
    </w:rPr>
  </w:style>
  <w:style w:type="character" w:customStyle="1" w:styleId="1451">
    <w:name w:val="常用数字列表 Char"/>
    <w:qFormat/>
    <w:uiPriority w:val="0"/>
  </w:style>
  <w:style w:type="character" w:customStyle="1" w:styleId="1452">
    <w:name w:val="目录题目 Char"/>
    <w:link w:val="1453"/>
    <w:semiHidden/>
    <w:qFormat/>
    <w:uiPriority w:val="0"/>
    <w:rPr>
      <w:rFonts w:ascii="Arial" w:hAnsi="Arial"/>
      <w:color w:val="000000"/>
      <w:sz w:val="28"/>
      <w:szCs w:val="24"/>
    </w:rPr>
  </w:style>
  <w:style w:type="paragraph" w:customStyle="1" w:styleId="1453">
    <w:name w:val="目录题目"/>
    <w:basedOn w:val="1"/>
    <w:link w:val="1452"/>
    <w:semiHidden/>
    <w:qFormat/>
    <w:uiPriority w:val="0"/>
    <w:pPr>
      <w:spacing w:before="240" w:after="240"/>
      <w:ind w:firstLine="0" w:firstLineChars="0"/>
      <w:jc w:val="center"/>
    </w:pPr>
    <w:rPr>
      <w:rFonts w:ascii="Arial" w:hAnsi="Arial" w:eastAsia="等线"/>
      <w:color w:val="000000"/>
      <w:kern w:val="0"/>
      <w:sz w:val="28"/>
    </w:rPr>
  </w:style>
  <w:style w:type="character" w:customStyle="1" w:styleId="1454">
    <w:name w:val="黑色 Char"/>
    <w:link w:val="1455"/>
    <w:qFormat/>
    <w:locked/>
    <w:uiPriority w:val="0"/>
    <w:rPr>
      <w:rFonts w:ascii="宋体"/>
      <w:szCs w:val="21"/>
    </w:rPr>
  </w:style>
  <w:style w:type="paragraph" w:customStyle="1" w:styleId="1455">
    <w:name w:val="正文 + 宋体"/>
    <w:basedOn w:val="1"/>
    <w:link w:val="1454"/>
    <w:qFormat/>
    <w:uiPriority w:val="0"/>
    <w:pPr>
      <w:widowControl w:val="0"/>
      <w:adjustRightInd w:val="0"/>
      <w:spacing w:before="50" w:beforeLines="50"/>
      <w:ind w:firstLine="200"/>
      <w:jc w:val="both"/>
      <w:textAlignment w:val="baseline"/>
    </w:pPr>
    <w:rPr>
      <w:rFonts w:hAnsi="等线" w:eastAsia="等线"/>
      <w:kern w:val="0"/>
      <w:sz w:val="20"/>
      <w:szCs w:val="21"/>
    </w:rPr>
  </w:style>
  <w:style w:type="character" w:customStyle="1" w:styleId="1456">
    <w:name w:val="乌市-标题三 Char"/>
    <w:link w:val="1457"/>
    <w:qFormat/>
    <w:uiPriority w:val="0"/>
    <w:rPr>
      <w:rFonts w:eastAsia="华文中宋"/>
      <w:b/>
      <w:sz w:val="32"/>
      <w:szCs w:val="21"/>
    </w:rPr>
  </w:style>
  <w:style w:type="paragraph" w:customStyle="1" w:styleId="1457">
    <w:name w:val="乌市-标题三"/>
    <w:basedOn w:val="1279"/>
    <w:link w:val="1456"/>
    <w:qFormat/>
    <w:uiPriority w:val="0"/>
    <w:pPr>
      <w:numPr>
        <w:ilvl w:val="2"/>
      </w:numPr>
      <w:outlineLvl w:val="2"/>
    </w:pPr>
    <w:rPr>
      <w:sz w:val="32"/>
    </w:rPr>
  </w:style>
  <w:style w:type="character" w:customStyle="1" w:styleId="1458">
    <w:name w:val="aaaa Char"/>
    <w:link w:val="1459"/>
    <w:qFormat/>
    <w:locked/>
    <w:uiPriority w:val="0"/>
    <w:rPr>
      <w:rFonts w:ascii="宋体" w:hAnsi="宋体"/>
      <w:sz w:val="24"/>
      <w:szCs w:val="24"/>
    </w:rPr>
  </w:style>
  <w:style w:type="paragraph" w:customStyle="1" w:styleId="1459">
    <w:name w:val="aaaa"/>
    <w:basedOn w:val="1"/>
    <w:link w:val="1458"/>
    <w:qFormat/>
    <w:uiPriority w:val="0"/>
    <w:pPr>
      <w:ind w:firstLine="200"/>
    </w:pPr>
    <w:rPr>
      <w:rFonts w:eastAsia="等线"/>
      <w:kern w:val="0"/>
    </w:rPr>
  </w:style>
  <w:style w:type="character" w:customStyle="1" w:styleId="1460">
    <w:name w:val="FA正文 Char Char4"/>
    <w:qFormat/>
    <w:uiPriority w:val="0"/>
    <w:rPr>
      <w:rFonts w:ascii="Times New Roman" w:hAnsi="宋体" w:cs="宋体"/>
      <w:kern w:val="2"/>
      <w:sz w:val="24"/>
      <w:szCs w:val="21"/>
    </w:rPr>
  </w:style>
  <w:style w:type="character" w:customStyle="1" w:styleId="1461">
    <w:name w:val="样式条项 Char"/>
    <w:link w:val="1462"/>
    <w:qFormat/>
    <w:locked/>
    <w:uiPriority w:val="99"/>
    <w:rPr>
      <w:rFonts w:ascii="Arial Unicode MS" w:hAnsi="Arial Unicode MS"/>
      <w:szCs w:val="24"/>
    </w:rPr>
  </w:style>
  <w:style w:type="paragraph" w:customStyle="1" w:styleId="1462">
    <w:name w:val="样式条项"/>
    <w:basedOn w:val="1"/>
    <w:link w:val="1461"/>
    <w:qFormat/>
    <w:uiPriority w:val="99"/>
    <w:pPr>
      <w:numPr>
        <w:ilvl w:val="0"/>
        <w:numId w:val="40"/>
      </w:numPr>
      <w:spacing w:before="100" w:beforeAutospacing="1" w:after="100" w:afterAutospacing="1"/>
      <w:ind w:firstLine="0" w:firstLineChars="0"/>
    </w:pPr>
    <w:rPr>
      <w:rFonts w:ascii="Arial Unicode MS" w:hAnsi="Arial Unicode MS" w:eastAsia="等线"/>
      <w:kern w:val="0"/>
      <w:sz w:val="20"/>
    </w:rPr>
  </w:style>
  <w:style w:type="character" w:customStyle="1" w:styleId="1463">
    <w:name w:val="a) Char"/>
    <w:link w:val="1464"/>
    <w:qFormat/>
    <w:uiPriority w:val="0"/>
    <w:rPr>
      <w:rFonts w:ascii="宋体" w:hAnsi="宋体" w:eastAsia="仿宋_GB2312"/>
      <w:sz w:val="28"/>
      <w:szCs w:val="24"/>
    </w:rPr>
  </w:style>
  <w:style w:type="paragraph" w:customStyle="1" w:styleId="1464">
    <w:name w:val="a)"/>
    <w:basedOn w:val="1"/>
    <w:link w:val="1463"/>
    <w:qFormat/>
    <w:uiPriority w:val="0"/>
    <w:pPr>
      <w:widowControl w:val="0"/>
      <w:tabs>
        <w:tab w:val="left" w:pos="360"/>
      </w:tabs>
      <w:ind w:left="360" w:hanging="360"/>
      <w:jc w:val="both"/>
    </w:pPr>
    <w:rPr>
      <w:rFonts w:eastAsia="仿宋_GB2312"/>
      <w:kern w:val="0"/>
      <w:sz w:val="28"/>
    </w:rPr>
  </w:style>
  <w:style w:type="character" w:customStyle="1" w:styleId="1465">
    <w:name w:val="样式 标题 4 + (西文) 仿宋_GB2312 (中文) 宋体 Char"/>
    <w:link w:val="1466"/>
    <w:qFormat/>
    <w:uiPriority w:val="0"/>
    <w:rPr>
      <w:rFonts w:ascii="仿宋_GB2312" w:hAnsi="仿宋_GB2312"/>
      <w:b/>
      <w:bCs/>
      <w:szCs w:val="28"/>
    </w:rPr>
  </w:style>
  <w:style w:type="paragraph" w:customStyle="1" w:styleId="1466">
    <w:name w:val="样式 标题 4 + (西文) 仿宋_GB2312 (中文) 宋体"/>
    <w:basedOn w:val="6"/>
    <w:link w:val="1465"/>
    <w:qFormat/>
    <w:uiPriority w:val="0"/>
    <w:pPr>
      <w:widowControl w:val="0"/>
      <w:tabs>
        <w:tab w:val="left" w:pos="851"/>
        <w:tab w:val="left" w:pos="864"/>
      </w:tabs>
      <w:spacing w:before="280" w:after="290" w:line="360" w:lineRule="auto"/>
      <w:ind w:left="851" w:hanging="851"/>
    </w:pPr>
    <w:rPr>
      <w:rFonts w:ascii="仿宋_GB2312" w:hAnsi="仿宋_GB2312" w:eastAsia="等线" w:cs="Times New Roman"/>
      <w:b/>
      <w:w w:val="100"/>
      <w:kern w:val="0"/>
      <w:sz w:val="20"/>
      <w:szCs w:val="28"/>
    </w:rPr>
  </w:style>
  <w:style w:type="character" w:customStyle="1" w:styleId="1467">
    <w:name w:val="样式 仿宋_GB2312 四号"/>
    <w:qFormat/>
    <w:uiPriority w:val="0"/>
    <w:rPr>
      <w:rFonts w:ascii="仿宋_GB2312" w:hAnsi="仿宋_GB2312" w:eastAsia="仿宋_GB2312"/>
      <w:sz w:val="32"/>
    </w:rPr>
  </w:style>
  <w:style w:type="character" w:customStyle="1" w:styleId="1468">
    <w:name w:val="linezw1"/>
    <w:qFormat/>
    <w:uiPriority w:val="0"/>
    <w:rPr>
      <w:sz w:val="18"/>
      <w:szCs w:val="18"/>
    </w:rPr>
  </w:style>
  <w:style w:type="character" w:customStyle="1" w:styleId="1469">
    <w:name w:val="tytytyty Char"/>
    <w:link w:val="1470"/>
    <w:qFormat/>
    <w:locked/>
    <w:uiPriority w:val="0"/>
    <w:rPr>
      <w:rFonts w:ascii="宋体" w:hAnsi="宋体"/>
      <w:color w:val="000000"/>
      <w:sz w:val="24"/>
      <w:szCs w:val="28"/>
    </w:rPr>
  </w:style>
  <w:style w:type="paragraph" w:customStyle="1" w:styleId="1470">
    <w:name w:val="tytytyty"/>
    <w:basedOn w:val="1"/>
    <w:link w:val="1469"/>
    <w:qFormat/>
    <w:uiPriority w:val="0"/>
    <w:pPr>
      <w:ind w:left="359" w:leftChars="171" w:firstLine="200"/>
    </w:pPr>
    <w:rPr>
      <w:rFonts w:eastAsia="等线"/>
      <w:color w:val="000000"/>
      <w:kern w:val="0"/>
      <w:szCs w:val="28"/>
    </w:rPr>
  </w:style>
  <w:style w:type="character" w:customStyle="1" w:styleId="1471">
    <w:name w:val="google-src-text1"/>
    <w:qFormat/>
    <w:uiPriority w:val="0"/>
    <w:rPr>
      <w:vanish/>
    </w:rPr>
  </w:style>
  <w:style w:type="character" w:customStyle="1" w:styleId="1472">
    <w:name w:val="top2front1"/>
    <w:qFormat/>
    <w:uiPriority w:val="0"/>
    <w:rPr>
      <w:b/>
      <w:bCs/>
      <w:color w:val="FF0000"/>
      <w:sz w:val="27"/>
      <w:szCs w:val="27"/>
    </w:rPr>
  </w:style>
  <w:style w:type="character" w:customStyle="1" w:styleId="1473">
    <w:name w:val="正 文 1 Char"/>
    <w:qFormat/>
    <w:uiPriority w:val="0"/>
    <w:rPr>
      <w:rFonts w:ascii="宋体" w:hAnsi="Courier New" w:eastAsia="宋体" w:cs="Courier New"/>
      <w:szCs w:val="21"/>
    </w:rPr>
  </w:style>
  <w:style w:type="character" w:customStyle="1" w:styleId="1474">
    <w:name w:val="bianhao1 Char"/>
    <w:link w:val="1475"/>
    <w:qFormat/>
    <w:locked/>
    <w:uiPriority w:val="0"/>
    <w:rPr>
      <w:rFonts w:ascii="仿宋_GB2312" w:eastAsia="仿宋_GB2312"/>
    </w:rPr>
  </w:style>
  <w:style w:type="paragraph" w:customStyle="1" w:styleId="1475">
    <w:name w:val="bianhao1"/>
    <w:basedOn w:val="1470"/>
    <w:link w:val="1474"/>
    <w:qFormat/>
    <w:uiPriority w:val="0"/>
    <w:pPr>
      <w:widowControl w:val="0"/>
      <w:tabs>
        <w:tab w:val="left" w:pos="0"/>
      </w:tabs>
      <w:ind w:left="0" w:leftChars="0" w:firstLine="561" w:firstLineChars="0"/>
      <w:jc w:val="both"/>
    </w:pPr>
    <w:rPr>
      <w:rFonts w:ascii="仿宋_GB2312" w:hAnsi="等线" w:eastAsia="仿宋_GB2312"/>
      <w:color w:val="auto"/>
      <w:sz w:val="20"/>
      <w:szCs w:val="20"/>
    </w:rPr>
  </w:style>
  <w:style w:type="character" w:customStyle="1" w:styleId="1476">
    <w:name w:val="正文文本缩进 2 Char2"/>
    <w:qFormat/>
    <w:uiPriority w:val="0"/>
    <w:rPr>
      <w:rFonts w:ascii="Calibri" w:hAnsi="Calibri" w:eastAsia="宋体" w:cs="Times New Roman"/>
    </w:rPr>
  </w:style>
  <w:style w:type="character" w:customStyle="1" w:styleId="1477">
    <w:name w:val="hang1"/>
    <w:qFormat/>
    <w:uiPriority w:val="0"/>
  </w:style>
  <w:style w:type="character" w:customStyle="1" w:styleId="1478">
    <w:name w:val="列出段落 Char1"/>
    <w:qFormat/>
    <w:uiPriority w:val="0"/>
    <w:rPr>
      <w:rFonts w:ascii="Calibri" w:hAnsi="Calibri" w:eastAsia="宋体" w:cs="Times New Roman"/>
    </w:rPr>
  </w:style>
  <w:style w:type="character" w:customStyle="1" w:styleId="1479">
    <w:name w:val="表格内容 Char"/>
    <w:link w:val="1480"/>
    <w:qFormat/>
    <w:uiPriority w:val="99"/>
    <w:rPr>
      <w:sz w:val="24"/>
      <w:szCs w:val="24"/>
    </w:rPr>
  </w:style>
  <w:style w:type="paragraph" w:customStyle="1" w:styleId="1480">
    <w:name w:val="表格内容"/>
    <w:basedOn w:val="34"/>
    <w:link w:val="1479"/>
    <w:qFormat/>
    <w:uiPriority w:val="99"/>
    <w:pPr>
      <w:widowControl w:val="0"/>
      <w:suppressLineNumbers/>
      <w:suppressAutoHyphens/>
      <w:spacing w:after="120"/>
      <w:ind w:left="329" w:firstLine="200"/>
      <w:jc w:val="left"/>
    </w:pPr>
    <w:rPr>
      <w:rFonts w:ascii="等线" w:hAnsi="等线" w:eastAsia="等线"/>
      <w:kern w:val="0"/>
      <w:sz w:val="24"/>
      <w:szCs w:val="24"/>
    </w:rPr>
  </w:style>
  <w:style w:type="character" w:customStyle="1" w:styleId="1481">
    <w:name w:val="Table Text Char Char"/>
    <w:link w:val="1482"/>
    <w:qFormat/>
    <w:uiPriority w:val="0"/>
    <w:rPr>
      <w:rFonts w:ascii="Arial" w:hAnsi="Arial"/>
    </w:rPr>
  </w:style>
  <w:style w:type="paragraph" w:customStyle="1" w:styleId="1482">
    <w:name w:val="Table Text Char"/>
    <w:link w:val="1481"/>
    <w:qFormat/>
    <w:uiPriority w:val="0"/>
    <w:pPr>
      <w:snapToGrid w:val="0"/>
      <w:spacing w:before="80" w:after="80" w:line="240" w:lineRule="auto"/>
    </w:pPr>
    <w:rPr>
      <w:rFonts w:ascii="Arial" w:hAnsi="Arial" w:eastAsia="等线" w:cs="Times New Roman"/>
      <w:lang w:val="en-US" w:eastAsia="zh-CN" w:bidi="ar-SA"/>
    </w:rPr>
  </w:style>
  <w:style w:type="character" w:customStyle="1" w:styleId="1483">
    <w:name w:val="尾注文本 Char1"/>
    <w:qFormat/>
    <w:locked/>
    <w:uiPriority w:val="0"/>
    <w:rPr>
      <w:rFonts w:ascii="Arial" w:hAnsi="Arial"/>
      <w:lang w:val="en-GB" w:eastAsia="en-US"/>
    </w:rPr>
  </w:style>
  <w:style w:type="character" w:customStyle="1" w:styleId="1484">
    <w:name w:val="MM Topic 1 Char"/>
    <w:link w:val="327"/>
    <w:qFormat/>
    <w:uiPriority w:val="0"/>
    <w:rPr>
      <w:rFonts w:ascii="Times New Roman" w:hAnsi="Times New Roman" w:eastAsia="宋体"/>
      <w:b/>
      <w:bCs/>
      <w:kern w:val="44"/>
      <w:sz w:val="44"/>
      <w:szCs w:val="44"/>
    </w:rPr>
  </w:style>
  <w:style w:type="character" w:customStyle="1" w:styleId="1485">
    <w:name w:val="称呼 字符1"/>
    <w:qFormat/>
    <w:uiPriority w:val="0"/>
    <w:rPr>
      <w:rFonts w:eastAsia="仿宋"/>
      <w:kern w:val="2"/>
      <w:sz w:val="24"/>
      <w:szCs w:val="24"/>
    </w:rPr>
  </w:style>
  <w:style w:type="character" w:customStyle="1" w:styleId="1486">
    <w:name w:val="样式 样式 (中文) 仿宋_GB2312 四号 黑色 首行缩进:  0.96 厘米 行距: 最小值 25 磅 + 自动设置 Char"/>
    <w:link w:val="1487"/>
    <w:qFormat/>
    <w:locked/>
    <w:uiPriority w:val="0"/>
    <w:rPr>
      <w:rFonts w:ascii="宋体" w:hAnsi="宋体" w:eastAsia="仿宋_GB2312"/>
      <w:color w:val="000000"/>
      <w:sz w:val="24"/>
      <w:szCs w:val="28"/>
    </w:rPr>
  </w:style>
  <w:style w:type="paragraph" w:customStyle="1" w:styleId="1487">
    <w:name w:val="样式 样式 (中文) 仿宋_GB2312 四号 黑色 首行缩进:  0.96 厘米 行距: 最小值 25 磅 + 自动设置"/>
    <w:basedOn w:val="1"/>
    <w:link w:val="1486"/>
    <w:qFormat/>
    <w:uiPriority w:val="0"/>
    <w:pPr>
      <w:spacing w:line="500" w:lineRule="atLeast"/>
      <w:ind w:firstLine="561" w:firstLineChars="236"/>
    </w:pPr>
    <w:rPr>
      <w:rFonts w:eastAsia="仿宋_GB2312"/>
      <w:color w:val="000000"/>
      <w:kern w:val="0"/>
      <w:szCs w:val="28"/>
    </w:rPr>
  </w:style>
  <w:style w:type="character" w:customStyle="1" w:styleId="1488">
    <w:name w:val="样式 正文 +"/>
    <w:qFormat/>
    <w:uiPriority w:val="0"/>
    <w:rPr>
      <w:kern w:val="0"/>
    </w:rPr>
  </w:style>
  <w:style w:type="character" w:customStyle="1" w:styleId="1489">
    <w:name w:val="样式 宋体 小四 Char"/>
    <w:qFormat/>
    <w:uiPriority w:val="0"/>
    <w:rPr>
      <w:rFonts w:ascii="宋体" w:hAnsi="宋体" w:eastAsia="宋体"/>
      <w:b/>
      <w:kern w:val="2"/>
      <w:sz w:val="24"/>
      <w:szCs w:val="24"/>
      <w:lang w:val="en-US" w:eastAsia="zh-CN" w:bidi="ar-SA"/>
    </w:rPr>
  </w:style>
  <w:style w:type="character" w:customStyle="1" w:styleId="1490">
    <w:name w:val="常用正文 Char Char Char"/>
    <w:link w:val="1491"/>
    <w:qFormat/>
    <w:uiPriority w:val="0"/>
    <w:rPr>
      <w:rFonts w:ascii="Arial" w:hAnsi="Arial" w:eastAsia="楷体_GB2312"/>
      <w:sz w:val="24"/>
      <w:szCs w:val="24"/>
    </w:rPr>
  </w:style>
  <w:style w:type="paragraph" w:customStyle="1" w:styleId="1491">
    <w:name w:val="常用正文 Char Char"/>
    <w:link w:val="1490"/>
    <w:qFormat/>
    <w:uiPriority w:val="0"/>
    <w:pPr>
      <w:widowControl w:val="0"/>
      <w:spacing w:line="360" w:lineRule="auto"/>
      <w:ind w:firstLine="200" w:firstLineChars="200"/>
      <w:textAlignment w:val="bottom"/>
    </w:pPr>
    <w:rPr>
      <w:rFonts w:ascii="Arial" w:hAnsi="Arial" w:eastAsia="楷体_GB2312" w:cs="Times New Roman"/>
      <w:sz w:val="24"/>
      <w:szCs w:val="24"/>
      <w:lang w:val="en-US" w:eastAsia="zh-CN" w:bidi="ar-SA"/>
    </w:rPr>
  </w:style>
  <w:style w:type="character" w:customStyle="1" w:styleId="1492">
    <w:name w:val="ref_图名注 Char Char"/>
    <w:link w:val="1493"/>
    <w:qFormat/>
    <w:uiPriority w:val="0"/>
    <w:rPr>
      <w:rFonts w:ascii="Arial" w:hAnsi="Arial" w:eastAsia="黑体"/>
      <w:sz w:val="22"/>
    </w:rPr>
  </w:style>
  <w:style w:type="paragraph" w:customStyle="1" w:styleId="1493">
    <w:name w:val="ref_图名注"/>
    <w:basedOn w:val="22"/>
    <w:link w:val="1492"/>
    <w:qFormat/>
    <w:uiPriority w:val="0"/>
    <w:pPr>
      <w:widowControl/>
      <w:spacing w:before="120" w:after="240" w:line="360" w:lineRule="auto"/>
      <w:ind w:firstLine="200"/>
      <w:jc w:val="center"/>
    </w:pPr>
    <w:rPr>
      <w:rFonts w:cs="Times New Roman"/>
      <w:kern w:val="0"/>
      <w:sz w:val="22"/>
    </w:rPr>
  </w:style>
  <w:style w:type="character" w:customStyle="1" w:styleId="1494">
    <w:name w:val="Apusic标书正文 Char"/>
    <w:link w:val="1495"/>
    <w:qFormat/>
    <w:uiPriority w:val="0"/>
    <w:rPr>
      <w:rFonts w:hAnsi="宋体"/>
      <w:color w:val="000000"/>
      <w:szCs w:val="21"/>
    </w:rPr>
  </w:style>
  <w:style w:type="paragraph" w:customStyle="1" w:styleId="1495">
    <w:name w:val="Apusic标书正文"/>
    <w:basedOn w:val="1"/>
    <w:link w:val="1494"/>
    <w:qFormat/>
    <w:uiPriority w:val="0"/>
    <w:pPr>
      <w:widowControl w:val="0"/>
      <w:spacing w:beforeLines="20" w:afterLines="20" w:line="400" w:lineRule="atLeast"/>
      <w:ind w:firstLine="420"/>
    </w:pPr>
    <w:rPr>
      <w:rFonts w:ascii="等线" w:eastAsia="等线"/>
      <w:color w:val="000000"/>
      <w:kern w:val="0"/>
      <w:sz w:val="20"/>
      <w:szCs w:val="21"/>
    </w:rPr>
  </w:style>
  <w:style w:type="character" w:customStyle="1" w:styleId="1496">
    <w:name w:val="tpc_content1"/>
    <w:qFormat/>
    <w:uiPriority w:val="0"/>
    <w:rPr>
      <w:sz w:val="20"/>
      <w:szCs w:val="20"/>
    </w:rPr>
  </w:style>
  <w:style w:type="character" w:customStyle="1" w:styleId="1497">
    <w:name w:val="正文符号1 Char"/>
    <w:link w:val="1498"/>
    <w:qFormat/>
    <w:uiPriority w:val="0"/>
    <w:rPr>
      <w:rFonts w:ascii="宋体" w:hAnsi="宋体" w:eastAsia="仿宋"/>
      <w:szCs w:val="21"/>
    </w:rPr>
  </w:style>
  <w:style w:type="paragraph" w:customStyle="1" w:styleId="1498">
    <w:name w:val="正文符号1"/>
    <w:basedOn w:val="1"/>
    <w:link w:val="1497"/>
    <w:qFormat/>
    <w:uiPriority w:val="0"/>
    <w:pPr>
      <w:widowControl w:val="0"/>
      <w:tabs>
        <w:tab w:val="left" w:pos="1080"/>
        <w:tab w:val="left" w:pos="1560"/>
      </w:tabs>
      <w:spacing w:before="100" w:beforeAutospacing="1" w:after="100" w:afterAutospacing="1" w:line="240" w:lineRule="auto"/>
      <w:ind w:left="1560" w:hanging="480" w:firstLineChars="0"/>
      <w:jc w:val="both"/>
    </w:pPr>
    <w:rPr>
      <w:rFonts w:eastAsia="仿宋"/>
      <w:kern w:val="0"/>
      <w:sz w:val="20"/>
      <w:szCs w:val="21"/>
    </w:rPr>
  </w:style>
  <w:style w:type="character" w:styleId="1499">
    <w:name w:val="Placeholder Text"/>
    <w:semiHidden/>
    <w:qFormat/>
    <w:uiPriority w:val="99"/>
    <w:rPr>
      <w:color w:val="808080"/>
    </w:rPr>
  </w:style>
  <w:style w:type="character" w:customStyle="1" w:styleId="1500">
    <w:name w:val="iii Char"/>
    <w:link w:val="1501"/>
    <w:qFormat/>
    <w:uiPriority w:val="0"/>
    <w:rPr>
      <w:rFonts w:hAnsi="宋体" w:cs="宋体"/>
      <w:b/>
      <w:bCs/>
      <w:kern w:val="44"/>
      <w:sz w:val="44"/>
    </w:rPr>
  </w:style>
  <w:style w:type="paragraph" w:customStyle="1" w:styleId="1501">
    <w:name w:val="iii"/>
    <w:basedOn w:val="3"/>
    <w:link w:val="1500"/>
    <w:qFormat/>
    <w:uiPriority w:val="0"/>
    <w:pPr>
      <w:widowControl w:val="0"/>
      <w:tabs>
        <w:tab w:val="left" w:pos="432"/>
      </w:tabs>
      <w:spacing w:before="340" w:beforeLines="0" w:after="330" w:afterLines="0"/>
      <w:ind w:left="0" w:firstLine="0" w:firstLineChars="0"/>
      <w:jc w:val="both"/>
    </w:pPr>
    <w:rPr>
      <w:rFonts w:ascii="等线" w:eastAsia="等线" w:cs="宋体"/>
      <w:b/>
      <w:sz w:val="44"/>
      <w:szCs w:val="20"/>
    </w:rPr>
  </w:style>
  <w:style w:type="character" w:customStyle="1" w:styleId="1502">
    <w:name w:val="正文首行缩进 AL Char"/>
    <w:link w:val="1503"/>
    <w:qFormat/>
    <w:locked/>
    <w:uiPriority w:val="0"/>
    <w:rPr>
      <w:rFonts w:cs="宋体"/>
      <w:sz w:val="24"/>
      <w:szCs w:val="24"/>
    </w:rPr>
  </w:style>
  <w:style w:type="paragraph" w:customStyle="1" w:styleId="1503">
    <w:name w:val="正文首行缩进 AL"/>
    <w:basedOn w:val="1"/>
    <w:link w:val="1502"/>
    <w:qFormat/>
    <w:uiPriority w:val="0"/>
    <w:pPr>
      <w:widowControl w:val="0"/>
      <w:spacing w:line="400" w:lineRule="exact"/>
      <w:jc w:val="both"/>
    </w:pPr>
    <w:rPr>
      <w:rFonts w:ascii="等线" w:hAnsi="等线" w:eastAsia="等线" w:cs="宋体"/>
      <w:kern w:val="0"/>
    </w:rPr>
  </w:style>
  <w:style w:type="character" w:customStyle="1" w:styleId="1504">
    <w:name w:val="标题 6 Char2"/>
    <w:qFormat/>
    <w:uiPriority w:val="0"/>
    <w:rPr>
      <w:rFonts w:ascii="仿宋" w:hAnsi="仿宋" w:eastAsia="仿宋" w:cs="Times New Roman"/>
      <w:b/>
      <w:kern w:val="0"/>
      <w:sz w:val="24"/>
      <w:szCs w:val="20"/>
    </w:rPr>
  </w:style>
  <w:style w:type="character" w:customStyle="1" w:styleId="1505">
    <w:name w:val="tw4winError"/>
    <w:qFormat/>
    <w:uiPriority w:val="0"/>
    <w:rPr>
      <w:rFonts w:ascii="Courier New" w:hAnsi="Courier New"/>
      <w:color w:val="00FF00"/>
      <w:sz w:val="40"/>
    </w:rPr>
  </w:style>
  <w:style w:type="character" w:customStyle="1" w:styleId="1506">
    <w:name w:val="Char Char7"/>
    <w:qFormat/>
    <w:uiPriority w:val="0"/>
    <w:rPr>
      <w:rFonts w:eastAsia="宋体"/>
      <w:b/>
      <w:bCs/>
      <w:kern w:val="2"/>
      <w:sz w:val="32"/>
      <w:szCs w:val="32"/>
      <w:lang w:val="en-US" w:eastAsia="zh-CN" w:bidi="ar-SA"/>
    </w:rPr>
  </w:style>
  <w:style w:type="character" w:customStyle="1" w:styleId="1507">
    <w:name w:val="样式8 Char"/>
    <w:qFormat/>
    <w:uiPriority w:val="0"/>
    <w:rPr>
      <w:rFonts w:ascii="Times New Roman" w:hAnsi="Times New Roman" w:eastAsia="仿宋" w:cs="Times New Roman"/>
      <w:b/>
      <w:bCs/>
      <w:sz w:val="28"/>
      <w:szCs w:val="28"/>
    </w:rPr>
  </w:style>
  <w:style w:type="character" w:customStyle="1" w:styleId="1508">
    <w:name w:val="headline-content2"/>
    <w:qFormat/>
    <w:uiPriority w:val="0"/>
  </w:style>
  <w:style w:type="character" w:customStyle="1" w:styleId="1509">
    <w:name w:val="titleblack14px1"/>
    <w:qFormat/>
    <w:uiPriority w:val="0"/>
    <w:rPr>
      <w:b/>
      <w:bCs/>
      <w:color w:val="000000"/>
      <w:sz w:val="21"/>
      <w:szCs w:val="21"/>
    </w:rPr>
  </w:style>
  <w:style w:type="character" w:customStyle="1" w:styleId="1510">
    <w:name w:val="标题 2 Char2"/>
    <w:qFormat/>
    <w:uiPriority w:val="9"/>
    <w:rPr>
      <w:rFonts w:ascii="仿宋" w:hAnsi="仿宋" w:eastAsia="仿宋" w:cs="Times New Roman"/>
      <w:b/>
      <w:color w:val="000000"/>
      <w:kern w:val="0"/>
      <w:sz w:val="30"/>
      <w:szCs w:val="30"/>
    </w:rPr>
  </w:style>
  <w:style w:type="character" w:customStyle="1" w:styleId="1511">
    <w:name w:val="样式 宋体 五号 首行缩进:  0.95 厘米 Char"/>
    <w:link w:val="1512"/>
    <w:qFormat/>
    <w:uiPriority w:val="0"/>
    <w:rPr>
      <w:rFonts w:ascii="Arial Narrow" w:hAnsi="Arial Narrow" w:cs="宋体"/>
      <w:sz w:val="32"/>
      <w:szCs w:val="32"/>
      <w:lang w:val="zh-CN"/>
    </w:rPr>
  </w:style>
  <w:style w:type="paragraph" w:customStyle="1" w:styleId="1512">
    <w:name w:val="样式 宋体 五号 首行缩进:  0.95 厘米"/>
    <w:basedOn w:val="1"/>
    <w:link w:val="1511"/>
    <w:qFormat/>
    <w:uiPriority w:val="0"/>
    <w:pPr>
      <w:widowControl w:val="0"/>
      <w:tabs>
        <w:tab w:val="left" w:pos="418"/>
      </w:tabs>
      <w:spacing w:line="240" w:lineRule="auto"/>
      <w:ind w:left="418" w:hanging="420" w:firstLineChars="0"/>
      <w:jc w:val="both"/>
    </w:pPr>
    <w:rPr>
      <w:rFonts w:ascii="Arial Narrow" w:hAnsi="Arial Narrow" w:eastAsia="等线" w:cs="宋体"/>
      <w:kern w:val="0"/>
      <w:sz w:val="32"/>
      <w:szCs w:val="32"/>
      <w:lang w:val="zh-CN"/>
    </w:rPr>
  </w:style>
  <w:style w:type="character" w:customStyle="1" w:styleId="1513">
    <w:name w:val="ft31"/>
    <w:qFormat/>
    <w:uiPriority w:val="0"/>
    <w:rPr>
      <w:rFonts w:hint="default" w:ascii="Tahoma" w:hAnsi="Tahoma" w:cs="Tahoma"/>
      <w:b/>
      <w:bCs/>
      <w:color w:val="000000"/>
      <w:sz w:val="24"/>
      <w:szCs w:val="24"/>
    </w:rPr>
  </w:style>
  <w:style w:type="character" w:customStyle="1" w:styleId="1514">
    <w:name w:val="样式 要点 + 小三"/>
    <w:qFormat/>
    <w:uiPriority w:val="0"/>
    <w:rPr>
      <w:b/>
      <w:bCs/>
      <w:sz w:val="30"/>
    </w:rPr>
  </w:style>
  <w:style w:type="character" w:customStyle="1" w:styleId="1515">
    <w:name w:val="small13"/>
    <w:qFormat/>
    <w:uiPriority w:val="0"/>
  </w:style>
  <w:style w:type="character" w:customStyle="1" w:styleId="1516">
    <w:name w:val="普通(网站) Char"/>
    <w:qFormat/>
    <w:locked/>
    <w:uiPriority w:val="99"/>
    <w:rPr>
      <w:rFonts w:ascii="宋体" w:hAnsi="宋体" w:cs="宋体"/>
      <w:sz w:val="24"/>
      <w:szCs w:val="24"/>
    </w:rPr>
  </w:style>
  <w:style w:type="character" w:customStyle="1" w:styleId="1517">
    <w:name w:val="subhead"/>
    <w:qFormat/>
    <w:uiPriority w:val="0"/>
  </w:style>
  <w:style w:type="character" w:customStyle="1" w:styleId="1518">
    <w:name w:val="正文首行缩进 2 字符1"/>
    <w:qFormat/>
    <w:uiPriority w:val="0"/>
    <w:rPr>
      <w:rFonts w:ascii="宋体" w:hAnsi="Times New Roman" w:eastAsia="宋体" w:cs="Times New Roman"/>
      <w:i/>
      <w:snapToGrid/>
      <w:color w:val="0000FF"/>
      <w:kern w:val="0"/>
      <w:sz w:val="21"/>
      <w:szCs w:val="20"/>
      <w:u w:val="single"/>
    </w:rPr>
  </w:style>
  <w:style w:type="character" w:customStyle="1" w:styleId="1519">
    <w:name w:val="明显参考1"/>
    <w:qFormat/>
    <w:uiPriority w:val="32"/>
    <w:rPr>
      <w:b/>
      <w:sz w:val="24"/>
      <w:u w:val="single"/>
    </w:rPr>
  </w:style>
  <w:style w:type="character" w:customStyle="1" w:styleId="1520">
    <w:name w:val="无间隔 字符"/>
    <w:link w:val="289"/>
    <w:qFormat/>
    <w:uiPriority w:val="1"/>
    <w:rPr>
      <w:rFonts w:ascii="Calibri" w:hAnsi="Calibri" w:eastAsia="宋体"/>
      <w:sz w:val="22"/>
      <w:szCs w:val="22"/>
      <w:lang w:eastAsia="en-US"/>
    </w:rPr>
  </w:style>
  <w:style w:type="character" w:customStyle="1" w:styleId="1521">
    <w:name w:val="oblog_text"/>
    <w:qFormat/>
    <w:uiPriority w:val="0"/>
  </w:style>
  <w:style w:type="character" w:customStyle="1" w:styleId="1522">
    <w:name w:val="样式1006 Char"/>
    <w:link w:val="1523"/>
    <w:qFormat/>
    <w:uiPriority w:val="0"/>
    <w:rPr>
      <w:rFonts w:ascii="Calibri" w:hAnsi="Calibri" w:eastAsia="仿宋_GB2312"/>
      <w:szCs w:val="24"/>
    </w:rPr>
  </w:style>
  <w:style w:type="paragraph" w:customStyle="1" w:styleId="1523">
    <w:name w:val="样式1006"/>
    <w:basedOn w:val="1"/>
    <w:link w:val="1522"/>
    <w:qFormat/>
    <w:uiPriority w:val="0"/>
    <w:pPr>
      <w:widowControl w:val="0"/>
      <w:ind w:firstLine="200"/>
      <w:jc w:val="both"/>
    </w:pPr>
    <w:rPr>
      <w:rFonts w:ascii="Calibri" w:hAnsi="Calibri" w:eastAsia="仿宋_GB2312"/>
      <w:kern w:val="0"/>
      <w:sz w:val="20"/>
    </w:rPr>
  </w:style>
  <w:style w:type="character" w:customStyle="1" w:styleId="1524">
    <w:name w:val="正文首行缩进两字符 Char Char Char"/>
    <w:link w:val="1525"/>
    <w:qFormat/>
    <w:locked/>
    <w:uiPriority w:val="0"/>
    <w:rPr>
      <w:rFonts w:ascii="仿宋_GB2312" w:eastAsia="仿宋_GB2312"/>
    </w:rPr>
  </w:style>
  <w:style w:type="paragraph" w:customStyle="1" w:styleId="1525">
    <w:name w:val="正文首行缩进两字符 Char Char"/>
    <w:basedOn w:val="1"/>
    <w:link w:val="1524"/>
    <w:qFormat/>
    <w:uiPriority w:val="0"/>
    <w:pPr>
      <w:widowControl w:val="0"/>
      <w:ind w:firstLine="200"/>
      <w:jc w:val="both"/>
    </w:pPr>
    <w:rPr>
      <w:rFonts w:ascii="仿宋_GB2312" w:hAnsi="等线" w:eastAsia="仿宋_GB2312"/>
      <w:kern w:val="0"/>
      <w:sz w:val="20"/>
      <w:szCs w:val="20"/>
    </w:rPr>
  </w:style>
  <w:style w:type="character" w:customStyle="1" w:styleId="1526">
    <w:name w:val="仿宋 4号 Char"/>
    <w:link w:val="1527"/>
    <w:qFormat/>
    <w:uiPriority w:val="0"/>
    <w:rPr>
      <w:rFonts w:eastAsia="仿宋_GB2312"/>
      <w:spacing w:val="10"/>
      <w:sz w:val="28"/>
      <w:szCs w:val="24"/>
    </w:rPr>
  </w:style>
  <w:style w:type="paragraph" w:customStyle="1" w:styleId="1527">
    <w:name w:val="仿宋 4号"/>
    <w:basedOn w:val="799"/>
    <w:link w:val="1526"/>
    <w:qFormat/>
    <w:uiPriority w:val="0"/>
    <w:pPr>
      <w:widowControl w:val="0"/>
      <w:spacing w:after="120" w:line="288" w:lineRule="auto"/>
      <w:ind w:firstLine="200"/>
      <w:jc w:val="both"/>
    </w:pPr>
    <w:rPr>
      <w:spacing w:val="10"/>
      <w:szCs w:val="24"/>
    </w:rPr>
  </w:style>
  <w:style w:type="character" w:customStyle="1" w:styleId="1528">
    <w:name w:val="标准小四 Char"/>
    <w:link w:val="1529"/>
    <w:qFormat/>
    <w:locked/>
    <w:uiPriority w:val="0"/>
    <w:rPr>
      <w:rFonts w:ascii="Arial" w:hAnsi="Arial"/>
      <w:szCs w:val="24"/>
    </w:rPr>
  </w:style>
  <w:style w:type="paragraph" w:customStyle="1" w:styleId="1529">
    <w:name w:val="标准小四"/>
    <w:basedOn w:val="1"/>
    <w:link w:val="1528"/>
    <w:qFormat/>
    <w:uiPriority w:val="0"/>
    <w:pPr>
      <w:widowControl w:val="0"/>
      <w:spacing w:line="240" w:lineRule="auto"/>
      <w:ind w:firstLine="0" w:firstLineChars="0"/>
      <w:jc w:val="both"/>
    </w:pPr>
    <w:rPr>
      <w:rFonts w:ascii="Arial" w:hAnsi="Arial" w:eastAsia="等线"/>
      <w:kern w:val="0"/>
      <w:sz w:val="20"/>
    </w:rPr>
  </w:style>
  <w:style w:type="character" w:customStyle="1" w:styleId="1530">
    <w:name w:val="标4 Char"/>
    <w:link w:val="1531"/>
    <w:qFormat/>
    <w:uiPriority w:val="0"/>
    <w:rPr>
      <w:rFonts w:ascii="黑体" w:hAnsi="宋体"/>
      <w:b/>
      <w:bCs/>
      <w:sz w:val="28"/>
      <w:szCs w:val="28"/>
    </w:rPr>
  </w:style>
  <w:style w:type="paragraph" w:customStyle="1" w:styleId="1531">
    <w:name w:val="标4"/>
    <w:basedOn w:val="6"/>
    <w:next w:val="1"/>
    <w:link w:val="1530"/>
    <w:qFormat/>
    <w:uiPriority w:val="0"/>
    <w:pPr>
      <w:widowControl w:val="0"/>
      <w:numPr>
        <w:ilvl w:val="0"/>
        <w:numId w:val="41"/>
      </w:numPr>
      <w:tabs>
        <w:tab w:val="left" w:pos="864"/>
        <w:tab w:val="left" w:pos="2160"/>
      </w:tabs>
      <w:spacing w:before="120" w:line="360" w:lineRule="auto"/>
    </w:pPr>
    <w:rPr>
      <w:rFonts w:hAnsi="宋体" w:eastAsia="等线" w:cs="Times New Roman"/>
      <w:b/>
      <w:w w:val="100"/>
      <w:kern w:val="0"/>
      <w:sz w:val="28"/>
      <w:szCs w:val="28"/>
    </w:rPr>
  </w:style>
  <w:style w:type="character" w:customStyle="1" w:styleId="1532">
    <w:name w:val="tree-title"/>
    <w:qFormat/>
    <w:uiPriority w:val="0"/>
  </w:style>
  <w:style w:type="character" w:customStyle="1" w:styleId="1533">
    <w:name w:val="MTDisplayEquation Char"/>
    <w:link w:val="1534"/>
    <w:qFormat/>
    <w:uiPriority w:val="0"/>
    <w:rPr>
      <w:rFonts w:ascii="Arial" w:hAnsi="Arial" w:cs="Arial"/>
      <w:sz w:val="18"/>
      <w:szCs w:val="24"/>
    </w:rPr>
  </w:style>
  <w:style w:type="paragraph" w:customStyle="1" w:styleId="1534">
    <w:name w:val="MTDisplayEquation"/>
    <w:basedOn w:val="1"/>
    <w:next w:val="1"/>
    <w:link w:val="1533"/>
    <w:qFormat/>
    <w:uiPriority w:val="0"/>
    <w:pPr>
      <w:widowControl w:val="0"/>
      <w:tabs>
        <w:tab w:val="center" w:pos="4160"/>
        <w:tab w:val="right" w:pos="8320"/>
      </w:tabs>
      <w:spacing w:line="240" w:lineRule="auto"/>
      <w:ind w:firstLine="420" w:firstLineChars="0"/>
      <w:jc w:val="both"/>
    </w:pPr>
    <w:rPr>
      <w:rFonts w:ascii="Arial" w:hAnsi="Arial" w:eastAsia="等线" w:cs="Arial"/>
      <w:kern w:val="0"/>
      <w:sz w:val="18"/>
    </w:rPr>
  </w:style>
  <w:style w:type="character" w:customStyle="1" w:styleId="1535">
    <w:name w:val="一般文字 Char1"/>
    <w:link w:val="1536"/>
    <w:qFormat/>
    <w:locked/>
    <w:uiPriority w:val="0"/>
    <w:rPr>
      <w:rFonts w:ascii="宋体" w:hAnsi="Plotter"/>
      <w:sz w:val="24"/>
      <w:szCs w:val="24"/>
    </w:rPr>
  </w:style>
  <w:style w:type="paragraph" w:customStyle="1" w:styleId="1536">
    <w:name w:val="一般文字"/>
    <w:basedOn w:val="1"/>
    <w:link w:val="1535"/>
    <w:qFormat/>
    <w:uiPriority w:val="0"/>
    <w:pPr>
      <w:ind w:firstLine="0" w:firstLineChars="0"/>
    </w:pPr>
    <w:rPr>
      <w:rFonts w:hAnsi="Plotter" w:eastAsia="等线"/>
      <w:kern w:val="0"/>
    </w:rPr>
  </w:style>
  <w:style w:type="character" w:customStyle="1" w:styleId="1537">
    <w:name w:val="标1 Char"/>
    <w:link w:val="1538"/>
    <w:qFormat/>
    <w:uiPriority w:val="0"/>
    <w:rPr>
      <w:b/>
      <w:bCs/>
      <w:kern w:val="44"/>
      <w:sz w:val="36"/>
      <w:szCs w:val="36"/>
    </w:rPr>
  </w:style>
  <w:style w:type="paragraph" w:customStyle="1" w:styleId="1538">
    <w:name w:val="标1"/>
    <w:basedOn w:val="3"/>
    <w:next w:val="1"/>
    <w:link w:val="1537"/>
    <w:qFormat/>
    <w:uiPriority w:val="0"/>
    <w:pPr>
      <w:widowControl w:val="0"/>
      <w:tabs>
        <w:tab w:val="left" w:pos="432"/>
        <w:tab w:val="left" w:pos="1560"/>
      </w:tabs>
      <w:spacing w:before="320" w:beforeLines="0" w:after="320" w:afterLines="0" w:line="480" w:lineRule="exact"/>
      <w:ind w:left="0" w:firstLine="288" w:firstLineChars="0"/>
    </w:pPr>
    <w:rPr>
      <w:rFonts w:ascii="等线" w:hAnsi="等线" w:eastAsia="等线"/>
      <w:b/>
      <w:szCs w:val="36"/>
    </w:rPr>
  </w:style>
  <w:style w:type="character" w:customStyle="1" w:styleId="1539">
    <w:name w:val="Ò³Ã¼ Char Char"/>
    <w:qFormat/>
    <w:uiPriority w:val="0"/>
    <w:rPr>
      <w:kern w:val="2"/>
      <w:sz w:val="21"/>
      <w:szCs w:val="18"/>
    </w:rPr>
  </w:style>
  <w:style w:type="character" w:customStyle="1" w:styleId="1540">
    <w:name w:val="q11"/>
    <w:qFormat/>
    <w:uiPriority w:val="0"/>
    <w:rPr>
      <w:color w:val="333333"/>
      <w:sz w:val="18"/>
      <w:szCs w:val="18"/>
    </w:rPr>
  </w:style>
  <w:style w:type="character" w:customStyle="1" w:styleId="1541">
    <w:name w:val="文档正文 Char1"/>
    <w:qFormat/>
    <w:uiPriority w:val="0"/>
    <w:rPr>
      <w:rFonts w:ascii="Arial" w:hAnsi="Arial" w:eastAsia="宋体"/>
      <w:sz w:val="24"/>
      <w:lang w:val="en-US" w:eastAsia="zh-CN"/>
    </w:rPr>
  </w:style>
  <w:style w:type="character" w:customStyle="1" w:styleId="1542">
    <w:name w:val="BP body text Char Char"/>
    <w:link w:val="1543"/>
    <w:qFormat/>
    <w:locked/>
    <w:uiPriority w:val="0"/>
    <w:rPr>
      <w:rFonts w:ascii="Arial" w:hAnsi="Arial" w:cs="Arial"/>
      <w:sz w:val="22"/>
      <w:szCs w:val="24"/>
    </w:rPr>
  </w:style>
  <w:style w:type="paragraph" w:customStyle="1" w:styleId="1543">
    <w:name w:val="BP body text Char"/>
    <w:basedOn w:val="1"/>
    <w:link w:val="1542"/>
    <w:qFormat/>
    <w:uiPriority w:val="0"/>
    <w:pPr>
      <w:spacing w:before="240" w:after="240"/>
      <w:ind w:firstLine="461" w:firstLineChars="0"/>
    </w:pPr>
    <w:rPr>
      <w:rFonts w:ascii="Arial" w:hAnsi="Arial" w:eastAsia="等线" w:cs="Arial"/>
      <w:kern w:val="0"/>
      <w:sz w:val="22"/>
    </w:rPr>
  </w:style>
  <w:style w:type="character" w:customStyle="1" w:styleId="1544">
    <w:name w:val="maywed421"/>
    <w:qFormat/>
    <w:uiPriority w:val="0"/>
    <w:rPr>
      <w:color w:val="366FB6"/>
      <w:u w:val="none"/>
    </w:rPr>
  </w:style>
  <w:style w:type="character" w:customStyle="1" w:styleId="1545">
    <w:name w:val="页脚 Char2"/>
    <w:qFormat/>
    <w:uiPriority w:val="99"/>
    <w:rPr>
      <w:rFonts w:eastAsia="宋体"/>
      <w:sz w:val="24"/>
      <w:szCs w:val="22"/>
      <w:lang w:val="zh-CN"/>
    </w:rPr>
  </w:style>
  <w:style w:type="character" w:customStyle="1" w:styleId="1546">
    <w:name w:val="fontsize1"/>
    <w:qFormat/>
    <w:uiPriority w:val="0"/>
    <w:rPr>
      <w:spacing w:val="40"/>
      <w:vertAlign w:val="subscript"/>
    </w:rPr>
  </w:style>
  <w:style w:type="character" w:customStyle="1" w:styleId="1547">
    <w:name w:val="HTML 地址 字符1"/>
    <w:semiHidden/>
    <w:qFormat/>
    <w:uiPriority w:val="99"/>
    <w:rPr>
      <w:i/>
      <w:iCs/>
      <w:sz w:val="24"/>
    </w:rPr>
  </w:style>
  <w:style w:type="character" w:customStyle="1" w:styleId="1548">
    <w:name w:val="gg Char"/>
    <w:link w:val="1549"/>
    <w:qFormat/>
    <w:locked/>
    <w:uiPriority w:val="99"/>
    <w:rPr>
      <w:rFonts w:ascii="宋体" w:hAnsi="宋体" w:eastAsia="仿宋_GB2312"/>
    </w:rPr>
  </w:style>
  <w:style w:type="paragraph" w:customStyle="1" w:styleId="1549">
    <w:name w:val="gg"/>
    <w:basedOn w:val="1"/>
    <w:link w:val="1548"/>
    <w:qFormat/>
    <w:uiPriority w:val="99"/>
    <w:pPr>
      <w:widowControl w:val="0"/>
      <w:numPr>
        <w:ilvl w:val="0"/>
        <w:numId w:val="42"/>
      </w:numPr>
      <w:tabs>
        <w:tab w:val="left" w:pos="840"/>
      </w:tabs>
      <w:ind w:firstLine="200"/>
      <w:jc w:val="center"/>
    </w:pPr>
    <w:rPr>
      <w:rFonts w:eastAsia="仿宋_GB2312"/>
      <w:kern w:val="0"/>
      <w:sz w:val="20"/>
      <w:szCs w:val="20"/>
    </w:rPr>
  </w:style>
  <w:style w:type="character" w:customStyle="1" w:styleId="1550">
    <w:name w:val="h7 Char"/>
    <w:qFormat/>
    <w:uiPriority w:val="0"/>
    <w:rPr>
      <w:rFonts w:ascii="仿宋" w:hAnsi="仿宋" w:eastAsia="黑体" w:cs="Times New Roman"/>
      <w:b/>
      <w:sz w:val="21"/>
    </w:rPr>
  </w:style>
  <w:style w:type="character" w:customStyle="1" w:styleId="1551">
    <w:name w:val="A 样式 正文 Char"/>
    <w:link w:val="1552"/>
    <w:qFormat/>
    <w:uiPriority w:val="0"/>
    <w:rPr>
      <w:rFonts w:ascii="宋体" w:hAnsi="宋体"/>
    </w:rPr>
  </w:style>
  <w:style w:type="paragraph" w:customStyle="1" w:styleId="1552">
    <w:name w:val="A 样式 正文"/>
    <w:basedOn w:val="1"/>
    <w:link w:val="1551"/>
    <w:qFormat/>
    <w:uiPriority w:val="0"/>
    <w:pPr>
      <w:widowControl w:val="0"/>
      <w:jc w:val="both"/>
    </w:pPr>
    <w:rPr>
      <w:rFonts w:eastAsia="等线"/>
      <w:kern w:val="0"/>
      <w:sz w:val="20"/>
      <w:szCs w:val="20"/>
    </w:rPr>
  </w:style>
  <w:style w:type="character" w:customStyle="1" w:styleId="1553">
    <w:name w:val="立通正文 Char"/>
    <w:link w:val="1554"/>
    <w:qFormat/>
    <w:uiPriority w:val="0"/>
    <w:rPr>
      <w:rFonts w:ascii="Arial" w:hAnsi="宋体" w:cs="Arial"/>
      <w:szCs w:val="21"/>
    </w:rPr>
  </w:style>
  <w:style w:type="paragraph" w:customStyle="1" w:styleId="1554">
    <w:name w:val="立通正文"/>
    <w:basedOn w:val="1"/>
    <w:link w:val="1553"/>
    <w:qFormat/>
    <w:uiPriority w:val="0"/>
    <w:pPr>
      <w:widowControl w:val="0"/>
      <w:ind w:firstLine="420"/>
      <w:jc w:val="both"/>
    </w:pPr>
    <w:rPr>
      <w:rFonts w:ascii="Arial" w:eastAsia="等线" w:cs="Arial"/>
      <w:kern w:val="0"/>
      <w:sz w:val="20"/>
      <w:szCs w:val="21"/>
    </w:rPr>
  </w:style>
  <w:style w:type="character" w:customStyle="1" w:styleId="1555">
    <w:name w:val="明显参考11"/>
    <w:qFormat/>
    <w:uiPriority w:val="32"/>
    <w:rPr>
      <w:b/>
      <w:bCs/>
      <w:smallCaps/>
      <w:spacing w:val="5"/>
      <w:sz w:val="22"/>
      <w:szCs w:val="22"/>
      <w:u w:val="single"/>
    </w:rPr>
  </w:style>
  <w:style w:type="character" w:customStyle="1" w:styleId="1556">
    <w:name w:val="style31"/>
    <w:qFormat/>
    <w:uiPriority w:val="0"/>
    <w:rPr>
      <w:sz w:val="23"/>
    </w:rPr>
  </w:style>
  <w:style w:type="character" w:customStyle="1" w:styleId="1557">
    <w:name w:val="FJ正文 Char Char"/>
    <w:link w:val="1558"/>
    <w:qFormat/>
    <w:locked/>
    <w:uiPriority w:val="0"/>
    <w:rPr>
      <w:rFonts w:hAnsi="宋体" w:eastAsia="仿宋_GB2312"/>
      <w:sz w:val="28"/>
    </w:rPr>
  </w:style>
  <w:style w:type="paragraph" w:customStyle="1" w:styleId="1558">
    <w:name w:val="FJ正文"/>
    <w:basedOn w:val="1"/>
    <w:link w:val="1557"/>
    <w:qFormat/>
    <w:uiPriority w:val="0"/>
    <w:pPr>
      <w:widowControl w:val="0"/>
      <w:adjustRightInd w:val="0"/>
      <w:snapToGrid w:val="0"/>
      <w:spacing w:before="120"/>
      <w:ind w:firstLine="200"/>
      <w:jc w:val="both"/>
      <w:textAlignment w:val="baseline"/>
    </w:pPr>
    <w:rPr>
      <w:rFonts w:ascii="等线" w:eastAsia="仿宋_GB2312"/>
      <w:kern w:val="0"/>
      <w:sz w:val="28"/>
      <w:szCs w:val="20"/>
    </w:rPr>
  </w:style>
  <w:style w:type="character" w:customStyle="1" w:styleId="1559">
    <w:name w:val="MTEquationSection"/>
    <w:qFormat/>
    <w:uiPriority w:val="0"/>
    <w:rPr>
      <w:vanish/>
      <w:color w:val="FF0000"/>
    </w:rPr>
  </w:style>
  <w:style w:type="character" w:customStyle="1" w:styleId="1560">
    <w:name w:val="_正文段落 Char"/>
    <w:link w:val="1561"/>
    <w:qFormat/>
    <w:uiPriority w:val="0"/>
    <w:rPr>
      <w:rFonts w:ascii="宋体" w:hAnsi="宋体"/>
      <w:sz w:val="28"/>
      <w:szCs w:val="24"/>
    </w:rPr>
  </w:style>
  <w:style w:type="paragraph" w:customStyle="1" w:styleId="1561">
    <w:name w:val="_正文段落"/>
    <w:basedOn w:val="1"/>
    <w:link w:val="1560"/>
    <w:qFormat/>
    <w:uiPriority w:val="0"/>
    <w:pPr>
      <w:widowControl w:val="0"/>
      <w:ind w:firstLine="200"/>
      <w:jc w:val="both"/>
    </w:pPr>
    <w:rPr>
      <w:rFonts w:eastAsia="等线"/>
      <w:kern w:val="0"/>
      <w:sz w:val="28"/>
    </w:rPr>
  </w:style>
  <w:style w:type="character" w:customStyle="1" w:styleId="1562">
    <w:name w:val="样式 仿宋_GB2312 四号 加粗 行距: 1.5 倍行距 Char"/>
    <w:link w:val="1563"/>
    <w:qFormat/>
    <w:locked/>
    <w:uiPriority w:val="0"/>
    <w:rPr>
      <w:rFonts w:ascii="仿宋_GB2312" w:hAnsi="宋体" w:eastAsia="仿宋_GB2312"/>
      <w:bCs/>
      <w:color w:val="000000"/>
      <w:sz w:val="30"/>
    </w:rPr>
  </w:style>
  <w:style w:type="paragraph" w:customStyle="1" w:styleId="1563">
    <w:name w:val="样式 仿宋_GB2312 四号 加粗 行距: 1.5 倍行距"/>
    <w:basedOn w:val="1"/>
    <w:link w:val="1562"/>
    <w:qFormat/>
    <w:uiPriority w:val="0"/>
    <w:pPr>
      <w:ind w:firstLine="562"/>
    </w:pPr>
    <w:rPr>
      <w:rFonts w:ascii="仿宋_GB2312" w:eastAsia="仿宋_GB2312"/>
      <w:bCs/>
      <w:color w:val="000000"/>
      <w:kern w:val="0"/>
      <w:sz w:val="30"/>
      <w:szCs w:val="20"/>
    </w:rPr>
  </w:style>
  <w:style w:type="character" w:customStyle="1" w:styleId="1564">
    <w:name w:val="列表1 Char"/>
    <w:qFormat/>
    <w:locked/>
    <w:uiPriority w:val="0"/>
    <w:rPr>
      <w:rFonts w:ascii="昆仑仿宋" w:hAnsi="宋体" w:eastAsia="昆仑仿宋" w:cs="Times New Roman"/>
      <w:sz w:val="24"/>
    </w:rPr>
  </w:style>
  <w:style w:type="character" w:customStyle="1" w:styleId="1565">
    <w:name w:val="bold1"/>
    <w:qFormat/>
    <w:uiPriority w:val="0"/>
    <w:rPr>
      <w:b/>
      <w:bCs/>
    </w:rPr>
  </w:style>
  <w:style w:type="character" w:customStyle="1" w:styleId="1566">
    <w:name w:val="小标题 Char Char Char Char"/>
    <w:link w:val="1567"/>
    <w:semiHidden/>
    <w:qFormat/>
    <w:locked/>
    <w:uiPriority w:val="99"/>
    <w:rPr>
      <w:rFonts w:ascii="Verdana" w:hAnsi="Verdana" w:eastAsia="仿宋_GB2312"/>
      <w:b/>
      <w:bCs/>
    </w:rPr>
  </w:style>
  <w:style w:type="paragraph" w:customStyle="1" w:styleId="1567">
    <w:name w:val="小标题 Char Char Char"/>
    <w:basedOn w:val="1"/>
    <w:link w:val="1566"/>
    <w:semiHidden/>
    <w:qFormat/>
    <w:uiPriority w:val="99"/>
    <w:pPr>
      <w:widowControl w:val="0"/>
      <w:numPr>
        <w:ilvl w:val="0"/>
        <w:numId w:val="43"/>
      </w:numPr>
      <w:tabs>
        <w:tab w:val="left" w:pos="987"/>
      </w:tabs>
      <w:adjustRightInd w:val="0"/>
      <w:spacing w:beforeLines="100"/>
      <w:ind w:firstLine="0" w:firstLineChars="0"/>
      <w:jc w:val="both"/>
    </w:pPr>
    <w:rPr>
      <w:rFonts w:ascii="Verdana" w:hAnsi="Verdana" w:eastAsia="仿宋_GB2312"/>
      <w:b/>
      <w:bCs/>
      <w:kern w:val="0"/>
      <w:sz w:val="20"/>
      <w:szCs w:val="20"/>
    </w:rPr>
  </w:style>
  <w:style w:type="character" w:customStyle="1" w:styleId="1568">
    <w:name w:val="正文加重首行缩进2字 Char Char"/>
    <w:link w:val="1569"/>
    <w:qFormat/>
    <w:uiPriority w:val="0"/>
    <w:rPr>
      <w:rFonts w:eastAsia="楷体_GB2312"/>
      <w:b/>
      <w:bCs/>
      <w:sz w:val="28"/>
      <w:szCs w:val="24"/>
    </w:rPr>
  </w:style>
  <w:style w:type="paragraph" w:customStyle="1" w:styleId="1569">
    <w:name w:val="正文加重首行缩进2字 Char"/>
    <w:link w:val="1568"/>
    <w:qFormat/>
    <w:uiPriority w:val="0"/>
    <w:pPr>
      <w:widowControl w:val="0"/>
      <w:spacing w:line="240" w:lineRule="auto"/>
      <w:ind w:firstLine="560" w:firstLineChars="200"/>
      <w:jc w:val="both"/>
    </w:pPr>
    <w:rPr>
      <w:rFonts w:ascii="等线" w:hAnsi="等线" w:eastAsia="楷体_GB2312" w:cs="Times New Roman"/>
      <w:b/>
      <w:bCs/>
      <w:sz w:val="28"/>
      <w:szCs w:val="24"/>
      <w:lang w:val="en-US" w:eastAsia="zh-CN" w:bidi="ar-SA"/>
    </w:rPr>
  </w:style>
  <w:style w:type="character" w:customStyle="1" w:styleId="1570">
    <w:name w:val="h3 Char2"/>
    <w:qFormat/>
    <w:uiPriority w:val="0"/>
    <w:rPr>
      <w:rFonts w:eastAsia="宋体"/>
      <w:b/>
      <w:bCs/>
      <w:kern w:val="2"/>
      <w:sz w:val="32"/>
      <w:szCs w:val="32"/>
      <w:lang w:val="en-US" w:eastAsia="zh-CN" w:bidi="ar-SA"/>
    </w:rPr>
  </w:style>
  <w:style w:type="character" w:customStyle="1" w:styleId="1571">
    <w:name w:val="信息标题 Char1"/>
    <w:qFormat/>
    <w:uiPriority w:val="0"/>
    <w:rPr>
      <w:rFonts w:ascii="Calibri Light" w:hAnsi="Calibri Light" w:eastAsia="宋体" w:cs="Times New Roman"/>
      <w:sz w:val="24"/>
      <w:szCs w:val="24"/>
      <w:shd w:val="pct20" w:color="auto" w:fill="auto"/>
    </w:rPr>
  </w:style>
  <w:style w:type="character" w:customStyle="1" w:styleId="1572">
    <w:name w:val="Indent Normal Char"/>
    <w:qFormat/>
    <w:uiPriority w:val="0"/>
    <w:rPr>
      <w:rFonts w:eastAsia="宋体"/>
      <w:kern w:val="2"/>
      <w:sz w:val="21"/>
      <w:szCs w:val="24"/>
      <w:lang w:val="en-US" w:eastAsia="zh-CN" w:bidi="ar-SA"/>
    </w:rPr>
  </w:style>
  <w:style w:type="character" w:customStyle="1" w:styleId="1573">
    <w:name w:val="批注框文本 字符2"/>
    <w:qFormat/>
    <w:uiPriority w:val="0"/>
    <w:rPr>
      <w:rFonts w:ascii="Times New Roman" w:hAnsi="Times New Roman" w:eastAsia="宋体" w:cs="Times New Roman"/>
      <w:kern w:val="0"/>
      <w:sz w:val="18"/>
      <w:szCs w:val="18"/>
      <w:lang w:val="zh-CN" w:eastAsia="zh-CN"/>
    </w:rPr>
  </w:style>
  <w:style w:type="character" w:customStyle="1" w:styleId="1574">
    <w:name w:val="paragraph1 Char"/>
    <w:link w:val="1575"/>
    <w:qFormat/>
    <w:uiPriority w:val="0"/>
    <w:rPr>
      <w:rFonts w:hAnsi="宋体"/>
      <w:szCs w:val="24"/>
    </w:rPr>
  </w:style>
  <w:style w:type="paragraph" w:customStyle="1" w:styleId="1575">
    <w:name w:val="paragraph1"/>
    <w:basedOn w:val="1"/>
    <w:link w:val="1574"/>
    <w:qFormat/>
    <w:uiPriority w:val="0"/>
    <w:pPr>
      <w:widowControl w:val="0"/>
      <w:spacing w:beforeLines="20" w:afterLines="30"/>
      <w:ind w:firstLine="200"/>
      <w:jc w:val="both"/>
    </w:pPr>
    <w:rPr>
      <w:rFonts w:ascii="等线" w:eastAsia="等线"/>
      <w:kern w:val="0"/>
      <w:sz w:val="20"/>
    </w:rPr>
  </w:style>
  <w:style w:type="character" w:customStyle="1" w:styleId="1576">
    <w:name w:val="正文小四缩进 Char"/>
    <w:link w:val="1577"/>
    <w:qFormat/>
    <w:uiPriority w:val="0"/>
    <w:rPr>
      <w:rFonts w:ascii="Arial" w:hAnsi="Arial" w:eastAsia="仿宋_GB2312"/>
      <w:sz w:val="28"/>
      <w:szCs w:val="24"/>
    </w:rPr>
  </w:style>
  <w:style w:type="paragraph" w:customStyle="1" w:styleId="1577">
    <w:name w:val="正文小四缩进"/>
    <w:basedOn w:val="472"/>
    <w:link w:val="1576"/>
    <w:qFormat/>
    <w:uiPriority w:val="0"/>
    <w:pPr>
      <w:spacing w:before="232" w:beforeLines="0"/>
      <w:ind w:firstLine="560"/>
    </w:pPr>
    <w:rPr>
      <w:rFonts w:ascii="Arial" w:hAnsi="Arial" w:eastAsia="仿宋_GB2312" w:cs="Times New Roman"/>
      <w:sz w:val="28"/>
      <w:szCs w:val="24"/>
    </w:rPr>
  </w:style>
  <w:style w:type="character" w:customStyle="1" w:styleId="1578">
    <w:name w:val="编号，小四 Char"/>
    <w:link w:val="1579"/>
    <w:qFormat/>
    <w:uiPriority w:val="0"/>
    <w:rPr>
      <w:rFonts w:ascii="Arial" w:hAnsi="Arial" w:cs="宋体"/>
    </w:rPr>
  </w:style>
  <w:style w:type="paragraph" w:customStyle="1" w:styleId="1579">
    <w:name w:val="编号，小四"/>
    <w:basedOn w:val="1"/>
    <w:link w:val="1578"/>
    <w:qFormat/>
    <w:uiPriority w:val="0"/>
    <w:pPr>
      <w:widowControl w:val="0"/>
      <w:ind w:firstLine="0" w:firstLineChars="0"/>
      <w:jc w:val="both"/>
    </w:pPr>
    <w:rPr>
      <w:rFonts w:ascii="Arial" w:hAnsi="Arial" w:eastAsia="等线" w:cs="宋体"/>
      <w:kern w:val="0"/>
      <w:sz w:val="20"/>
      <w:szCs w:val="20"/>
    </w:rPr>
  </w:style>
  <w:style w:type="character" w:customStyle="1" w:styleId="1580">
    <w:name w:val="项目排列 Char"/>
    <w:link w:val="1581"/>
    <w:qFormat/>
    <w:uiPriority w:val="0"/>
    <w:rPr>
      <w:szCs w:val="24"/>
    </w:rPr>
  </w:style>
  <w:style w:type="paragraph" w:customStyle="1" w:styleId="1581">
    <w:name w:val="项目排列"/>
    <w:basedOn w:val="1"/>
    <w:link w:val="1580"/>
    <w:qFormat/>
    <w:uiPriority w:val="0"/>
    <w:pPr>
      <w:widowControl w:val="0"/>
      <w:tabs>
        <w:tab w:val="left" w:pos="432"/>
      </w:tabs>
      <w:spacing w:before="50" w:beforeLines="50" w:after="50" w:afterLines="50" w:line="300" w:lineRule="auto"/>
      <w:ind w:left="350" w:leftChars="200" w:hanging="150" w:hangingChars="150"/>
      <w:jc w:val="both"/>
    </w:pPr>
    <w:rPr>
      <w:rFonts w:ascii="等线" w:hAnsi="等线" w:eastAsia="等线"/>
      <w:kern w:val="0"/>
      <w:sz w:val="20"/>
    </w:rPr>
  </w:style>
  <w:style w:type="character" w:customStyle="1" w:styleId="1582">
    <w:name w:val="style3"/>
    <w:qFormat/>
    <w:uiPriority w:val="0"/>
  </w:style>
  <w:style w:type="character" w:customStyle="1" w:styleId="1583">
    <w:name w:val="注释标题 字符"/>
    <w:link w:val="16"/>
    <w:qFormat/>
    <w:uiPriority w:val="0"/>
    <w:rPr>
      <w:rFonts w:hAnsi="宋体" w:eastAsia="仿宋"/>
      <w:szCs w:val="24"/>
    </w:rPr>
  </w:style>
  <w:style w:type="character" w:customStyle="1" w:styleId="1584">
    <w:name w:val="五级_标题 字符"/>
    <w:link w:val="1585"/>
    <w:qFormat/>
    <w:uiPriority w:val="0"/>
    <w:rPr>
      <w:rFonts w:ascii="宋体" w:hAnsi="宋体"/>
      <w:b/>
      <w:sz w:val="28"/>
      <w:szCs w:val="44"/>
    </w:rPr>
  </w:style>
  <w:style w:type="paragraph" w:customStyle="1" w:styleId="1585">
    <w:name w:val="五级_标题"/>
    <w:basedOn w:val="7"/>
    <w:next w:val="1"/>
    <w:link w:val="1584"/>
    <w:qFormat/>
    <w:uiPriority w:val="0"/>
    <w:pPr>
      <w:numPr>
        <w:ilvl w:val="0"/>
        <w:numId w:val="0"/>
      </w:numPr>
      <w:adjustRightInd w:val="0"/>
      <w:snapToGrid w:val="0"/>
      <w:spacing w:before="120" w:after="120" w:line="240" w:lineRule="auto"/>
      <w:ind w:left="876" w:leftChars="150" w:hanging="726"/>
    </w:pPr>
    <w:rPr>
      <w:rFonts w:ascii="宋体" w:hAnsi="宋体" w:eastAsia="等线"/>
      <w:b/>
      <w:bCs w:val="0"/>
      <w:w w:val="100"/>
      <w:kern w:val="0"/>
      <w:sz w:val="28"/>
      <w:szCs w:val="44"/>
    </w:rPr>
  </w:style>
  <w:style w:type="character" w:customStyle="1" w:styleId="1586">
    <w:name w:val="明显引用 Char1"/>
    <w:link w:val="1587"/>
    <w:qFormat/>
    <w:uiPriority w:val="30"/>
    <w:rPr>
      <w:i/>
      <w:iCs/>
      <w:color w:val="5B9BD5"/>
      <w:szCs w:val="24"/>
    </w:rPr>
  </w:style>
  <w:style w:type="paragraph" w:customStyle="1" w:styleId="1587">
    <w:name w:val="明显引用2"/>
    <w:basedOn w:val="1"/>
    <w:next w:val="1"/>
    <w:link w:val="1586"/>
    <w:qFormat/>
    <w:uiPriority w:val="30"/>
    <w:pPr>
      <w:spacing w:line="240" w:lineRule="auto"/>
      <w:ind w:left="720" w:right="720" w:firstLine="0" w:firstLineChars="0"/>
    </w:pPr>
    <w:rPr>
      <w:rFonts w:ascii="等线" w:hAnsi="等线" w:eastAsia="等线"/>
      <w:i/>
      <w:iCs/>
      <w:color w:val="5B9BD5"/>
      <w:kern w:val="0"/>
      <w:sz w:val="20"/>
    </w:rPr>
  </w:style>
  <w:style w:type="character" w:customStyle="1" w:styleId="1588">
    <w:name w:val="yzt11 Char"/>
    <w:link w:val="1589"/>
    <w:qFormat/>
    <w:uiPriority w:val="0"/>
    <w:rPr>
      <w:rFonts w:ascii="宋体" w:hAnsi="宋体" w:eastAsia="微软雅黑"/>
    </w:rPr>
  </w:style>
  <w:style w:type="paragraph" w:customStyle="1" w:styleId="1589">
    <w:name w:val="yzt11"/>
    <w:basedOn w:val="1"/>
    <w:link w:val="1588"/>
    <w:qFormat/>
    <w:uiPriority w:val="0"/>
    <w:pPr>
      <w:adjustRightInd w:val="0"/>
      <w:snapToGrid w:val="0"/>
      <w:spacing w:after="200" w:line="240" w:lineRule="auto"/>
      <w:ind w:firstLine="300" w:firstLineChars="150"/>
    </w:pPr>
    <w:rPr>
      <w:rFonts w:eastAsia="微软雅黑"/>
      <w:kern w:val="0"/>
      <w:sz w:val="20"/>
      <w:szCs w:val="20"/>
    </w:rPr>
  </w:style>
  <w:style w:type="character" w:customStyle="1" w:styleId="1590">
    <w:name w:val="Char Char20"/>
    <w:qFormat/>
    <w:uiPriority w:val="0"/>
    <w:rPr>
      <w:rFonts w:ascii="宋体" w:hAnsi="Courier New" w:eastAsia="宋体" w:cs="Courier New"/>
      <w:szCs w:val="21"/>
    </w:rPr>
  </w:style>
  <w:style w:type="character" w:customStyle="1" w:styleId="1591">
    <w:name w:val="正文 Char"/>
    <w:link w:val="1592"/>
    <w:qFormat/>
    <w:uiPriority w:val="0"/>
    <w:rPr>
      <w:rFonts w:hAnsi="宋体" w:eastAsia="仿宋_GB2312" w:cs="宋体"/>
    </w:rPr>
  </w:style>
  <w:style w:type="paragraph" w:customStyle="1" w:styleId="1592">
    <w:name w:val="首行缩进:  2 字符"/>
    <w:basedOn w:val="1"/>
    <w:link w:val="1591"/>
    <w:qFormat/>
    <w:uiPriority w:val="0"/>
    <w:pPr>
      <w:widowControl w:val="0"/>
      <w:snapToGrid w:val="0"/>
      <w:ind w:firstLine="192" w:firstLineChars="192"/>
      <w:jc w:val="center"/>
    </w:pPr>
    <w:rPr>
      <w:rFonts w:ascii="等线" w:eastAsia="仿宋_GB2312" w:cs="宋体"/>
      <w:kern w:val="0"/>
      <w:sz w:val="20"/>
      <w:szCs w:val="20"/>
    </w:rPr>
  </w:style>
  <w:style w:type="character" w:customStyle="1" w:styleId="1593">
    <w:name w:val="h3 Char3"/>
    <w:qFormat/>
    <w:uiPriority w:val="0"/>
    <w:rPr>
      <w:rFonts w:eastAsia="宋体"/>
      <w:b/>
      <w:kern w:val="2"/>
      <w:sz w:val="32"/>
      <w:lang w:val="en-US" w:eastAsia="zh-CN" w:bidi="ar-SA"/>
    </w:rPr>
  </w:style>
  <w:style w:type="character" w:customStyle="1" w:styleId="1594">
    <w:name w:val="title_wenzi1"/>
    <w:qFormat/>
    <w:uiPriority w:val="0"/>
    <w:rPr>
      <w:rFonts w:hint="default" w:ascii="Verdana" w:hAnsi="Verdana"/>
      <w:color w:val="165AB3"/>
      <w:sz w:val="18"/>
      <w:szCs w:val="18"/>
    </w:rPr>
  </w:style>
  <w:style w:type="character" w:customStyle="1" w:styleId="1595">
    <w:name w:val="en"/>
    <w:qFormat/>
    <w:uiPriority w:val="0"/>
  </w:style>
  <w:style w:type="character" w:customStyle="1" w:styleId="1596">
    <w:name w:val="a正文 Char"/>
    <w:link w:val="1597"/>
    <w:qFormat/>
    <w:uiPriority w:val="0"/>
    <w:rPr>
      <w:rFonts w:ascii="Times" w:hAnsi="Times"/>
      <w:iCs/>
      <w:szCs w:val="24"/>
    </w:rPr>
  </w:style>
  <w:style w:type="paragraph" w:customStyle="1" w:styleId="1597">
    <w:name w:val="a正文"/>
    <w:basedOn w:val="1"/>
    <w:link w:val="1596"/>
    <w:qFormat/>
    <w:uiPriority w:val="0"/>
    <w:pPr>
      <w:widowControl w:val="0"/>
      <w:ind w:firstLine="420"/>
      <w:jc w:val="both"/>
    </w:pPr>
    <w:rPr>
      <w:rFonts w:ascii="Times" w:hAnsi="Times" w:eastAsia="等线"/>
      <w:iCs/>
      <w:kern w:val="0"/>
      <w:sz w:val="20"/>
    </w:rPr>
  </w:style>
  <w:style w:type="character" w:customStyle="1" w:styleId="1598">
    <w:name w:val="样式 正文缩进 + 首行缩进:  2 字符 Char"/>
    <w:link w:val="1599"/>
    <w:qFormat/>
    <w:uiPriority w:val="0"/>
    <w:rPr>
      <w:rFonts w:cs="宋体"/>
    </w:rPr>
  </w:style>
  <w:style w:type="paragraph" w:customStyle="1" w:styleId="1599">
    <w:name w:val="样式 正文缩进 + 首行缩进:  2 字符"/>
    <w:basedOn w:val="21"/>
    <w:link w:val="1598"/>
    <w:qFormat/>
    <w:uiPriority w:val="0"/>
    <w:pPr>
      <w:spacing w:before="50" w:beforeLines="50" w:line="360" w:lineRule="auto"/>
    </w:pPr>
    <w:rPr>
      <w:rFonts w:ascii="等线" w:hAnsi="等线" w:eastAsia="等线" w:cs="宋体"/>
      <w:sz w:val="20"/>
    </w:rPr>
  </w:style>
  <w:style w:type="character" w:customStyle="1" w:styleId="1600">
    <w:name w:val="highlight"/>
    <w:qFormat/>
    <w:uiPriority w:val="0"/>
  </w:style>
  <w:style w:type="character" w:customStyle="1" w:styleId="1601">
    <w:name w:val="正文格式（小四） Char"/>
    <w:link w:val="1602"/>
    <w:qFormat/>
    <w:uiPriority w:val="0"/>
    <w:rPr>
      <w:rFonts w:hAnsi="宋体" w:eastAsia="仿宋"/>
      <w:color w:val="000000"/>
      <w:kern w:val="24"/>
      <w:szCs w:val="24"/>
    </w:rPr>
  </w:style>
  <w:style w:type="paragraph" w:customStyle="1" w:styleId="1602">
    <w:name w:val="正文格式（小四）"/>
    <w:basedOn w:val="1"/>
    <w:link w:val="1601"/>
    <w:qFormat/>
    <w:uiPriority w:val="0"/>
    <w:pPr>
      <w:adjustRightInd w:val="0"/>
      <w:snapToGrid w:val="0"/>
      <w:ind w:firstLine="482" w:firstLineChars="0"/>
    </w:pPr>
    <w:rPr>
      <w:rFonts w:ascii="等线" w:eastAsia="仿宋"/>
      <w:color w:val="000000"/>
      <w:kern w:val="24"/>
      <w:sz w:val="20"/>
    </w:rPr>
  </w:style>
  <w:style w:type="character" w:customStyle="1" w:styleId="1603">
    <w:name w:val="2001版正文样式 Char1"/>
    <w:link w:val="1604"/>
    <w:qFormat/>
    <w:uiPriority w:val="0"/>
    <w:rPr>
      <w:rFonts w:ascii="宋体" w:hAnsi="宋体"/>
      <w:spacing w:val="20"/>
    </w:rPr>
  </w:style>
  <w:style w:type="paragraph" w:customStyle="1" w:styleId="1604">
    <w:name w:val="2001版正文样式"/>
    <w:basedOn w:val="1"/>
    <w:link w:val="1603"/>
    <w:qFormat/>
    <w:uiPriority w:val="0"/>
    <w:pPr>
      <w:widowControl w:val="0"/>
      <w:autoSpaceDE w:val="0"/>
      <w:autoSpaceDN w:val="0"/>
      <w:adjustRightInd w:val="0"/>
      <w:snapToGrid w:val="0"/>
      <w:ind w:firstLine="629" w:firstLineChars="242"/>
      <w:jc w:val="both"/>
      <w:textAlignment w:val="bottom"/>
    </w:pPr>
    <w:rPr>
      <w:rFonts w:eastAsia="等线"/>
      <w:spacing w:val="20"/>
      <w:kern w:val="0"/>
      <w:sz w:val="20"/>
      <w:szCs w:val="20"/>
    </w:rPr>
  </w:style>
  <w:style w:type="character" w:customStyle="1" w:styleId="1605">
    <w:name w:val="a14px1"/>
    <w:qFormat/>
    <w:uiPriority w:val="0"/>
    <w:rPr>
      <w:rFonts w:hint="default" w:ascii="Arial" w:hAnsi="Arial" w:eastAsia="宋体" w:cs="Arial"/>
      <w:kern w:val="2"/>
      <w:sz w:val="21"/>
      <w:szCs w:val="21"/>
      <w:lang w:val="en-US" w:eastAsia="zh-CN" w:bidi="ar-SA"/>
    </w:rPr>
  </w:style>
  <w:style w:type="character" w:customStyle="1" w:styleId="1606">
    <w:name w:val="news1"/>
    <w:qFormat/>
    <w:uiPriority w:val="0"/>
    <w:rPr>
      <w:rFonts w:hint="default"/>
      <w:color w:val="222222"/>
      <w:spacing w:val="0"/>
      <w:sz w:val="18"/>
      <w:szCs w:val="18"/>
    </w:rPr>
  </w:style>
  <w:style w:type="character" w:customStyle="1" w:styleId="1607">
    <w:name w:val="main1"/>
    <w:qFormat/>
    <w:uiPriority w:val="0"/>
    <w:rPr>
      <w:rFonts w:hint="default"/>
      <w:spacing w:val="320"/>
      <w:sz w:val="21"/>
      <w:szCs w:val="21"/>
    </w:rPr>
  </w:style>
  <w:style w:type="character" w:customStyle="1" w:styleId="1608">
    <w:name w:val="fontwb1"/>
    <w:qFormat/>
    <w:uiPriority w:val="0"/>
    <w:rPr>
      <w:color w:val="333333"/>
      <w:sz w:val="18"/>
      <w:szCs w:val="18"/>
    </w:rPr>
  </w:style>
  <w:style w:type="character" w:customStyle="1" w:styleId="1609">
    <w:name w:val="1111 Char"/>
    <w:qFormat/>
    <w:uiPriority w:val="0"/>
    <w:rPr>
      <w:rFonts w:ascii="Times New Roman" w:hAnsi="Times New Roman" w:eastAsia="仿宋_GB2312" w:cs="Times New Roman"/>
      <w:b/>
      <w:sz w:val="28"/>
      <w:szCs w:val="24"/>
    </w:rPr>
  </w:style>
  <w:style w:type="character" w:customStyle="1" w:styleId="1610">
    <w:name w:val="表标题 Char"/>
    <w:link w:val="1611"/>
    <w:qFormat/>
    <w:locked/>
    <w:uiPriority w:val="0"/>
    <w:rPr>
      <w:rFonts w:ascii="仿宋_GB2312" w:hAnsi="Arial Unicode MS" w:eastAsia="仿宋_GB2312"/>
      <w:sz w:val="24"/>
      <w:szCs w:val="24"/>
    </w:rPr>
  </w:style>
  <w:style w:type="paragraph" w:customStyle="1" w:styleId="1611">
    <w:name w:val="表标题"/>
    <w:basedOn w:val="1"/>
    <w:next w:val="1"/>
    <w:link w:val="1610"/>
    <w:qFormat/>
    <w:uiPriority w:val="0"/>
    <w:pPr>
      <w:ind w:firstLine="200"/>
    </w:pPr>
    <w:rPr>
      <w:rFonts w:ascii="仿宋_GB2312" w:hAnsi="Arial Unicode MS" w:eastAsia="仿宋_GB2312"/>
      <w:kern w:val="0"/>
    </w:rPr>
  </w:style>
  <w:style w:type="character" w:customStyle="1" w:styleId="1612">
    <w:name w:val="引用 Char1"/>
    <w:qFormat/>
    <w:uiPriority w:val="29"/>
    <w:rPr>
      <w:i/>
      <w:iCs/>
      <w:color w:val="404040"/>
      <w:szCs w:val="24"/>
    </w:rPr>
  </w:style>
  <w:style w:type="character" w:customStyle="1" w:styleId="1613">
    <w:name w:val="paramname3"/>
    <w:qFormat/>
    <w:uiPriority w:val="0"/>
  </w:style>
  <w:style w:type="character" w:customStyle="1" w:styleId="1614">
    <w:name w:val="black1"/>
    <w:qFormat/>
    <w:uiPriority w:val="0"/>
    <w:rPr>
      <w:rFonts w:hint="eastAsia" w:ascii="System" w:eastAsia="System"/>
      <w:color w:val="000000"/>
      <w:sz w:val="20"/>
      <w:szCs w:val="20"/>
    </w:rPr>
  </w:style>
  <w:style w:type="character" w:customStyle="1" w:styleId="1615">
    <w:name w:val="3级目录样式 Char"/>
    <w:link w:val="903"/>
    <w:qFormat/>
    <w:uiPriority w:val="0"/>
    <w:rPr>
      <w:rFonts w:ascii="黑体" w:hAnsi="黑体" w:eastAsia="黑体"/>
      <w:bCs/>
      <w:sz w:val="28"/>
      <w:szCs w:val="28"/>
    </w:rPr>
  </w:style>
  <w:style w:type="character" w:customStyle="1" w:styleId="1616">
    <w:name w:val="样式3 Char"/>
    <w:qFormat/>
    <w:uiPriority w:val="0"/>
    <w:rPr>
      <w:rFonts w:ascii="Arial" w:hAnsi="Arial" w:eastAsia="黑体"/>
      <w:kern w:val="2"/>
    </w:rPr>
  </w:style>
  <w:style w:type="character" w:customStyle="1" w:styleId="1617">
    <w:name w:val="注释标题 字符1"/>
    <w:qFormat/>
    <w:uiPriority w:val="99"/>
    <w:rPr>
      <w:rFonts w:eastAsia="仿宋"/>
      <w:kern w:val="2"/>
      <w:sz w:val="24"/>
      <w:szCs w:val="24"/>
    </w:rPr>
  </w:style>
  <w:style w:type="character" w:customStyle="1" w:styleId="1618">
    <w:name w:val="正文缩进 字符1"/>
    <w:qFormat/>
    <w:locked/>
    <w:uiPriority w:val="0"/>
    <w:rPr>
      <w:rFonts w:ascii="宋体"/>
      <w:snapToGrid/>
    </w:rPr>
  </w:style>
  <w:style w:type="character" w:customStyle="1" w:styleId="1619">
    <w:name w:val="jkm6 Char"/>
    <w:link w:val="401"/>
    <w:qFormat/>
    <w:locked/>
    <w:uiPriority w:val="99"/>
    <w:rPr>
      <w:rFonts w:ascii="Arial" w:hAnsi="Arial"/>
      <w:b/>
    </w:rPr>
  </w:style>
  <w:style w:type="character" w:customStyle="1" w:styleId="1620">
    <w:name w:val="标五 Char"/>
    <w:link w:val="1621"/>
    <w:qFormat/>
    <w:locked/>
    <w:uiPriority w:val="0"/>
    <w:rPr>
      <w:rFonts w:ascii="仿宋_GB2312" w:hAnsi="Arial Unicode MS" w:eastAsia="仿宋_GB2312"/>
      <w:sz w:val="24"/>
      <w:szCs w:val="24"/>
    </w:rPr>
  </w:style>
  <w:style w:type="paragraph" w:customStyle="1" w:styleId="1621">
    <w:name w:val="标五"/>
    <w:next w:val="1"/>
    <w:link w:val="1620"/>
    <w:qFormat/>
    <w:uiPriority w:val="0"/>
    <w:pPr>
      <w:spacing w:line="360" w:lineRule="auto"/>
      <w:ind w:firstLine="1"/>
      <w:outlineLvl w:val="4"/>
    </w:pPr>
    <w:rPr>
      <w:rFonts w:ascii="仿宋_GB2312" w:hAnsi="Arial Unicode MS" w:eastAsia="仿宋_GB2312" w:cs="Times New Roman"/>
      <w:sz w:val="24"/>
      <w:szCs w:val="24"/>
      <w:lang w:val="en-US" w:eastAsia="zh-CN" w:bidi="ar-SA"/>
    </w:rPr>
  </w:style>
  <w:style w:type="character" w:customStyle="1" w:styleId="1622">
    <w:name w:val="Char Char31"/>
    <w:qFormat/>
    <w:uiPriority w:val="0"/>
    <w:rPr>
      <w:rFonts w:ascii="宋体" w:hAnsi="宋体" w:eastAsia="宋体"/>
      <w:kern w:val="2"/>
      <w:sz w:val="24"/>
      <w:szCs w:val="24"/>
      <w:lang w:val="en-US" w:eastAsia="zh-CN" w:bidi="ar-SA"/>
    </w:rPr>
  </w:style>
  <w:style w:type="character" w:customStyle="1" w:styleId="1623">
    <w:name w:val="正文文本 Char2"/>
    <w:qFormat/>
    <w:uiPriority w:val="0"/>
    <w:rPr>
      <w:rFonts w:ascii="Times New Roman" w:hAnsi="Times New Roman" w:eastAsia="仿宋_GB2312"/>
      <w:sz w:val="28"/>
    </w:rPr>
  </w:style>
  <w:style w:type="character" w:customStyle="1" w:styleId="1624">
    <w:name w:val="标书正文 Char Char Char Char Char Char Char"/>
    <w:link w:val="1625"/>
    <w:qFormat/>
    <w:locked/>
    <w:uiPriority w:val="0"/>
    <w:rPr>
      <w:rFonts w:ascii="宋体" w:hAnsi="宋体"/>
      <w:bCs/>
      <w:sz w:val="28"/>
      <w:szCs w:val="28"/>
    </w:rPr>
  </w:style>
  <w:style w:type="paragraph" w:customStyle="1" w:styleId="1625">
    <w:name w:val="标书正文 Char Char Char Char Char Char"/>
    <w:basedOn w:val="34"/>
    <w:link w:val="1624"/>
    <w:qFormat/>
    <w:uiPriority w:val="0"/>
    <w:pPr>
      <w:widowControl w:val="0"/>
      <w:tabs>
        <w:tab w:val="left" w:pos="9000"/>
      </w:tabs>
      <w:spacing w:line="360" w:lineRule="auto"/>
      <w:ind w:left="539" w:right="61" w:rightChars="29" w:firstLine="560"/>
      <w:jc w:val="left"/>
    </w:pPr>
    <w:rPr>
      <w:rFonts w:ascii="宋体" w:hAnsi="宋体" w:eastAsia="等线"/>
      <w:bCs/>
      <w:kern w:val="0"/>
      <w:sz w:val="28"/>
      <w:szCs w:val="28"/>
    </w:rPr>
  </w:style>
  <w:style w:type="paragraph" w:customStyle="1" w:styleId="1626">
    <w:name w:val="Char1 Char Char Char111"/>
    <w:basedOn w:val="1"/>
    <w:qFormat/>
    <w:uiPriority w:val="0"/>
    <w:pPr>
      <w:widowControl w:val="0"/>
      <w:spacing w:line="240" w:lineRule="auto"/>
      <w:ind w:firstLine="0" w:firstLineChars="0"/>
      <w:jc w:val="both"/>
    </w:pPr>
    <w:rPr>
      <w:rFonts w:ascii="仿宋_GB2312" w:hAnsi="仿宋_GB2312" w:cs="Arial"/>
      <w:sz w:val="21"/>
      <w:szCs w:val="20"/>
    </w:rPr>
  </w:style>
  <w:style w:type="paragraph" w:customStyle="1" w:styleId="1627">
    <w:name w:val="et1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1628">
    <w:name w:val="Char151"/>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1629">
    <w:name w:val="_Style 8"/>
    <w:basedOn w:val="1"/>
    <w:qFormat/>
    <w:uiPriority w:val="99"/>
    <w:pPr>
      <w:ind w:firstLine="0" w:firstLineChars="0"/>
    </w:pPr>
    <w:rPr>
      <w:rFonts w:ascii="Calibri"/>
      <w:kern w:val="0"/>
      <w:sz w:val="21"/>
      <w:szCs w:val="20"/>
    </w:rPr>
  </w:style>
  <w:style w:type="paragraph" w:customStyle="1" w:styleId="1630">
    <w:name w:val="X标题3"/>
    <w:basedOn w:val="5"/>
    <w:qFormat/>
    <w:uiPriority w:val="0"/>
    <w:pPr>
      <w:keepLines w:val="0"/>
      <w:widowControl w:val="0"/>
      <w:numPr>
        <w:ilvl w:val="0"/>
        <w:numId w:val="0"/>
      </w:numPr>
      <w:spacing w:before="120" w:after="240" w:line="240" w:lineRule="auto"/>
    </w:pPr>
    <w:rPr>
      <w:rFonts w:ascii="宋体" w:hAnsi="Cambria" w:eastAsia="宋体" w:cs="宋体"/>
      <w:b/>
      <w:sz w:val="32"/>
      <w:szCs w:val="20"/>
    </w:rPr>
  </w:style>
  <w:style w:type="paragraph" w:customStyle="1" w:styleId="1631">
    <w:name w:val="jkm1"/>
    <w:basedOn w:val="400"/>
    <w:qFormat/>
    <w:uiPriority w:val="99"/>
    <w:pPr>
      <w:tabs>
        <w:tab w:val="clear" w:pos="992"/>
      </w:tabs>
      <w:outlineLvl w:val="0"/>
    </w:pPr>
  </w:style>
  <w:style w:type="paragraph" w:customStyle="1" w:styleId="1632">
    <w:name w:val="body"/>
    <w:basedOn w:val="64"/>
    <w:qFormat/>
    <w:uiPriority w:val="0"/>
    <w:pPr>
      <w:widowControl/>
      <w:spacing w:before="0" w:after="0" w:line="240" w:lineRule="auto"/>
      <w:ind w:left="329" w:firstLine="200" w:firstLineChars="200"/>
      <w:jc w:val="left"/>
      <w:outlineLvl w:val="9"/>
    </w:pPr>
    <w:rPr>
      <w:rFonts w:ascii="微软雅黑 Light" w:hAnsi="微软雅黑 Light" w:eastAsia="微软雅黑 Light"/>
      <w:kern w:val="0"/>
      <w:sz w:val="22"/>
      <w:szCs w:val="24"/>
    </w:rPr>
  </w:style>
  <w:style w:type="paragraph" w:customStyle="1" w:styleId="1633">
    <w:name w:val="CSS2级正文"/>
    <w:basedOn w:val="1"/>
    <w:qFormat/>
    <w:uiPriority w:val="0"/>
    <w:pPr>
      <w:widowControl w:val="0"/>
      <w:ind w:left="480" w:leftChars="200"/>
      <w:jc w:val="both"/>
    </w:pPr>
    <w:rPr>
      <w:rFonts w:ascii="Calibri"/>
      <w:sz w:val="21"/>
      <w:szCs w:val="20"/>
    </w:rPr>
  </w:style>
  <w:style w:type="paragraph" w:customStyle="1" w:styleId="1634">
    <w:name w:val="Char Char Char2 Char Char Char"/>
    <w:basedOn w:val="1"/>
    <w:qFormat/>
    <w:uiPriority w:val="0"/>
    <w:pPr>
      <w:widowControl w:val="0"/>
      <w:spacing w:line="240" w:lineRule="auto"/>
      <w:ind w:firstLine="0" w:firstLineChars="0"/>
      <w:jc w:val="both"/>
    </w:pPr>
    <w:rPr>
      <w:rFonts w:ascii="Tahoma" w:hAnsi="Tahoma" w:eastAsia="黑体"/>
      <w:sz w:val="21"/>
      <w:szCs w:val="20"/>
    </w:rPr>
  </w:style>
  <w:style w:type="character" w:customStyle="1" w:styleId="1635">
    <w:name w:val="正文文本 3 Char3"/>
    <w:basedOn w:val="145"/>
    <w:semiHidden/>
    <w:qFormat/>
    <w:uiPriority w:val="99"/>
    <w:rPr>
      <w:rFonts w:ascii="宋体" w:hAnsi="宋体" w:eastAsia="宋体"/>
      <w:kern w:val="2"/>
      <w:sz w:val="16"/>
      <w:szCs w:val="16"/>
    </w:rPr>
  </w:style>
  <w:style w:type="paragraph" w:customStyle="1" w:styleId="1636">
    <w:name w:val="正文文本 31"/>
    <w:basedOn w:val="1"/>
    <w:qFormat/>
    <w:uiPriority w:val="99"/>
    <w:pPr>
      <w:widowControl w:val="0"/>
      <w:spacing w:after="120" w:line="240" w:lineRule="auto"/>
      <w:ind w:firstLine="0" w:firstLineChars="0"/>
      <w:jc w:val="both"/>
    </w:pPr>
    <w:rPr>
      <w:rFonts w:ascii="Calibri"/>
      <w:kern w:val="0"/>
      <w:sz w:val="16"/>
      <w:szCs w:val="16"/>
    </w:rPr>
  </w:style>
  <w:style w:type="paragraph" w:customStyle="1" w:styleId="1637">
    <w:name w:val="RM_Heading 3"/>
    <w:basedOn w:val="5"/>
    <w:next w:val="1"/>
    <w:qFormat/>
    <w:uiPriority w:val="0"/>
    <w:pPr>
      <w:keepLines w:val="0"/>
      <w:pageBreakBefore/>
      <w:numPr>
        <w:numId w:val="44"/>
      </w:numPr>
      <w:tabs>
        <w:tab w:val="left" w:pos="1260"/>
      </w:tabs>
      <w:spacing w:before="120" w:after="60" w:line="360" w:lineRule="auto"/>
      <w:ind w:left="720" w:hanging="720"/>
    </w:pPr>
    <w:rPr>
      <w:rFonts w:ascii="Arial" w:hAnsi="Arial" w:eastAsia="宋体"/>
      <w:b/>
      <w:bCs w:val="0"/>
      <w:kern w:val="0"/>
      <w:szCs w:val="20"/>
      <w:lang w:val="en-GB" w:eastAsia="en-US"/>
    </w:rPr>
  </w:style>
  <w:style w:type="paragraph" w:customStyle="1" w:styleId="1638">
    <w:name w:val="Bullet with text 5"/>
    <w:basedOn w:val="1"/>
    <w:qFormat/>
    <w:uiPriority w:val="0"/>
    <w:pPr>
      <w:tabs>
        <w:tab w:val="left" w:pos="148"/>
        <w:tab w:val="left" w:pos="1800"/>
      </w:tabs>
      <w:ind w:left="148" w:hanging="432" w:firstLineChars="0"/>
    </w:pPr>
    <w:rPr>
      <w:rFonts w:ascii="Arial" w:hAnsi="Arial" w:eastAsia="仿宋"/>
      <w:kern w:val="0"/>
      <w:sz w:val="21"/>
      <w:szCs w:val="20"/>
      <w:lang w:val="en-GB" w:eastAsia="en-US"/>
    </w:rPr>
  </w:style>
  <w:style w:type="paragraph" w:customStyle="1" w:styleId="1639">
    <w:name w:val="CM27"/>
    <w:basedOn w:val="305"/>
    <w:next w:val="305"/>
    <w:qFormat/>
    <w:uiPriority w:val="0"/>
    <w:pPr>
      <w:spacing w:line="653" w:lineRule="atLeast"/>
    </w:pPr>
    <w:rPr>
      <w:rFonts w:ascii="仿宋_GB2312" w:eastAsia="仿宋_GB2312" w:cs="Times New Roman"/>
      <w:color w:val="auto"/>
    </w:rPr>
  </w:style>
  <w:style w:type="paragraph" w:customStyle="1" w:styleId="1640">
    <w:name w:val="功能项目"/>
    <w:basedOn w:val="1"/>
    <w:qFormat/>
    <w:uiPriority w:val="99"/>
    <w:pPr>
      <w:widowControl w:val="0"/>
      <w:tabs>
        <w:tab w:val="left" w:pos="1140"/>
      </w:tabs>
      <w:spacing w:after="120" w:line="440" w:lineRule="atLeast"/>
      <w:ind w:left="1140" w:hanging="420" w:firstLineChars="0"/>
      <w:jc w:val="both"/>
    </w:pPr>
    <w:rPr>
      <w:rFonts w:ascii="Calibri" w:eastAsia="仿宋_GB2312"/>
      <w:sz w:val="21"/>
    </w:rPr>
  </w:style>
  <w:style w:type="paragraph" w:customStyle="1" w:styleId="1641">
    <w:name w:val="xl3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1642">
    <w:name w:val="IN Feature"/>
    <w:next w:val="1643"/>
    <w:qFormat/>
    <w:uiPriority w:val="0"/>
    <w:pPr>
      <w:keepNext/>
      <w:keepLines/>
      <w:spacing w:before="240" w:after="240" w:line="360" w:lineRule="auto"/>
      <w:ind w:firstLine="200" w:firstLineChars="200"/>
      <w:jc w:val="both"/>
      <w:outlineLvl w:val="7"/>
    </w:pPr>
    <w:rPr>
      <w:rFonts w:ascii="Arial" w:hAnsi="Arial" w:eastAsia="黑体" w:cs="Arial"/>
      <w:sz w:val="21"/>
      <w:szCs w:val="21"/>
      <w:lang w:val="en-US" w:eastAsia="zh-CN" w:bidi="ar-SA"/>
    </w:rPr>
  </w:style>
  <w:style w:type="paragraph" w:customStyle="1" w:styleId="1643">
    <w:name w:val="IN Step"/>
    <w:basedOn w:val="1"/>
    <w:qFormat/>
    <w:uiPriority w:val="0"/>
    <w:pPr>
      <w:keepLines/>
      <w:tabs>
        <w:tab w:val="left" w:pos="1134"/>
      </w:tabs>
      <w:spacing w:before="80" w:after="80" w:line="300" w:lineRule="auto"/>
      <w:ind w:left="1134" w:hanging="907"/>
      <w:jc w:val="both"/>
      <w:outlineLvl w:val="8"/>
    </w:pPr>
    <w:rPr>
      <w:rFonts w:ascii="Arial" w:hAnsi="Arial" w:eastAsia="仿宋" w:cs="Arial"/>
      <w:kern w:val="0"/>
      <w:sz w:val="21"/>
      <w:szCs w:val="21"/>
    </w:rPr>
  </w:style>
  <w:style w:type="character" w:customStyle="1" w:styleId="1644">
    <w:name w:val="注释标题 Char2"/>
    <w:basedOn w:val="145"/>
    <w:semiHidden/>
    <w:qFormat/>
    <w:uiPriority w:val="99"/>
    <w:rPr>
      <w:rFonts w:ascii="宋体" w:hAnsi="宋体" w:eastAsia="宋体"/>
      <w:kern w:val="2"/>
      <w:sz w:val="24"/>
      <w:szCs w:val="24"/>
    </w:rPr>
  </w:style>
  <w:style w:type="paragraph" w:customStyle="1" w:styleId="1645">
    <w:name w:val="技术文档 5"/>
    <w:qFormat/>
    <w:uiPriority w:val="0"/>
    <w:pPr>
      <w:spacing w:line="360" w:lineRule="auto"/>
      <w:outlineLvl w:val="4"/>
    </w:pPr>
    <w:rPr>
      <w:rFonts w:ascii="宋体" w:hAnsi="宋体" w:eastAsia="宋体" w:cs="Times New Roman"/>
      <w:kern w:val="2"/>
      <w:sz w:val="21"/>
      <w:szCs w:val="21"/>
      <w:lang w:val="en-US" w:eastAsia="zh-CN" w:bidi="ar-SA"/>
    </w:rPr>
  </w:style>
  <w:style w:type="character" w:customStyle="1" w:styleId="1646">
    <w:name w:val="脚注文本 Char3"/>
    <w:basedOn w:val="145"/>
    <w:semiHidden/>
    <w:qFormat/>
    <w:uiPriority w:val="99"/>
    <w:rPr>
      <w:sz w:val="18"/>
      <w:szCs w:val="18"/>
    </w:rPr>
  </w:style>
  <w:style w:type="paragraph" w:customStyle="1" w:styleId="1647">
    <w:name w:val="A标书样式4"/>
    <w:basedOn w:val="1"/>
    <w:next w:val="1"/>
    <w:qFormat/>
    <w:uiPriority w:val="0"/>
    <w:pPr>
      <w:widowControl w:val="0"/>
      <w:spacing w:before="120" w:after="120" w:line="480" w:lineRule="auto"/>
      <w:ind w:firstLine="0" w:firstLineChars="0"/>
      <w:jc w:val="both"/>
      <w:outlineLvl w:val="3"/>
    </w:pPr>
    <w:rPr>
      <w:rFonts w:ascii="Calibri" w:eastAsia="仿宋"/>
      <w:b/>
      <w:sz w:val="32"/>
      <w:szCs w:val="20"/>
    </w:rPr>
  </w:style>
  <w:style w:type="paragraph" w:customStyle="1" w:styleId="1648">
    <w:name w:val="Char16"/>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649">
    <w:name w:val="xl48"/>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650">
    <w:name w:val="列项——（一级）"/>
    <w:qFormat/>
    <w:uiPriority w:val="0"/>
    <w:pPr>
      <w:widowControl w:val="0"/>
      <w:numPr>
        <w:ilvl w:val="0"/>
        <w:numId w:val="45"/>
      </w:numPr>
      <w:tabs>
        <w:tab w:val="left" w:pos="1140"/>
      </w:tabs>
      <w:spacing w:line="240" w:lineRule="auto"/>
      <w:jc w:val="both"/>
    </w:pPr>
    <w:rPr>
      <w:rFonts w:ascii="宋体" w:hAnsi="Calibri" w:eastAsia="宋体" w:cs="Times New Roman"/>
      <w:sz w:val="21"/>
      <w:lang w:val="en-US" w:eastAsia="zh-CN" w:bidi="ar-SA"/>
    </w:rPr>
  </w:style>
  <w:style w:type="paragraph" w:customStyle="1" w:styleId="1651">
    <w:name w:val="Numbered list 3.1"/>
    <w:basedOn w:val="3"/>
    <w:next w:val="1"/>
    <w:qFormat/>
    <w:uiPriority w:val="0"/>
    <w:pPr>
      <w:keepLines w:val="0"/>
      <w:tabs>
        <w:tab w:val="left" w:pos="360"/>
        <w:tab w:val="left" w:pos="420"/>
        <w:tab w:val="left" w:pos="432"/>
      </w:tabs>
      <w:spacing w:before="240" w:beforeLines="0" w:after="60" w:afterLines="0"/>
      <w:ind w:left="420" w:hanging="420" w:firstLineChars="0"/>
    </w:pPr>
    <w:rPr>
      <w:rFonts w:ascii="仿宋" w:hAnsi="Arial" w:eastAsia="宋体"/>
      <w:bCs w:val="0"/>
      <w:kern w:val="28"/>
      <w:sz w:val="28"/>
      <w:szCs w:val="20"/>
      <w:lang w:val="en-GB" w:eastAsia="en-US"/>
    </w:rPr>
  </w:style>
  <w:style w:type="paragraph" w:customStyle="1" w:styleId="1652">
    <w:name w:val="日期2"/>
    <w:basedOn w:val="1"/>
    <w:next w:val="1"/>
    <w:qFormat/>
    <w:uiPriority w:val="0"/>
    <w:pPr>
      <w:widowControl w:val="0"/>
      <w:adjustRightInd w:val="0"/>
      <w:spacing w:line="312" w:lineRule="atLeast"/>
      <w:ind w:firstLine="0" w:firstLineChars="0"/>
      <w:jc w:val="both"/>
      <w:textAlignment w:val="baseline"/>
    </w:pPr>
    <w:rPr>
      <w:rFonts w:ascii="Calibri"/>
      <w:kern w:val="0"/>
      <w:sz w:val="21"/>
      <w:szCs w:val="20"/>
    </w:rPr>
  </w:style>
  <w:style w:type="paragraph" w:customStyle="1" w:styleId="1653">
    <w:name w:val="标注"/>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paragraph" w:customStyle="1" w:styleId="1654">
    <w:name w:val="段落正文 Char Char Char"/>
    <w:basedOn w:val="1"/>
    <w:qFormat/>
    <w:uiPriority w:val="0"/>
    <w:pPr>
      <w:widowControl w:val="0"/>
      <w:spacing w:beforeLines="50"/>
      <w:ind w:firstLine="200"/>
      <w:jc w:val="both"/>
    </w:pPr>
    <w:rPr>
      <w:rFonts w:ascii="Calibri"/>
      <w:spacing w:val="2"/>
      <w:sz w:val="21"/>
    </w:rPr>
  </w:style>
  <w:style w:type="paragraph" w:customStyle="1" w:styleId="1655">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Calibri" w:hAnsi="Calibri" w:eastAsia="宋体" w:cs="Times New Roman"/>
      <w:b/>
      <w:w w:val="130"/>
      <w:sz w:val="96"/>
      <w:lang w:val="en-US" w:eastAsia="zh-CN" w:bidi="ar-SA"/>
    </w:rPr>
  </w:style>
  <w:style w:type="paragraph" w:customStyle="1" w:styleId="1656">
    <w:name w:val="正文居中"/>
    <w:basedOn w:val="1"/>
    <w:qFormat/>
    <w:uiPriority w:val="0"/>
    <w:pPr>
      <w:widowControl w:val="0"/>
      <w:spacing w:before="100" w:beforeAutospacing="1" w:after="100" w:afterAutospacing="1" w:line="440" w:lineRule="atLeast"/>
      <w:ind w:left="420" w:firstLine="0" w:firstLineChars="0"/>
      <w:jc w:val="center"/>
    </w:pPr>
    <w:rPr>
      <w:rFonts w:ascii="Calibri"/>
      <w:sz w:val="21"/>
    </w:rPr>
  </w:style>
  <w:style w:type="paragraph" w:customStyle="1" w:styleId="1657">
    <w:name w:val="~Bullet #1 Double"/>
    <w:basedOn w:val="1"/>
    <w:qFormat/>
    <w:uiPriority w:val="99"/>
    <w:pPr>
      <w:numPr>
        <w:ilvl w:val="0"/>
        <w:numId w:val="46"/>
      </w:numPr>
      <w:tabs>
        <w:tab w:val="left" w:pos="360"/>
        <w:tab w:val="left" w:pos="900"/>
        <w:tab w:val="clear" w:pos="420"/>
      </w:tabs>
      <w:spacing w:after="220" w:line="220" w:lineRule="atLeast"/>
      <w:ind w:left="360" w:hanging="360" w:firstLineChars="0"/>
    </w:pPr>
    <w:rPr>
      <w:rFonts w:ascii="Arial" w:hAnsi="Arial"/>
      <w:color w:val="00637A"/>
      <w:kern w:val="0"/>
      <w:sz w:val="21"/>
      <w:szCs w:val="20"/>
      <w:lang w:eastAsia="en-US"/>
    </w:rPr>
  </w:style>
  <w:style w:type="paragraph" w:customStyle="1" w:styleId="1658">
    <w:name w:val="样式 标题 3h33rd levelHeading 3 - oldH3l3CT3章标题1Level 3 Hea..."/>
    <w:basedOn w:val="5"/>
    <w:qFormat/>
    <w:uiPriority w:val="0"/>
    <w:pPr>
      <w:keepNext w:val="0"/>
      <w:keepLines w:val="0"/>
      <w:widowControl w:val="0"/>
      <w:numPr>
        <w:numId w:val="0"/>
      </w:numPr>
      <w:tabs>
        <w:tab w:val="left" w:pos="2131"/>
      </w:tabs>
      <w:autoSpaceDE w:val="0"/>
      <w:autoSpaceDN w:val="0"/>
      <w:adjustRightInd w:val="0"/>
      <w:spacing w:before="120" w:after="120" w:line="288" w:lineRule="auto"/>
      <w:ind w:left="2131" w:hanging="420"/>
    </w:pPr>
    <w:rPr>
      <w:rFonts w:ascii="Arial" w:hAnsi="Arial" w:eastAsia="宋体" w:cs="宋体"/>
      <w:b/>
      <w:color w:val="000000"/>
      <w:kern w:val="0"/>
      <w:sz w:val="21"/>
      <w:szCs w:val="20"/>
    </w:rPr>
  </w:style>
  <w:style w:type="paragraph" w:customStyle="1" w:styleId="1659">
    <w:name w:val="附录-安全措施"/>
    <w:basedOn w:val="1"/>
    <w:qFormat/>
    <w:uiPriority w:val="99"/>
    <w:pPr>
      <w:overflowPunct w:val="0"/>
      <w:autoSpaceDE w:val="0"/>
      <w:autoSpaceDN w:val="0"/>
      <w:spacing w:beforeLines="100"/>
      <w:ind w:firstLine="0" w:firstLineChars="0"/>
      <w:jc w:val="both"/>
      <w:outlineLvl w:val="4"/>
    </w:pPr>
    <w:rPr>
      <w:rFonts w:eastAsia="黑体" w:cs="宋体"/>
      <w:bCs/>
      <w:kern w:val="0"/>
      <w:sz w:val="21"/>
      <w:szCs w:val="20"/>
    </w:rPr>
  </w:style>
  <w:style w:type="paragraph" w:customStyle="1" w:styleId="1660">
    <w:name w:val="xl137"/>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1661">
    <w:name w:val="样式 正文文字缩进 + 宋体 居中 行距: 固定值 24 磅"/>
    <w:basedOn w:val="35"/>
    <w:qFormat/>
    <w:uiPriority w:val="99"/>
    <w:pPr>
      <w:widowControl w:val="0"/>
      <w:spacing w:after="0" w:line="240" w:lineRule="auto"/>
      <w:ind w:left="0" w:leftChars="0" w:firstLine="0" w:firstLineChars="0"/>
      <w:jc w:val="center"/>
    </w:pPr>
    <w:rPr>
      <w:rFonts w:cs="宋体"/>
      <w:sz w:val="21"/>
      <w:szCs w:val="22"/>
    </w:rPr>
  </w:style>
  <w:style w:type="paragraph" w:customStyle="1" w:styleId="1662">
    <w:name w:val="font25"/>
    <w:basedOn w:val="1"/>
    <w:qFormat/>
    <w:uiPriority w:val="0"/>
    <w:pPr>
      <w:spacing w:before="100" w:beforeAutospacing="1" w:after="100" w:afterAutospacing="1" w:line="240" w:lineRule="auto"/>
      <w:ind w:firstLine="0" w:firstLineChars="0"/>
    </w:pPr>
    <w:rPr>
      <w:rFonts w:eastAsia="仿宋" w:cs="宋体"/>
      <w:color w:val="FF0000"/>
      <w:kern w:val="0"/>
      <w:sz w:val="21"/>
      <w:szCs w:val="20"/>
    </w:rPr>
  </w:style>
  <w:style w:type="paragraph" w:customStyle="1" w:styleId="1663">
    <w:name w:val="yellow"/>
    <w:basedOn w:val="1"/>
    <w:qFormat/>
    <w:uiPriority w:val="0"/>
    <w:pPr>
      <w:spacing w:before="100" w:beforeAutospacing="1" w:after="100" w:afterAutospacing="1" w:line="240" w:lineRule="auto"/>
      <w:ind w:firstLine="0" w:firstLineChars="0"/>
    </w:pPr>
    <w:rPr>
      <w:rFonts w:hint="eastAsia" w:eastAsia="仿宋"/>
      <w:color w:val="FF9933"/>
      <w:kern w:val="0"/>
      <w:sz w:val="21"/>
    </w:rPr>
  </w:style>
  <w:style w:type="paragraph" w:customStyle="1" w:styleId="1664">
    <w:name w:val="Char Char1 Char Char Char Char Char Char7"/>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665">
    <w:name w:val="表格内文字加粗"/>
    <w:basedOn w:val="1666"/>
    <w:qFormat/>
    <w:uiPriority w:val="99"/>
    <w:pPr>
      <w:jc w:val="center"/>
    </w:pPr>
    <w:rPr>
      <w:b/>
      <w:bCs/>
    </w:rPr>
  </w:style>
  <w:style w:type="paragraph" w:customStyle="1" w:styleId="1666">
    <w:name w:val="表格内文字"/>
    <w:basedOn w:val="1"/>
    <w:qFormat/>
    <w:uiPriority w:val="99"/>
    <w:pPr>
      <w:widowControl w:val="0"/>
      <w:spacing w:line="240" w:lineRule="auto"/>
      <w:ind w:firstLine="0" w:firstLineChars="0"/>
      <w:jc w:val="both"/>
    </w:pPr>
    <w:rPr>
      <w:rFonts w:ascii="Calibri" w:eastAsia="仿宋_GB2312" w:cs="宋体"/>
      <w:sz w:val="21"/>
      <w:szCs w:val="21"/>
    </w:rPr>
  </w:style>
  <w:style w:type="paragraph" w:customStyle="1" w:styleId="1667">
    <w:name w:val="样式 行距: 1.5 倍行距1"/>
    <w:basedOn w:val="1"/>
    <w:qFormat/>
    <w:uiPriority w:val="0"/>
    <w:pPr>
      <w:widowControl w:val="0"/>
      <w:numPr>
        <w:ilvl w:val="0"/>
        <w:numId w:val="47"/>
      </w:numPr>
      <w:tabs>
        <w:tab w:val="left" w:pos="420"/>
      </w:tabs>
      <w:ind w:left="425" w:firstLine="0" w:firstLineChars="0"/>
      <w:jc w:val="both"/>
    </w:pPr>
    <w:rPr>
      <w:rFonts w:ascii="Calibri" w:cs="宋体"/>
      <w:sz w:val="21"/>
    </w:rPr>
  </w:style>
  <w:style w:type="paragraph" w:customStyle="1" w:styleId="1668">
    <w:name w:val="xl214"/>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ascii="Calibri"/>
      <w:b/>
      <w:bCs/>
      <w:kern w:val="0"/>
      <w:sz w:val="21"/>
    </w:rPr>
  </w:style>
  <w:style w:type="paragraph" w:customStyle="1" w:styleId="1669">
    <w:name w:val="CM12"/>
    <w:basedOn w:val="305"/>
    <w:next w:val="305"/>
    <w:qFormat/>
    <w:uiPriority w:val="99"/>
    <w:pPr>
      <w:spacing w:line="511" w:lineRule="atLeast"/>
    </w:pPr>
    <w:rPr>
      <w:rFonts w:ascii="仿宋_GB2312" w:eastAsia="仿宋_GB2312" w:cs="Times New Roman"/>
      <w:color w:val="auto"/>
    </w:rPr>
  </w:style>
  <w:style w:type="paragraph" w:customStyle="1" w:styleId="1670">
    <w:name w:val="图位置无缩进"/>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character" w:customStyle="1" w:styleId="1671">
    <w:name w:val="纯文本 Char3"/>
    <w:basedOn w:val="145"/>
    <w:semiHidden/>
    <w:qFormat/>
    <w:uiPriority w:val="99"/>
    <w:rPr>
      <w:rFonts w:ascii="宋体" w:hAnsi="Courier New" w:eastAsia="宋体" w:cs="Courier New"/>
      <w:kern w:val="2"/>
      <w:sz w:val="21"/>
      <w:szCs w:val="21"/>
    </w:rPr>
  </w:style>
  <w:style w:type="paragraph" w:customStyle="1" w:styleId="1672">
    <w:name w:val="xl155"/>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1673">
    <w:name w:val="正文表格"/>
    <w:basedOn w:val="1"/>
    <w:qFormat/>
    <w:uiPriority w:val="0"/>
    <w:pPr>
      <w:widowControl w:val="0"/>
      <w:snapToGrid w:val="0"/>
      <w:spacing w:afterLines="50" w:line="240" w:lineRule="auto"/>
      <w:ind w:firstLine="0" w:firstLineChars="0"/>
      <w:jc w:val="both"/>
    </w:pPr>
    <w:rPr>
      <w:rFonts w:ascii="Calibri" w:eastAsia="仿宋_GB2312"/>
      <w:sz w:val="21"/>
      <w:szCs w:val="20"/>
    </w:rPr>
  </w:style>
  <w:style w:type="paragraph" w:customStyle="1" w:styleId="1674">
    <w:name w:val="样式 二级条标题 + Verdana"/>
    <w:basedOn w:val="1"/>
    <w:qFormat/>
    <w:uiPriority w:val="99"/>
    <w:pPr>
      <w:spacing w:beforeLines="100" w:afterLines="100"/>
      <w:ind w:firstLine="0" w:firstLineChars="0"/>
      <w:outlineLvl w:val="3"/>
    </w:pPr>
    <w:rPr>
      <w:b/>
      <w:kern w:val="0"/>
      <w:sz w:val="28"/>
      <w:szCs w:val="28"/>
    </w:rPr>
  </w:style>
  <w:style w:type="paragraph" w:customStyle="1" w:styleId="1675">
    <w:name w:val="表格头"/>
    <w:basedOn w:val="1"/>
    <w:qFormat/>
    <w:uiPriority w:val="0"/>
    <w:pPr>
      <w:widowControl w:val="0"/>
      <w:spacing w:line="240" w:lineRule="auto"/>
      <w:ind w:firstLine="0" w:firstLineChars="0"/>
      <w:jc w:val="both"/>
    </w:pPr>
    <w:rPr>
      <w:rFonts w:ascii="Calibri" w:eastAsia="仿宋"/>
      <w:sz w:val="18"/>
      <w:szCs w:val="18"/>
    </w:rPr>
  </w:style>
  <w:style w:type="character" w:customStyle="1" w:styleId="1676">
    <w:name w:val="信息标题 Char2"/>
    <w:basedOn w:val="145"/>
    <w:semiHidden/>
    <w:qFormat/>
    <w:uiPriority w:val="99"/>
    <w:rPr>
      <w:rFonts w:asciiTheme="majorHAnsi" w:hAnsiTheme="majorHAnsi" w:eastAsiaTheme="majorEastAsia" w:cstheme="majorBidi"/>
      <w:kern w:val="2"/>
      <w:sz w:val="24"/>
      <w:szCs w:val="24"/>
      <w:shd w:val="pct20" w:color="auto" w:fill="auto"/>
    </w:rPr>
  </w:style>
  <w:style w:type="paragraph" w:customStyle="1" w:styleId="1677">
    <w:name w:val="内容正文"/>
    <w:basedOn w:val="1"/>
    <w:qFormat/>
    <w:uiPriority w:val="0"/>
    <w:pPr>
      <w:widowControl w:val="0"/>
      <w:spacing w:line="312" w:lineRule="auto"/>
      <w:ind w:firstLine="425" w:firstLineChars="0"/>
      <w:jc w:val="both"/>
    </w:pPr>
    <w:rPr>
      <w:rFonts w:ascii="Calibri" w:eastAsia="仿宋_GB2312"/>
      <w:sz w:val="21"/>
    </w:rPr>
  </w:style>
  <w:style w:type="paragraph" w:customStyle="1" w:styleId="1678">
    <w:name w:val="中文标题 3"/>
    <w:basedOn w:val="35"/>
    <w:qFormat/>
    <w:uiPriority w:val="0"/>
    <w:pPr>
      <w:widowControl w:val="0"/>
      <w:numPr>
        <w:ilvl w:val="2"/>
        <w:numId w:val="48"/>
      </w:numPr>
      <w:spacing w:before="100" w:beforeAutospacing="1" w:after="100" w:afterAutospacing="1"/>
      <w:ind w:left="0" w:leftChars="0" w:firstLine="0" w:firstLineChars="0"/>
      <w:jc w:val="both"/>
    </w:pPr>
    <w:rPr>
      <w:rFonts w:ascii="Calibri"/>
      <w:kern w:val="28"/>
    </w:rPr>
  </w:style>
  <w:style w:type="paragraph" w:customStyle="1" w:styleId="1679">
    <w:name w:val="字母编号列项（一级）"/>
    <w:qFormat/>
    <w:uiPriority w:val="0"/>
    <w:pPr>
      <w:numPr>
        <w:ilvl w:val="0"/>
        <w:numId w:val="49"/>
      </w:numPr>
      <w:tabs>
        <w:tab w:val="left" w:pos="571"/>
      </w:tabs>
      <w:spacing w:line="360" w:lineRule="auto"/>
      <w:ind w:firstLine="200" w:firstLineChars="200"/>
      <w:jc w:val="both"/>
    </w:pPr>
    <w:rPr>
      <w:rFonts w:ascii="宋体" w:hAnsi="Calibri" w:eastAsia="宋体" w:cs="Times New Roman"/>
      <w:sz w:val="21"/>
      <w:lang w:val="en-US" w:eastAsia="zh-CN" w:bidi="ar-SA"/>
    </w:rPr>
  </w:style>
  <w:style w:type="paragraph" w:customStyle="1" w:styleId="1680">
    <w:name w:val="Subheading"/>
    <w:basedOn w:val="1"/>
    <w:qFormat/>
    <w:uiPriority w:val="99"/>
    <w:pPr>
      <w:spacing w:after="120"/>
      <w:ind w:firstLine="0" w:firstLineChars="0"/>
    </w:pPr>
    <w:rPr>
      <w:rFonts w:ascii="Calibri" w:eastAsia="Times New Roman"/>
      <w:b/>
      <w:color w:val="000080"/>
      <w:kern w:val="0"/>
      <w:sz w:val="21"/>
      <w:szCs w:val="20"/>
      <w:lang w:eastAsia="en-US"/>
    </w:rPr>
  </w:style>
  <w:style w:type="paragraph" w:customStyle="1" w:styleId="1681">
    <w:name w:val="xl14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1682">
    <w:name w:val="样式 标题 3一、Heading 3 - oldH3h3Level 3 Headheading 3BOD 0Bo..."/>
    <w:basedOn w:val="5"/>
    <w:qFormat/>
    <w:uiPriority w:val="0"/>
    <w:pPr>
      <w:keepLines w:val="0"/>
      <w:widowControl w:val="0"/>
      <w:numPr>
        <w:ilvl w:val="0"/>
        <w:numId w:val="0"/>
      </w:numPr>
      <w:spacing w:before="156" w:line="360" w:lineRule="auto"/>
      <w:ind w:left="-60" w:firstLine="737"/>
    </w:pPr>
    <w:rPr>
      <w:rFonts w:ascii="楷体_GB2312" w:hAnsi="楷体_GB2312" w:eastAsia="仿宋_GB2312" w:cs="宋体"/>
      <w:b/>
      <w:color w:val="000000"/>
      <w:kern w:val="0"/>
      <w:sz w:val="21"/>
      <w:szCs w:val="20"/>
    </w:rPr>
  </w:style>
  <w:style w:type="paragraph" w:customStyle="1" w:styleId="1683">
    <w:name w:val="Number List"/>
    <w:qFormat/>
    <w:uiPriority w:val="0"/>
    <w:pPr>
      <w:tabs>
        <w:tab w:val="left" w:pos="360"/>
      </w:tabs>
      <w:spacing w:line="240" w:lineRule="auto"/>
      <w:ind w:left="360" w:hanging="360"/>
    </w:pPr>
    <w:rPr>
      <w:rFonts w:ascii="Calibri" w:hAnsi="Calibri" w:eastAsia="宋体" w:cs="Times New Roman"/>
      <w:color w:val="000000"/>
      <w:sz w:val="24"/>
      <w:lang w:val="en-US" w:eastAsia="en-US" w:bidi="ar-SA"/>
    </w:rPr>
  </w:style>
  <w:style w:type="character" w:customStyle="1" w:styleId="1684">
    <w:name w:val="签名 Char2"/>
    <w:basedOn w:val="145"/>
    <w:semiHidden/>
    <w:qFormat/>
    <w:uiPriority w:val="99"/>
    <w:rPr>
      <w:rFonts w:ascii="宋体" w:hAnsi="宋体" w:eastAsia="宋体"/>
      <w:kern w:val="2"/>
      <w:sz w:val="24"/>
      <w:szCs w:val="24"/>
    </w:rPr>
  </w:style>
  <w:style w:type="paragraph" w:customStyle="1" w:styleId="1685">
    <w:name w:val="font8"/>
    <w:basedOn w:val="1"/>
    <w:qFormat/>
    <w:uiPriority w:val="0"/>
    <w:pPr>
      <w:spacing w:before="100" w:beforeAutospacing="1" w:after="100" w:afterAutospacing="1" w:line="240" w:lineRule="auto"/>
      <w:ind w:firstLine="0" w:firstLineChars="0"/>
    </w:pPr>
    <w:rPr>
      <w:rFonts w:eastAsia="仿宋" w:cs="宋体"/>
      <w:kern w:val="0"/>
      <w:sz w:val="18"/>
      <w:szCs w:val="18"/>
    </w:rPr>
  </w:style>
  <w:style w:type="paragraph" w:customStyle="1" w:styleId="1686">
    <w:name w:val="样式 样式3 + 五号"/>
    <w:basedOn w:val="21"/>
    <w:qFormat/>
    <w:uiPriority w:val="0"/>
    <w:pPr>
      <w:tabs>
        <w:tab w:val="left" w:pos="1260"/>
      </w:tabs>
      <w:spacing w:line="360" w:lineRule="auto"/>
      <w:ind w:left="1260" w:hanging="420" w:firstLineChars="0"/>
    </w:pPr>
    <w:rPr>
      <w:rFonts w:ascii="Calibri"/>
      <w:kern w:val="2"/>
      <w:szCs w:val="21"/>
    </w:rPr>
  </w:style>
  <w:style w:type="paragraph" w:customStyle="1" w:styleId="1687">
    <w:name w:val="页脚文字"/>
    <w:basedOn w:val="1"/>
    <w:qFormat/>
    <w:uiPriority w:val="0"/>
    <w:pPr>
      <w:widowControl w:val="0"/>
      <w:snapToGrid w:val="0"/>
      <w:spacing w:line="240" w:lineRule="auto"/>
      <w:ind w:right="142" w:firstLine="0" w:firstLineChars="0"/>
      <w:jc w:val="both"/>
    </w:pPr>
    <w:rPr>
      <w:rFonts w:ascii="Arial" w:hAnsi="Arial" w:eastAsia="黑体" w:cs="Arial"/>
      <w:snapToGrid w:val="0"/>
      <w:sz w:val="20"/>
      <w:szCs w:val="21"/>
    </w:rPr>
  </w:style>
  <w:style w:type="paragraph" w:customStyle="1" w:styleId="1688">
    <w:name w:val="正文3"/>
    <w:basedOn w:val="1"/>
    <w:qFormat/>
    <w:uiPriority w:val="0"/>
    <w:pPr>
      <w:widowControl w:val="0"/>
      <w:tabs>
        <w:tab w:val="left" w:pos="360"/>
      </w:tabs>
      <w:adjustRightInd w:val="0"/>
      <w:snapToGrid w:val="0"/>
      <w:spacing w:line="440" w:lineRule="atLeast"/>
      <w:ind w:left="360" w:hanging="360" w:firstLineChars="0"/>
      <w:jc w:val="both"/>
    </w:pPr>
    <w:rPr>
      <w:rFonts w:ascii="Calibri" w:eastAsia="楷体_GB2312"/>
      <w:sz w:val="28"/>
      <w:szCs w:val="20"/>
    </w:rPr>
  </w:style>
  <w:style w:type="character" w:customStyle="1" w:styleId="1689">
    <w:name w:val="结束语 Char2"/>
    <w:basedOn w:val="145"/>
    <w:semiHidden/>
    <w:qFormat/>
    <w:uiPriority w:val="99"/>
    <w:rPr>
      <w:rFonts w:ascii="宋体" w:hAnsi="宋体" w:eastAsia="宋体"/>
      <w:kern w:val="2"/>
      <w:sz w:val="24"/>
      <w:szCs w:val="24"/>
    </w:rPr>
  </w:style>
  <w:style w:type="character" w:customStyle="1" w:styleId="1690">
    <w:name w:val="称呼 Char3"/>
    <w:basedOn w:val="145"/>
    <w:semiHidden/>
    <w:qFormat/>
    <w:uiPriority w:val="99"/>
    <w:rPr>
      <w:rFonts w:ascii="宋体" w:hAnsi="宋体" w:eastAsia="宋体"/>
      <w:kern w:val="2"/>
      <w:sz w:val="24"/>
      <w:szCs w:val="24"/>
    </w:rPr>
  </w:style>
  <w:style w:type="paragraph" w:customStyle="1" w:styleId="1691">
    <w:name w:val="AxureHiddenParagraph"/>
    <w:basedOn w:val="1"/>
    <w:qFormat/>
    <w:uiPriority w:val="0"/>
    <w:pPr>
      <w:spacing w:line="240" w:lineRule="auto"/>
      <w:ind w:firstLine="0" w:firstLineChars="0"/>
    </w:pPr>
    <w:rPr>
      <w:rFonts w:ascii="Arial" w:hAnsi="Arial" w:cs="Arial"/>
      <w:kern w:val="0"/>
      <w:sz w:val="2"/>
      <w:lang w:eastAsia="en-US"/>
    </w:rPr>
  </w:style>
  <w:style w:type="paragraph" w:customStyle="1" w:styleId="1692">
    <w:name w:val="xl8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693">
    <w:name w:val="Char22"/>
    <w:basedOn w:val="1"/>
    <w:qFormat/>
    <w:uiPriority w:val="0"/>
    <w:pPr>
      <w:widowControl w:val="0"/>
      <w:ind w:firstLine="0" w:firstLineChars="0"/>
      <w:jc w:val="both"/>
    </w:pPr>
    <w:rPr>
      <w:rFonts w:ascii="Calibri" w:eastAsia="仿宋"/>
      <w:sz w:val="21"/>
      <w:szCs w:val="20"/>
    </w:rPr>
  </w:style>
  <w:style w:type="paragraph" w:customStyle="1" w:styleId="1694">
    <w:name w:val="Xie图文左"/>
    <w:qFormat/>
    <w:uiPriority w:val="0"/>
    <w:pPr>
      <w:adjustRightInd w:val="0"/>
      <w:snapToGrid w:val="0"/>
      <w:spacing w:line="240" w:lineRule="auto"/>
    </w:pPr>
    <w:rPr>
      <w:rFonts w:ascii="Calibri" w:hAnsi="Calibri" w:eastAsia="仿宋_GB2312" w:cs="Times New Roman"/>
      <w:sz w:val="24"/>
      <w:lang w:val="en-US" w:eastAsia="zh-CN" w:bidi="ar-SA"/>
    </w:rPr>
  </w:style>
  <w:style w:type="paragraph" w:customStyle="1" w:styleId="1695">
    <w:name w:val="Char Char Char Char Char Char1 Char Char Char Char"/>
    <w:basedOn w:val="26"/>
    <w:qFormat/>
    <w:uiPriority w:val="0"/>
    <w:pPr>
      <w:widowControl w:val="0"/>
      <w:shd w:val="clear" w:color="auto" w:fill="000080"/>
      <w:jc w:val="both"/>
    </w:pPr>
    <w:rPr>
      <w:rFonts w:ascii="Tahoma" w:hAnsi="Tahoma" w:eastAsia="仿宋"/>
      <w:sz w:val="24"/>
      <w:szCs w:val="24"/>
    </w:rPr>
  </w:style>
  <w:style w:type="character" w:customStyle="1" w:styleId="1696">
    <w:name w:val="正文文本缩进 3 Char3"/>
    <w:basedOn w:val="145"/>
    <w:semiHidden/>
    <w:qFormat/>
    <w:uiPriority w:val="99"/>
    <w:rPr>
      <w:rFonts w:ascii="宋体" w:hAnsi="宋体" w:eastAsia="宋体"/>
      <w:kern w:val="2"/>
      <w:sz w:val="16"/>
      <w:szCs w:val="16"/>
    </w:rPr>
  </w:style>
  <w:style w:type="paragraph" w:customStyle="1" w:styleId="1697">
    <w:name w:val="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1698">
    <w:name w:val="彩色列表 - 强调文字颜色 11"/>
    <w:basedOn w:val="1"/>
    <w:qFormat/>
    <w:uiPriority w:val="34"/>
    <w:pPr>
      <w:ind w:firstLine="420"/>
    </w:pPr>
    <w:rPr>
      <w:rFonts w:cs="宋体"/>
      <w:color w:val="000000"/>
      <w:kern w:val="0"/>
      <w:sz w:val="21"/>
    </w:rPr>
  </w:style>
  <w:style w:type="paragraph" w:customStyle="1" w:styleId="1699">
    <w:name w:val="样式 首行缩进:  0.63 厘米 行距: 1.5 倍行距1"/>
    <w:basedOn w:val="1"/>
    <w:qFormat/>
    <w:uiPriority w:val="0"/>
    <w:pPr>
      <w:widowControl w:val="0"/>
      <w:ind w:firstLine="360" w:firstLineChars="0"/>
      <w:jc w:val="both"/>
    </w:pPr>
    <w:rPr>
      <w:rFonts w:ascii="Calibri" w:cs="宋体"/>
      <w:sz w:val="21"/>
      <w:szCs w:val="20"/>
    </w:rPr>
  </w:style>
  <w:style w:type="paragraph" w:customStyle="1" w:styleId="1700">
    <w:name w:val="Char4"/>
    <w:basedOn w:val="1"/>
    <w:qFormat/>
    <w:uiPriority w:val="0"/>
    <w:pPr>
      <w:widowControl w:val="0"/>
      <w:spacing w:line="240" w:lineRule="auto"/>
      <w:ind w:firstLine="0" w:firstLineChars="0"/>
      <w:jc w:val="both"/>
    </w:pPr>
    <w:rPr>
      <w:rFonts w:ascii="Tahoma" w:hAnsi="Tahoma"/>
      <w:sz w:val="21"/>
      <w:szCs w:val="20"/>
    </w:rPr>
  </w:style>
  <w:style w:type="paragraph" w:customStyle="1" w:styleId="1701">
    <w:name w:val="xl20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Arial Unicode MS" w:hAnsi="Arial Unicode MS" w:eastAsia="Arial Unicode MS" w:cs="Arial Unicode MS"/>
      <w:kern w:val="0"/>
      <w:sz w:val="21"/>
      <w:szCs w:val="20"/>
    </w:rPr>
  </w:style>
  <w:style w:type="paragraph" w:customStyle="1" w:styleId="1702">
    <w:name w:val="公文标题3"/>
    <w:basedOn w:val="5"/>
    <w:next w:val="1"/>
    <w:qFormat/>
    <w:uiPriority w:val="0"/>
    <w:pPr>
      <w:keepLines w:val="0"/>
      <w:widowControl w:val="0"/>
      <w:numPr>
        <w:numId w:val="50"/>
      </w:numPr>
      <w:spacing w:before="156" w:line="360" w:lineRule="auto"/>
      <w:ind w:left="0" w:firstLine="200" w:firstLineChars="200"/>
    </w:pPr>
    <w:rPr>
      <w:rFonts w:ascii="仿宋_GB2312" w:hAnsi="宋体" w:eastAsia="仿宋_GB2312"/>
      <w:b/>
      <w:sz w:val="30"/>
      <w:szCs w:val="32"/>
    </w:rPr>
  </w:style>
  <w:style w:type="paragraph" w:customStyle="1" w:styleId="1703">
    <w:name w:val="textline200"/>
    <w:basedOn w:val="1"/>
    <w:qFormat/>
    <w:uiPriority w:val="0"/>
    <w:pPr>
      <w:spacing w:before="100" w:beforeAutospacing="1" w:after="100" w:afterAutospacing="1" w:line="480" w:lineRule="auto"/>
      <w:ind w:firstLine="0" w:firstLineChars="0"/>
    </w:pPr>
    <w:rPr>
      <w:rFonts w:hint="eastAsia" w:eastAsia="仿宋"/>
      <w:color w:val="000000"/>
      <w:kern w:val="0"/>
      <w:sz w:val="21"/>
      <w:szCs w:val="21"/>
    </w:rPr>
  </w:style>
  <w:style w:type="paragraph" w:customStyle="1" w:styleId="1704">
    <w:name w:val="1正文首行缩进"/>
    <w:basedOn w:val="1"/>
    <w:qFormat/>
    <w:uiPriority w:val="99"/>
    <w:pPr>
      <w:spacing w:line="460" w:lineRule="atLeast"/>
      <w:ind w:firstLine="200"/>
    </w:pPr>
    <w:rPr>
      <w:kern w:val="0"/>
      <w:sz w:val="21"/>
    </w:rPr>
  </w:style>
  <w:style w:type="paragraph" w:customStyle="1" w:styleId="1705">
    <w:name w:val="Sub Heading Specs"/>
    <w:basedOn w:val="305"/>
    <w:next w:val="305"/>
    <w:qFormat/>
    <w:uiPriority w:val="0"/>
    <w:pPr>
      <w:spacing w:line="360" w:lineRule="auto"/>
      <w:ind w:firstLine="200" w:firstLineChars="200"/>
      <w:jc w:val="both"/>
    </w:pPr>
    <w:rPr>
      <w:rFonts w:ascii="Sim Sun" w:eastAsia="Sim Sun" w:cs="Times New Roman"/>
      <w:color w:val="auto"/>
    </w:rPr>
  </w:style>
  <w:style w:type="paragraph" w:customStyle="1" w:styleId="1706">
    <w:name w:val="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07">
    <w:name w:val="图-五"/>
    <w:basedOn w:val="1"/>
    <w:qFormat/>
    <w:uiPriority w:val="0"/>
    <w:pPr>
      <w:widowControl w:val="0"/>
      <w:autoSpaceDE w:val="0"/>
      <w:autoSpaceDN w:val="0"/>
      <w:adjustRightInd w:val="0"/>
      <w:ind w:firstLine="200"/>
    </w:pPr>
    <w:rPr>
      <w:rFonts w:ascii="Calibri" w:eastAsia="仿宋" w:cs="Tahoma"/>
      <w:color w:val="000000"/>
      <w:sz w:val="21"/>
      <w:szCs w:val="21"/>
    </w:rPr>
  </w:style>
  <w:style w:type="paragraph" w:customStyle="1" w:styleId="1708">
    <w:name w:val="Notes Text list"/>
    <w:qFormat/>
    <w:uiPriority w:val="0"/>
    <w:pPr>
      <w:pBdr>
        <w:bottom w:val="single" w:color="auto" w:sz="8" w:space="5"/>
      </w:pBdr>
      <w:tabs>
        <w:tab w:val="left" w:pos="1418"/>
      </w:tabs>
      <w:spacing w:line="360" w:lineRule="auto"/>
      <w:ind w:left="1418" w:hanging="284" w:firstLineChars="200"/>
      <w:jc w:val="both"/>
    </w:pPr>
    <w:rPr>
      <w:rFonts w:ascii="Arial" w:hAnsi="Arial" w:eastAsia="楷体_GB2312" w:cs="Arial"/>
      <w:color w:val="000000"/>
      <w:sz w:val="21"/>
      <w:szCs w:val="21"/>
      <w:lang w:val="en-US" w:eastAsia="zh-CN" w:bidi="ar-SA"/>
    </w:rPr>
  </w:style>
  <w:style w:type="paragraph" w:customStyle="1" w:styleId="1709">
    <w:name w:val="公文标题5"/>
    <w:basedOn w:val="7"/>
    <w:next w:val="1"/>
    <w:qFormat/>
    <w:uiPriority w:val="0"/>
    <w:pPr>
      <w:numPr>
        <w:numId w:val="50"/>
      </w:numPr>
      <w:spacing w:line="360" w:lineRule="auto"/>
      <w:ind w:left="0" w:firstLine="200" w:firstLineChars="200"/>
      <w:jc w:val="both"/>
    </w:pPr>
    <w:rPr>
      <w:rFonts w:ascii="Calibri" w:hAnsi="Calibri"/>
      <w:b/>
      <w:w w:val="100"/>
      <w:kern w:val="2"/>
      <w:sz w:val="21"/>
    </w:rPr>
  </w:style>
  <w:style w:type="paragraph" w:customStyle="1" w:styleId="1710">
    <w:name w:val="MyBullet3"/>
    <w:basedOn w:val="1"/>
    <w:semiHidden/>
    <w:qFormat/>
    <w:uiPriority w:val="99"/>
    <w:pPr>
      <w:numPr>
        <w:ilvl w:val="0"/>
        <w:numId w:val="51"/>
      </w:numPr>
      <w:tabs>
        <w:tab w:val="left" w:pos="360"/>
      </w:tabs>
      <w:overflowPunct w:val="0"/>
      <w:autoSpaceDE w:val="0"/>
      <w:autoSpaceDN w:val="0"/>
      <w:adjustRightInd w:val="0"/>
      <w:ind w:left="1424" w:firstLine="0" w:firstLineChars="0"/>
    </w:pPr>
    <w:rPr>
      <w:rFonts w:eastAsia="仿宋_GB2312"/>
      <w:bCs/>
      <w:kern w:val="0"/>
      <w:sz w:val="21"/>
      <w:szCs w:val="20"/>
    </w:rPr>
  </w:style>
  <w:style w:type="paragraph" w:customStyle="1" w:styleId="1711">
    <w:name w:val="图文"/>
    <w:basedOn w:val="81"/>
    <w:qFormat/>
    <w:uiPriority w:val="0"/>
    <w:pPr>
      <w:adjustRightInd w:val="0"/>
      <w:snapToGrid w:val="0"/>
      <w:spacing w:before="0" w:beforeAutospacing="0" w:after="0" w:afterAutospacing="0"/>
      <w:ind w:firstLine="0" w:firstLineChars="0"/>
      <w:jc w:val="center"/>
    </w:pPr>
    <w:rPr>
      <w:rFonts w:ascii="Times New Roman" w:hAnsi="Times New Roman" w:cs="Times New Roman"/>
      <w:bCs/>
      <w:color w:val="000000"/>
      <w:kern w:val="2"/>
      <w:sz w:val="18"/>
      <w:szCs w:val="18"/>
      <w:lang w:eastAsia="en-US"/>
    </w:rPr>
  </w:style>
  <w:style w:type="paragraph" w:customStyle="1" w:styleId="1712">
    <w:name w:val="Char19"/>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713">
    <w:name w:val="样式 正文缩进文2ALT+Z表正文正文非缩进特点段1标题4特点 Char Char特点 Char Char C..."/>
    <w:basedOn w:val="21"/>
    <w:qFormat/>
    <w:uiPriority w:val="0"/>
    <w:pPr>
      <w:spacing w:beforeLines="50" w:afterLines="50" w:line="360" w:lineRule="auto"/>
      <w:ind w:firstLine="480"/>
    </w:pPr>
    <w:rPr>
      <w:rFonts w:ascii="Calibri" w:eastAsia="仿宋_GB2312" w:cs="宋体"/>
      <w:kern w:val="2"/>
    </w:rPr>
  </w:style>
  <w:style w:type="paragraph" w:customStyle="1" w:styleId="1714">
    <w:name w:val="样式 标题 4 + 加粗"/>
    <w:basedOn w:val="6"/>
    <w:qFormat/>
    <w:uiPriority w:val="99"/>
    <w:pPr>
      <w:tabs>
        <w:tab w:val="left" w:pos="864"/>
        <w:tab w:val="left" w:pos="1724"/>
      </w:tabs>
      <w:spacing w:before="240" w:beforeLines="100" w:after="180" w:afterLines="100" w:line="360" w:lineRule="auto"/>
      <w:ind w:left="1148" w:right="100" w:firstLine="284"/>
    </w:pPr>
    <w:rPr>
      <w:rFonts w:ascii="Calibri" w:hAnsi="宋体" w:cs="Times New Roman"/>
      <w:w w:val="100"/>
      <w:sz w:val="28"/>
      <w:szCs w:val="28"/>
    </w:rPr>
  </w:style>
  <w:style w:type="paragraph" w:customStyle="1" w:styleId="1715">
    <w:name w:val="Char12"/>
    <w:basedOn w:val="1"/>
    <w:qFormat/>
    <w:uiPriority w:val="0"/>
    <w:pPr>
      <w:widowControl w:val="0"/>
      <w:ind w:firstLine="0" w:firstLineChars="0"/>
      <w:jc w:val="both"/>
    </w:pPr>
    <w:rPr>
      <w:rFonts w:ascii="Tahoma" w:hAnsi="Tahoma"/>
      <w:sz w:val="21"/>
      <w:szCs w:val="20"/>
    </w:rPr>
  </w:style>
  <w:style w:type="paragraph" w:customStyle="1" w:styleId="1716">
    <w:name w:val="Table"/>
    <w:basedOn w:val="1"/>
    <w:qFormat/>
    <w:uiPriority w:val="0"/>
    <w:pPr>
      <w:spacing w:before="40" w:after="40"/>
      <w:ind w:firstLine="0" w:firstLineChars="0"/>
    </w:pPr>
    <w:rPr>
      <w:rFonts w:ascii="Arial" w:hAnsi="Arial" w:eastAsia="仿宋"/>
      <w:kern w:val="0"/>
      <w:sz w:val="21"/>
      <w:szCs w:val="20"/>
      <w:lang w:val="en-GB" w:eastAsia="en-US"/>
    </w:rPr>
  </w:style>
  <w:style w:type="paragraph" w:customStyle="1" w:styleId="1717">
    <w:name w:val="样式 星号完成-小 + 仿宋_GB2312 左侧:  0 厘米 行距: 固定值 15 磅"/>
    <w:basedOn w:val="1718"/>
    <w:qFormat/>
    <w:uiPriority w:val="0"/>
    <w:pPr>
      <w:spacing w:line="260" w:lineRule="exact"/>
      <w:ind w:left="0" w:firstLine="210" w:firstLineChars="210"/>
    </w:pPr>
    <w:rPr>
      <w:rFonts w:ascii="仿宋_GB2312" w:hAnsi="仿宋_GB2312"/>
      <w:szCs w:val="20"/>
    </w:rPr>
  </w:style>
  <w:style w:type="paragraph" w:customStyle="1" w:styleId="1718">
    <w:name w:val="星号完成-小"/>
    <w:basedOn w:val="1"/>
    <w:qFormat/>
    <w:uiPriority w:val="0"/>
    <w:pPr>
      <w:widowControl w:val="0"/>
      <w:spacing w:line="460" w:lineRule="exact"/>
      <w:ind w:left="939" w:hanging="939" w:hangingChars="350"/>
      <w:jc w:val="both"/>
    </w:pPr>
    <w:rPr>
      <w:rFonts w:eastAsia="仿宋_GB2312" w:cs="宋体"/>
      <w:kern w:val="0"/>
      <w:sz w:val="28"/>
      <w:szCs w:val="28"/>
    </w:rPr>
  </w:style>
  <w:style w:type="character" w:customStyle="1" w:styleId="1719">
    <w:name w:val="宏文本 Char2"/>
    <w:basedOn w:val="145"/>
    <w:semiHidden/>
    <w:qFormat/>
    <w:uiPriority w:val="99"/>
    <w:rPr>
      <w:rFonts w:ascii="Courier New" w:hAnsi="Courier New" w:eastAsia="宋体" w:cs="Courier New"/>
      <w:kern w:val="2"/>
      <w:sz w:val="24"/>
      <w:szCs w:val="24"/>
    </w:rPr>
  </w:style>
  <w:style w:type="paragraph" w:customStyle="1" w:styleId="1720">
    <w:name w:val="名称"/>
    <w:basedOn w:val="1"/>
    <w:next w:val="1"/>
    <w:qFormat/>
    <w:uiPriority w:val="99"/>
    <w:pPr>
      <w:tabs>
        <w:tab w:val="left" w:pos="2730"/>
      </w:tabs>
      <w:spacing w:before="240" w:after="240"/>
      <w:ind w:firstLine="113" w:firstLineChars="236"/>
      <w:jc w:val="center"/>
    </w:pPr>
    <w:rPr>
      <w:rFonts w:cs="宋体"/>
      <w:b/>
      <w:bCs/>
      <w:color w:val="000000"/>
      <w:kern w:val="0"/>
      <w:sz w:val="44"/>
      <w:szCs w:val="44"/>
    </w:rPr>
  </w:style>
  <w:style w:type="paragraph" w:customStyle="1" w:styleId="1721">
    <w:name w:val="Table Text Bold"/>
    <w:basedOn w:val="11"/>
    <w:qFormat/>
    <w:uiPriority w:val="0"/>
    <w:pPr>
      <w:keepNext w:val="0"/>
      <w:keepLines w:val="0"/>
      <w:widowControl/>
      <w:tabs>
        <w:tab w:val="left" w:pos="1584"/>
      </w:tabs>
      <w:spacing w:before="0" w:after="0" w:line="200" w:lineRule="exact"/>
      <w:ind w:left="0" w:firstLine="0" w:firstLineChars="0"/>
      <w:jc w:val="left"/>
      <w:outlineLvl w:val="9"/>
    </w:pPr>
    <w:rPr>
      <w:rFonts w:eastAsia="仿宋"/>
      <w:b/>
      <w:i/>
      <w:kern w:val="0"/>
      <w:sz w:val="16"/>
      <w:lang w:val="en-GB" w:eastAsia="en-US"/>
    </w:rPr>
  </w:style>
  <w:style w:type="paragraph" w:customStyle="1" w:styleId="1722">
    <w:name w:val="GP正文(无首行缩进)"/>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1723">
    <w:name w:val="Char Char Char Char Char Char1"/>
    <w:basedOn w:val="7"/>
    <w:qFormat/>
    <w:uiPriority w:val="0"/>
    <w:pPr>
      <w:widowControl/>
      <w:numPr>
        <w:numId w:val="0"/>
      </w:numPr>
      <w:tabs>
        <w:tab w:val="left" w:pos="1701"/>
      </w:tabs>
      <w:spacing w:before="120" w:after="160" w:line="240" w:lineRule="exact"/>
      <w:ind w:left="1701" w:hanging="850"/>
    </w:pPr>
    <w:rPr>
      <w:rFonts w:ascii="Verdana" w:hAnsi="Verdana" w:eastAsia="微软雅黑 Light"/>
      <w:b/>
      <w:bCs w:val="0"/>
      <w:w w:val="100"/>
      <w:kern w:val="0"/>
      <w:sz w:val="20"/>
      <w:szCs w:val="20"/>
    </w:rPr>
  </w:style>
  <w:style w:type="paragraph" w:customStyle="1" w:styleId="1724">
    <w:name w:val="N-3"/>
    <w:basedOn w:val="1"/>
    <w:qFormat/>
    <w:uiPriority w:val="0"/>
    <w:pPr>
      <w:keepNext/>
      <w:keepLines/>
      <w:widowControl w:val="0"/>
      <w:tabs>
        <w:tab w:val="left" w:pos="720"/>
      </w:tabs>
      <w:spacing w:before="160" w:after="160"/>
      <w:ind w:left="360" w:firstLine="0" w:firstLineChars="0"/>
      <w:jc w:val="both"/>
      <w:outlineLvl w:val="2"/>
    </w:pPr>
    <w:rPr>
      <w:rFonts w:ascii="Arial Narrow" w:hAnsi="Arial Narrow" w:eastAsia="仿宋"/>
      <w:b/>
      <w:sz w:val="21"/>
      <w:szCs w:val="20"/>
    </w:rPr>
  </w:style>
  <w:style w:type="paragraph" w:customStyle="1" w:styleId="1725">
    <w:name w:val="章正文 Char"/>
    <w:basedOn w:val="1"/>
    <w:qFormat/>
    <w:uiPriority w:val="99"/>
    <w:pPr>
      <w:widowControl w:val="0"/>
      <w:spacing w:afterLines="50" w:line="380" w:lineRule="exact"/>
      <w:ind w:firstLine="504"/>
      <w:jc w:val="both"/>
    </w:pPr>
    <w:rPr>
      <w:rFonts w:eastAsia="仿宋_GB2312"/>
      <w:spacing w:val="6"/>
      <w:sz w:val="21"/>
    </w:rPr>
  </w:style>
  <w:style w:type="paragraph" w:customStyle="1" w:styleId="1726">
    <w:name w:val="样式 (符号) 宋体 两端对齐"/>
    <w:basedOn w:val="1"/>
    <w:qFormat/>
    <w:uiPriority w:val="99"/>
    <w:pPr>
      <w:spacing w:line="312" w:lineRule="auto"/>
      <w:ind w:firstLine="200"/>
      <w:jc w:val="both"/>
    </w:pPr>
    <w:rPr>
      <w:rFonts w:ascii="Calibri" w:eastAsia="仿宋_GB2312" w:cs="宋体"/>
      <w:spacing w:val="-5"/>
      <w:kern w:val="0"/>
      <w:sz w:val="21"/>
      <w:szCs w:val="20"/>
    </w:rPr>
  </w:style>
  <w:style w:type="paragraph" w:customStyle="1" w:styleId="1727">
    <w:name w:val="样式 正文缩进表正文正文非缩进特点缩进ALT+Z标题4四号正文缩进William段1正文缩进 Char中文..."/>
    <w:basedOn w:val="21"/>
    <w:qFormat/>
    <w:uiPriority w:val="0"/>
    <w:pPr>
      <w:widowControl/>
      <w:spacing w:before="140" w:after="140" w:line="324" w:lineRule="auto"/>
      <w:ind w:firstLine="482" w:firstLineChars="0"/>
      <w:jc w:val="center"/>
    </w:pPr>
    <w:rPr>
      <w:rFonts w:ascii="Calibri" w:hAnsi="Calibri" w:cs="宋体"/>
      <w:b/>
      <w:szCs w:val="21"/>
      <w:lang w:bidi="en-US"/>
    </w:rPr>
  </w:style>
  <w:style w:type="character" w:customStyle="1" w:styleId="1728">
    <w:name w:val="电子邮件签名 Char2"/>
    <w:basedOn w:val="145"/>
    <w:semiHidden/>
    <w:qFormat/>
    <w:uiPriority w:val="99"/>
    <w:rPr>
      <w:rFonts w:ascii="宋体" w:hAnsi="宋体" w:eastAsia="宋体"/>
      <w:kern w:val="2"/>
      <w:sz w:val="24"/>
      <w:szCs w:val="24"/>
    </w:rPr>
  </w:style>
  <w:style w:type="character" w:customStyle="1" w:styleId="1729">
    <w:name w:val="尾注文本 Char3"/>
    <w:basedOn w:val="145"/>
    <w:semiHidden/>
    <w:qFormat/>
    <w:uiPriority w:val="99"/>
    <w:rPr>
      <w:rFonts w:ascii="宋体" w:hAnsi="宋体" w:eastAsia="宋体"/>
      <w:kern w:val="2"/>
      <w:sz w:val="24"/>
      <w:szCs w:val="24"/>
    </w:rPr>
  </w:style>
  <w:style w:type="paragraph" w:customStyle="1" w:styleId="1730">
    <w:name w:val="Char 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1731">
    <w:name w:val="Message Header First"/>
    <w:basedOn w:val="79"/>
    <w:next w:val="79"/>
    <w:qFormat/>
    <w:uiPriority w:val="0"/>
    <w:rPr>
      <w:rFonts w:eastAsia="宋体"/>
    </w:rPr>
  </w:style>
  <w:style w:type="paragraph" w:customStyle="1" w:styleId="1732">
    <w:name w:val="!k三级标题"/>
    <w:basedOn w:val="5"/>
    <w:next w:val="1"/>
    <w:qFormat/>
    <w:uiPriority w:val="99"/>
    <w:pPr>
      <w:keepLines w:val="0"/>
      <w:numPr>
        <w:ilvl w:val="0"/>
        <w:numId w:val="0"/>
      </w:numPr>
      <w:spacing w:before="120" w:beforeLines="50" w:after="60" w:afterLines="50" w:line="240" w:lineRule="auto"/>
      <w:ind w:left="-32767" w:firstLine="32767"/>
    </w:pPr>
    <w:rPr>
      <w:rFonts w:ascii="宋体" w:hAnsi="宋体" w:eastAsia="宋体" w:cs="宋体"/>
      <w:b/>
      <w:bCs w:val="0"/>
      <w:kern w:val="0"/>
      <w:sz w:val="21"/>
      <w:szCs w:val="32"/>
    </w:rPr>
  </w:style>
  <w:style w:type="paragraph" w:customStyle="1" w:styleId="1733">
    <w:name w:val="标题5"/>
    <w:basedOn w:val="1"/>
    <w:next w:val="1"/>
    <w:qFormat/>
    <w:uiPriority w:val="0"/>
    <w:pPr>
      <w:widowControl w:val="0"/>
      <w:spacing w:line="240" w:lineRule="auto"/>
      <w:ind w:left="425" w:firstLine="0" w:firstLineChars="0"/>
      <w:jc w:val="both"/>
      <w:outlineLvl w:val="4"/>
    </w:pPr>
    <w:rPr>
      <w:rFonts w:ascii="Calibri" w:hAnsi="Calibri"/>
      <w:b/>
      <w:sz w:val="28"/>
      <w:szCs w:val="21"/>
    </w:rPr>
  </w:style>
  <w:style w:type="paragraph" w:customStyle="1" w:styleId="1734">
    <w:name w:val="附件标题2"/>
    <w:basedOn w:val="4"/>
    <w:qFormat/>
    <w:uiPriority w:val="99"/>
    <w:pPr>
      <w:keepLines w:val="0"/>
      <w:widowControl w:val="0"/>
      <w:adjustRightInd w:val="0"/>
      <w:snapToGrid w:val="0"/>
      <w:spacing w:before="0" w:beforeLines="0" w:after="0" w:afterLines="0" w:line="360" w:lineRule="auto"/>
      <w:ind w:left="0" w:firstLine="0" w:firstLineChars="0"/>
    </w:pPr>
    <w:rPr>
      <w:rFonts w:ascii="Arial" w:hAnsi="Arial" w:eastAsia="宋体"/>
      <w:color w:val="000000"/>
    </w:rPr>
  </w:style>
  <w:style w:type="paragraph" w:customStyle="1" w:styleId="1735">
    <w:name w:val="用例规约描述"/>
    <w:basedOn w:val="1"/>
    <w:qFormat/>
    <w:uiPriority w:val="99"/>
    <w:pPr>
      <w:snapToGrid w:val="0"/>
      <w:ind w:firstLine="0" w:firstLineChars="0"/>
    </w:pPr>
    <w:rPr>
      <w:rFonts w:ascii="Calibri" w:eastAsia="黑体"/>
      <w:kern w:val="0"/>
      <w:sz w:val="21"/>
    </w:rPr>
  </w:style>
  <w:style w:type="paragraph" w:customStyle="1" w:styleId="1736">
    <w:name w:val="样式 标题 5H5PIM 5dashdsdddash1ds1dd1dash2ds2dd2dash3ds...1"/>
    <w:basedOn w:val="7"/>
    <w:next w:val="1737"/>
    <w:qFormat/>
    <w:uiPriority w:val="99"/>
    <w:pPr>
      <w:widowControl/>
      <w:numPr>
        <w:ilvl w:val="0"/>
        <w:numId w:val="0"/>
      </w:numPr>
      <w:tabs>
        <w:tab w:val="left" w:pos="2100"/>
      </w:tabs>
      <w:snapToGrid w:val="0"/>
      <w:spacing w:before="120" w:after="120" w:line="360" w:lineRule="auto"/>
      <w:ind w:left="2100" w:leftChars="150" w:hanging="420"/>
    </w:pPr>
    <w:rPr>
      <w:rFonts w:ascii="Calibri" w:hAnsi="Calibri" w:cs="宋体"/>
      <w:b/>
      <w:w w:val="100"/>
      <w:kern w:val="0"/>
      <w:sz w:val="21"/>
    </w:rPr>
  </w:style>
  <w:style w:type="paragraph" w:customStyle="1" w:styleId="1737">
    <w:name w:val="样式 首行缩进:  2 字符1"/>
    <w:basedOn w:val="1"/>
    <w:qFormat/>
    <w:uiPriority w:val="0"/>
    <w:pPr>
      <w:widowControl w:val="0"/>
      <w:ind w:left="491" w:hanging="10" w:hangingChars="4"/>
      <w:jc w:val="both"/>
    </w:pPr>
    <w:rPr>
      <w:rFonts w:ascii="Calibri" w:eastAsia="仿宋_GB2312"/>
      <w:sz w:val="21"/>
      <w:szCs w:val="20"/>
    </w:rPr>
  </w:style>
  <w:style w:type="paragraph" w:customStyle="1" w:styleId="1738">
    <w:name w:val="编号，四号"/>
    <w:basedOn w:val="1"/>
    <w:qFormat/>
    <w:uiPriority w:val="0"/>
    <w:pPr>
      <w:numPr>
        <w:ilvl w:val="0"/>
        <w:numId w:val="52"/>
      </w:numPr>
      <w:tabs>
        <w:tab w:val="clear" w:pos="840"/>
      </w:tabs>
      <w:ind w:firstLine="0" w:firstLineChars="0"/>
    </w:pPr>
    <w:rPr>
      <w:rFonts w:ascii="Futura Bk" w:hAnsi="Futura Bk" w:eastAsia="仿宋_GB2312" w:cs="宋体"/>
      <w:kern w:val="0"/>
      <w:sz w:val="28"/>
      <w:szCs w:val="20"/>
      <w:lang w:val="en-GB" w:eastAsia="en-US"/>
    </w:rPr>
  </w:style>
  <w:style w:type="paragraph" w:customStyle="1" w:styleId="1739">
    <w:name w:val="FUNO标题2"/>
    <w:next w:val="1"/>
    <w:qFormat/>
    <w:uiPriority w:val="0"/>
    <w:pPr>
      <w:numPr>
        <w:ilvl w:val="1"/>
        <w:numId w:val="53"/>
      </w:numPr>
      <w:spacing w:beforeLines="50" w:afterLines="50" w:line="240" w:lineRule="auto"/>
      <w:outlineLvl w:val="1"/>
    </w:pPr>
    <w:rPr>
      <w:rFonts w:ascii="Arial Unicode MS" w:hAnsi="Arial Unicode MS" w:eastAsia="宋体" w:cs="Times New Roman"/>
      <w:b/>
      <w:kern w:val="2"/>
      <w:sz w:val="36"/>
      <w:szCs w:val="21"/>
      <w:lang w:val="en-US" w:eastAsia="zh-CN" w:bidi="ar-SA"/>
    </w:rPr>
  </w:style>
  <w:style w:type="paragraph" w:customStyle="1" w:styleId="1740">
    <w:name w:val="表格内文字格式"/>
    <w:basedOn w:val="1"/>
    <w:qFormat/>
    <w:uiPriority w:val="0"/>
    <w:pPr>
      <w:widowControl w:val="0"/>
      <w:spacing w:line="240" w:lineRule="auto"/>
      <w:ind w:firstLine="0" w:firstLineChars="0"/>
      <w:jc w:val="both"/>
    </w:pPr>
    <w:rPr>
      <w:rFonts w:ascii="Calibri" w:eastAsia="仿宋"/>
      <w:sz w:val="21"/>
      <w:szCs w:val="21"/>
    </w:rPr>
  </w:style>
  <w:style w:type="paragraph" w:customStyle="1" w:styleId="1741">
    <w:name w:val="Char Char Char Char Char Char Char Char13"/>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1742">
    <w:name w:val="样式13"/>
    <w:basedOn w:val="1"/>
    <w:qFormat/>
    <w:uiPriority w:val="0"/>
    <w:pPr>
      <w:keepNext/>
      <w:keepLines/>
      <w:widowControl w:val="0"/>
      <w:spacing w:before="240" w:line="413" w:lineRule="auto"/>
      <w:ind w:firstLine="0" w:firstLineChars="0"/>
      <w:jc w:val="both"/>
      <w:outlineLvl w:val="2"/>
    </w:pPr>
    <w:rPr>
      <w:rFonts w:ascii="Calibri" w:eastAsia="黑体" w:cs="Arial"/>
      <w:b/>
      <w:bCs/>
      <w:sz w:val="30"/>
      <w:szCs w:val="30"/>
    </w:rPr>
  </w:style>
  <w:style w:type="paragraph" w:customStyle="1" w:styleId="1743">
    <w:name w:val="2hh最低子目录"/>
    <w:basedOn w:val="1744"/>
    <w:next w:val="1"/>
    <w:qFormat/>
    <w:uiPriority w:val="0"/>
    <w:pPr>
      <w:ind w:left="1129" w:leftChars="236" w:hanging="566" w:hangingChars="236"/>
    </w:pPr>
  </w:style>
  <w:style w:type="paragraph" w:customStyle="1" w:styleId="1744">
    <w:name w:val="1hh最低子目录2"/>
    <w:basedOn w:val="1"/>
    <w:next w:val="1"/>
    <w:qFormat/>
    <w:uiPriority w:val="0"/>
    <w:pPr>
      <w:ind w:firstLine="0" w:firstLineChars="0"/>
    </w:pPr>
    <w:rPr>
      <w:rFonts w:ascii="Calibri" w:hAnsi="Calibri"/>
      <w:sz w:val="21"/>
      <w:szCs w:val="21"/>
    </w:rPr>
  </w:style>
  <w:style w:type="paragraph" w:customStyle="1" w:styleId="1745">
    <w:name w:val="其他发布部门"/>
    <w:basedOn w:val="1"/>
    <w:qFormat/>
    <w:uiPriority w:val="0"/>
    <w:pPr>
      <w:framePr w:w="7433" w:h="585" w:hRule="exact" w:hSpace="180" w:vSpace="180" w:wrap="around" w:vAnchor="margin" w:hAnchor="margin" w:xAlign="center" w:y="14401" w:anchorLock="1"/>
      <w:spacing w:line="0" w:lineRule="atLeast"/>
      <w:ind w:firstLine="0" w:firstLineChars="0"/>
      <w:jc w:val="center"/>
    </w:pPr>
    <w:rPr>
      <w:rFonts w:ascii="黑体" w:eastAsia="黑体"/>
      <w:spacing w:val="20"/>
      <w:w w:val="135"/>
      <w:kern w:val="0"/>
      <w:sz w:val="36"/>
      <w:szCs w:val="20"/>
    </w:rPr>
  </w:style>
  <w:style w:type="paragraph" w:customStyle="1" w:styleId="1746">
    <w:name w:val="CM79"/>
    <w:basedOn w:val="305"/>
    <w:next w:val="305"/>
    <w:qFormat/>
    <w:uiPriority w:val="0"/>
    <w:pPr>
      <w:spacing w:line="546" w:lineRule="atLeast"/>
    </w:pPr>
    <w:rPr>
      <w:rFonts w:ascii="仿宋_GB2312" w:eastAsia="仿宋_GB2312" w:cs="Times New Roman"/>
      <w:color w:val="auto"/>
    </w:rPr>
  </w:style>
  <w:style w:type="paragraph" w:customStyle="1" w:styleId="1747">
    <w:name w:val="xl415"/>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character" w:customStyle="1" w:styleId="1748">
    <w:name w:val="HTML 地址 Char2"/>
    <w:basedOn w:val="145"/>
    <w:semiHidden/>
    <w:qFormat/>
    <w:uiPriority w:val="99"/>
    <w:rPr>
      <w:rFonts w:ascii="宋体" w:hAnsi="宋体" w:eastAsia="宋体"/>
      <w:i/>
      <w:iCs/>
      <w:kern w:val="2"/>
      <w:sz w:val="24"/>
      <w:szCs w:val="24"/>
    </w:rPr>
  </w:style>
  <w:style w:type="paragraph" w:customStyle="1" w:styleId="1749">
    <w:name w:val="CM24"/>
    <w:basedOn w:val="1"/>
    <w:next w:val="1"/>
    <w:qFormat/>
    <w:uiPriority w:val="0"/>
    <w:pPr>
      <w:widowControl w:val="0"/>
      <w:autoSpaceDE w:val="0"/>
      <w:autoSpaceDN w:val="0"/>
      <w:adjustRightInd w:val="0"/>
      <w:spacing w:line="468" w:lineRule="atLeast"/>
      <w:ind w:firstLine="0" w:firstLineChars="0"/>
    </w:pPr>
    <w:rPr>
      <w:rFonts w:hAnsi="Calibri"/>
      <w:kern w:val="0"/>
      <w:sz w:val="21"/>
    </w:rPr>
  </w:style>
  <w:style w:type="paragraph" w:customStyle="1" w:styleId="1750">
    <w:name w:val="AHeading 1"/>
    <w:basedOn w:val="1"/>
    <w:qFormat/>
    <w:uiPriority w:val="0"/>
    <w:pPr>
      <w:spacing w:before="480" w:afterLines="50" w:line="240" w:lineRule="auto"/>
      <w:ind w:left="547" w:hanging="547" w:firstLineChars="0"/>
      <w:jc w:val="center"/>
    </w:pPr>
    <w:rPr>
      <w:rFonts w:ascii="Arial" w:hAnsi="Arial"/>
      <w:b/>
      <w:kern w:val="0"/>
      <w:sz w:val="22"/>
      <w:szCs w:val="20"/>
      <w:lang w:eastAsia="en-US"/>
    </w:rPr>
  </w:style>
  <w:style w:type="paragraph" w:customStyle="1" w:styleId="1751">
    <w:name w:val="Char Char Char Char Char Char Char Char Char1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1752">
    <w:name w:val="正文列表编号"/>
    <w:basedOn w:val="20"/>
    <w:next w:val="20"/>
    <w:qFormat/>
    <w:uiPriority w:val="0"/>
    <w:pPr>
      <w:numPr>
        <w:numId w:val="0"/>
      </w:numPr>
      <w:tabs>
        <w:tab w:val="left" w:pos="360"/>
      </w:tabs>
      <w:spacing w:before="0" w:beforeAutospacing="0" w:after="160" w:afterAutospacing="0" w:line="240" w:lineRule="exact"/>
      <w:ind w:left="360" w:hanging="360" w:hangingChars="200"/>
      <w:contextualSpacing/>
    </w:pPr>
    <w:rPr>
      <w:rFonts w:ascii="Verdana" w:hAnsi="Verdana" w:eastAsia="宋体"/>
      <w:szCs w:val="28"/>
      <w:lang w:eastAsia="en-US"/>
    </w:rPr>
  </w:style>
  <w:style w:type="paragraph" w:customStyle="1" w:styleId="1753">
    <w:name w:val="正文 New New"/>
    <w:qFormat/>
    <w:uiPriority w:val="0"/>
    <w:pPr>
      <w:widowControl w:val="0"/>
      <w:snapToGrid w:val="0"/>
      <w:spacing w:line="360" w:lineRule="auto"/>
      <w:ind w:firstLine="200" w:firstLineChars="200"/>
      <w:jc w:val="both"/>
    </w:pPr>
    <w:rPr>
      <w:rFonts w:ascii="Calibri" w:hAnsi="Calibri" w:eastAsia="宋体" w:cs="Times New Roman"/>
      <w:kern w:val="2"/>
      <w:sz w:val="24"/>
      <w:szCs w:val="21"/>
      <w:lang w:val="en-US" w:eastAsia="zh-CN" w:bidi="ar-SA"/>
    </w:rPr>
  </w:style>
  <w:style w:type="paragraph" w:customStyle="1" w:styleId="1754">
    <w:name w:val="reader-word-layer reader-word-s2-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755">
    <w:name w:val="样式 样式 仿宋_GB2312 四号 + 首行缩进:  2 字符"/>
    <w:basedOn w:val="1"/>
    <w:qFormat/>
    <w:uiPriority w:val="0"/>
    <w:pPr>
      <w:widowControl w:val="0"/>
      <w:spacing w:beforeLines="50" w:afterLines="50"/>
      <w:ind w:firstLine="600"/>
      <w:jc w:val="both"/>
    </w:pPr>
    <w:rPr>
      <w:rFonts w:hint="eastAsia"/>
      <w:sz w:val="30"/>
      <w:szCs w:val="20"/>
    </w:rPr>
  </w:style>
  <w:style w:type="paragraph" w:customStyle="1" w:styleId="1756">
    <w:name w:val="正文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757">
    <w:name w:val="Char Char Char Char2 Char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758">
    <w:name w:val="附录五级条标题"/>
    <w:basedOn w:val="1759"/>
    <w:next w:val="706"/>
    <w:qFormat/>
    <w:uiPriority w:val="0"/>
    <w:pPr>
      <w:tabs>
        <w:tab w:val="left" w:pos="360"/>
        <w:tab w:val="left" w:pos="1296"/>
      </w:tabs>
      <w:outlineLvl w:val="6"/>
    </w:pPr>
  </w:style>
  <w:style w:type="paragraph" w:customStyle="1" w:styleId="1759">
    <w:name w:val="附录四级条标题"/>
    <w:basedOn w:val="1760"/>
    <w:next w:val="706"/>
    <w:qFormat/>
    <w:uiPriority w:val="0"/>
    <w:pPr>
      <w:widowControl/>
      <w:numPr>
        <w:ilvl w:val="0"/>
        <w:numId w:val="0"/>
      </w:numPr>
      <w:tabs>
        <w:tab w:val="left" w:pos="360"/>
        <w:tab w:val="left" w:pos="1296"/>
      </w:tabs>
      <w:spacing w:beforeLines="50" w:after="0" w:afterLines="50" w:line="240" w:lineRule="auto"/>
      <w:outlineLvl w:val="5"/>
    </w:pPr>
    <w:rPr>
      <w:rFonts w:hAnsi="宋体"/>
      <w:snapToGrid/>
      <w:sz w:val="21"/>
      <w:szCs w:val="20"/>
      <w:lang w:eastAsia="zh-CN" w:bidi="ar-SA"/>
    </w:rPr>
  </w:style>
  <w:style w:type="paragraph" w:customStyle="1" w:styleId="1760">
    <w:name w:val="附录三级条标题"/>
    <w:basedOn w:val="1"/>
    <w:next w:val="1"/>
    <w:qFormat/>
    <w:uiPriority w:val="0"/>
    <w:pPr>
      <w:widowControl w:val="0"/>
      <w:numPr>
        <w:ilvl w:val="6"/>
        <w:numId w:val="54"/>
      </w:numPr>
      <w:tabs>
        <w:tab w:val="left" w:pos="1296"/>
      </w:tabs>
      <w:wordWrap w:val="0"/>
      <w:overflowPunct w:val="0"/>
      <w:autoSpaceDE w:val="0"/>
      <w:autoSpaceDN w:val="0"/>
      <w:spacing w:after="200" w:line="276" w:lineRule="auto"/>
      <w:ind w:left="1296" w:firstLine="0" w:firstLineChars="0"/>
      <w:jc w:val="both"/>
      <w:textAlignment w:val="baseline"/>
      <w:outlineLvl w:val="4"/>
    </w:pPr>
    <w:rPr>
      <w:rFonts w:ascii="黑体" w:hAnsi="Calibri" w:eastAsia="黑体"/>
      <w:snapToGrid w:val="0"/>
      <w:kern w:val="21"/>
      <w:sz w:val="22"/>
      <w:szCs w:val="21"/>
      <w:lang w:eastAsia="en-US" w:bidi="en-US"/>
    </w:rPr>
  </w:style>
  <w:style w:type="character" w:customStyle="1" w:styleId="1761">
    <w:name w:val="正文文本 2 Char3"/>
    <w:basedOn w:val="145"/>
    <w:semiHidden/>
    <w:qFormat/>
    <w:uiPriority w:val="99"/>
    <w:rPr>
      <w:rFonts w:ascii="宋体" w:hAnsi="宋体" w:eastAsia="宋体"/>
      <w:kern w:val="2"/>
      <w:sz w:val="24"/>
      <w:szCs w:val="24"/>
    </w:rPr>
  </w:style>
  <w:style w:type="paragraph" w:customStyle="1" w:styleId="1762">
    <w:name w:val="技术方案第三层"/>
    <w:basedOn w:val="1"/>
    <w:qFormat/>
    <w:uiPriority w:val="0"/>
    <w:pPr>
      <w:keepNext/>
      <w:keepLines/>
      <w:snapToGrid w:val="0"/>
      <w:spacing w:before="120" w:after="120"/>
      <w:ind w:firstLine="0" w:firstLineChars="0"/>
      <w:outlineLvl w:val="0"/>
    </w:pPr>
    <w:rPr>
      <w:rFonts w:ascii="华文细黑" w:hAnsi="华文细黑" w:eastAsia="华文细黑"/>
      <w:b/>
      <w:bCs/>
      <w:kern w:val="44"/>
      <w:sz w:val="30"/>
      <w:szCs w:val="30"/>
      <w:lang w:val="en-GB" w:eastAsia="en-US"/>
    </w:rPr>
  </w:style>
  <w:style w:type="paragraph" w:customStyle="1" w:styleId="1763">
    <w:name w:val="中等深浅底纹 2 - 强调文字颜色 42"/>
    <w:qFormat/>
    <w:uiPriority w:val="72"/>
    <w:pPr>
      <w:spacing w:line="240" w:lineRule="auto"/>
    </w:pPr>
    <w:rPr>
      <w:rFonts w:ascii="Calibri" w:hAnsi="Calibri" w:eastAsia="宋体" w:cs="Times New Roman"/>
      <w:kern w:val="2"/>
      <w:sz w:val="21"/>
      <w:szCs w:val="21"/>
      <w:lang w:val="en-US" w:eastAsia="zh-CN" w:bidi="ar-SA"/>
    </w:rPr>
  </w:style>
  <w:style w:type="paragraph" w:customStyle="1" w:styleId="1764">
    <w:name w:val="xl4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765">
    <w:name w:val="xl241"/>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1766">
    <w:name w:val="Char Char1 Char Char Char Char Char Char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767">
    <w:name w:val="列表1(黑体)"/>
    <w:basedOn w:val="21"/>
    <w:next w:val="21"/>
    <w:qFormat/>
    <w:uiPriority w:val="0"/>
    <w:pPr>
      <w:spacing w:afterLines="50" w:line="300" w:lineRule="auto"/>
      <w:ind w:firstLine="480" w:firstLineChars="0"/>
    </w:pPr>
    <w:rPr>
      <w:rFonts w:eastAsia="仿宋_GB2312"/>
      <w:b/>
      <w:bCs/>
      <w:kern w:val="2"/>
      <w:szCs w:val="24"/>
      <w:lang w:val="en-GB"/>
    </w:rPr>
  </w:style>
  <w:style w:type="paragraph" w:customStyle="1" w:styleId="1768">
    <w:name w:val="样式 标题 3Heading 3 - oldH3标题 3 Char3h33rd levell3CTlevel_..."/>
    <w:basedOn w:val="5"/>
    <w:qFormat/>
    <w:uiPriority w:val="0"/>
    <w:pPr>
      <w:keepLines w:val="0"/>
      <w:widowControl w:val="0"/>
      <w:numPr>
        <w:numId w:val="0"/>
      </w:numPr>
      <w:spacing w:before="120" w:after="60" w:line="416" w:lineRule="auto"/>
      <w:ind w:left="720" w:leftChars="100" w:right="100" w:rightChars="100" w:hanging="720"/>
    </w:pPr>
    <w:rPr>
      <w:rFonts w:ascii="Calibri" w:hAnsi="宋体" w:eastAsia="宋体"/>
      <w:b/>
      <w:sz w:val="30"/>
      <w:szCs w:val="32"/>
    </w:rPr>
  </w:style>
  <w:style w:type="paragraph" w:customStyle="1" w:styleId="1769">
    <w:name w:val="样式 样式 样式 标题 4h4H4H41H42H43H44H45H46H47H48H49H410H411H421... + 宋体..."/>
    <w:basedOn w:val="992"/>
    <w:qFormat/>
    <w:uiPriority w:val="99"/>
    <w:rPr>
      <w:rFonts w:eastAsia="Times New Roman"/>
    </w:rPr>
  </w:style>
  <w:style w:type="paragraph" w:customStyle="1" w:styleId="1770">
    <w:name w:val="封面一致性程度标识"/>
    <w:qFormat/>
    <w:uiPriority w:val="0"/>
    <w:pPr>
      <w:spacing w:before="440" w:line="400" w:lineRule="exact"/>
      <w:jc w:val="center"/>
    </w:pPr>
    <w:rPr>
      <w:rFonts w:ascii="宋体" w:hAnsi="Calibri" w:eastAsia="宋体" w:cs="Times New Roman"/>
      <w:sz w:val="28"/>
      <w:lang w:val="en-US" w:eastAsia="zh-CN" w:bidi="ar-SA"/>
    </w:rPr>
  </w:style>
  <w:style w:type="paragraph" w:customStyle="1" w:styleId="1771">
    <w:name w:val="标题41"/>
    <w:basedOn w:val="1"/>
    <w:next w:val="1"/>
    <w:qFormat/>
    <w:uiPriority w:val="0"/>
    <w:pPr>
      <w:widowControl w:val="0"/>
      <w:spacing w:line="240" w:lineRule="auto"/>
      <w:ind w:firstLine="0" w:firstLineChars="0"/>
    </w:pPr>
    <w:rPr>
      <w:rFonts w:ascii="Calibri" w:hAnsi="Calibri" w:eastAsia="黑体"/>
      <w:b/>
      <w:sz w:val="21"/>
    </w:rPr>
  </w:style>
  <w:style w:type="paragraph" w:customStyle="1" w:styleId="1772">
    <w:name w:val="标点正文"/>
    <w:basedOn w:val="1"/>
    <w:qFormat/>
    <w:uiPriority w:val="99"/>
    <w:pPr>
      <w:ind w:firstLine="0" w:firstLineChars="0"/>
    </w:pPr>
    <w:rPr>
      <w:rFonts w:ascii="Calibri"/>
      <w:color w:val="0000FF"/>
      <w:kern w:val="0"/>
      <w:sz w:val="21"/>
      <w:szCs w:val="28"/>
    </w:rPr>
  </w:style>
  <w:style w:type="paragraph" w:customStyle="1" w:styleId="1773">
    <w:name w:val="xl16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1774">
    <w:name w:val="样式 仿宋_GB2312 小四"/>
    <w:basedOn w:val="1"/>
    <w:next w:val="1"/>
    <w:qFormat/>
    <w:uiPriority w:val="99"/>
    <w:pPr>
      <w:spacing w:afterLines="50" w:line="420" w:lineRule="exact"/>
      <w:ind w:firstLine="0" w:firstLineChars="0"/>
    </w:pPr>
    <w:rPr>
      <w:kern w:val="24"/>
      <w:sz w:val="21"/>
    </w:rPr>
  </w:style>
  <w:style w:type="paragraph" w:customStyle="1" w:styleId="1775">
    <w:name w:val="Char1 Char Char Char14"/>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76">
    <w:name w:val="正文 2"/>
    <w:basedOn w:val="1"/>
    <w:qFormat/>
    <w:uiPriority w:val="0"/>
    <w:pPr>
      <w:widowControl w:val="0"/>
      <w:autoSpaceDE w:val="0"/>
      <w:autoSpaceDN w:val="0"/>
      <w:adjustRightInd w:val="0"/>
      <w:spacing w:before="40" w:after="40" w:line="288" w:lineRule="auto"/>
      <w:ind w:left="516" w:firstLine="482" w:firstLineChars="0"/>
      <w:textAlignment w:val="bottom"/>
    </w:pPr>
    <w:rPr>
      <w:rFonts w:ascii="楷体_GB2312" w:eastAsia="楷体_GB2312"/>
      <w:spacing w:val="10"/>
      <w:kern w:val="0"/>
      <w:sz w:val="21"/>
      <w:szCs w:val="20"/>
    </w:rPr>
  </w:style>
  <w:style w:type="paragraph" w:customStyle="1" w:styleId="1777">
    <w:name w:val="xl181"/>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1778">
    <w:name w:val="图Ｘ"/>
    <w:basedOn w:val="1"/>
    <w:qFormat/>
    <w:uiPriority w:val="99"/>
    <w:pPr>
      <w:widowControl w:val="0"/>
      <w:tabs>
        <w:tab w:val="left" w:pos="959"/>
      </w:tabs>
      <w:spacing w:line="240" w:lineRule="auto"/>
      <w:ind w:left="959" w:hanging="420" w:firstLineChars="0"/>
      <w:jc w:val="center"/>
    </w:pPr>
    <w:rPr>
      <w:rFonts w:ascii="Calibri" w:eastAsia="黑体"/>
      <w:sz w:val="21"/>
    </w:rPr>
  </w:style>
  <w:style w:type="paragraph" w:customStyle="1" w:styleId="1779">
    <w:name w:val="图题"/>
    <w:basedOn w:val="1780"/>
    <w:qFormat/>
    <w:uiPriority w:val="0"/>
    <w:pPr>
      <w:adjustRightInd w:val="0"/>
      <w:spacing w:before="0" w:after="120"/>
      <w:jc w:val="center"/>
    </w:pPr>
    <w:rPr>
      <w:rFonts w:ascii="Arial" w:hAnsi="Arial" w:eastAsia="黑体"/>
      <w:sz w:val="18"/>
      <w:szCs w:val="20"/>
    </w:rPr>
  </w:style>
  <w:style w:type="paragraph" w:customStyle="1" w:styleId="1780">
    <w:name w:val="正文 1"/>
    <w:basedOn w:val="1"/>
    <w:qFormat/>
    <w:uiPriority w:val="0"/>
    <w:pPr>
      <w:snapToGrid w:val="0"/>
      <w:spacing w:before="80" w:after="80"/>
      <w:ind w:left="1418" w:firstLine="0" w:firstLineChars="0"/>
      <w:jc w:val="both"/>
    </w:pPr>
    <w:rPr>
      <w:rFonts w:ascii="Calibri" w:eastAsia="仿宋"/>
      <w:sz w:val="21"/>
      <w:szCs w:val="21"/>
    </w:rPr>
  </w:style>
  <w:style w:type="paragraph" w:customStyle="1" w:styleId="1781">
    <w:name w:val="正文（首行缩进）2"/>
    <w:next w:val="1"/>
    <w:qFormat/>
    <w:uiPriority w:val="0"/>
    <w:pPr>
      <w:spacing w:before="100" w:beforeAutospacing="1" w:after="100" w:afterAutospacing="1" w:line="300" w:lineRule="auto"/>
      <w:ind w:firstLine="200" w:firstLineChars="200"/>
    </w:pPr>
    <w:rPr>
      <w:rFonts w:ascii="Arial" w:hAnsi="Arial" w:eastAsia="宋体" w:cs="Times New Roman"/>
      <w:sz w:val="24"/>
      <w:lang w:val="en-US" w:eastAsia="zh-CN" w:bidi="ar-SA"/>
    </w:rPr>
  </w:style>
  <w:style w:type="paragraph" w:customStyle="1" w:styleId="1782">
    <w:name w:val="font34"/>
    <w:basedOn w:val="1"/>
    <w:qFormat/>
    <w:uiPriority w:val="0"/>
    <w:pPr>
      <w:spacing w:before="100" w:beforeAutospacing="1" w:after="100" w:afterAutospacing="1" w:line="240" w:lineRule="auto"/>
      <w:ind w:firstLine="0" w:firstLineChars="0"/>
    </w:pPr>
    <w:rPr>
      <w:rFonts w:ascii="Calibri" w:eastAsia="仿宋"/>
      <w:kern w:val="0"/>
      <w:sz w:val="21"/>
      <w:szCs w:val="21"/>
    </w:rPr>
  </w:style>
  <w:style w:type="paragraph" w:customStyle="1" w:styleId="1783">
    <w:name w:val="xl108"/>
    <w:basedOn w:val="1"/>
    <w:qFormat/>
    <w:uiPriority w:val="0"/>
    <w:pPr>
      <w:pBdr>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784">
    <w:name w:val="CM101"/>
    <w:basedOn w:val="305"/>
    <w:next w:val="305"/>
    <w:qFormat/>
    <w:uiPriority w:val="0"/>
    <w:pPr>
      <w:spacing w:after="6688"/>
    </w:pPr>
    <w:rPr>
      <w:rFonts w:ascii="仿宋_GB2312" w:eastAsia="仿宋_GB2312" w:cs="Times New Roman"/>
      <w:color w:val="auto"/>
    </w:rPr>
  </w:style>
  <w:style w:type="paragraph" w:customStyle="1" w:styleId="1785">
    <w:name w:val="正文文本 21"/>
    <w:basedOn w:val="1"/>
    <w:qFormat/>
    <w:uiPriority w:val="0"/>
    <w:pPr>
      <w:keepLines/>
      <w:tabs>
        <w:tab w:val="left" w:pos="-720"/>
      </w:tabs>
      <w:suppressAutoHyphens/>
      <w:overflowPunct w:val="0"/>
      <w:autoSpaceDE w:val="0"/>
      <w:autoSpaceDN w:val="0"/>
      <w:adjustRightInd w:val="0"/>
      <w:spacing w:after="20" w:line="240" w:lineRule="auto"/>
      <w:ind w:left="630" w:firstLine="0" w:firstLineChars="0"/>
      <w:textAlignment w:val="baseline"/>
    </w:pPr>
    <w:rPr>
      <w:rFonts w:hAnsi="ZapfHumnst BT"/>
      <w:spacing w:val="-2"/>
      <w:kern w:val="22"/>
      <w:sz w:val="22"/>
      <w:szCs w:val="20"/>
      <w:lang w:val="en-AU"/>
    </w:rPr>
  </w:style>
  <w:style w:type="paragraph" w:customStyle="1" w:styleId="1786">
    <w:name w:val="我的标题4"/>
    <w:basedOn w:val="393"/>
    <w:next w:val="393"/>
    <w:qFormat/>
    <w:uiPriority w:val="0"/>
    <w:pPr>
      <w:keepNext/>
      <w:keepLines/>
      <w:widowControl/>
      <w:spacing w:beforeLines="0" w:afterLines="0" w:line="590" w:lineRule="exact"/>
      <w:ind w:left="1820" w:hanging="420" w:firstLineChars="0"/>
      <w:jc w:val="left"/>
      <w:outlineLvl w:val="3"/>
    </w:pPr>
    <w:rPr>
      <w:rFonts w:ascii="仿宋_GB2312" w:hAnsi="Arial" w:eastAsia="仿宋_GB2312" w:cs="Times New Roman"/>
      <w:color w:val="auto"/>
      <w:sz w:val="32"/>
      <w:szCs w:val="18"/>
    </w:rPr>
  </w:style>
  <w:style w:type="paragraph" w:customStyle="1" w:styleId="1787">
    <w:name w:val="文件名称"/>
    <w:basedOn w:val="1"/>
    <w:qFormat/>
    <w:uiPriority w:val="0"/>
    <w:pPr>
      <w:spacing w:after="200"/>
      <w:ind w:firstLine="0" w:firstLineChars="0"/>
      <w:jc w:val="center"/>
    </w:pPr>
    <w:rPr>
      <w:rFonts w:eastAsia="黑体"/>
      <w:spacing w:val="20"/>
      <w:kern w:val="21"/>
      <w:sz w:val="44"/>
      <w:szCs w:val="20"/>
      <w:lang w:eastAsia="en-US" w:bidi="en-US"/>
    </w:rPr>
  </w:style>
  <w:style w:type="paragraph" w:customStyle="1" w:styleId="1788">
    <w:name w:val="xl37"/>
    <w:basedOn w:val="1"/>
    <w:qFormat/>
    <w:uiPriority w:val="0"/>
    <w:pPr>
      <w:pBdr>
        <w:top w:val="single" w:color="auto" w:sz="4"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789">
    <w:name w:val="第四章三级模板"/>
    <w:basedOn w:val="1"/>
    <w:next w:val="5"/>
    <w:qFormat/>
    <w:uiPriority w:val="0"/>
    <w:pPr>
      <w:widowControl w:val="0"/>
      <w:spacing w:afterLines="50" w:line="240" w:lineRule="auto"/>
      <w:ind w:left="1260" w:hanging="420" w:firstLineChars="0"/>
      <w:jc w:val="both"/>
    </w:pPr>
    <w:rPr>
      <w:rFonts w:ascii="Calibri" w:eastAsia="黑体"/>
      <w:bCs/>
      <w:sz w:val="30"/>
      <w:szCs w:val="20"/>
    </w:rPr>
  </w:style>
  <w:style w:type="paragraph" w:customStyle="1" w:styleId="1790">
    <w:name w:val="样式 标题 4Titre4Heading 14Heading 141Heading 142标题 4----H4Fa..."/>
    <w:basedOn w:val="6"/>
    <w:qFormat/>
    <w:uiPriority w:val="0"/>
    <w:pPr>
      <w:widowControl w:val="0"/>
      <w:tabs>
        <w:tab w:val="left" w:pos="0"/>
        <w:tab w:val="left" w:pos="432"/>
        <w:tab w:val="left" w:pos="864"/>
      </w:tabs>
      <w:adjustRightInd w:val="0"/>
      <w:snapToGrid w:val="0"/>
      <w:spacing w:line="480" w:lineRule="exact"/>
      <w:ind w:left="576"/>
    </w:pPr>
    <w:rPr>
      <w:rFonts w:ascii="Arial" w:hAnsi="Arial" w:cs="Times New Roman"/>
      <w:b/>
      <w:bCs w:val="0"/>
      <w:w w:val="100"/>
      <w:sz w:val="28"/>
      <w:szCs w:val="20"/>
      <w:lang w:val="zh-CN"/>
    </w:rPr>
  </w:style>
  <w:style w:type="paragraph" w:customStyle="1" w:styleId="1791">
    <w:name w:val="Notes Text List in Table"/>
    <w:qFormat/>
    <w:uiPriority w:val="0"/>
    <w:pPr>
      <w:tabs>
        <w:tab w:val="left" w:pos="420"/>
      </w:tabs>
      <w:spacing w:before="40" w:after="40" w:line="360" w:lineRule="auto"/>
      <w:ind w:left="420" w:hanging="420" w:firstLineChars="200"/>
      <w:jc w:val="both"/>
    </w:pPr>
    <w:rPr>
      <w:rFonts w:ascii="Arial" w:hAnsi="Arial" w:eastAsia="楷体_GB2312" w:cs="楷体_GB2312"/>
      <w:sz w:val="18"/>
      <w:szCs w:val="18"/>
      <w:lang w:val="en-US" w:eastAsia="zh-CN" w:bidi="ar-SA"/>
    </w:rPr>
  </w:style>
  <w:style w:type="paragraph" w:customStyle="1" w:styleId="1792">
    <w:name w:val="方案标题4"/>
    <w:basedOn w:val="1"/>
    <w:next w:val="1793"/>
    <w:qFormat/>
    <w:uiPriority w:val="99"/>
    <w:pPr>
      <w:widowControl w:val="0"/>
      <w:spacing w:before="120" w:after="120" w:line="240" w:lineRule="auto"/>
      <w:ind w:firstLine="0" w:firstLineChars="0"/>
      <w:jc w:val="both"/>
      <w:outlineLvl w:val="3"/>
    </w:pPr>
    <w:rPr>
      <w:b/>
      <w:sz w:val="21"/>
      <w:szCs w:val="20"/>
    </w:rPr>
  </w:style>
  <w:style w:type="paragraph" w:customStyle="1" w:styleId="1793">
    <w:name w:val="方案正文样式"/>
    <w:basedOn w:val="21"/>
    <w:qFormat/>
    <w:uiPriority w:val="0"/>
    <w:pPr>
      <w:adjustRightInd w:val="0"/>
      <w:spacing w:before="120" w:after="120" w:line="360" w:lineRule="auto"/>
      <w:ind w:left="600" w:firstLine="0" w:firstLineChars="0"/>
      <w:textAlignment w:val="baseline"/>
    </w:pPr>
    <w:rPr>
      <w:color w:val="000000"/>
      <w:spacing w:val="4"/>
    </w:rPr>
  </w:style>
  <w:style w:type="paragraph" w:customStyle="1" w:styleId="1794">
    <w:name w:val="正文文本2"/>
    <w:basedOn w:val="1"/>
    <w:next w:val="1"/>
    <w:qFormat/>
    <w:uiPriority w:val="0"/>
    <w:pPr>
      <w:widowControl w:val="0"/>
      <w:tabs>
        <w:tab w:val="left" w:pos="1260"/>
      </w:tabs>
      <w:spacing w:afterLines="50"/>
      <w:ind w:left="630" w:right="210" w:hanging="420"/>
      <w:jc w:val="both"/>
    </w:pPr>
    <w:rPr>
      <w:rFonts w:eastAsia="仿宋" w:cs="宋体"/>
      <w:sz w:val="21"/>
      <w:szCs w:val="21"/>
    </w:rPr>
  </w:style>
  <w:style w:type="paragraph" w:customStyle="1" w:styleId="1795">
    <w:name w:val="正文缩2字"/>
    <w:basedOn w:val="1"/>
    <w:qFormat/>
    <w:uiPriority w:val="0"/>
    <w:pPr>
      <w:widowControl w:val="0"/>
      <w:spacing w:line="240" w:lineRule="auto"/>
      <w:ind w:left="1060" w:firstLine="200"/>
      <w:jc w:val="both"/>
    </w:pPr>
    <w:rPr>
      <w:rFonts w:ascii="Calibri" w:eastAsia="楷体_GB2312"/>
      <w:sz w:val="21"/>
    </w:rPr>
  </w:style>
  <w:style w:type="paragraph" w:customStyle="1" w:styleId="1796">
    <w:name w:val="l正文"/>
    <w:qFormat/>
    <w:uiPriority w:val="0"/>
    <w:pPr>
      <w:spacing w:line="360" w:lineRule="auto"/>
      <w:ind w:firstLine="200" w:firstLineChars="200"/>
    </w:pPr>
    <w:rPr>
      <w:rFonts w:ascii="Calibri" w:hAnsi="Calibri" w:eastAsia="宋体" w:cs="Times New Roman"/>
      <w:kern w:val="2"/>
      <w:sz w:val="22"/>
      <w:szCs w:val="21"/>
      <w:lang w:val="en-US" w:eastAsia="zh-CN" w:bidi="ar-SA"/>
    </w:rPr>
  </w:style>
  <w:style w:type="paragraph" w:customStyle="1" w:styleId="1797">
    <w:name w:val="NOTE"/>
    <w:basedOn w:val="1"/>
    <w:qFormat/>
    <w:uiPriority w:val="0"/>
    <w:pPr>
      <w:autoSpaceDE w:val="0"/>
      <w:autoSpaceDN w:val="0"/>
      <w:adjustRightInd w:val="0"/>
      <w:spacing w:line="480" w:lineRule="atLeast"/>
      <w:ind w:left="720" w:right="227" w:hanging="360" w:firstLineChars="0"/>
      <w:jc w:val="both"/>
      <w:textAlignment w:val="bottom"/>
    </w:pPr>
    <w:rPr>
      <w:rFonts w:ascii="Calibri" w:eastAsia="仿宋"/>
      <w:kern w:val="0"/>
      <w:sz w:val="23"/>
      <w:szCs w:val="20"/>
    </w:rPr>
  </w:style>
  <w:style w:type="paragraph" w:customStyle="1" w:styleId="1798">
    <w:name w:val="Item"/>
    <w:basedOn w:val="6"/>
    <w:qFormat/>
    <w:uiPriority w:val="0"/>
    <w:pPr>
      <w:widowControl w:val="0"/>
      <w:tabs>
        <w:tab w:val="left" w:pos="864"/>
      </w:tabs>
      <w:spacing w:before="156" w:after="156" w:line="377" w:lineRule="auto"/>
      <w:ind w:left="1148" w:hanging="864"/>
      <w:outlineLvl w:val="4"/>
    </w:pPr>
    <w:rPr>
      <w:rFonts w:ascii="Arial" w:hAnsi="Arial" w:eastAsia="宋体" w:cs="Times New Roman"/>
      <w:b/>
      <w:w w:val="100"/>
      <w:sz w:val="21"/>
      <w:szCs w:val="28"/>
    </w:rPr>
  </w:style>
  <w:style w:type="paragraph" w:customStyle="1" w:styleId="1799">
    <w:name w:val="部分内容简述"/>
    <w:basedOn w:val="1"/>
    <w:next w:val="1"/>
    <w:qFormat/>
    <w:uiPriority w:val="0"/>
    <w:pPr>
      <w:widowControl w:val="0"/>
      <w:ind w:firstLine="0" w:firstLineChars="0"/>
      <w:jc w:val="both"/>
    </w:pPr>
    <w:rPr>
      <w:rFonts w:ascii="Calibri" w:hAnsi="Calibri" w:eastAsia="楷体_GB2312"/>
      <w:sz w:val="21"/>
      <w:szCs w:val="20"/>
    </w:rPr>
  </w:style>
  <w:style w:type="paragraph" w:customStyle="1" w:styleId="1800">
    <w:name w:val="目录名"/>
    <w:basedOn w:val="1"/>
    <w:qFormat/>
    <w:uiPriority w:val="0"/>
    <w:pPr>
      <w:widowControl w:val="0"/>
      <w:spacing w:line="300" w:lineRule="auto"/>
      <w:ind w:firstLine="602"/>
      <w:jc w:val="center"/>
    </w:pPr>
    <w:rPr>
      <w:rFonts w:ascii="黑体" w:eastAsia="黑体" w:cs="宋体"/>
      <w:b/>
      <w:bCs/>
      <w:sz w:val="30"/>
      <w:szCs w:val="20"/>
    </w:rPr>
  </w:style>
  <w:style w:type="paragraph" w:customStyle="1" w:styleId="1801">
    <w:name w:val="jkm7"/>
    <w:qFormat/>
    <w:uiPriority w:val="99"/>
    <w:pPr>
      <w:tabs>
        <w:tab w:val="left" w:pos="1276"/>
      </w:tabs>
      <w:spacing w:before="240" w:after="64" w:line="316" w:lineRule="auto"/>
      <w:ind w:left="1276" w:hanging="1276"/>
      <w:outlineLvl w:val="6"/>
    </w:pPr>
    <w:rPr>
      <w:rFonts w:ascii="Arial Unicode MS" w:hAnsi="Arial Unicode MS" w:eastAsia="宋体" w:cs="Times New Roman"/>
      <w:b/>
      <w:kern w:val="2"/>
      <w:sz w:val="24"/>
      <w:szCs w:val="24"/>
      <w:lang w:val="en-US" w:eastAsia="zh-CN" w:bidi="ar-SA"/>
    </w:rPr>
  </w:style>
  <w:style w:type="paragraph" w:customStyle="1" w:styleId="1802">
    <w:name w:val="源代码 + 蓝色"/>
    <w:basedOn w:val="1"/>
    <w:qFormat/>
    <w:uiPriority w:val="0"/>
    <w:pPr>
      <w:widowControl w:val="0"/>
      <w:shd w:val="clear" w:color="auto" w:fill="F3F3F3"/>
      <w:ind w:left="420" w:firstLine="0" w:firstLineChars="0"/>
      <w:jc w:val="both"/>
    </w:pPr>
    <w:rPr>
      <w:rFonts w:ascii="新宋体" w:hAnsi="新宋体" w:eastAsia="新宋体" w:cs="Courier New"/>
      <w:color w:val="0000FF"/>
      <w:kern w:val="0"/>
      <w:sz w:val="18"/>
    </w:rPr>
  </w:style>
  <w:style w:type="paragraph" w:customStyle="1" w:styleId="1803">
    <w:name w:val="xl4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804">
    <w:name w:val="表格内"/>
    <w:basedOn w:val="1"/>
    <w:qFormat/>
    <w:uiPriority w:val="0"/>
    <w:pPr>
      <w:widowControl w:val="0"/>
      <w:spacing w:line="240" w:lineRule="auto"/>
      <w:ind w:firstLine="0" w:firstLineChars="0"/>
    </w:pPr>
    <w:rPr>
      <w:rFonts w:ascii="仿宋_GB2312" w:hAnsi="仿宋_GB2312" w:eastAsia="仿宋_GB2312"/>
      <w:kern w:val="0"/>
      <w:sz w:val="21"/>
    </w:rPr>
  </w:style>
  <w:style w:type="paragraph" w:customStyle="1" w:styleId="1805">
    <w:name w:val="正文5"/>
    <w:basedOn w:val="1"/>
    <w:qFormat/>
    <w:uiPriority w:val="0"/>
    <w:pPr>
      <w:overflowPunct w:val="0"/>
      <w:autoSpaceDE w:val="0"/>
      <w:autoSpaceDN w:val="0"/>
      <w:adjustRightInd w:val="0"/>
      <w:spacing w:before="50" w:beforeLines="50"/>
      <w:ind w:firstLine="200"/>
      <w:jc w:val="both"/>
      <w:textAlignment w:val="baseline"/>
    </w:pPr>
    <w:rPr>
      <w:rFonts w:hAnsi="Calibri"/>
      <w:kern w:val="0"/>
      <w:sz w:val="21"/>
      <w:szCs w:val="20"/>
    </w:rPr>
  </w:style>
  <w:style w:type="paragraph" w:customStyle="1" w:styleId="1806">
    <w:name w:val="列项·"/>
    <w:qFormat/>
    <w:uiPriority w:val="99"/>
    <w:pPr>
      <w:tabs>
        <w:tab w:val="left" w:pos="360"/>
        <w:tab w:val="left" w:pos="840"/>
      </w:tabs>
      <w:spacing w:line="240" w:lineRule="auto"/>
      <w:jc w:val="both"/>
    </w:pPr>
    <w:rPr>
      <w:rFonts w:ascii="宋体" w:hAnsi="Calibri" w:eastAsia="宋体" w:cs="Times New Roman"/>
      <w:sz w:val="21"/>
      <w:lang w:val="en-US" w:eastAsia="zh-CN" w:bidi="ar-SA"/>
    </w:rPr>
  </w:style>
  <w:style w:type="paragraph" w:customStyle="1" w:styleId="1807">
    <w:name w:val="样式 仿宋_GB2312 四号 行距: 固定值 22 磅 首行缩进:  2 字符"/>
    <w:basedOn w:val="1"/>
    <w:qFormat/>
    <w:uiPriority w:val="0"/>
    <w:pPr>
      <w:spacing w:before="120" w:after="120" w:line="440" w:lineRule="exact"/>
      <w:ind w:firstLine="560"/>
    </w:pPr>
    <w:rPr>
      <w:rFonts w:ascii="仿宋_GB2312" w:hAnsi="Calibri" w:eastAsia="仿宋_GB2312" w:cs="宋体"/>
      <w:kern w:val="0"/>
      <w:sz w:val="28"/>
      <w:szCs w:val="20"/>
      <w:lang w:eastAsia="en-US" w:bidi="en-US"/>
    </w:rPr>
  </w:style>
  <w:style w:type="paragraph" w:customStyle="1" w:styleId="1808">
    <w:name w:val="Paragraph3"/>
    <w:basedOn w:val="1"/>
    <w:qFormat/>
    <w:uiPriority w:val="0"/>
    <w:pPr>
      <w:widowControl w:val="0"/>
      <w:spacing w:before="80" w:line="240" w:lineRule="auto"/>
      <w:ind w:left="1530" w:firstLine="0" w:firstLineChars="0"/>
      <w:jc w:val="both"/>
    </w:pPr>
    <w:rPr>
      <w:snapToGrid w:val="0"/>
      <w:kern w:val="0"/>
      <w:sz w:val="21"/>
      <w:szCs w:val="20"/>
    </w:rPr>
  </w:style>
  <w:style w:type="paragraph" w:customStyle="1" w:styleId="1809">
    <w:name w:val="font7"/>
    <w:basedOn w:val="1"/>
    <w:qFormat/>
    <w:uiPriority w:val="0"/>
    <w:pPr>
      <w:spacing w:before="100" w:beforeAutospacing="1" w:after="100" w:afterAutospacing="1" w:line="240" w:lineRule="auto"/>
      <w:ind w:firstLine="0" w:firstLineChars="0"/>
    </w:pPr>
    <w:rPr>
      <w:rFonts w:eastAsia="仿宋" w:cs="宋体"/>
      <w:color w:val="000000"/>
      <w:kern w:val="0"/>
      <w:sz w:val="18"/>
      <w:szCs w:val="18"/>
    </w:rPr>
  </w:style>
  <w:style w:type="paragraph" w:customStyle="1" w:styleId="1810">
    <w:name w:val="正文文字加粗"/>
    <w:basedOn w:val="1"/>
    <w:qFormat/>
    <w:uiPriority w:val="99"/>
    <w:pPr>
      <w:ind w:firstLine="200"/>
    </w:pPr>
    <w:rPr>
      <w:rFonts w:ascii="Arial Unicode MS" w:hAnsi="Arial Unicode MS"/>
      <w:b/>
      <w:kern w:val="0"/>
      <w:sz w:val="21"/>
    </w:rPr>
  </w:style>
  <w:style w:type="paragraph" w:customStyle="1" w:styleId="1811">
    <w:name w:val="版权页书名"/>
    <w:qFormat/>
    <w:uiPriority w:val="0"/>
    <w:pPr>
      <w:spacing w:line="400" w:lineRule="atLeast"/>
    </w:pPr>
    <w:rPr>
      <w:rFonts w:ascii="Arial" w:hAnsi="Arial" w:eastAsia="黑体" w:cs="Times New Roman"/>
      <w:sz w:val="24"/>
      <w:lang w:val="en-US" w:eastAsia="zh-CN" w:bidi="ar-SA"/>
    </w:rPr>
  </w:style>
  <w:style w:type="paragraph" w:customStyle="1" w:styleId="1812">
    <w:name w:val="表1"/>
    <w:basedOn w:val="1"/>
    <w:qFormat/>
    <w:uiPriority w:val="0"/>
    <w:pPr>
      <w:widowControl w:val="0"/>
      <w:numPr>
        <w:ilvl w:val="0"/>
        <w:numId w:val="55"/>
      </w:numPr>
      <w:tabs>
        <w:tab w:val="left" w:pos="432"/>
      </w:tabs>
      <w:ind w:left="0" w:firstLine="0" w:firstLineChars="0"/>
      <w:jc w:val="center"/>
    </w:pPr>
    <w:rPr>
      <w:rFonts w:ascii="Arial" w:hAnsi="Arial" w:cs="宋体"/>
      <w:sz w:val="21"/>
      <w:szCs w:val="20"/>
    </w:rPr>
  </w:style>
  <w:style w:type="paragraph" w:customStyle="1" w:styleId="1813">
    <w:name w:val="封面标准名称"/>
    <w:qFormat/>
    <w:uiPriority w:val="0"/>
    <w:pPr>
      <w:framePr w:w="9638" w:h="6917" w:wrap="around" w:vAnchor="margin" w:hAnchor="margin" w:xAlign="center" w:y="5955" w:anchorLock="1"/>
      <w:widowControl w:val="0"/>
      <w:spacing w:line="680" w:lineRule="exact"/>
      <w:jc w:val="center"/>
    </w:pPr>
    <w:rPr>
      <w:rFonts w:ascii="黑体" w:hAnsi="Calibri" w:eastAsia="黑体" w:cs="Times New Roman"/>
      <w:sz w:val="52"/>
      <w:lang w:val="en-US" w:eastAsia="zh-CN" w:bidi="ar-SA"/>
    </w:rPr>
  </w:style>
  <w:style w:type="paragraph" w:customStyle="1" w:styleId="1814">
    <w:name w:val="第3层序列"/>
    <w:basedOn w:val="1"/>
    <w:qFormat/>
    <w:uiPriority w:val="0"/>
    <w:pPr>
      <w:widowControl w:val="0"/>
      <w:numPr>
        <w:ilvl w:val="2"/>
        <w:numId w:val="56"/>
      </w:numPr>
      <w:tabs>
        <w:tab w:val="left" w:pos="720"/>
        <w:tab w:val="left" w:pos="2325"/>
      </w:tabs>
      <w:spacing w:before="60" w:after="60" w:line="240" w:lineRule="auto"/>
      <w:ind w:left="720" w:firstLine="0" w:firstLineChars="0"/>
      <w:jc w:val="both"/>
    </w:pPr>
    <w:rPr>
      <w:rFonts w:ascii="Calibri" w:eastAsia="仿宋"/>
      <w:sz w:val="21"/>
    </w:rPr>
  </w:style>
  <w:style w:type="paragraph" w:customStyle="1" w:styleId="1815">
    <w:name w:val="xl1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1816">
    <w:name w:val="公文标题4"/>
    <w:basedOn w:val="6"/>
    <w:next w:val="1"/>
    <w:qFormat/>
    <w:uiPriority w:val="0"/>
    <w:pPr>
      <w:widowControl w:val="0"/>
      <w:tabs>
        <w:tab w:val="left" w:pos="864"/>
      </w:tabs>
      <w:spacing w:before="120" w:line="360" w:lineRule="auto"/>
      <w:ind w:left="425" w:firstLine="200" w:firstLineChars="200"/>
    </w:pPr>
    <w:rPr>
      <w:rFonts w:ascii="Calibri" w:hAnsi="宋体" w:cs="Times New Roman"/>
      <w:b/>
      <w:color w:val="000000"/>
      <w:w w:val="100"/>
      <w:sz w:val="21"/>
      <w:szCs w:val="30"/>
    </w:rPr>
  </w:style>
  <w:style w:type="paragraph" w:customStyle="1" w:styleId="1817">
    <w:name w:val="Normal_UserEntry"/>
    <w:basedOn w:val="1"/>
    <w:qFormat/>
    <w:uiPriority w:val="0"/>
    <w:pPr>
      <w:ind w:firstLine="0" w:firstLineChars="0"/>
    </w:pPr>
    <w:rPr>
      <w:rFonts w:ascii="Arial" w:hAnsi="Arial" w:eastAsia="仿宋"/>
      <w:color w:val="FF0000"/>
      <w:kern w:val="0"/>
      <w:sz w:val="21"/>
      <w:szCs w:val="20"/>
      <w:lang w:val="en-GB" w:eastAsia="en-US"/>
    </w:rPr>
  </w:style>
  <w:style w:type="paragraph" w:customStyle="1" w:styleId="1818">
    <w:name w:val="彩色列表 - 着色 11"/>
    <w:basedOn w:val="1"/>
    <w:qFormat/>
    <w:uiPriority w:val="34"/>
    <w:pPr>
      <w:widowControl w:val="0"/>
      <w:ind w:firstLine="420"/>
      <w:jc w:val="both"/>
    </w:pPr>
    <w:rPr>
      <w:rFonts w:eastAsia="仿宋"/>
      <w:sz w:val="21"/>
      <w:szCs w:val="21"/>
    </w:rPr>
  </w:style>
  <w:style w:type="paragraph" w:customStyle="1" w:styleId="1819">
    <w:name w:val="样式 样式 标题 3h33rd level3Heading 3 - oldH3l3CTheading 3Headin... +"/>
    <w:basedOn w:val="1"/>
    <w:qFormat/>
    <w:uiPriority w:val="0"/>
    <w:pPr>
      <w:pageBreakBefore/>
      <w:widowControl w:val="0"/>
      <w:spacing w:before="260" w:afterLines="50" w:line="413" w:lineRule="auto"/>
      <w:ind w:firstLine="288" w:firstLineChars="0"/>
      <w:jc w:val="both"/>
      <w:outlineLvl w:val="2"/>
    </w:pPr>
    <w:rPr>
      <w:rFonts w:ascii="楷体_GB2312" w:eastAsia="楷体_GB2312"/>
      <w:b/>
      <w:bCs/>
      <w:sz w:val="21"/>
      <w:szCs w:val="20"/>
    </w:rPr>
  </w:style>
  <w:style w:type="paragraph" w:customStyle="1" w:styleId="1820">
    <w:name w:val="Char Char1 Char Char Char Char Char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821">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1822">
    <w:name w:val="样式 Courier New 加粗 行距: 1.5 倍行距"/>
    <w:basedOn w:val="1"/>
    <w:qFormat/>
    <w:uiPriority w:val="0"/>
    <w:pPr>
      <w:widowControl w:val="0"/>
      <w:tabs>
        <w:tab w:val="left" w:pos="1134"/>
      </w:tabs>
      <w:spacing w:afterLines="50" w:line="240" w:lineRule="auto"/>
      <w:ind w:firstLine="0" w:firstLineChars="0"/>
      <w:jc w:val="both"/>
    </w:pPr>
    <w:rPr>
      <w:rFonts w:ascii="Courier New" w:hAnsi="Courier New" w:cs="宋体"/>
      <w:b/>
      <w:bCs/>
      <w:sz w:val="21"/>
      <w:szCs w:val="20"/>
    </w:rPr>
  </w:style>
  <w:style w:type="paragraph" w:customStyle="1" w:styleId="1823">
    <w:name w:val="技术文档 3"/>
    <w:qFormat/>
    <w:uiPriority w:val="0"/>
    <w:pPr>
      <w:tabs>
        <w:tab w:val="left" w:pos="856"/>
      </w:tabs>
      <w:spacing w:line="240" w:lineRule="auto"/>
      <w:ind w:left="856"/>
      <w:outlineLvl w:val="2"/>
    </w:pPr>
    <w:rPr>
      <w:rFonts w:ascii="仿宋" w:hAnsi="仿宋" w:eastAsia="仿宋" w:cs="Times New Roman"/>
      <w:b/>
      <w:bCs/>
      <w:kern w:val="2"/>
      <w:sz w:val="24"/>
      <w:szCs w:val="28"/>
      <w:lang w:val="en-US" w:eastAsia="zh-CN" w:bidi="ar-SA"/>
    </w:rPr>
  </w:style>
  <w:style w:type="paragraph" w:customStyle="1" w:styleId="1824">
    <w:name w:val="样式 标题 4H4bulletblbbPIM 4h4Ref Heading 1rh1Heading sqls..."/>
    <w:basedOn w:val="7"/>
    <w:qFormat/>
    <w:uiPriority w:val="0"/>
    <w:pPr>
      <w:numPr>
        <w:numId w:val="0"/>
      </w:numPr>
      <w:tabs>
        <w:tab w:val="left" w:pos="785"/>
      </w:tabs>
      <w:spacing w:line="440" w:lineRule="exact"/>
      <w:jc w:val="both"/>
    </w:pPr>
    <w:rPr>
      <w:rFonts w:ascii="仿宋_GB2312" w:hAnsi="Arial" w:eastAsia="仿宋_GB2312" w:cs="宋体"/>
      <w:b/>
      <w:color w:val="000000"/>
      <w:w w:val="100"/>
      <w:kern w:val="0"/>
      <w:sz w:val="21"/>
      <w:szCs w:val="20"/>
    </w:rPr>
  </w:style>
  <w:style w:type="paragraph" w:customStyle="1" w:styleId="1825">
    <w:name w:val="xl64"/>
    <w:basedOn w:val="1"/>
    <w:qFormat/>
    <w:uiPriority w:val="0"/>
    <w:pPr>
      <w:spacing w:before="100" w:beforeAutospacing="1" w:after="100" w:afterAutospacing="1" w:line="240" w:lineRule="auto"/>
      <w:ind w:firstLine="0" w:firstLineChars="0"/>
      <w:jc w:val="center"/>
    </w:pPr>
    <w:rPr>
      <w:rFonts w:cs="宋体"/>
      <w:kern w:val="0"/>
      <w:sz w:val="21"/>
    </w:rPr>
  </w:style>
  <w:style w:type="paragraph" w:customStyle="1" w:styleId="1826">
    <w:name w:val="正文（微软雅黑）首行缩进"/>
    <w:basedOn w:val="1"/>
    <w:qFormat/>
    <w:uiPriority w:val="0"/>
    <w:pPr>
      <w:spacing w:line="440" w:lineRule="atLeast"/>
      <w:ind w:firstLine="560"/>
      <w:jc w:val="both"/>
    </w:pPr>
    <w:rPr>
      <w:rFonts w:ascii="微软雅黑" w:hAnsi="微软雅黑" w:eastAsia="微软雅黑"/>
      <w:color w:val="000000"/>
      <w:sz w:val="28"/>
      <w:szCs w:val="28"/>
    </w:rPr>
  </w:style>
  <w:style w:type="paragraph" w:customStyle="1" w:styleId="1827">
    <w:name w:val="样式 行距: 1.5 倍行距"/>
    <w:basedOn w:val="1"/>
    <w:qFormat/>
    <w:uiPriority w:val="0"/>
    <w:pPr>
      <w:widowControl w:val="0"/>
      <w:ind w:firstLine="0" w:firstLineChars="0"/>
      <w:jc w:val="both"/>
    </w:pPr>
    <w:rPr>
      <w:rFonts w:ascii="Calibri" w:cs="宋体"/>
      <w:sz w:val="21"/>
      <w:szCs w:val="20"/>
    </w:rPr>
  </w:style>
  <w:style w:type="paragraph" w:customStyle="1" w:styleId="1828">
    <w:name w:val="Bullet with text 2"/>
    <w:basedOn w:val="1"/>
    <w:qFormat/>
    <w:uiPriority w:val="0"/>
    <w:pPr>
      <w:tabs>
        <w:tab w:val="left" w:pos="432"/>
        <w:tab w:val="left" w:pos="720"/>
      </w:tabs>
      <w:ind w:left="432" w:hanging="432" w:firstLineChars="0"/>
    </w:pPr>
    <w:rPr>
      <w:rFonts w:ascii="Arial" w:hAnsi="Arial" w:eastAsia="仿宋"/>
      <w:kern w:val="0"/>
      <w:sz w:val="21"/>
      <w:szCs w:val="20"/>
      <w:lang w:val="en-GB" w:eastAsia="en-US"/>
    </w:rPr>
  </w:style>
  <w:style w:type="paragraph" w:customStyle="1" w:styleId="1829">
    <w:name w:val="办公自动化专用标题"/>
    <w:basedOn w:val="84"/>
    <w:qFormat/>
    <w:uiPriority w:val="0"/>
    <w:pPr>
      <w:autoSpaceDE/>
      <w:autoSpaceDN/>
      <w:spacing w:before="240" w:after="60" w:line="560" w:lineRule="atLeast"/>
      <w:ind w:left="0" w:firstLine="0" w:firstLineChars="0"/>
      <w:jc w:val="center"/>
      <w:outlineLvl w:val="0"/>
    </w:pPr>
    <w:rPr>
      <w:rFonts w:ascii="宋体" w:hAnsi="Arial" w:eastAsia="宋体" w:cs="Times New Roman"/>
      <w:bCs w:val="0"/>
      <w:kern w:val="2"/>
      <w:sz w:val="44"/>
      <w:szCs w:val="20"/>
    </w:rPr>
  </w:style>
  <w:style w:type="paragraph" w:customStyle="1" w:styleId="1830">
    <w:name w:val="Char Char Char2 Char Char Char Char Char Char Char Char Char Char Char Char Char Char Char"/>
    <w:basedOn w:val="1"/>
    <w:qFormat/>
    <w:uiPriority w:val="0"/>
    <w:pPr>
      <w:widowControl w:val="0"/>
      <w:spacing w:line="240" w:lineRule="auto"/>
      <w:ind w:firstLine="0" w:firstLineChars="0"/>
      <w:jc w:val="both"/>
    </w:pPr>
    <w:rPr>
      <w:rFonts w:ascii="Tahoma" w:hAnsi="Tahoma" w:eastAsia="黑体"/>
      <w:sz w:val="21"/>
      <w:szCs w:val="20"/>
    </w:rPr>
  </w:style>
  <w:style w:type="paragraph" w:customStyle="1" w:styleId="1831">
    <w:name w:val="样式 样式 首行缩进:  2 字符 + 加粗 首行缩进:  2 字符"/>
    <w:basedOn w:val="1"/>
    <w:qFormat/>
    <w:uiPriority w:val="99"/>
    <w:pPr>
      <w:widowControl w:val="0"/>
      <w:ind w:firstLine="422"/>
    </w:pPr>
    <w:rPr>
      <w:rFonts w:ascii="Calibri" w:cs="宋体"/>
      <w:b/>
      <w:bCs/>
      <w:sz w:val="21"/>
      <w:szCs w:val="20"/>
      <w:lang w:eastAsia="zh-TW"/>
    </w:rPr>
  </w:style>
  <w:style w:type="paragraph" w:customStyle="1" w:styleId="1832">
    <w:name w:val="LXW"/>
    <w:basedOn w:val="1"/>
    <w:qFormat/>
    <w:uiPriority w:val="0"/>
    <w:pPr>
      <w:widowControl w:val="0"/>
      <w:ind w:firstLine="0" w:firstLineChars="0"/>
      <w:jc w:val="center"/>
    </w:pPr>
    <w:rPr>
      <w:rFonts w:ascii="Calibri"/>
      <w:sz w:val="21"/>
      <w:szCs w:val="20"/>
    </w:rPr>
  </w:style>
  <w:style w:type="paragraph" w:customStyle="1" w:styleId="1833">
    <w:name w:val="样式 样式 加粗 行距: 1.5 倍行距 + 右侧:  1 字符"/>
    <w:basedOn w:val="1"/>
    <w:qFormat/>
    <w:uiPriority w:val="0"/>
    <w:pPr>
      <w:widowControl w:val="0"/>
      <w:tabs>
        <w:tab w:val="left" w:pos="1047"/>
      </w:tabs>
      <w:spacing w:line="240" w:lineRule="auto"/>
      <w:ind w:left="707" w:firstLine="340" w:firstLineChars="0"/>
      <w:jc w:val="both"/>
    </w:pPr>
    <w:rPr>
      <w:rFonts w:ascii="Arial" w:hAnsi="Arial" w:eastAsia="黑体"/>
      <w:sz w:val="21"/>
    </w:rPr>
  </w:style>
  <w:style w:type="paragraph" w:customStyle="1" w:styleId="1834">
    <w:name w:val="MM Topic 5"/>
    <w:basedOn w:val="7"/>
    <w:qFormat/>
    <w:uiPriority w:val="0"/>
    <w:pPr>
      <w:numPr>
        <w:ilvl w:val="0"/>
        <w:numId w:val="0"/>
      </w:numPr>
      <w:tabs>
        <w:tab w:val="left" w:pos="432"/>
      </w:tabs>
      <w:adjustRightInd w:val="0"/>
      <w:snapToGrid w:val="0"/>
      <w:spacing w:before="280" w:after="290" w:line="376" w:lineRule="auto"/>
      <w:ind w:left="876" w:leftChars="150" w:hanging="726"/>
      <w:jc w:val="both"/>
    </w:pPr>
    <w:rPr>
      <w:rFonts w:ascii="Calibri" w:hAnsi="Calibri" w:eastAsia="宋体"/>
      <w:b/>
      <w:w w:val="100"/>
      <w:kern w:val="2"/>
      <w:sz w:val="28"/>
      <w:szCs w:val="28"/>
      <w:lang w:val="zh-CN"/>
    </w:rPr>
  </w:style>
  <w:style w:type="paragraph" w:customStyle="1" w:styleId="1835">
    <w:name w:val="图表文字"/>
    <w:basedOn w:val="1"/>
    <w:next w:val="1"/>
    <w:qFormat/>
    <w:uiPriority w:val="0"/>
    <w:pPr>
      <w:widowControl w:val="0"/>
      <w:ind w:firstLine="0" w:firstLineChars="0"/>
      <w:jc w:val="both"/>
    </w:pPr>
    <w:rPr>
      <w:rFonts w:ascii="Calibri"/>
      <w:sz w:val="18"/>
    </w:rPr>
  </w:style>
  <w:style w:type="paragraph" w:customStyle="1" w:styleId="1836">
    <w:name w:val="CM22"/>
    <w:basedOn w:val="305"/>
    <w:next w:val="305"/>
    <w:qFormat/>
    <w:uiPriority w:val="99"/>
    <w:pPr>
      <w:spacing w:line="653" w:lineRule="atLeast"/>
    </w:pPr>
    <w:rPr>
      <w:rFonts w:ascii="仿宋_GB2312" w:eastAsia="仿宋_GB2312" w:cs="Times New Roman"/>
      <w:color w:val="auto"/>
    </w:rPr>
  </w:style>
  <w:style w:type="paragraph" w:customStyle="1" w:styleId="1837">
    <w:name w:val="样式 宋体 小四 首行缩进:  0.74 厘米 行距: 1.5 倍行距"/>
    <w:basedOn w:val="1"/>
    <w:qFormat/>
    <w:uiPriority w:val="99"/>
    <w:pPr>
      <w:widowControl w:val="0"/>
      <w:spacing w:beforeLines="100" w:afterLines="100"/>
      <w:ind w:firstLine="420" w:firstLineChars="0"/>
      <w:jc w:val="both"/>
    </w:pPr>
    <w:rPr>
      <w:rFonts w:cs="宋体"/>
      <w:spacing w:val="20"/>
      <w:sz w:val="21"/>
      <w:szCs w:val="20"/>
    </w:rPr>
  </w:style>
  <w:style w:type="paragraph" w:customStyle="1" w:styleId="1838">
    <w:name w:val="样式 标题 1 + 四号 居中 段前: 12 磅 段后: 12 磅 行距: 单倍行距"/>
    <w:basedOn w:val="3"/>
    <w:qFormat/>
    <w:uiPriority w:val="99"/>
    <w:pPr>
      <w:tabs>
        <w:tab w:val="left" w:pos="432"/>
      </w:tabs>
      <w:adjustRightInd w:val="0"/>
      <w:spacing w:before="240" w:beforeLines="0" w:after="240" w:afterLines="0" w:line="240" w:lineRule="auto"/>
      <w:ind w:left="0" w:firstLine="288" w:firstLineChars="0"/>
    </w:pPr>
    <w:rPr>
      <w:rFonts w:ascii="Times New Roman" w:eastAsia="宋体"/>
      <w:sz w:val="28"/>
      <w:szCs w:val="20"/>
    </w:rPr>
  </w:style>
  <w:style w:type="paragraph" w:customStyle="1" w:styleId="1839">
    <w:name w:val="带编号的正文"/>
    <w:basedOn w:val="1"/>
    <w:qFormat/>
    <w:uiPriority w:val="99"/>
    <w:pPr>
      <w:tabs>
        <w:tab w:val="left" w:pos="1320"/>
      </w:tabs>
      <w:ind w:left="1320" w:hanging="420" w:firstLineChars="236"/>
    </w:pPr>
    <w:rPr>
      <w:rFonts w:cs="宋体"/>
      <w:color w:val="000000"/>
      <w:kern w:val="0"/>
      <w:sz w:val="21"/>
      <w:szCs w:val="28"/>
    </w:rPr>
  </w:style>
  <w:style w:type="paragraph" w:customStyle="1" w:styleId="1840">
    <w:name w:val="xl42"/>
    <w:basedOn w:val="1"/>
    <w:qFormat/>
    <w:uiPriority w:val="0"/>
    <w:pPr>
      <w:pBdr>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1841">
    <w:name w:val="Char3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1842">
    <w:name w:val="xl92"/>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843">
    <w:name w:val="xl267"/>
    <w:basedOn w:val="1"/>
    <w:qFormat/>
    <w:uiPriority w:val="99"/>
    <w:pPr>
      <w:spacing w:before="100" w:beforeAutospacing="1" w:after="100" w:afterAutospacing="1"/>
      <w:ind w:firstLine="566" w:firstLineChars="236"/>
    </w:pPr>
    <w:rPr>
      <w:rFonts w:cs="宋体"/>
      <w:color w:val="FF0000"/>
      <w:kern w:val="0"/>
      <w:sz w:val="18"/>
      <w:szCs w:val="18"/>
    </w:rPr>
  </w:style>
  <w:style w:type="paragraph" w:customStyle="1" w:styleId="1844">
    <w:name w:val="bianhao2"/>
    <w:basedOn w:val="1475"/>
    <w:qFormat/>
    <w:uiPriority w:val="99"/>
  </w:style>
  <w:style w:type="paragraph" w:customStyle="1" w:styleId="1845">
    <w:name w:val="正文编号1"/>
    <w:basedOn w:val="1"/>
    <w:qFormat/>
    <w:uiPriority w:val="0"/>
    <w:pPr>
      <w:widowControl w:val="0"/>
      <w:numPr>
        <w:ilvl w:val="0"/>
        <w:numId w:val="57"/>
      </w:numPr>
      <w:tabs>
        <w:tab w:val="left" w:pos="432"/>
        <w:tab w:val="left" w:pos="840"/>
      </w:tabs>
      <w:snapToGrid w:val="0"/>
      <w:spacing w:line="288" w:lineRule="auto"/>
      <w:ind w:left="432" w:firstLine="0" w:firstLineChars="0"/>
      <w:jc w:val="both"/>
    </w:pPr>
    <w:rPr>
      <w:rFonts w:ascii="Calibri" w:eastAsia="楷体_GB2312"/>
      <w:kern w:val="0"/>
      <w:sz w:val="21"/>
    </w:rPr>
  </w:style>
  <w:style w:type="paragraph" w:customStyle="1" w:styleId="1846">
    <w:name w:val="一级条标题 Char"/>
    <w:next w:val="706"/>
    <w:qFormat/>
    <w:uiPriority w:val="99"/>
    <w:pPr>
      <w:spacing w:line="360" w:lineRule="auto"/>
      <w:ind w:firstLine="480"/>
      <w:outlineLvl w:val="2"/>
    </w:pPr>
    <w:rPr>
      <w:rFonts w:ascii="Arial Unicode MS" w:hAnsi="Arial Unicode MS" w:eastAsia="黑体" w:cs="Times New Roman"/>
      <w:kern w:val="2"/>
      <w:sz w:val="21"/>
      <w:szCs w:val="24"/>
      <w:lang w:val="en-US" w:eastAsia="zh-CN" w:bidi="ar-SA"/>
    </w:rPr>
  </w:style>
  <w:style w:type="paragraph" w:customStyle="1" w:styleId="1847">
    <w:name w:val="样式 _标题6 + 文字 1"/>
    <w:basedOn w:val="1848"/>
    <w:qFormat/>
    <w:uiPriority w:val="0"/>
    <w:pPr>
      <w:numPr>
        <w:ilvl w:val="0"/>
        <w:numId w:val="0"/>
      </w:numPr>
      <w:tabs>
        <w:tab w:val="left" w:pos="360"/>
        <w:tab w:val="left" w:pos="1152"/>
      </w:tabs>
    </w:pPr>
    <w:rPr>
      <w:b w:val="0"/>
      <w:color w:val="000000"/>
    </w:rPr>
  </w:style>
  <w:style w:type="paragraph" w:customStyle="1" w:styleId="1848">
    <w:name w:val="_标题6"/>
    <w:basedOn w:val="8"/>
    <w:next w:val="1"/>
    <w:qFormat/>
    <w:uiPriority w:val="0"/>
    <w:pPr>
      <w:numPr>
        <w:ilvl w:val="5"/>
        <w:numId w:val="6"/>
      </w:numPr>
      <w:tabs>
        <w:tab w:val="left" w:pos="360"/>
        <w:tab w:val="left" w:pos="1152"/>
      </w:tabs>
      <w:spacing w:before="120" w:after="120" w:line="520" w:lineRule="exact"/>
      <w:ind w:left="0" w:firstLine="0" w:firstLineChars="0"/>
      <w:jc w:val="both"/>
    </w:pPr>
    <w:rPr>
      <w:rFonts w:ascii="仿宋" w:hAnsi="仿宋" w:eastAsia="仿宋" w:cs="仿宋"/>
      <w:b/>
      <w:kern w:val="0"/>
      <w:sz w:val="28"/>
      <w:szCs w:val="36"/>
    </w:rPr>
  </w:style>
  <w:style w:type="paragraph" w:customStyle="1" w:styleId="1849">
    <w:name w:val="首行缩进2格"/>
    <w:basedOn w:val="1"/>
    <w:qFormat/>
    <w:uiPriority w:val="0"/>
    <w:pPr>
      <w:widowControl w:val="0"/>
      <w:spacing w:afterLines="50" w:line="240" w:lineRule="auto"/>
      <w:ind w:firstLine="420" w:firstLineChars="0"/>
      <w:jc w:val="both"/>
    </w:pPr>
    <w:rPr>
      <w:rFonts w:ascii="Calibri" w:cs="宋体"/>
      <w:sz w:val="21"/>
      <w:szCs w:val="20"/>
    </w:rPr>
  </w:style>
  <w:style w:type="paragraph" w:customStyle="1" w:styleId="1850">
    <w:name w:val="和"/>
    <w:basedOn w:val="1"/>
    <w:qFormat/>
    <w:uiPriority w:val="0"/>
    <w:pPr>
      <w:widowControl w:val="0"/>
      <w:spacing w:afterLines="50" w:line="240" w:lineRule="auto"/>
      <w:ind w:firstLine="0" w:firstLineChars="0"/>
      <w:jc w:val="both"/>
    </w:pPr>
    <w:rPr>
      <w:rFonts w:ascii="Calibri"/>
      <w:sz w:val="21"/>
      <w:szCs w:val="20"/>
    </w:rPr>
  </w:style>
  <w:style w:type="paragraph" w:customStyle="1" w:styleId="1851">
    <w:name w:val="xl7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852">
    <w:name w:val="小标题 1"/>
    <w:basedOn w:val="1"/>
    <w:qFormat/>
    <w:uiPriority w:val="0"/>
    <w:pPr>
      <w:widowControl w:val="0"/>
      <w:autoSpaceDE w:val="0"/>
      <w:autoSpaceDN w:val="0"/>
      <w:adjustRightInd w:val="0"/>
      <w:spacing w:line="360" w:lineRule="atLeast"/>
      <w:ind w:firstLine="0" w:firstLineChars="0"/>
      <w:jc w:val="both"/>
    </w:pPr>
    <w:rPr>
      <w:rFonts w:ascii="文鼎粗黑" w:eastAsia="文鼎粗黑"/>
      <w:kern w:val="0"/>
      <w:sz w:val="22"/>
      <w:szCs w:val="20"/>
    </w:rPr>
  </w:style>
  <w:style w:type="paragraph" w:customStyle="1" w:styleId="1853">
    <w:name w:val="Char Char Char Char Char Char Char Char Char Char Char1"/>
    <w:basedOn w:val="1"/>
    <w:qFormat/>
    <w:uiPriority w:val="0"/>
    <w:pPr>
      <w:widowControl w:val="0"/>
      <w:jc w:val="both"/>
    </w:pPr>
    <w:rPr>
      <w:rFonts w:ascii="Arial" w:hAnsi="Arial" w:eastAsia="仿宋_GB2312"/>
      <w:sz w:val="21"/>
      <w:szCs w:val="20"/>
    </w:rPr>
  </w:style>
  <w:style w:type="paragraph" w:customStyle="1" w:styleId="1854">
    <w:name w:val="Columnhead"/>
    <w:basedOn w:val="1"/>
    <w:qFormat/>
    <w:uiPriority w:val="0"/>
    <w:pPr>
      <w:keepLines/>
      <w:spacing w:line="240" w:lineRule="auto"/>
      <w:ind w:left="329" w:firstLine="200"/>
      <w:jc w:val="center"/>
    </w:pPr>
    <w:rPr>
      <w:rFonts w:ascii="Arial Narrow" w:hAnsi="Arial Narrow" w:eastAsia="微软雅黑 Light"/>
      <w:b/>
      <w:snapToGrid w:val="0"/>
      <w:kern w:val="20"/>
      <w:sz w:val="20"/>
      <w:szCs w:val="20"/>
      <w:lang w:val="en-GB"/>
    </w:rPr>
  </w:style>
  <w:style w:type="paragraph" w:customStyle="1" w:styleId="1855">
    <w:name w:val="副标题1"/>
    <w:basedOn w:val="84"/>
    <w:qFormat/>
    <w:uiPriority w:val="99"/>
    <w:pPr>
      <w:widowControl/>
      <w:autoSpaceDE/>
      <w:autoSpaceDN/>
      <w:spacing w:line="240" w:lineRule="auto"/>
      <w:ind w:left="0" w:firstLine="0" w:firstLineChars="0"/>
      <w:jc w:val="center"/>
    </w:pPr>
    <w:rPr>
      <w:rFonts w:ascii="宋体" w:hAnsi="宋体" w:eastAsia="宋体" w:cs="Times New Roman"/>
      <w:bCs w:val="0"/>
      <w:sz w:val="24"/>
      <w:szCs w:val="20"/>
    </w:rPr>
  </w:style>
  <w:style w:type="paragraph" w:customStyle="1" w:styleId="1856">
    <w:name w:val="样式 首行缩进:  2 字符2"/>
    <w:basedOn w:val="1"/>
    <w:qFormat/>
    <w:uiPriority w:val="0"/>
    <w:pPr>
      <w:widowControl w:val="0"/>
      <w:spacing w:afterLines="50"/>
      <w:ind w:firstLine="200"/>
      <w:jc w:val="both"/>
    </w:pPr>
    <w:rPr>
      <w:rFonts w:ascii="Calibri" w:eastAsia="仿宋_GB2312" w:cs="宋体"/>
      <w:sz w:val="21"/>
      <w:szCs w:val="20"/>
    </w:rPr>
  </w:style>
  <w:style w:type="paragraph" w:customStyle="1" w:styleId="1857">
    <w:name w:val="段前空行"/>
    <w:basedOn w:val="1"/>
    <w:qFormat/>
    <w:uiPriority w:val="0"/>
    <w:pPr>
      <w:widowControl w:val="0"/>
      <w:spacing w:line="260" w:lineRule="exact"/>
      <w:ind w:firstLine="555" w:firstLineChars="210"/>
      <w:jc w:val="both"/>
    </w:pPr>
    <w:rPr>
      <w:rFonts w:ascii="仿宋_GB2312" w:hAnsi="仿宋_GB2312" w:eastAsia="仿宋_GB2312" w:cs="宋体"/>
      <w:kern w:val="0"/>
      <w:sz w:val="28"/>
      <w:szCs w:val="20"/>
    </w:rPr>
  </w:style>
  <w:style w:type="paragraph" w:customStyle="1" w:styleId="1858">
    <w:name w:val="xl413"/>
    <w:basedOn w:val="1"/>
    <w:qFormat/>
    <w:uiPriority w:val="99"/>
    <w:pPr>
      <w:spacing w:before="100" w:beforeAutospacing="1" w:after="100" w:afterAutospacing="1"/>
      <w:ind w:firstLine="566" w:firstLineChars="236"/>
    </w:pPr>
    <w:rPr>
      <w:rFonts w:cs="宋体"/>
      <w:b/>
      <w:bCs/>
      <w:color w:val="000000"/>
      <w:kern w:val="0"/>
      <w:sz w:val="21"/>
      <w:szCs w:val="20"/>
    </w:rPr>
  </w:style>
  <w:style w:type="paragraph" w:customStyle="1" w:styleId="1859">
    <w:name w:val="项目2"/>
    <w:basedOn w:val="1"/>
    <w:qFormat/>
    <w:uiPriority w:val="0"/>
    <w:pPr>
      <w:widowControl w:val="0"/>
      <w:spacing w:before="60" w:after="60"/>
      <w:ind w:left="1060" w:hanging="420" w:firstLineChars="0"/>
      <w:jc w:val="both"/>
    </w:pPr>
    <w:rPr>
      <w:rFonts w:ascii="Calibri" w:eastAsia="仿宋"/>
      <w:sz w:val="21"/>
      <w:szCs w:val="20"/>
    </w:rPr>
  </w:style>
  <w:style w:type="paragraph" w:customStyle="1" w:styleId="1860">
    <w:name w:val="标题 1（绿盟科技）"/>
    <w:basedOn w:val="3"/>
    <w:next w:val="1"/>
    <w:qFormat/>
    <w:uiPriority w:val="0"/>
    <w:pPr>
      <w:widowControl w:val="0"/>
      <w:pBdr>
        <w:bottom w:val="single" w:color="auto" w:sz="48" w:space="1"/>
      </w:pBdr>
      <w:tabs>
        <w:tab w:val="left" w:pos="432"/>
      </w:tabs>
      <w:spacing w:before="600" w:beforeLines="0" w:after="330" w:afterLines="0" w:line="576" w:lineRule="auto"/>
      <w:ind w:left="907" w:hanging="907" w:firstLineChars="0"/>
      <w:jc w:val="left"/>
    </w:pPr>
    <w:rPr>
      <w:rFonts w:ascii="Arial" w:hAnsi="Arial" w:eastAsia="宋体"/>
      <w:b/>
      <w:sz w:val="28"/>
    </w:rPr>
  </w:style>
  <w:style w:type="paragraph" w:customStyle="1" w:styleId="1861">
    <w:name w:val="xl78"/>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862">
    <w:name w:val="xl218"/>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rPr>
  </w:style>
  <w:style w:type="paragraph" w:customStyle="1" w:styleId="1863">
    <w:name w:val="样式 标题 5 + 首行缩进:  0 厘米"/>
    <w:basedOn w:val="7"/>
    <w:qFormat/>
    <w:uiPriority w:val="99"/>
    <w:pPr>
      <w:widowControl/>
      <w:numPr>
        <w:ilvl w:val="0"/>
        <w:numId w:val="0"/>
      </w:numPr>
      <w:tabs>
        <w:tab w:val="left" w:pos="944"/>
      </w:tabs>
      <w:spacing w:before="240" w:beforeLines="100" w:after="60" w:afterLines="100" w:line="360" w:lineRule="auto"/>
      <w:ind w:left="480" w:leftChars="150" w:hanging="420"/>
    </w:pPr>
    <w:rPr>
      <w:rFonts w:ascii="Garamond" w:hAnsi="Garamond" w:cs="宋体"/>
      <w:b/>
      <w:bCs w:val="0"/>
      <w:w w:val="100"/>
      <w:kern w:val="28"/>
      <w:sz w:val="21"/>
      <w:lang w:bidi="he-IL"/>
    </w:rPr>
  </w:style>
  <w:style w:type="paragraph" w:customStyle="1" w:styleId="1864">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1865">
    <w:name w:val="公文正文"/>
    <w:basedOn w:val="1"/>
    <w:qFormat/>
    <w:uiPriority w:val="0"/>
    <w:pPr>
      <w:widowControl w:val="0"/>
      <w:spacing w:line="500" w:lineRule="exact"/>
      <w:ind w:firstLine="640"/>
      <w:jc w:val="both"/>
    </w:pPr>
    <w:rPr>
      <w:rFonts w:ascii="仿宋_GB2312" w:eastAsia="仿宋_GB2312"/>
      <w:color w:val="000000"/>
      <w:sz w:val="32"/>
      <w:szCs w:val="32"/>
    </w:rPr>
  </w:style>
  <w:style w:type="paragraph" w:customStyle="1" w:styleId="1866">
    <w:name w:val="样式 样式 样式 正文首行缩进 2 + 左  0 字符 + 首行缩进:  2.57 字符 + 首行缩进:  2.57 字符"/>
    <w:basedOn w:val="1"/>
    <w:qFormat/>
    <w:uiPriority w:val="0"/>
    <w:pPr>
      <w:widowControl w:val="0"/>
      <w:spacing w:after="120"/>
      <w:ind w:firstLine="617" w:firstLineChars="257"/>
      <w:jc w:val="both"/>
    </w:pPr>
    <w:rPr>
      <w:rFonts w:ascii="Calibri" w:cs="宋体"/>
      <w:sz w:val="21"/>
      <w:szCs w:val="20"/>
    </w:rPr>
  </w:style>
  <w:style w:type="paragraph" w:customStyle="1" w:styleId="1867">
    <w:name w:val="Char Char Char Char Char Char Char Char Char Char5"/>
    <w:basedOn w:val="1"/>
    <w:qFormat/>
    <w:uiPriority w:val="99"/>
    <w:pPr>
      <w:ind w:firstLine="0" w:firstLineChars="0"/>
    </w:pPr>
    <w:rPr>
      <w:rFonts w:ascii="Tahoma" w:hAnsi="Tahoma"/>
      <w:kern w:val="0"/>
      <w:sz w:val="21"/>
      <w:szCs w:val="20"/>
    </w:rPr>
  </w:style>
  <w:style w:type="paragraph" w:customStyle="1" w:styleId="1868">
    <w:name w:val="正文 + 首行缩进:  2 字符"/>
    <w:basedOn w:val="1"/>
    <w:qFormat/>
    <w:uiPriority w:val="99"/>
    <w:pPr>
      <w:widowControl w:val="0"/>
      <w:ind w:firstLine="200"/>
      <w:jc w:val="both"/>
    </w:pPr>
    <w:rPr>
      <w:rFonts w:ascii="Calibri" w:eastAsia="仿宋_GB2312"/>
      <w:sz w:val="21"/>
      <w:szCs w:val="20"/>
    </w:rPr>
  </w:style>
  <w:style w:type="paragraph" w:customStyle="1" w:styleId="1869">
    <w:name w:val="默认段落字体 Para Char Char Char Char Char Char Char Char Char1 Char Char Char Char Char Char Char Char"/>
    <w:basedOn w:val="26"/>
    <w:qFormat/>
    <w:uiPriority w:val="0"/>
    <w:pPr>
      <w:widowControl w:val="0"/>
      <w:shd w:val="clear" w:color="auto" w:fill="000080"/>
      <w:autoSpaceDE w:val="0"/>
      <w:autoSpaceDN w:val="0"/>
      <w:adjustRightInd w:val="0"/>
      <w:spacing w:before="240" w:beforeLines="50" w:line="360" w:lineRule="auto"/>
      <w:ind w:firstLine="200" w:firstLineChars="200"/>
      <w:jc w:val="both"/>
    </w:pPr>
    <w:rPr>
      <w:rFonts w:ascii="Calibri" w:eastAsia="仿宋"/>
      <w:sz w:val="24"/>
      <w:szCs w:val="24"/>
    </w:rPr>
  </w:style>
  <w:style w:type="paragraph" w:customStyle="1" w:styleId="1870">
    <w:name w:val="Table_Sm_Heading_Right"/>
    <w:basedOn w:val="1871"/>
    <w:qFormat/>
    <w:uiPriority w:val="0"/>
    <w:pPr>
      <w:jc w:val="right"/>
    </w:pPr>
  </w:style>
  <w:style w:type="paragraph" w:customStyle="1" w:styleId="1871">
    <w:name w:val="Table_Sm_Heading"/>
    <w:basedOn w:val="1872"/>
    <w:qFormat/>
    <w:uiPriority w:val="0"/>
    <w:pPr>
      <w:spacing w:before="60"/>
    </w:pPr>
    <w:rPr>
      <w:sz w:val="16"/>
    </w:rPr>
  </w:style>
  <w:style w:type="paragraph" w:customStyle="1" w:styleId="1872">
    <w:name w:val="Table_Heading"/>
    <w:basedOn w:val="1"/>
    <w:next w:val="1716"/>
    <w:qFormat/>
    <w:uiPriority w:val="0"/>
    <w:pPr>
      <w:keepNext/>
      <w:keepLines/>
      <w:spacing w:before="40" w:after="40"/>
      <w:ind w:firstLine="0" w:firstLineChars="0"/>
    </w:pPr>
    <w:rPr>
      <w:rFonts w:ascii="Arial" w:hAnsi="Arial" w:eastAsia="仿宋"/>
      <w:b/>
      <w:kern w:val="0"/>
      <w:sz w:val="21"/>
      <w:szCs w:val="20"/>
      <w:lang w:val="en-GB" w:eastAsia="en-US"/>
    </w:rPr>
  </w:style>
  <w:style w:type="paragraph" w:customStyle="1" w:styleId="1873">
    <w:name w:val="样式 标题 4CSS节内2级标记 + 五号 行距: 单倍行距"/>
    <w:basedOn w:val="6"/>
    <w:semiHidden/>
    <w:qFormat/>
    <w:uiPriority w:val="99"/>
    <w:pPr>
      <w:tabs>
        <w:tab w:val="left" w:pos="864"/>
      </w:tabs>
      <w:spacing w:before="200" w:after="200" w:line="240" w:lineRule="auto"/>
      <w:ind w:left="1148" w:hanging="864"/>
    </w:pPr>
    <w:rPr>
      <w:rFonts w:ascii="Arial Unicode MS" w:hAnsi="Arial Unicode MS" w:cs="Times New Roman"/>
      <w:b/>
      <w:w w:val="100"/>
      <w:kern w:val="0"/>
      <w:sz w:val="28"/>
      <w:szCs w:val="20"/>
    </w:rPr>
  </w:style>
  <w:style w:type="paragraph" w:customStyle="1" w:styleId="1874">
    <w:name w:val="样式 标题 4 + 两端对齐"/>
    <w:basedOn w:val="6"/>
    <w:next w:val="6"/>
    <w:qFormat/>
    <w:uiPriority w:val="99"/>
    <w:pPr>
      <w:widowControl w:val="0"/>
      <w:tabs>
        <w:tab w:val="left" w:pos="360"/>
        <w:tab w:val="left" w:pos="425"/>
        <w:tab w:val="left" w:pos="864"/>
      </w:tabs>
      <w:spacing w:before="240" w:beforeLines="100" w:after="180" w:afterLines="100" w:line="360" w:lineRule="auto"/>
      <w:ind w:left="425" w:right="100" w:hanging="425"/>
    </w:pPr>
    <w:rPr>
      <w:rFonts w:ascii="Calibri" w:hAnsi="宋体" w:cs="宋体"/>
      <w:b/>
      <w:bCs w:val="0"/>
      <w:w w:val="100"/>
      <w:sz w:val="28"/>
      <w:szCs w:val="20"/>
    </w:rPr>
  </w:style>
  <w:style w:type="paragraph" w:customStyle="1" w:styleId="1875">
    <w:name w:val="Char Char Char Char Char Char Char Char Char Char Char Char1 Char1"/>
    <w:basedOn w:val="26"/>
    <w:qFormat/>
    <w:uiPriority w:val="0"/>
    <w:pPr>
      <w:widowControl w:val="0"/>
      <w:shd w:val="clear" w:color="auto" w:fill="000080"/>
      <w:jc w:val="both"/>
    </w:pPr>
    <w:rPr>
      <w:rFonts w:ascii="Tahoma" w:hAnsi="Tahoma"/>
      <w:sz w:val="24"/>
      <w:szCs w:val="24"/>
    </w:rPr>
  </w:style>
  <w:style w:type="paragraph" w:customStyle="1" w:styleId="1876">
    <w:name w:val="xl1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1877">
    <w:name w:val="标准文件-表标题"/>
    <w:basedOn w:val="1"/>
    <w:qFormat/>
    <w:uiPriority w:val="99"/>
    <w:pPr>
      <w:widowControl w:val="0"/>
      <w:tabs>
        <w:tab w:val="left" w:pos="-567"/>
        <w:tab w:val="left" w:pos="3760"/>
      </w:tabs>
      <w:ind w:left="3760" w:hanging="420" w:firstLineChars="0"/>
      <w:jc w:val="both"/>
    </w:pPr>
    <w:rPr>
      <w:rFonts w:ascii="Calibri"/>
      <w:sz w:val="21"/>
      <w:szCs w:val="20"/>
    </w:rPr>
  </w:style>
  <w:style w:type="paragraph" w:customStyle="1" w:styleId="1878">
    <w:name w:val="contentnoteheader"/>
    <w:basedOn w:val="1"/>
    <w:qFormat/>
    <w:uiPriority w:val="0"/>
    <w:pPr>
      <w:spacing w:before="100" w:beforeAutospacing="1" w:after="100" w:afterAutospacing="1" w:line="240" w:lineRule="auto"/>
      <w:ind w:firstLine="0" w:firstLineChars="0"/>
    </w:pPr>
    <w:rPr>
      <w:rFonts w:hint="eastAsia" w:eastAsia="仿宋"/>
      <w:kern w:val="0"/>
      <w:sz w:val="21"/>
    </w:rPr>
  </w:style>
  <w:style w:type="paragraph" w:customStyle="1" w:styleId="1879">
    <w:name w:val="图片（中）"/>
    <w:basedOn w:val="1779"/>
    <w:next w:val="1779"/>
    <w:qFormat/>
    <w:uiPriority w:val="0"/>
    <w:pPr>
      <w:keepNext/>
      <w:spacing w:after="0"/>
    </w:pPr>
  </w:style>
  <w:style w:type="paragraph" w:customStyle="1" w:styleId="1880">
    <w:name w:val="l顶头"/>
    <w:basedOn w:val="1796"/>
    <w:qFormat/>
    <w:uiPriority w:val="99"/>
    <w:pPr>
      <w:ind w:firstLine="0" w:firstLineChars="0"/>
      <w:jc w:val="both"/>
    </w:pPr>
    <w:rPr>
      <w:rFonts w:ascii="楷体_GB2312" w:hAnsi="Arial Unicode MS" w:eastAsia="楷体_GB2312"/>
      <w:kern w:val="0"/>
      <w:sz w:val="24"/>
      <w:szCs w:val="24"/>
    </w:rPr>
  </w:style>
  <w:style w:type="paragraph" w:customStyle="1" w:styleId="1881">
    <w:name w:val="xl184"/>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ascii="仿宋" w:hAnsi="仿宋" w:eastAsia="仿宋" w:cs="宋体"/>
      <w:b/>
      <w:bCs/>
      <w:kern w:val="0"/>
      <w:sz w:val="28"/>
      <w:szCs w:val="28"/>
    </w:rPr>
  </w:style>
  <w:style w:type="paragraph" w:customStyle="1" w:styleId="1882">
    <w:name w:val="xl24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right"/>
    </w:pPr>
    <w:rPr>
      <w:rFonts w:cs="宋体"/>
      <w:b/>
      <w:bCs/>
      <w:color w:val="000000"/>
      <w:kern w:val="0"/>
      <w:sz w:val="18"/>
      <w:szCs w:val="18"/>
    </w:rPr>
  </w:style>
  <w:style w:type="paragraph" w:customStyle="1" w:styleId="1883">
    <w:name w:val="样式 标题 3h3Level 3 HeadH3Heading 3 - oldlevel_3PIM 3BOD 0s..."/>
    <w:basedOn w:val="5"/>
    <w:qFormat/>
    <w:uiPriority w:val="0"/>
    <w:pPr>
      <w:keepLines w:val="0"/>
      <w:widowControl w:val="0"/>
      <w:numPr>
        <w:ilvl w:val="0"/>
        <w:numId w:val="0"/>
      </w:numPr>
      <w:tabs>
        <w:tab w:val="left" w:pos="2340"/>
      </w:tabs>
      <w:adjustRightInd w:val="0"/>
      <w:spacing w:before="120" w:beforeLines="100" w:after="60" w:afterLines="100" w:line="500" w:lineRule="exact"/>
      <w:ind w:left="1740" w:hanging="420"/>
      <w:textAlignment w:val="baseline"/>
    </w:pPr>
    <w:rPr>
      <w:rFonts w:ascii="仿宋_GB2312" w:hAnsi="宋体" w:eastAsia="宋体"/>
      <w:b/>
      <w:kern w:val="0"/>
      <w:sz w:val="21"/>
      <w:szCs w:val="24"/>
    </w:rPr>
  </w:style>
  <w:style w:type="paragraph" w:customStyle="1" w:styleId="1884">
    <w:name w:val="样式 正文内容 + 宋体 段前: 0.5 行 段后: 0.5 行"/>
    <w:basedOn w:val="1"/>
    <w:qFormat/>
    <w:uiPriority w:val="99"/>
    <w:pPr>
      <w:widowControl w:val="0"/>
      <w:spacing w:beforeLines="50" w:afterLines="50"/>
      <w:ind w:firstLine="200"/>
      <w:jc w:val="both"/>
    </w:pPr>
    <w:rPr>
      <w:rFonts w:cs="宋体"/>
      <w:sz w:val="21"/>
    </w:rPr>
  </w:style>
  <w:style w:type="paragraph" w:customStyle="1" w:styleId="1885">
    <w:name w:val="xl19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w:hAnsi="Arial" w:eastAsia="Arial Unicode MS" w:cs="Arial"/>
      <w:kern w:val="0"/>
      <w:sz w:val="21"/>
      <w:szCs w:val="20"/>
    </w:rPr>
  </w:style>
  <w:style w:type="paragraph" w:customStyle="1" w:styleId="1886">
    <w:name w:val="ccc"/>
    <w:basedOn w:val="7"/>
    <w:qFormat/>
    <w:uiPriority w:val="0"/>
    <w:pPr>
      <w:numPr>
        <w:ilvl w:val="0"/>
        <w:numId w:val="0"/>
      </w:numPr>
      <w:spacing w:before="120" w:after="260" w:line="416" w:lineRule="auto"/>
      <w:ind w:left="876" w:leftChars="150" w:hanging="726"/>
      <w:jc w:val="both"/>
      <w:outlineLvl w:val="1"/>
    </w:pPr>
    <w:rPr>
      <w:rFonts w:ascii="宋体" w:hAnsi="宋体" w:eastAsia="宋体" w:cs="宋体"/>
      <w:b/>
      <w:w w:val="100"/>
      <w:kern w:val="2"/>
      <w:sz w:val="28"/>
      <w:szCs w:val="30"/>
    </w:rPr>
  </w:style>
  <w:style w:type="paragraph" w:customStyle="1" w:styleId="1887">
    <w:name w:val="!楔形编号"/>
    <w:basedOn w:val="763"/>
    <w:semiHidden/>
    <w:qFormat/>
    <w:uiPriority w:val="0"/>
    <w:pPr>
      <w:numPr>
        <w:ilvl w:val="0"/>
        <w:numId w:val="58"/>
      </w:numPr>
      <w:tabs>
        <w:tab w:val="left" w:pos="360"/>
        <w:tab w:val="left" w:pos="420"/>
      </w:tabs>
      <w:ind w:left="420" w:hanging="420" w:firstLineChars="0"/>
    </w:pPr>
  </w:style>
  <w:style w:type="paragraph" w:customStyle="1" w:styleId="1888">
    <w:name w:val="itemlistintabl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889">
    <w:name w:val="办公自动化专用正文"/>
    <w:basedOn w:val="1"/>
    <w:qFormat/>
    <w:uiPriority w:val="0"/>
    <w:pPr>
      <w:widowControl w:val="0"/>
      <w:spacing w:line="560" w:lineRule="atLeast"/>
      <w:ind w:firstLine="624" w:firstLineChars="0"/>
      <w:jc w:val="both"/>
    </w:pPr>
    <w:rPr>
      <w:rFonts w:ascii="仿宋_GB2312" w:eastAsia="仿宋_GB2312"/>
      <w:sz w:val="32"/>
      <w:szCs w:val="20"/>
    </w:rPr>
  </w:style>
  <w:style w:type="paragraph" w:customStyle="1" w:styleId="1890">
    <w:name w:val="font28"/>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2"/>
      <w:szCs w:val="21"/>
    </w:rPr>
  </w:style>
  <w:style w:type="paragraph" w:customStyle="1" w:styleId="1891">
    <w:name w:val="CM104"/>
    <w:basedOn w:val="305"/>
    <w:next w:val="305"/>
    <w:qFormat/>
    <w:uiPriority w:val="0"/>
    <w:pPr>
      <w:spacing w:after="540"/>
    </w:pPr>
    <w:rPr>
      <w:rFonts w:ascii="仿宋_GB2312" w:eastAsia="仿宋_GB2312" w:cs="Times New Roman"/>
      <w:color w:val="auto"/>
    </w:rPr>
  </w:style>
  <w:style w:type="paragraph" w:customStyle="1" w:styleId="1892">
    <w:name w:val="wansan"/>
    <w:basedOn w:val="1"/>
    <w:qFormat/>
    <w:uiPriority w:val="0"/>
    <w:pPr>
      <w:widowControl w:val="0"/>
      <w:ind w:firstLine="200"/>
      <w:jc w:val="both"/>
    </w:pPr>
    <w:rPr>
      <w:rFonts w:ascii="Verdana" w:hAnsi="Verdana"/>
      <w:sz w:val="21"/>
      <w:szCs w:val="20"/>
    </w:rPr>
  </w:style>
  <w:style w:type="paragraph" w:customStyle="1" w:styleId="1893">
    <w:name w:val="联想集成"/>
    <w:basedOn w:val="1"/>
    <w:qFormat/>
    <w:uiPriority w:val="99"/>
    <w:pPr>
      <w:widowControl w:val="0"/>
      <w:spacing w:line="240" w:lineRule="auto"/>
      <w:ind w:firstLine="0" w:firstLineChars="0"/>
      <w:jc w:val="both"/>
    </w:pPr>
    <w:rPr>
      <w:rFonts w:ascii="Calibri" w:eastAsia="黑体"/>
      <w:b/>
      <w:sz w:val="21"/>
      <w:szCs w:val="20"/>
    </w:rPr>
  </w:style>
  <w:style w:type="paragraph" w:customStyle="1" w:styleId="1894">
    <w:name w:val="样式 二号 居中"/>
    <w:basedOn w:val="1"/>
    <w:qFormat/>
    <w:uiPriority w:val="0"/>
    <w:pPr>
      <w:widowControl w:val="0"/>
      <w:ind w:firstLine="0" w:firstLineChars="0"/>
      <w:jc w:val="center"/>
    </w:pPr>
    <w:rPr>
      <w:rFonts w:ascii="Calibri" w:cs="宋体"/>
      <w:sz w:val="52"/>
      <w:szCs w:val="20"/>
    </w:rPr>
  </w:style>
  <w:style w:type="paragraph" w:customStyle="1" w:styleId="1895">
    <w:name w:val="列表项"/>
    <w:next w:val="21"/>
    <w:qFormat/>
    <w:uiPriority w:val="0"/>
    <w:pPr>
      <w:tabs>
        <w:tab w:val="left" w:pos="720"/>
      </w:tabs>
      <w:spacing w:line="240" w:lineRule="auto"/>
      <w:ind w:left="720" w:hanging="360"/>
    </w:pPr>
    <w:rPr>
      <w:rFonts w:ascii="宋体" w:hAnsi="宋体" w:eastAsia="宋体" w:cs="Times New Roman"/>
      <w:b/>
      <w:caps/>
      <w:sz w:val="28"/>
      <w:u w:val="single"/>
      <w:lang w:val="en-US" w:eastAsia="zh-CN" w:bidi="ar-SA"/>
    </w:rPr>
  </w:style>
  <w:style w:type="paragraph" w:customStyle="1" w:styleId="1896">
    <w:name w:val="p0"/>
    <w:basedOn w:val="1"/>
    <w:qFormat/>
    <w:uiPriority w:val="0"/>
    <w:pPr>
      <w:spacing w:line="240" w:lineRule="auto"/>
      <w:ind w:firstLine="0" w:firstLineChars="0"/>
      <w:jc w:val="both"/>
    </w:pPr>
    <w:rPr>
      <w:rFonts w:ascii="Calibri" w:hAnsi="Calibri"/>
      <w:kern w:val="0"/>
      <w:sz w:val="21"/>
      <w:szCs w:val="20"/>
    </w:rPr>
  </w:style>
  <w:style w:type="paragraph" w:customStyle="1" w:styleId="1897">
    <w:name w:val="样式 小四 行距: 1.5 倍行距 首行缩进:  2 字符"/>
    <w:basedOn w:val="1"/>
    <w:qFormat/>
    <w:uiPriority w:val="99"/>
    <w:pPr>
      <w:ind w:firstLine="200"/>
    </w:pPr>
    <w:rPr>
      <w:rFonts w:eastAsia="楷体_GB2312" w:cs="宋体"/>
      <w:color w:val="000000"/>
      <w:kern w:val="0"/>
      <w:sz w:val="21"/>
      <w:szCs w:val="20"/>
    </w:rPr>
  </w:style>
  <w:style w:type="paragraph" w:customStyle="1" w:styleId="1898">
    <w:name w:val="正文-电视"/>
    <w:basedOn w:val="1"/>
    <w:qFormat/>
    <w:uiPriority w:val="0"/>
    <w:pPr>
      <w:widowControl w:val="0"/>
      <w:ind w:firstLine="0" w:firstLineChars="0"/>
      <w:jc w:val="center"/>
    </w:pPr>
    <w:rPr>
      <w:rFonts w:eastAsia="仿宋"/>
      <w:sz w:val="32"/>
      <w:szCs w:val="32"/>
    </w:rPr>
  </w:style>
  <w:style w:type="paragraph" w:customStyle="1" w:styleId="1899">
    <w:name w:val="biaoti1"/>
    <w:basedOn w:val="3"/>
    <w:qFormat/>
    <w:uiPriority w:val="99"/>
    <w:pPr>
      <w:widowControl w:val="0"/>
      <w:tabs>
        <w:tab w:val="left" w:pos="432"/>
      </w:tabs>
      <w:spacing w:before="120" w:beforeLines="100" w:after="60" w:afterLines="100"/>
      <w:ind w:left="431" w:hanging="431" w:firstLineChars="0"/>
      <w:jc w:val="both"/>
    </w:pPr>
    <w:rPr>
      <w:rFonts w:ascii="Times New Roman" w:eastAsia="宋体"/>
      <w:sz w:val="44"/>
    </w:rPr>
  </w:style>
  <w:style w:type="paragraph" w:customStyle="1" w:styleId="1900">
    <w:name w:val="Char Char Char Char Char Char3"/>
    <w:basedOn w:val="1"/>
    <w:qFormat/>
    <w:uiPriority w:val="99"/>
    <w:pPr>
      <w:ind w:firstLine="0" w:firstLineChars="0"/>
    </w:pPr>
    <w:rPr>
      <w:rFonts w:ascii="Tahoma" w:hAnsi="Tahoma"/>
      <w:kern w:val="0"/>
      <w:sz w:val="21"/>
      <w:szCs w:val="20"/>
    </w:rPr>
  </w:style>
  <w:style w:type="paragraph" w:customStyle="1" w:styleId="1901">
    <w:name w:val="模板正文缩进"/>
    <w:basedOn w:val="1"/>
    <w:qFormat/>
    <w:uiPriority w:val="0"/>
    <w:pPr>
      <w:widowControl w:val="0"/>
      <w:spacing w:beforeLines="30" w:afterLines="30" w:line="400" w:lineRule="exact"/>
      <w:jc w:val="both"/>
    </w:pPr>
    <w:rPr>
      <w:rFonts w:eastAsia="仿宋"/>
      <w:kern w:val="0"/>
      <w:sz w:val="21"/>
    </w:rPr>
  </w:style>
  <w:style w:type="paragraph" w:customStyle="1" w:styleId="1902">
    <w:name w:val="xl14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1903">
    <w:name w:val="样式 文章正文OK + 行距: 1.5 倍行距"/>
    <w:basedOn w:val="355"/>
    <w:qFormat/>
    <w:uiPriority w:val="0"/>
  </w:style>
  <w:style w:type="paragraph" w:customStyle="1" w:styleId="1904">
    <w:name w:val="样式 宋体 加粗 左侧:  0.95 厘米"/>
    <w:basedOn w:val="1"/>
    <w:qFormat/>
    <w:uiPriority w:val="99"/>
    <w:pPr>
      <w:ind w:firstLine="225" w:firstLineChars="225"/>
    </w:pPr>
    <w:rPr>
      <w:rFonts w:cs="宋体"/>
      <w:b/>
      <w:bCs/>
      <w:kern w:val="0"/>
      <w:sz w:val="21"/>
      <w:szCs w:val="20"/>
    </w:rPr>
  </w:style>
  <w:style w:type="paragraph" w:customStyle="1" w:styleId="1905">
    <w:name w:val="版权声明"/>
    <w:basedOn w:val="1"/>
    <w:qFormat/>
    <w:uiPriority w:val="0"/>
    <w:pPr>
      <w:keepNext/>
      <w:widowControl w:val="0"/>
      <w:autoSpaceDE w:val="0"/>
      <w:autoSpaceDN w:val="0"/>
      <w:snapToGrid w:val="0"/>
      <w:ind w:left="1134" w:firstLine="0" w:firstLineChars="0"/>
      <w:jc w:val="both"/>
      <w:textAlignment w:val="bottom"/>
    </w:pPr>
    <w:rPr>
      <w:rFonts w:ascii="Calibri" w:eastAsia="仿宋"/>
      <w:sz w:val="21"/>
      <w:szCs w:val="20"/>
    </w:rPr>
  </w:style>
  <w:style w:type="paragraph" w:customStyle="1" w:styleId="1906">
    <w:name w:val="清除格式"/>
    <w:qFormat/>
    <w:uiPriority w:val="0"/>
    <w:pPr>
      <w:tabs>
        <w:tab w:val="left" w:pos="420"/>
      </w:tabs>
      <w:spacing w:before="280" w:after="260" w:line="374" w:lineRule="auto"/>
      <w:ind w:left="420" w:hanging="420"/>
      <w:outlineLvl w:val="3"/>
    </w:pPr>
    <w:rPr>
      <w:rFonts w:ascii="Arial" w:hAnsi="Arial" w:eastAsia="黑体" w:cs="Times New Roman"/>
      <w:b/>
      <w:kern w:val="2"/>
      <w:sz w:val="30"/>
      <w:szCs w:val="28"/>
      <w:lang w:val="en-US" w:eastAsia="zh-CN" w:bidi="ar-SA"/>
    </w:rPr>
  </w:style>
  <w:style w:type="paragraph" w:customStyle="1" w:styleId="1907">
    <w:name w:val="横向标题"/>
    <w:basedOn w:val="1"/>
    <w:qFormat/>
    <w:uiPriority w:val="99"/>
    <w:pPr>
      <w:widowControl w:val="0"/>
      <w:autoSpaceDE w:val="0"/>
      <w:autoSpaceDN w:val="0"/>
      <w:adjustRightInd w:val="0"/>
      <w:spacing w:line="240" w:lineRule="auto"/>
      <w:ind w:firstLine="0" w:firstLineChars="0"/>
      <w:jc w:val="both"/>
    </w:pPr>
    <w:rPr>
      <w:rFonts w:ascii="Calibri" w:eastAsia="仿宋_GB2312"/>
      <w:b/>
      <w:kern w:val="0"/>
      <w:sz w:val="21"/>
      <w:szCs w:val="21"/>
    </w:rPr>
  </w:style>
  <w:style w:type="paragraph" w:customStyle="1" w:styleId="1908">
    <w:name w:val="样式 正文文本缩进 + 首行缩进:  2 字符"/>
    <w:basedOn w:val="35"/>
    <w:qFormat/>
    <w:uiPriority w:val="0"/>
    <w:pPr>
      <w:widowControl w:val="0"/>
      <w:spacing w:before="100" w:beforeAutospacing="1" w:after="100" w:afterAutospacing="1" w:line="300" w:lineRule="auto"/>
      <w:ind w:left="0" w:leftChars="0"/>
      <w:jc w:val="both"/>
    </w:pPr>
    <w:rPr>
      <w:rFonts w:ascii="仿宋_GB2312" w:eastAsia="仿宋_GB2312" w:cs="宋体"/>
      <w:kern w:val="0"/>
      <w:szCs w:val="20"/>
    </w:rPr>
  </w:style>
  <w:style w:type="paragraph" w:customStyle="1" w:styleId="1909">
    <w:name w:val="xl272"/>
    <w:basedOn w:val="1"/>
    <w:qFormat/>
    <w:uiPriority w:val="99"/>
    <w:pPr>
      <w:pBdr>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1910">
    <w:name w:val="注意事项"/>
    <w:basedOn w:val="1"/>
    <w:qFormat/>
    <w:uiPriority w:val="99"/>
    <w:pPr>
      <w:widowControl w:val="0"/>
      <w:spacing w:before="60" w:after="60"/>
      <w:ind w:firstLine="200"/>
      <w:jc w:val="both"/>
    </w:pPr>
    <w:rPr>
      <w:rFonts w:ascii="Calibri"/>
      <w:b/>
      <w:bCs/>
      <w:sz w:val="21"/>
    </w:rPr>
  </w:style>
  <w:style w:type="paragraph" w:customStyle="1" w:styleId="1911">
    <w:name w:val="xl434"/>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1912">
    <w:name w:val="z-窗体底端1"/>
    <w:basedOn w:val="1"/>
    <w:next w:val="1"/>
    <w:unhideWhenUsed/>
    <w:qFormat/>
    <w:uiPriority w:val="0"/>
    <w:pPr>
      <w:pBdr>
        <w:top w:val="single" w:color="auto" w:sz="6" w:space="1"/>
      </w:pBdr>
      <w:ind w:firstLine="0" w:firstLineChars="0"/>
      <w:jc w:val="center"/>
    </w:pPr>
    <w:rPr>
      <w:rFonts w:ascii="Arial" w:hAnsi="Arial" w:cs="Arial"/>
      <w:vanish/>
      <w:kern w:val="0"/>
      <w:sz w:val="16"/>
      <w:szCs w:val="16"/>
    </w:rPr>
  </w:style>
  <w:style w:type="paragraph" w:customStyle="1" w:styleId="1913">
    <w:name w:val="小节标题"/>
    <w:basedOn w:val="1"/>
    <w:next w:val="1"/>
    <w:qFormat/>
    <w:uiPriority w:val="99"/>
    <w:pPr>
      <w:spacing w:before="175" w:after="102" w:line="1213" w:lineRule="atLeast"/>
      <w:ind w:firstLine="0" w:firstLineChars="0"/>
      <w:jc w:val="both"/>
    </w:pPr>
    <w:rPr>
      <w:rFonts w:ascii="Calibri" w:eastAsia="黑体"/>
      <w:color w:val="000000"/>
      <w:kern w:val="0"/>
      <w:sz w:val="21"/>
      <w:szCs w:val="20"/>
      <w:u w:color="000000"/>
    </w:rPr>
  </w:style>
  <w:style w:type="paragraph" w:customStyle="1" w:styleId="1914">
    <w:name w:val="样式 样式 小四 行距: 1.5 倍行距 + 首行缩进:  2 字符"/>
    <w:basedOn w:val="1"/>
    <w:qFormat/>
    <w:uiPriority w:val="0"/>
    <w:pPr>
      <w:widowControl w:val="0"/>
      <w:jc w:val="both"/>
    </w:pPr>
    <w:rPr>
      <w:rFonts w:ascii="Arial" w:hAnsi="Arial" w:eastAsia="仿宋"/>
      <w:sz w:val="21"/>
    </w:rPr>
  </w:style>
  <w:style w:type="paragraph" w:customStyle="1" w:styleId="1915">
    <w:name w:val="FUNO题注"/>
    <w:next w:val="1"/>
    <w:qFormat/>
    <w:uiPriority w:val="0"/>
    <w:pPr>
      <w:spacing w:line="240" w:lineRule="auto"/>
      <w:jc w:val="center"/>
    </w:pPr>
    <w:rPr>
      <w:rFonts w:ascii="Calibri" w:hAnsi="Calibri" w:eastAsia="黑体" w:cs="Times New Roman"/>
      <w:kern w:val="2"/>
      <w:sz w:val="18"/>
      <w:szCs w:val="21"/>
      <w:lang w:val="en-US" w:eastAsia="zh-CN" w:bidi="ar-SA"/>
    </w:rPr>
  </w:style>
  <w:style w:type="paragraph" w:customStyle="1" w:styleId="1916">
    <w:name w:val="标注》"/>
    <w:basedOn w:val="1"/>
    <w:qFormat/>
    <w:uiPriority w:val="99"/>
    <w:pPr>
      <w:widowControl w:val="0"/>
      <w:tabs>
        <w:tab w:val="left" w:pos="420"/>
      </w:tabs>
      <w:spacing w:after="60" w:line="240" w:lineRule="auto"/>
      <w:ind w:left="420" w:hanging="420" w:firstLineChars="0"/>
      <w:jc w:val="both"/>
    </w:pPr>
    <w:rPr>
      <w:rFonts w:ascii="Calibri" w:eastAsia="黑体"/>
      <w:b/>
      <w:sz w:val="21"/>
    </w:rPr>
  </w:style>
  <w:style w:type="paragraph" w:customStyle="1" w:styleId="1917">
    <w:name w:val="样式 标题 2 + 宋体 五号 行距: 单倍行距"/>
    <w:basedOn w:val="4"/>
    <w:qFormat/>
    <w:uiPriority w:val="99"/>
    <w:pPr>
      <w:keepLines w:val="0"/>
      <w:adjustRightInd w:val="0"/>
      <w:snapToGrid w:val="0"/>
      <w:spacing w:before="0" w:beforeLines="0" w:after="60" w:afterLines="0" w:line="240" w:lineRule="auto"/>
      <w:ind w:left="0" w:firstLine="0" w:firstLineChars="0"/>
    </w:pPr>
    <w:rPr>
      <w:rFonts w:ascii="宋体" w:hAnsi="宋体" w:eastAsia="宋体"/>
      <w:color w:val="000000"/>
      <w:kern w:val="0"/>
      <w:sz w:val="21"/>
      <w:szCs w:val="20"/>
    </w:rPr>
  </w:style>
  <w:style w:type="paragraph" w:customStyle="1" w:styleId="1918">
    <w:name w:val="样式 首行缩进:  2 字符4"/>
    <w:basedOn w:val="1"/>
    <w:qFormat/>
    <w:uiPriority w:val="0"/>
    <w:pPr>
      <w:widowControl w:val="0"/>
      <w:spacing w:before="120"/>
      <w:jc w:val="both"/>
    </w:pPr>
    <w:rPr>
      <w:rFonts w:ascii="Calibri" w:eastAsia="仿宋" w:cs="宋体"/>
      <w:sz w:val="21"/>
      <w:szCs w:val="20"/>
    </w:rPr>
  </w:style>
  <w:style w:type="paragraph" w:customStyle="1" w:styleId="1919">
    <w:name w:val="并列1"/>
    <w:basedOn w:val="1"/>
    <w:qFormat/>
    <w:uiPriority w:val="0"/>
    <w:pPr>
      <w:widowControl w:val="0"/>
      <w:numPr>
        <w:ilvl w:val="0"/>
        <w:numId w:val="59"/>
      </w:numPr>
      <w:tabs>
        <w:tab w:val="left" w:pos="360"/>
        <w:tab w:val="left" w:pos="601"/>
        <w:tab w:val="left" w:pos="960"/>
      </w:tabs>
      <w:adjustRightInd w:val="0"/>
      <w:snapToGrid w:val="0"/>
      <w:spacing w:line="440" w:lineRule="atLeast"/>
      <w:ind w:left="0" w:firstLine="0" w:firstLineChars="0"/>
      <w:jc w:val="both"/>
    </w:pPr>
    <w:rPr>
      <w:rFonts w:ascii="Calibri" w:eastAsia="楷体_GB2312"/>
      <w:sz w:val="21"/>
    </w:rPr>
  </w:style>
  <w:style w:type="paragraph" w:customStyle="1" w:styleId="1920">
    <w:name w:val="段(正文）"/>
    <w:qFormat/>
    <w:uiPriority w:val="99"/>
    <w:pPr>
      <w:autoSpaceDE w:val="0"/>
      <w:autoSpaceDN w:val="0"/>
      <w:spacing w:line="360" w:lineRule="auto"/>
      <w:ind w:firstLine="420"/>
      <w:jc w:val="both"/>
    </w:pPr>
    <w:rPr>
      <w:rFonts w:ascii="宋体" w:hAnsi="Arial Unicode MS" w:eastAsia="宋体" w:cs="Times New Roman"/>
      <w:sz w:val="21"/>
      <w:szCs w:val="24"/>
      <w:lang w:val="en-US" w:eastAsia="zh-CN" w:bidi="ar-SA"/>
    </w:rPr>
  </w:style>
  <w:style w:type="paragraph" w:customStyle="1" w:styleId="1921">
    <w:name w:val="Paragraph"/>
    <w:basedOn w:val="1"/>
    <w:qFormat/>
    <w:uiPriority w:val="0"/>
    <w:pPr>
      <w:widowControl w:val="0"/>
      <w:numPr>
        <w:ilvl w:val="1"/>
        <w:numId w:val="21"/>
      </w:numPr>
      <w:tabs>
        <w:tab w:val="left" w:pos="360"/>
      </w:tabs>
      <w:spacing w:line="240" w:lineRule="auto"/>
      <w:ind w:left="0" w:firstLine="426" w:firstLineChars="0"/>
      <w:jc w:val="both"/>
    </w:pPr>
    <w:rPr>
      <w:rFonts w:ascii="Calibri"/>
      <w:sz w:val="21"/>
      <w:szCs w:val="20"/>
    </w:rPr>
  </w:style>
  <w:style w:type="paragraph" w:customStyle="1" w:styleId="1922">
    <w:name w:val="正文缩进2字符"/>
    <w:basedOn w:val="1"/>
    <w:qFormat/>
    <w:uiPriority w:val="0"/>
    <w:pPr>
      <w:widowControl w:val="0"/>
      <w:spacing w:after="120"/>
      <w:ind w:firstLine="420" w:firstLineChars="100"/>
      <w:jc w:val="both"/>
    </w:pPr>
    <w:rPr>
      <w:rFonts w:ascii="Calibri" w:hAnsi="Calibri" w:eastAsia="仿宋"/>
      <w:sz w:val="23"/>
    </w:rPr>
  </w:style>
  <w:style w:type="paragraph" w:customStyle="1" w:styleId="1923">
    <w:name w:val="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1924">
    <w:name w:val="Char Char Char Char Char Char Char Char Char Char Char Char Char Char Char Char Char Char Char Char Char Char Char Char Char Char Char Char Char Char Char Char Char"/>
    <w:basedOn w:val="1"/>
    <w:qFormat/>
    <w:uiPriority w:val="0"/>
    <w:pPr>
      <w:spacing w:after="160" w:line="240" w:lineRule="exact"/>
      <w:ind w:firstLine="0" w:firstLineChars="0"/>
    </w:pPr>
    <w:rPr>
      <w:rFonts w:ascii="Verdana" w:hAnsi="Verdana" w:eastAsia="仿宋_GB2312" w:cs="Verdana"/>
      <w:kern w:val="0"/>
      <w:sz w:val="21"/>
      <w:lang w:eastAsia="en-US"/>
    </w:rPr>
  </w:style>
  <w:style w:type="paragraph" w:customStyle="1" w:styleId="1925">
    <w:name w:val="TOC 标题12"/>
    <w:basedOn w:val="3"/>
    <w:next w:val="1"/>
    <w:unhideWhenUsed/>
    <w:qFormat/>
    <w:uiPriority w:val="39"/>
    <w:pPr>
      <w:tabs>
        <w:tab w:val="left" w:pos="432"/>
      </w:tabs>
      <w:spacing w:before="240" w:beforeLines="0" w:after="0" w:afterLines="0" w:line="259" w:lineRule="auto"/>
      <w:ind w:left="0" w:firstLine="0" w:firstLineChars="0"/>
      <w:jc w:val="left"/>
      <w:outlineLvl w:val="9"/>
    </w:pPr>
    <w:rPr>
      <w:rFonts w:ascii="Cambria" w:hAnsi="Cambria" w:eastAsia="宋体"/>
      <w:b/>
      <w:bCs w:val="0"/>
      <w:color w:val="365F91"/>
      <w:kern w:val="0"/>
      <w:szCs w:val="32"/>
    </w:rPr>
  </w:style>
  <w:style w:type="paragraph" w:customStyle="1" w:styleId="1926">
    <w:name w:val="样式 标题 2节Heading 2 HiddenHeading 2 CCBSHeading 2H2heading 2..."/>
    <w:basedOn w:val="4"/>
    <w:qFormat/>
    <w:uiPriority w:val="0"/>
    <w:pPr>
      <w:keepLines w:val="0"/>
      <w:widowControl w:val="0"/>
      <w:tabs>
        <w:tab w:val="left" w:pos="567"/>
        <w:tab w:val="left" w:pos="1320"/>
      </w:tabs>
      <w:adjustRightInd w:val="0"/>
      <w:snapToGrid w:val="0"/>
      <w:spacing w:before="0" w:beforeLines="0" w:after="0" w:afterLines="0" w:line="360" w:lineRule="auto"/>
      <w:ind w:left="567" w:hanging="567" w:firstLineChars="200"/>
    </w:pPr>
    <w:rPr>
      <w:rFonts w:ascii="Arial" w:hAnsi="Arial" w:eastAsia="宋体"/>
      <w:color w:val="000000"/>
      <w:sz w:val="30"/>
      <w:szCs w:val="30"/>
    </w:rPr>
  </w:style>
  <w:style w:type="paragraph" w:customStyle="1" w:styleId="1927">
    <w:name w:val="无标题条"/>
    <w:next w:val="1"/>
    <w:qFormat/>
    <w:uiPriority w:val="99"/>
    <w:pPr>
      <w:spacing w:line="360" w:lineRule="auto"/>
      <w:ind w:firstLine="480"/>
      <w:jc w:val="both"/>
    </w:pPr>
    <w:rPr>
      <w:rFonts w:ascii="Arial Unicode MS" w:hAnsi="Arial Unicode MS" w:eastAsia="宋体" w:cs="Times New Roman"/>
      <w:sz w:val="21"/>
      <w:szCs w:val="24"/>
      <w:lang w:val="en-US" w:eastAsia="zh-CN" w:bidi="ar-SA"/>
    </w:rPr>
  </w:style>
  <w:style w:type="paragraph" w:customStyle="1" w:styleId="1928">
    <w:name w:val="招标标题2"/>
    <w:basedOn w:val="4"/>
    <w:qFormat/>
    <w:uiPriority w:val="0"/>
    <w:pPr>
      <w:keepLines w:val="0"/>
      <w:widowControl w:val="0"/>
      <w:adjustRightInd w:val="0"/>
      <w:snapToGrid w:val="0"/>
      <w:spacing w:before="240" w:beforeLines="50" w:after="180" w:afterLines="50" w:line="240" w:lineRule="auto"/>
      <w:ind w:left="0" w:hanging="420" w:firstLineChars="0"/>
      <w:contextualSpacing/>
      <w:jc w:val="center"/>
    </w:pPr>
    <w:rPr>
      <w:rFonts w:ascii="仿宋_GB2312" w:hAnsi="Arial" w:eastAsia="仿宋_GB2312"/>
      <w:b/>
      <w:bCs w:val="0"/>
      <w:color w:val="000000"/>
      <w:sz w:val="36"/>
      <w:szCs w:val="30"/>
    </w:rPr>
  </w:style>
  <w:style w:type="paragraph" w:customStyle="1" w:styleId="1929">
    <w:name w:val="font14"/>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1930">
    <w:name w:val="xl98"/>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1931">
    <w:name w:val="标题3下正文并列"/>
    <w:basedOn w:val="1"/>
    <w:qFormat/>
    <w:uiPriority w:val="0"/>
    <w:pPr>
      <w:adjustRightInd w:val="0"/>
      <w:snapToGrid w:val="0"/>
      <w:spacing w:after="120" w:line="440" w:lineRule="atLeast"/>
      <w:ind w:left="1673" w:hanging="284" w:firstLineChars="0"/>
      <w:jc w:val="both"/>
      <w:textAlignment w:val="bottom"/>
    </w:pPr>
    <w:rPr>
      <w:rFonts w:ascii="黑体" w:eastAsia="黑体"/>
      <w:kern w:val="0"/>
      <w:sz w:val="28"/>
      <w:szCs w:val="20"/>
      <w:lang w:eastAsia="zh-TW"/>
    </w:rPr>
  </w:style>
  <w:style w:type="paragraph" w:customStyle="1" w:styleId="1932">
    <w:name w:val="Notes Text List"/>
    <w:qFormat/>
    <w:uiPriority w:val="0"/>
    <w:pPr>
      <w:keepNext/>
      <w:keepLines/>
      <w:pBdr>
        <w:bottom w:val="single" w:color="auto" w:sz="8" w:space="5"/>
      </w:pBdr>
      <w:spacing w:line="360" w:lineRule="auto"/>
      <w:ind w:left="840" w:hanging="360" w:firstLineChars="200"/>
      <w:jc w:val="both"/>
    </w:pPr>
    <w:rPr>
      <w:rFonts w:ascii="Arial" w:hAnsi="Arial" w:eastAsia="楷体_GB2312" w:cs="Arial"/>
      <w:sz w:val="21"/>
      <w:szCs w:val="21"/>
      <w:lang w:val="en-US" w:eastAsia="zh-CN" w:bidi="ar-SA"/>
    </w:rPr>
  </w:style>
  <w:style w:type="paragraph" w:customStyle="1" w:styleId="1933">
    <w:name w:val="正文文字缩进 2"/>
    <w:basedOn w:val="305"/>
    <w:next w:val="305"/>
    <w:qFormat/>
    <w:uiPriority w:val="99"/>
    <w:rPr>
      <w:rFonts w:ascii="宋体....." w:eastAsia="宋体....." w:cs="Times New Roman"/>
      <w:color w:val="auto"/>
    </w:rPr>
  </w:style>
  <w:style w:type="paragraph" w:customStyle="1" w:styleId="1934">
    <w:name w:val="正文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1935">
    <w:name w:val="abstract"/>
    <w:basedOn w:val="1"/>
    <w:next w:val="1"/>
    <w:qFormat/>
    <w:uiPriority w:val="0"/>
    <w:pPr>
      <w:spacing w:before="120" w:beforeLines="50" w:after="120"/>
      <w:ind w:left="1440" w:right="1440" w:firstLine="200"/>
      <w:jc w:val="both"/>
    </w:pPr>
    <w:rPr>
      <w:rFonts w:ascii="Book Antiqua" w:hAnsi="Book Antiqua"/>
      <w:i/>
      <w:kern w:val="0"/>
      <w:sz w:val="21"/>
      <w:szCs w:val="20"/>
      <w:lang w:eastAsia="en-US"/>
    </w:rPr>
  </w:style>
  <w:style w:type="paragraph" w:customStyle="1" w:styleId="1936">
    <w:name w:val="xl6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937">
    <w:name w:val="xl31"/>
    <w:basedOn w:val="1"/>
    <w:qFormat/>
    <w:uiPriority w:val="0"/>
    <w:pPr>
      <w:pBdr>
        <w:top w:val="single" w:color="auto" w:sz="8" w:space="0"/>
        <w:left w:val="single" w:color="auto" w:sz="4" w:space="0"/>
        <w:bottom w:val="single" w:color="auto" w:sz="8" w:space="0"/>
      </w:pBdr>
      <w:spacing w:before="100" w:beforeLines="50" w:beforeAutospacing="1" w:after="100" w:afterAutospacing="1"/>
      <w:ind w:firstLine="200"/>
      <w:jc w:val="center"/>
    </w:pPr>
    <w:rPr>
      <w:kern w:val="0"/>
      <w:sz w:val="21"/>
    </w:rPr>
  </w:style>
  <w:style w:type="paragraph" w:customStyle="1" w:styleId="1938">
    <w:name w:val="Char1"/>
    <w:basedOn w:val="1"/>
    <w:next w:val="1"/>
    <w:qFormat/>
    <w:uiPriority w:val="0"/>
    <w:pPr>
      <w:ind w:firstLine="0" w:firstLineChars="0"/>
    </w:pPr>
    <w:rPr>
      <w:rFonts w:ascii="Calibri" w:eastAsia="仿宋"/>
      <w:kern w:val="0"/>
      <w:sz w:val="28"/>
      <w:szCs w:val="20"/>
      <w:lang w:eastAsia="en-US"/>
    </w:rPr>
  </w:style>
  <w:style w:type="paragraph" w:customStyle="1" w:styleId="1939">
    <w:name w:val="GP无序编号"/>
    <w:basedOn w:val="1722"/>
    <w:qFormat/>
    <w:uiPriority w:val="0"/>
    <w:pPr>
      <w:numPr>
        <w:ilvl w:val="0"/>
        <w:numId w:val="60"/>
      </w:numPr>
      <w:tabs>
        <w:tab w:val="left" w:pos="903"/>
      </w:tabs>
    </w:pPr>
  </w:style>
  <w:style w:type="paragraph" w:customStyle="1" w:styleId="1940">
    <w:name w:val="Apusic标书正文_1"/>
    <w:basedOn w:val="1495"/>
    <w:qFormat/>
    <w:uiPriority w:val="0"/>
    <w:pPr>
      <w:spacing w:line="240" w:lineRule="auto"/>
      <w:ind w:firstLine="0" w:firstLineChars="0"/>
      <w:jc w:val="both"/>
    </w:pPr>
    <w:rPr>
      <w:rFonts w:ascii="Courier New" w:hAnsi="Courier New"/>
      <w:color w:val="auto"/>
    </w:rPr>
  </w:style>
  <w:style w:type="paragraph" w:customStyle="1" w:styleId="1941">
    <w:name w:val="正文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42">
    <w:name w:val="样式 样式 标题1 + 行距: 单倍行距 + 段前: 7.8 磅 段后: 7.8 磅"/>
    <w:basedOn w:val="1"/>
    <w:qFormat/>
    <w:uiPriority w:val="0"/>
    <w:pPr>
      <w:keepNext/>
      <w:keepLines/>
      <w:widowControl w:val="0"/>
      <w:numPr>
        <w:ilvl w:val="0"/>
        <w:numId w:val="61"/>
      </w:numPr>
      <w:tabs>
        <w:tab w:val="left" w:pos="360"/>
      </w:tabs>
      <w:spacing w:before="156" w:after="156"/>
      <w:ind w:left="0" w:firstLine="0" w:firstLineChars="0"/>
      <w:jc w:val="center"/>
      <w:outlineLvl w:val="0"/>
    </w:pPr>
    <w:rPr>
      <w:rFonts w:ascii="Arial" w:hAnsi="Arial" w:eastAsia="仿宋_GB2312" w:cs="宋体"/>
      <w:kern w:val="44"/>
      <w:sz w:val="30"/>
      <w:szCs w:val="20"/>
    </w:rPr>
  </w:style>
  <w:style w:type="paragraph" w:customStyle="1" w:styleId="1943">
    <w:name w:val="MITreb7Bold"/>
    <w:basedOn w:val="1"/>
    <w:qFormat/>
    <w:uiPriority w:val="0"/>
    <w:pPr>
      <w:spacing w:before="40" w:line="240" w:lineRule="auto"/>
      <w:ind w:firstLine="0" w:firstLineChars="0"/>
      <w:jc w:val="center"/>
    </w:pPr>
    <w:rPr>
      <w:b/>
      <w:color w:val="FFFFFF"/>
      <w:kern w:val="0"/>
      <w:sz w:val="14"/>
      <w:szCs w:val="20"/>
      <w:lang w:eastAsia="en-US"/>
    </w:rPr>
  </w:style>
  <w:style w:type="paragraph" w:customStyle="1" w:styleId="1944">
    <w:name w:val="p19"/>
    <w:basedOn w:val="1"/>
    <w:qFormat/>
    <w:uiPriority w:val="0"/>
    <w:pPr>
      <w:spacing w:line="240" w:lineRule="auto"/>
      <w:ind w:firstLine="420" w:firstLineChars="0"/>
      <w:jc w:val="both"/>
    </w:pPr>
    <w:rPr>
      <w:rFonts w:ascii="Calibri" w:hAnsi="Calibri"/>
      <w:kern w:val="0"/>
      <w:sz w:val="21"/>
      <w:szCs w:val="20"/>
    </w:rPr>
  </w:style>
  <w:style w:type="paragraph" w:customStyle="1" w:styleId="1945">
    <w:name w:val="Char Char Char7"/>
    <w:basedOn w:val="1"/>
    <w:qFormat/>
    <w:uiPriority w:val="99"/>
    <w:pPr>
      <w:ind w:firstLine="0" w:firstLineChars="0"/>
    </w:pPr>
    <w:rPr>
      <w:rFonts w:ascii="Tahoma" w:hAnsi="Tahoma"/>
      <w:kern w:val="0"/>
      <w:sz w:val="21"/>
      <w:szCs w:val="20"/>
    </w:rPr>
  </w:style>
  <w:style w:type="paragraph" w:customStyle="1" w:styleId="1946">
    <w:name w:val="样式 样式 样式 表格内容:  0 字符 + 段前: 8.15 磅 段后: 8.15 磅 + 首行缩进:  2 字符 + 段前:..."/>
    <w:basedOn w:val="1"/>
    <w:qFormat/>
    <w:uiPriority w:val="99"/>
    <w:pPr>
      <w:adjustRightInd w:val="0"/>
      <w:snapToGrid w:val="0"/>
      <w:ind w:firstLine="0" w:firstLineChars="0"/>
    </w:pPr>
    <w:rPr>
      <w:rFonts w:cs="宋体"/>
      <w:kern w:val="0"/>
      <w:sz w:val="21"/>
      <w:szCs w:val="20"/>
    </w:rPr>
  </w:style>
  <w:style w:type="paragraph" w:customStyle="1" w:styleId="1947">
    <w:name w:val="table text"/>
    <w:basedOn w:val="1"/>
    <w:qFormat/>
    <w:uiPriority w:val="0"/>
    <w:pPr>
      <w:overflowPunct w:val="0"/>
      <w:autoSpaceDE w:val="0"/>
      <w:autoSpaceDN w:val="0"/>
      <w:adjustRightInd w:val="0"/>
      <w:spacing w:before="120"/>
      <w:ind w:left="187" w:firstLine="0" w:firstLineChars="0"/>
      <w:textAlignment w:val="baseline"/>
    </w:pPr>
    <w:rPr>
      <w:rFonts w:ascii="Arial" w:hAnsi="Arial"/>
      <w:kern w:val="0"/>
      <w:sz w:val="18"/>
    </w:rPr>
  </w:style>
  <w:style w:type="paragraph" w:customStyle="1" w:styleId="1948">
    <w:name w:val="Step"/>
    <w:basedOn w:val="1"/>
    <w:qFormat/>
    <w:uiPriority w:val="0"/>
    <w:pPr>
      <w:tabs>
        <w:tab w:val="left" w:pos="1701"/>
      </w:tabs>
      <w:topLinePunct/>
      <w:adjustRightInd w:val="0"/>
      <w:snapToGrid w:val="0"/>
      <w:spacing w:before="160" w:after="160" w:line="440" w:lineRule="atLeast"/>
      <w:ind w:left="1701" w:hanging="159" w:firstLineChars="0"/>
    </w:pPr>
    <w:rPr>
      <w:rFonts w:hint="eastAsia" w:ascii="Calibri" w:eastAsia="仿宋" w:cs="Arial"/>
      <w:snapToGrid w:val="0"/>
      <w:kern w:val="0"/>
      <w:sz w:val="21"/>
      <w:szCs w:val="21"/>
    </w:rPr>
  </w:style>
  <w:style w:type="paragraph" w:customStyle="1" w:styleId="1949">
    <w:name w:val="第一级"/>
    <w:basedOn w:val="3"/>
    <w:next w:val="1677"/>
    <w:qFormat/>
    <w:uiPriority w:val="99"/>
    <w:pPr>
      <w:widowControl w:val="0"/>
      <w:tabs>
        <w:tab w:val="left" w:pos="360"/>
        <w:tab w:val="left" w:pos="432"/>
      </w:tabs>
      <w:spacing w:before="120" w:beforeLines="100" w:after="60" w:afterLines="100" w:line="240" w:lineRule="auto"/>
      <w:ind w:left="360" w:hanging="360" w:firstLineChars="0"/>
    </w:pPr>
    <w:rPr>
      <w:rFonts w:ascii="Times New Roman" w:eastAsia="宋体"/>
      <w:szCs w:val="24"/>
    </w:rPr>
  </w:style>
  <w:style w:type="paragraph" w:customStyle="1" w:styleId="1950">
    <w:name w:val="加粗字体"/>
    <w:basedOn w:val="1577"/>
    <w:qFormat/>
    <w:uiPriority w:val="0"/>
    <w:pPr>
      <w:spacing w:before="0" w:after="0" w:line="480" w:lineRule="exact"/>
      <w:ind w:firstLine="602"/>
    </w:pPr>
    <w:rPr>
      <w:rFonts w:ascii="仿宋_GB2312"/>
      <w:b/>
      <w:bCs/>
      <w:sz w:val="30"/>
    </w:rPr>
  </w:style>
  <w:style w:type="paragraph" w:customStyle="1" w:styleId="1951">
    <w:name w:val="正文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52">
    <w:name w:val="文档名称(前)"/>
    <w:basedOn w:val="1"/>
    <w:qFormat/>
    <w:uiPriority w:val="0"/>
    <w:pPr>
      <w:widowControl w:val="0"/>
      <w:snapToGrid w:val="0"/>
      <w:spacing w:line="520" w:lineRule="exact"/>
      <w:ind w:firstLine="0" w:firstLineChars="0"/>
      <w:jc w:val="center"/>
    </w:pPr>
    <w:rPr>
      <w:rFonts w:ascii="Calibri" w:eastAsia="黑体"/>
      <w:b/>
      <w:sz w:val="52"/>
      <w:szCs w:val="20"/>
    </w:rPr>
  </w:style>
  <w:style w:type="paragraph" w:customStyle="1" w:styleId="1953">
    <w:name w:val="我的2"/>
    <w:basedOn w:val="4"/>
    <w:qFormat/>
    <w:uiPriority w:val="0"/>
    <w:pPr>
      <w:keepNext w:val="0"/>
      <w:keepLines w:val="0"/>
      <w:widowControl w:val="0"/>
      <w:numPr>
        <w:ilvl w:val="0"/>
        <w:numId w:val="62"/>
      </w:numPr>
      <w:tabs>
        <w:tab w:val="left" w:pos="360"/>
      </w:tabs>
      <w:adjustRightInd w:val="0"/>
      <w:snapToGrid w:val="0"/>
      <w:spacing w:before="240" w:beforeLines="0" w:after="240" w:afterLines="0" w:line="240" w:lineRule="auto"/>
      <w:ind w:left="576" w:hanging="576" w:firstLineChars="0"/>
      <w:jc w:val="both"/>
    </w:pPr>
    <w:rPr>
      <w:rFonts w:ascii="Calibri Light" w:hAnsi="Calibri Light" w:eastAsia="宋体"/>
    </w:rPr>
  </w:style>
  <w:style w:type="paragraph" w:customStyle="1" w:styleId="1954">
    <w:name w:val="我的标题6"/>
    <w:basedOn w:val="747"/>
    <w:next w:val="393"/>
    <w:qFormat/>
    <w:uiPriority w:val="0"/>
    <w:pPr>
      <w:numPr>
        <w:ilvl w:val="0"/>
        <w:numId w:val="63"/>
      </w:numPr>
      <w:ind w:left="420" w:firstLine="0"/>
    </w:pPr>
  </w:style>
  <w:style w:type="paragraph" w:customStyle="1" w:styleId="1955">
    <w:name w:val="q6"/>
    <w:basedOn w:val="8"/>
    <w:qFormat/>
    <w:uiPriority w:val="99"/>
    <w:pPr>
      <w:widowControl/>
      <w:tabs>
        <w:tab w:val="left" w:pos="0"/>
        <w:tab w:val="left" w:pos="1152"/>
      </w:tabs>
      <w:spacing w:line="360" w:lineRule="auto"/>
      <w:ind w:firstLine="0" w:firstLineChars="0"/>
    </w:pPr>
    <w:rPr>
      <w:rFonts w:cs="宋体"/>
      <w:b/>
      <w:color w:val="000000"/>
      <w:kern w:val="0"/>
      <w:sz w:val="21"/>
      <w:szCs w:val="21"/>
    </w:rPr>
  </w:style>
  <w:style w:type="paragraph" w:customStyle="1" w:styleId="1956">
    <w:name w:val="模板普通正文"/>
    <w:basedOn w:val="35"/>
    <w:qFormat/>
    <w:uiPriority w:val="0"/>
    <w:pPr>
      <w:widowControl w:val="0"/>
      <w:spacing w:before="156" w:after="10"/>
      <w:ind w:left="0" w:leftChars="0" w:firstLine="490" w:firstLineChars="175"/>
    </w:pPr>
    <w:rPr>
      <w:rFonts w:ascii="Calibri" w:eastAsia="仿宋"/>
      <w:szCs w:val="20"/>
    </w:rPr>
  </w:style>
  <w:style w:type="paragraph" w:customStyle="1" w:styleId="1957">
    <w:name w:val="样式 标题 3Heading 3 - oldLevel 3 HeadH3BOD 0l3CTTitre Ch33..."/>
    <w:basedOn w:val="5"/>
    <w:qFormat/>
    <w:uiPriority w:val="0"/>
    <w:pPr>
      <w:keepLines w:val="0"/>
      <w:widowControl w:val="0"/>
      <w:numPr>
        <w:numId w:val="0"/>
      </w:numPr>
      <w:tabs>
        <w:tab w:val="left" w:pos="1740"/>
      </w:tabs>
      <w:adjustRightInd w:val="0"/>
      <w:snapToGrid w:val="0"/>
      <w:spacing w:before="163" w:after="163" w:line="360" w:lineRule="auto"/>
      <w:ind w:left="600" w:firstLine="420"/>
    </w:pPr>
    <w:rPr>
      <w:rFonts w:ascii="Calibri" w:hAnsi="宋体" w:eastAsia="宋体" w:cs="宋体"/>
      <w:b/>
      <w:kern w:val="0"/>
      <w:sz w:val="32"/>
      <w:szCs w:val="20"/>
    </w:rPr>
  </w:style>
  <w:style w:type="paragraph" w:customStyle="1" w:styleId="1958">
    <w:name w:val="xl87"/>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959">
    <w:name w:val="xl62"/>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960">
    <w:name w:val="xl227"/>
    <w:basedOn w:val="1"/>
    <w:qFormat/>
    <w:uiPriority w:val="99"/>
    <w:pPr>
      <w:pBdr>
        <w:top w:val="single" w:color="auto" w:sz="8" w:space="0"/>
        <w:left w:val="single" w:color="auto" w:sz="4"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1961">
    <w:name w:val="BMCC_标题3"/>
    <w:basedOn w:val="5"/>
    <w:qFormat/>
    <w:uiPriority w:val="99"/>
    <w:pPr>
      <w:keepLines w:val="0"/>
      <w:widowControl w:val="0"/>
      <w:numPr>
        <w:ilvl w:val="0"/>
        <w:numId w:val="0"/>
      </w:numPr>
      <w:adjustRightInd w:val="0"/>
      <w:spacing w:before="312" w:after="312" w:line="412" w:lineRule="auto"/>
    </w:pPr>
    <w:rPr>
      <w:rFonts w:ascii="Arial" w:hAnsi="Arial" w:cs="Arial"/>
      <w:bCs w:val="0"/>
      <w:sz w:val="30"/>
      <w:szCs w:val="24"/>
    </w:rPr>
  </w:style>
  <w:style w:type="paragraph" w:customStyle="1" w:styleId="1962">
    <w:name w:val="普通列表"/>
    <w:basedOn w:val="1"/>
    <w:qFormat/>
    <w:uiPriority w:val="0"/>
    <w:pPr>
      <w:widowControl w:val="0"/>
      <w:numPr>
        <w:ilvl w:val="0"/>
        <w:numId w:val="64"/>
      </w:numPr>
      <w:tabs>
        <w:tab w:val="left" w:pos="360"/>
        <w:tab w:val="left" w:pos="840"/>
      </w:tabs>
      <w:spacing w:before="156" w:after="156"/>
      <w:ind w:left="0" w:firstLine="0" w:firstLineChars="0"/>
      <w:jc w:val="both"/>
    </w:pPr>
    <w:rPr>
      <w:rFonts w:ascii="Arial" w:hAnsi="Arial"/>
      <w:sz w:val="21"/>
    </w:rPr>
  </w:style>
  <w:style w:type="paragraph" w:customStyle="1" w:styleId="1963">
    <w:name w:val="默认段落字体 Para Char Char Char Char Char Char Char Char Char1 Char Char Char Char Char Char Char Char Char Char"/>
    <w:basedOn w:val="26"/>
    <w:qFormat/>
    <w:uiPriority w:val="99"/>
    <w:pPr>
      <w:shd w:val="clear" w:color="auto" w:fill="000080"/>
      <w:spacing w:line="360" w:lineRule="auto"/>
    </w:pPr>
    <w:rPr>
      <w:rFonts w:ascii="Tahoma" w:hAnsi="Tahoma"/>
      <w:sz w:val="24"/>
      <w:szCs w:val="20"/>
    </w:rPr>
  </w:style>
  <w:style w:type="paragraph" w:customStyle="1" w:styleId="1964">
    <w:name w:val="样式 楷体_GB2312 浅蓝 左侧:  0.63 厘米 行距: 最小值 19 磅"/>
    <w:basedOn w:val="1"/>
    <w:qFormat/>
    <w:uiPriority w:val="0"/>
    <w:pPr>
      <w:widowControl w:val="0"/>
      <w:spacing w:line="240" w:lineRule="auto"/>
      <w:ind w:left="357" w:firstLine="0" w:firstLineChars="0"/>
      <w:jc w:val="both"/>
    </w:pPr>
    <w:rPr>
      <w:rFonts w:ascii="楷体_GB2312" w:eastAsia="楷体_GB2312" w:cs="宋体"/>
      <w:color w:val="3366FF"/>
      <w:sz w:val="21"/>
      <w:szCs w:val="20"/>
    </w:rPr>
  </w:style>
  <w:style w:type="paragraph" w:customStyle="1" w:styleId="1965">
    <w:name w:val="xl265"/>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1966">
    <w:name w:val="段落缩进小4"/>
    <w:basedOn w:val="1"/>
    <w:qFormat/>
    <w:uiPriority w:val="0"/>
    <w:pPr>
      <w:widowControl w:val="0"/>
      <w:ind w:firstLine="527"/>
      <w:jc w:val="both"/>
    </w:pPr>
    <w:rPr>
      <w:rFonts w:ascii="Arial" w:hAnsi="Arial" w:eastAsia="仿宋"/>
      <w:sz w:val="21"/>
      <w:szCs w:val="20"/>
    </w:rPr>
  </w:style>
  <w:style w:type="paragraph" w:customStyle="1" w:styleId="1967">
    <w:name w:val="xl7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968">
    <w:name w:val="样式 仿宋_GB2312 (符号) 宋体 四号 行距: 固定值 22 磅 首行缩进:  2 字符"/>
    <w:basedOn w:val="1"/>
    <w:qFormat/>
    <w:uiPriority w:val="0"/>
    <w:pPr>
      <w:spacing w:before="120" w:after="120" w:line="440" w:lineRule="exact"/>
      <w:ind w:firstLine="560"/>
    </w:pPr>
    <w:rPr>
      <w:rFonts w:ascii="仿宋_GB2312" w:eastAsia="仿宋_GB2312" w:cs="宋体"/>
      <w:sz w:val="28"/>
      <w:szCs w:val="20"/>
      <w:lang w:eastAsia="en-US" w:bidi="en-US"/>
    </w:rPr>
  </w:style>
  <w:style w:type="paragraph" w:customStyle="1" w:styleId="1969">
    <w:name w:val="CM122"/>
    <w:basedOn w:val="305"/>
    <w:next w:val="305"/>
    <w:qFormat/>
    <w:uiPriority w:val="0"/>
    <w:pPr>
      <w:spacing w:after="305"/>
    </w:pPr>
    <w:rPr>
      <w:rFonts w:ascii="仿宋_GB2312" w:eastAsia="仿宋_GB2312" w:cs="Times New Roman"/>
      <w:color w:val="auto"/>
    </w:rPr>
  </w:style>
  <w:style w:type="paragraph" w:customStyle="1" w:styleId="1970">
    <w:name w:val="Paragraph1"/>
    <w:basedOn w:val="1"/>
    <w:qFormat/>
    <w:uiPriority w:val="0"/>
    <w:pPr>
      <w:widowControl w:val="0"/>
      <w:spacing w:before="80" w:line="240" w:lineRule="auto"/>
      <w:ind w:firstLine="0" w:firstLineChars="0"/>
      <w:jc w:val="both"/>
    </w:pPr>
    <w:rPr>
      <w:snapToGrid w:val="0"/>
      <w:kern w:val="0"/>
      <w:sz w:val="21"/>
      <w:szCs w:val="20"/>
    </w:rPr>
  </w:style>
  <w:style w:type="paragraph" w:customStyle="1" w:styleId="1971">
    <w:name w:val="文档卷标"/>
    <w:basedOn w:val="1"/>
    <w:qFormat/>
    <w:uiPriority w:val="0"/>
    <w:pPr>
      <w:keepNext/>
      <w:widowControl w:val="0"/>
      <w:autoSpaceDE w:val="0"/>
      <w:autoSpaceDN w:val="0"/>
      <w:adjustRightInd w:val="0"/>
      <w:spacing w:before="240" w:after="120" w:line="240" w:lineRule="auto"/>
      <w:ind w:firstLine="0" w:firstLineChars="0"/>
      <w:jc w:val="both"/>
    </w:pPr>
    <w:rPr>
      <w:rFonts w:eastAsia="仿宋"/>
      <w:b/>
      <w:kern w:val="18"/>
      <w:sz w:val="21"/>
      <w:szCs w:val="20"/>
    </w:rPr>
  </w:style>
  <w:style w:type="paragraph" w:customStyle="1" w:styleId="1972">
    <w:name w:val="Char1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1973">
    <w:name w:val="Char Char Char Char Char Char Char Char Char Char Char Char Char Char Char Char2"/>
    <w:basedOn w:val="1"/>
    <w:qFormat/>
    <w:uiPriority w:val="99"/>
    <w:pPr>
      <w:tabs>
        <w:tab w:val="left" w:pos="360"/>
      </w:tabs>
      <w:ind w:firstLine="0" w:firstLineChars="0"/>
    </w:pPr>
    <w:rPr>
      <w:rFonts w:ascii="Calibri"/>
      <w:kern w:val="0"/>
      <w:sz w:val="21"/>
    </w:rPr>
  </w:style>
  <w:style w:type="paragraph" w:customStyle="1" w:styleId="1974">
    <w:name w:val="图位置居中"/>
    <w:basedOn w:val="1670"/>
    <w:qFormat/>
    <w:uiPriority w:val="99"/>
    <w:pPr>
      <w:jc w:val="center"/>
    </w:pPr>
    <w:rPr>
      <w:rFonts w:cs="宋体"/>
      <w:szCs w:val="20"/>
    </w:rPr>
  </w:style>
  <w:style w:type="paragraph" w:customStyle="1" w:styleId="1975">
    <w:name w:val="p21"/>
    <w:basedOn w:val="1"/>
    <w:qFormat/>
    <w:uiPriority w:val="0"/>
    <w:pPr>
      <w:pBdr>
        <w:bottom w:val="single" w:color="000000" w:sz="6" w:space="1"/>
      </w:pBdr>
      <w:spacing w:line="240" w:lineRule="auto"/>
      <w:ind w:firstLine="0" w:firstLineChars="0"/>
      <w:jc w:val="center"/>
    </w:pPr>
    <w:rPr>
      <w:rFonts w:ascii="Calibri" w:hAnsi="Calibri"/>
      <w:kern w:val="0"/>
      <w:sz w:val="18"/>
      <w:szCs w:val="20"/>
    </w:rPr>
  </w:style>
  <w:style w:type="paragraph" w:customStyle="1" w:styleId="1976">
    <w:name w:val="xl26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1977">
    <w:name w:val="二级无标题条"/>
    <w:basedOn w:val="1"/>
    <w:qFormat/>
    <w:uiPriority w:val="99"/>
    <w:pPr>
      <w:ind w:firstLine="0" w:firstLineChars="0"/>
    </w:pPr>
    <w:rPr>
      <w:rFonts w:ascii="Calibri"/>
      <w:kern w:val="0"/>
      <w:sz w:val="21"/>
    </w:rPr>
  </w:style>
  <w:style w:type="paragraph" w:customStyle="1" w:styleId="1978">
    <w:name w:val="样式 样式 小四 段前: 0.5 行 + 首行缩进:  2 字符"/>
    <w:basedOn w:val="1"/>
    <w:qFormat/>
    <w:uiPriority w:val="99"/>
    <w:pPr>
      <w:spacing w:beforeLines="50"/>
      <w:ind w:firstLine="200"/>
    </w:pPr>
    <w:rPr>
      <w:rFonts w:cs="宋体"/>
      <w:color w:val="000000"/>
      <w:kern w:val="0"/>
      <w:sz w:val="21"/>
      <w:szCs w:val="20"/>
    </w:rPr>
  </w:style>
  <w:style w:type="paragraph" w:customStyle="1" w:styleId="1979">
    <w:name w:val="样式 首行缩进:  1.27 厘米 行距: 1.5 倍行距 Char Char Char Char Char"/>
    <w:basedOn w:val="1"/>
    <w:next w:val="86"/>
    <w:qFormat/>
    <w:uiPriority w:val="99"/>
    <w:pPr>
      <w:ind w:firstLine="0" w:firstLineChars="0"/>
    </w:pPr>
    <w:rPr>
      <w:rFonts w:ascii="Arial Unicode MS" w:hAnsi="Arial Unicode MS" w:cs="宋体"/>
      <w:color w:val="00FF00"/>
      <w:kern w:val="0"/>
      <w:sz w:val="21"/>
    </w:rPr>
  </w:style>
  <w:style w:type="paragraph" w:customStyle="1" w:styleId="1980">
    <w:name w:val="银证正文"/>
    <w:basedOn w:val="1"/>
    <w:qFormat/>
    <w:uiPriority w:val="99"/>
    <w:pPr>
      <w:widowControl w:val="0"/>
      <w:spacing w:beforeLines="100"/>
      <w:ind w:firstLine="200"/>
      <w:jc w:val="both"/>
    </w:pPr>
    <w:rPr>
      <w:rFonts w:ascii="Calibri"/>
      <w:sz w:val="21"/>
      <w:szCs w:val="20"/>
    </w:rPr>
  </w:style>
  <w:style w:type="paragraph" w:customStyle="1" w:styleId="1981">
    <w:name w:val="样式 标题 3 + 段前: 1 行 段后: 1 行"/>
    <w:basedOn w:val="5"/>
    <w:qFormat/>
    <w:uiPriority w:val="99"/>
    <w:pPr>
      <w:keepLines w:val="0"/>
      <w:widowControl w:val="0"/>
      <w:numPr>
        <w:ilvl w:val="0"/>
        <w:numId w:val="0"/>
      </w:numPr>
      <w:tabs>
        <w:tab w:val="left" w:pos="1260"/>
      </w:tabs>
      <w:spacing w:before="120" w:beforeLines="100" w:after="60" w:afterLines="100" w:line="360" w:lineRule="auto"/>
      <w:ind w:left="720" w:hanging="720"/>
    </w:pPr>
    <w:rPr>
      <w:rFonts w:ascii="Arial" w:hAnsi="Arial" w:cs="宋体"/>
      <w:spacing w:val="10"/>
      <w:sz w:val="30"/>
      <w:szCs w:val="30"/>
    </w:rPr>
  </w:style>
  <w:style w:type="paragraph" w:customStyle="1" w:styleId="1982">
    <w:name w:val="样式 正文缩进正文（首行缩进两字）ALT+Z表正文正文非缩进特点标题4特点 Char Char文2段1特点 ..."/>
    <w:basedOn w:val="21"/>
    <w:qFormat/>
    <w:uiPriority w:val="0"/>
    <w:pPr>
      <w:spacing w:beforeLines="50" w:afterLines="50" w:line="360" w:lineRule="auto"/>
      <w:ind w:firstLine="566" w:firstLineChars="202"/>
    </w:pPr>
    <w:rPr>
      <w:rFonts w:cs="宋体"/>
      <w:kern w:val="2"/>
      <w:sz w:val="28"/>
      <w:szCs w:val="28"/>
    </w:rPr>
  </w:style>
  <w:style w:type="paragraph" w:customStyle="1" w:styleId="1983">
    <w:name w:val="样式 居中"/>
    <w:qFormat/>
    <w:uiPriority w:val="0"/>
    <w:pPr>
      <w:spacing w:line="240" w:lineRule="auto"/>
      <w:jc w:val="center"/>
    </w:pPr>
    <w:rPr>
      <w:rFonts w:ascii="Calibri" w:hAnsi="Calibri" w:eastAsia="宋体" w:cs="Times New Roman"/>
      <w:kern w:val="2"/>
      <w:sz w:val="21"/>
      <w:lang w:val="en-US" w:eastAsia="zh-CN" w:bidi="ar-SA"/>
    </w:rPr>
  </w:style>
  <w:style w:type="paragraph" w:customStyle="1" w:styleId="1984">
    <w:name w:val="第2层正文"/>
    <w:basedOn w:val="1"/>
    <w:qFormat/>
    <w:uiPriority w:val="0"/>
    <w:pPr>
      <w:widowControl w:val="0"/>
      <w:spacing w:before="120" w:after="120" w:line="240" w:lineRule="auto"/>
      <w:ind w:left="1418" w:firstLine="0" w:firstLineChars="0"/>
      <w:jc w:val="both"/>
    </w:pPr>
    <w:rPr>
      <w:rFonts w:ascii="Calibri" w:eastAsia="仿宋"/>
      <w:sz w:val="21"/>
    </w:rPr>
  </w:style>
  <w:style w:type="paragraph" w:customStyle="1" w:styleId="1985">
    <w:name w:val="xl26"/>
    <w:basedOn w:val="1"/>
    <w:qFormat/>
    <w:uiPriority w:val="0"/>
    <w:pPr>
      <w:pBdr>
        <w:top w:val="single" w:color="auto" w:sz="8"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986">
    <w:name w:val="CM117"/>
    <w:basedOn w:val="305"/>
    <w:next w:val="305"/>
    <w:qFormat/>
    <w:uiPriority w:val="0"/>
    <w:pPr>
      <w:spacing w:after="600"/>
    </w:pPr>
    <w:rPr>
      <w:rFonts w:ascii="仿宋_GB2312" w:eastAsia="仿宋_GB2312" w:cs="Times New Roman"/>
      <w:color w:val="auto"/>
    </w:rPr>
  </w:style>
  <w:style w:type="paragraph" w:customStyle="1" w:styleId="1987">
    <w:name w:val="二级节标题"/>
    <w:next w:val="1"/>
    <w:qFormat/>
    <w:uiPriority w:val="0"/>
    <w:pPr>
      <w:tabs>
        <w:tab w:val="left" w:pos="672"/>
        <w:tab w:val="left" w:pos="1222"/>
      </w:tabs>
      <w:spacing w:before="240" w:after="240" w:line="400" w:lineRule="exact"/>
      <w:ind w:left="851" w:hanging="709"/>
      <w:outlineLvl w:val="2"/>
    </w:pPr>
    <w:rPr>
      <w:rFonts w:ascii="Arial" w:hAnsi="Arial" w:eastAsia="宋体" w:cs="Times New Roman"/>
      <w:b/>
      <w:sz w:val="30"/>
      <w:szCs w:val="30"/>
      <w:lang w:val="en-US" w:eastAsia="zh-CN" w:bidi="ar-SA"/>
    </w:rPr>
  </w:style>
  <w:style w:type="paragraph" w:customStyle="1" w:styleId="1988">
    <w:name w:val="Heading2 No Number"/>
    <w:basedOn w:val="4"/>
    <w:next w:val="1"/>
    <w:qFormat/>
    <w:uiPriority w:val="0"/>
    <w:pPr>
      <w:keepLines w:val="0"/>
      <w:numPr>
        <w:ilvl w:val="1"/>
        <w:numId w:val="65"/>
      </w:numPr>
      <w:tabs>
        <w:tab w:val="left" w:pos="360"/>
        <w:tab w:val="left" w:pos="567"/>
      </w:tabs>
      <w:topLinePunct/>
      <w:adjustRightInd w:val="0"/>
      <w:snapToGrid w:val="0"/>
      <w:spacing w:before="600" w:beforeLines="0" w:after="160" w:afterLines="0" w:line="440" w:lineRule="atLeast"/>
      <w:ind w:left="567" w:hanging="567" w:firstLineChars="0"/>
    </w:pPr>
    <w:rPr>
      <w:rFonts w:ascii="Book Antiqua" w:hAnsi="Book Antiqua" w:eastAsia="宋体" w:cs="Book Antiqua"/>
      <w:b/>
      <w:color w:val="000000"/>
      <w:kern w:val="0"/>
      <w:sz w:val="36"/>
      <w:szCs w:val="36"/>
      <w:lang w:eastAsia="en-US"/>
    </w:rPr>
  </w:style>
  <w:style w:type="paragraph" w:customStyle="1" w:styleId="1989">
    <w:name w:val="草稿"/>
    <w:basedOn w:val="970"/>
    <w:qFormat/>
    <w:uiPriority w:val="0"/>
    <w:rPr>
      <w:i/>
      <w:color w:val="008000"/>
    </w:rPr>
  </w:style>
  <w:style w:type="paragraph" w:customStyle="1" w:styleId="1990">
    <w:name w:val="列表要点"/>
    <w:basedOn w:val="1"/>
    <w:next w:val="1"/>
    <w:qFormat/>
    <w:uiPriority w:val="0"/>
    <w:pPr>
      <w:widowControl w:val="0"/>
      <w:tabs>
        <w:tab w:val="left" w:pos="420"/>
      </w:tabs>
      <w:autoSpaceDE w:val="0"/>
      <w:autoSpaceDN w:val="0"/>
      <w:adjustRightInd w:val="0"/>
      <w:spacing w:before="120" w:after="120"/>
      <w:ind w:left="420" w:hanging="420" w:firstLineChars="0"/>
    </w:pPr>
    <w:rPr>
      <w:rFonts w:hint="eastAsia" w:eastAsia="仿宋"/>
      <w:b/>
      <w:color w:val="000000"/>
      <w:sz w:val="21"/>
      <w:lang w:val="zh-CN"/>
    </w:rPr>
  </w:style>
  <w:style w:type="paragraph" w:customStyle="1" w:styleId="1991">
    <w:name w:val="资料版本"/>
    <w:basedOn w:val="1"/>
    <w:qFormat/>
    <w:uiPriority w:val="0"/>
    <w:pPr>
      <w:widowControl w:val="0"/>
      <w:spacing w:before="120" w:after="120"/>
      <w:ind w:firstLine="0" w:firstLineChars="0"/>
      <w:jc w:val="center"/>
    </w:pPr>
    <w:rPr>
      <w:rFonts w:ascii="Calibri" w:eastAsia="仿宋"/>
      <w:sz w:val="28"/>
      <w:szCs w:val="20"/>
    </w:rPr>
  </w:style>
  <w:style w:type="paragraph" w:customStyle="1" w:styleId="1992">
    <w:name w:val="xl2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1993">
    <w:name w:val="标书标题5"/>
    <w:basedOn w:val="1"/>
    <w:qFormat/>
    <w:uiPriority w:val="99"/>
    <w:pPr>
      <w:widowControl w:val="0"/>
      <w:tabs>
        <w:tab w:val="left" w:pos="1680"/>
        <w:tab w:val="left" w:pos="9000"/>
      </w:tabs>
      <w:ind w:right="61" w:rightChars="29" w:firstLine="0" w:firstLineChars="0"/>
    </w:pPr>
    <w:rPr>
      <w:rFonts w:eastAsia="仿宋_GB2312"/>
      <w:b/>
      <w:sz w:val="21"/>
    </w:rPr>
  </w:style>
  <w:style w:type="paragraph" w:customStyle="1" w:styleId="1994">
    <w:name w:val="xl183"/>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character" w:customStyle="1" w:styleId="1995">
    <w:name w:val="z-窗体顶端 Char3"/>
    <w:basedOn w:val="145"/>
    <w:semiHidden/>
    <w:qFormat/>
    <w:uiPriority w:val="99"/>
    <w:rPr>
      <w:rFonts w:ascii="Arial" w:hAnsi="Arial" w:eastAsia="宋体" w:cs="Arial"/>
      <w:vanish/>
      <w:kern w:val="2"/>
      <w:sz w:val="16"/>
      <w:szCs w:val="16"/>
    </w:rPr>
  </w:style>
  <w:style w:type="paragraph" w:customStyle="1" w:styleId="1996">
    <w:name w:val="_Style 28"/>
    <w:basedOn w:val="1"/>
    <w:next w:val="51"/>
    <w:qFormat/>
    <w:uiPriority w:val="0"/>
    <w:pPr>
      <w:widowControl w:val="0"/>
      <w:spacing w:line="320" w:lineRule="exact"/>
      <w:ind w:firstLine="492"/>
      <w:jc w:val="both"/>
    </w:pPr>
    <w:rPr>
      <w:spacing w:val="18"/>
      <w:sz w:val="21"/>
      <w:szCs w:val="20"/>
    </w:rPr>
  </w:style>
  <w:style w:type="paragraph" w:customStyle="1" w:styleId="1997">
    <w:name w:val="标题 4 New New New New"/>
    <w:basedOn w:val="1941"/>
    <w:next w:val="1941"/>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1998">
    <w:name w:val="大章"/>
    <w:basedOn w:val="1"/>
    <w:next w:val="1999"/>
    <w:qFormat/>
    <w:uiPriority w:val="0"/>
    <w:pPr>
      <w:widowControl w:val="0"/>
      <w:tabs>
        <w:tab w:val="left" w:pos="872"/>
        <w:tab w:val="left" w:pos="3300"/>
      </w:tabs>
      <w:spacing w:line="240" w:lineRule="auto"/>
      <w:ind w:left="3300" w:hanging="420" w:firstLineChars="0"/>
      <w:jc w:val="both"/>
    </w:pPr>
    <w:rPr>
      <w:rFonts w:ascii="Calibri" w:eastAsia="黑体" w:cs="宋体"/>
      <w:sz w:val="28"/>
      <w:szCs w:val="28"/>
    </w:rPr>
  </w:style>
  <w:style w:type="paragraph" w:customStyle="1" w:styleId="1999">
    <w:name w:val="我的正文样式"/>
    <w:basedOn w:val="1"/>
    <w:qFormat/>
    <w:uiPriority w:val="0"/>
    <w:pPr>
      <w:widowControl w:val="0"/>
      <w:ind w:firstLine="1040"/>
      <w:jc w:val="both"/>
    </w:pPr>
    <w:rPr>
      <w:rFonts w:ascii="黑体" w:eastAsia="黑体"/>
      <w:color w:val="000000"/>
      <w:sz w:val="52"/>
      <w:szCs w:val="52"/>
    </w:rPr>
  </w:style>
  <w:style w:type="paragraph" w:customStyle="1" w:styleId="2000">
    <w:name w:val="第三章四级标题"/>
    <w:basedOn w:val="1849"/>
    <w:next w:val="6"/>
    <w:qFormat/>
    <w:uiPriority w:val="0"/>
    <w:pPr>
      <w:tabs>
        <w:tab w:val="left" w:pos="482"/>
        <w:tab w:val="left" w:pos="1271"/>
      </w:tabs>
      <w:ind w:left="1271" w:hanging="851"/>
    </w:pPr>
    <w:rPr>
      <w:rFonts w:eastAsia="黑体"/>
      <w:sz w:val="28"/>
      <w:szCs w:val="21"/>
    </w:rPr>
  </w:style>
  <w:style w:type="paragraph" w:customStyle="1" w:styleId="2001">
    <w:name w:val="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002">
    <w:name w:val="无间隔12"/>
    <w:qFormat/>
    <w:uiPriority w:val="1"/>
    <w:pPr>
      <w:widowControl w:val="0"/>
      <w:spacing w:after="160" w:line="259" w:lineRule="auto"/>
      <w:jc w:val="both"/>
    </w:pPr>
    <w:rPr>
      <w:rFonts w:ascii="Calibri" w:hAnsi="Calibri" w:eastAsia="宋体" w:cs="Times New Roman"/>
      <w:kern w:val="2"/>
      <w:sz w:val="21"/>
      <w:szCs w:val="24"/>
      <w:lang w:val="en-US" w:eastAsia="zh-CN" w:bidi="ar-SA"/>
    </w:rPr>
  </w:style>
  <w:style w:type="paragraph" w:customStyle="1" w:styleId="2003">
    <w:name w:val="按钮样式1"/>
    <w:basedOn w:val="1"/>
    <w:qFormat/>
    <w:uiPriority w:val="0"/>
    <w:pPr>
      <w:widowControl w:val="0"/>
      <w:spacing w:line="240" w:lineRule="auto"/>
      <w:ind w:firstLine="0" w:firstLineChars="0"/>
      <w:jc w:val="both"/>
    </w:pPr>
    <w:rPr>
      <w:rFonts w:ascii="Calibri"/>
      <w:b/>
      <w:shadow/>
      <w:color w:val="800080"/>
      <w:sz w:val="21"/>
      <w:szCs w:val="21"/>
    </w:rPr>
  </w:style>
  <w:style w:type="paragraph" w:customStyle="1" w:styleId="2004">
    <w:name w:val="样式 标题 1 + 首行缩进:  1.56 厘米"/>
    <w:basedOn w:val="3"/>
    <w:qFormat/>
    <w:uiPriority w:val="0"/>
    <w:pPr>
      <w:widowControl w:val="0"/>
      <w:tabs>
        <w:tab w:val="left" w:pos="-88"/>
        <w:tab w:val="left" w:pos="432"/>
      </w:tabs>
      <w:spacing w:before="340" w:beforeLines="0" w:after="330" w:afterLines="0" w:line="578" w:lineRule="auto"/>
      <w:ind w:left="-513" w:firstLine="88" w:firstLineChars="0"/>
    </w:pPr>
    <w:rPr>
      <w:rFonts w:ascii="Times New Roman" w:eastAsia="楷体_GB2312" w:cs="宋体"/>
      <w:sz w:val="44"/>
      <w:szCs w:val="20"/>
    </w:rPr>
  </w:style>
  <w:style w:type="paragraph" w:customStyle="1" w:styleId="2005">
    <w:name w:val="xl59"/>
    <w:basedOn w:val="1"/>
    <w:qFormat/>
    <w:uiPriority w:val="0"/>
    <w:pPr>
      <w:pBdr>
        <w:top w:val="single" w:color="auto" w:sz="4" w:space="0"/>
        <w:bottom w:val="single" w:color="auto" w:sz="8" w:space="0"/>
        <w:right w:val="single" w:color="auto" w:sz="8" w:space="0"/>
      </w:pBdr>
      <w:shd w:val="clear" w:color="auto" w:fill="CCFFFF"/>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2006">
    <w:name w:val="xl30"/>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007">
    <w:name w:val="font27"/>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2008">
    <w:name w:val="Table Hdg 1"/>
    <w:basedOn w:val="1"/>
    <w:qFormat/>
    <w:uiPriority w:val="99"/>
    <w:pPr>
      <w:overflowPunct w:val="0"/>
      <w:autoSpaceDE w:val="0"/>
      <w:autoSpaceDN w:val="0"/>
      <w:adjustRightInd w:val="0"/>
      <w:ind w:right="720" w:firstLine="0" w:firstLineChars="0"/>
    </w:pPr>
    <w:rPr>
      <w:rFonts w:ascii="Calibri"/>
      <w:kern w:val="0"/>
      <w:sz w:val="16"/>
      <w:szCs w:val="20"/>
    </w:rPr>
  </w:style>
  <w:style w:type="paragraph" w:customStyle="1" w:styleId="2009">
    <w:name w:val="Char Char Char Char Char Char Char Char Char Char Char Char1"/>
    <w:basedOn w:val="1"/>
    <w:qFormat/>
    <w:uiPriority w:val="0"/>
    <w:pPr>
      <w:widowControl w:val="0"/>
      <w:ind w:firstLine="200"/>
      <w:jc w:val="both"/>
    </w:pPr>
    <w:rPr>
      <w:rFonts w:ascii="Tahoma" w:hAnsi="Tahoma"/>
      <w:sz w:val="21"/>
      <w:szCs w:val="20"/>
    </w:rPr>
  </w:style>
  <w:style w:type="paragraph" w:customStyle="1" w:styleId="2010">
    <w:name w:val="Char1 Char Char Char6"/>
    <w:basedOn w:val="1"/>
    <w:qFormat/>
    <w:uiPriority w:val="99"/>
    <w:pPr>
      <w:ind w:firstLine="0" w:firstLineChars="0"/>
    </w:pPr>
    <w:rPr>
      <w:rFonts w:ascii="Tahoma" w:hAnsi="Tahoma"/>
      <w:kern w:val="0"/>
      <w:sz w:val="21"/>
      <w:szCs w:val="20"/>
    </w:rPr>
  </w:style>
  <w:style w:type="paragraph" w:customStyle="1" w:styleId="2011">
    <w:name w:val="正文首行缩进[C-]"/>
    <w:basedOn w:val="1"/>
    <w:qFormat/>
    <w:uiPriority w:val="0"/>
    <w:pPr>
      <w:widowControl w:val="0"/>
      <w:spacing w:after="120"/>
      <w:ind w:firstLine="420" w:firstLineChars="100"/>
      <w:jc w:val="both"/>
    </w:pPr>
    <w:rPr>
      <w:rFonts w:ascii="Calibri" w:hAnsi="Calibri" w:eastAsia="仿宋"/>
      <w:sz w:val="23"/>
    </w:rPr>
  </w:style>
  <w:style w:type="paragraph" w:customStyle="1" w:styleId="2012">
    <w:name w:val="CM102"/>
    <w:basedOn w:val="305"/>
    <w:next w:val="305"/>
    <w:qFormat/>
    <w:uiPriority w:val="0"/>
    <w:pPr>
      <w:spacing w:after="905"/>
    </w:pPr>
    <w:rPr>
      <w:rFonts w:ascii="仿宋_GB2312" w:eastAsia="仿宋_GB2312" w:cs="Times New Roman"/>
      <w:color w:val="auto"/>
    </w:rPr>
  </w:style>
  <w:style w:type="paragraph" w:customStyle="1" w:styleId="2013">
    <w:name w:val="省立标题3"/>
    <w:basedOn w:val="2014"/>
    <w:next w:val="1"/>
    <w:qFormat/>
    <w:uiPriority w:val="0"/>
    <w:pPr>
      <w:tabs>
        <w:tab w:val="left" w:pos="720"/>
        <w:tab w:val="left" w:pos="1740"/>
      </w:tabs>
      <w:spacing w:line="500" w:lineRule="exact"/>
      <w:outlineLvl w:val="0"/>
    </w:pPr>
    <w:rPr>
      <w:rFonts w:eastAsia="宋体"/>
      <w:sz w:val="28"/>
    </w:rPr>
  </w:style>
  <w:style w:type="paragraph" w:customStyle="1" w:styleId="2014">
    <w:name w:val="讯飞标题3"/>
    <w:basedOn w:val="5"/>
    <w:next w:val="1"/>
    <w:qFormat/>
    <w:uiPriority w:val="0"/>
    <w:pPr>
      <w:keepLines w:val="0"/>
      <w:widowControl w:val="0"/>
      <w:numPr>
        <w:numId w:val="0"/>
      </w:numPr>
      <w:tabs>
        <w:tab w:val="left" w:pos="1740"/>
      </w:tabs>
      <w:snapToGrid w:val="0"/>
      <w:spacing w:before="120" w:beforeLines="50" w:line="360" w:lineRule="auto"/>
      <w:ind w:left="1740" w:hanging="420"/>
    </w:pPr>
    <w:rPr>
      <w:rFonts w:hAnsi="宋体"/>
      <w:b/>
      <w:sz w:val="32"/>
      <w:szCs w:val="32"/>
    </w:rPr>
  </w:style>
  <w:style w:type="paragraph" w:customStyle="1" w:styleId="2015">
    <w:name w:val="样式 标题 2h22nd levelTitre2l22Header 2Head 2H2节List level..."/>
    <w:basedOn w:val="4"/>
    <w:qFormat/>
    <w:uiPriority w:val="99"/>
    <w:pPr>
      <w:keepLines w:val="0"/>
      <w:tabs>
        <w:tab w:val="left" w:pos="720"/>
      </w:tabs>
      <w:adjustRightInd w:val="0"/>
      <w:snapToGrid w:val="0"/>
      <w:spacing w:before="240" w:beforeLines="0" w:after="180" w:afterLines="50" w:line="360" w:lineRule="auto"/>
      <w:ind w:left="0" w:firstLine="0" w:firstLineChars="0"/>
    </w:pPr>
    <w:rPr>
      <w:rFonts w:ascii="Times New Roman" w:hAnsi="仿宋" w:eastAsia="宋体" w:cs="宋体"/>
      <w:b/>
      <w:color w:val="000000"/>
      <w:kern w:val="0"/>
      <w:sz w:val="36"/>
      <w:szCs w:val="20"/>
    </w:rPr>
  </w:style>
  <w:style w:type="paragraph" w:customStyle="1" w:styleId="2016">
    <w:name w:val="样式 目录 1标题 31TOC1N1 + 首行缩进:  2 字符1"/>
    <w:basedOn w:val="59"/>
    <w:qFormat/>
    <w:uiPriority w:val="99"/>
    <w:pPr>
      <w:widowControl w:val="0"/>
      <w:spacing w:before="120" w:line="480" w:lineRule="exact"/>
      <w:ind w:firstLine="643"/>
    </w:pPr>
    <w:rPr>
      <w:rFonts w:ascii="Calibri" w:hAnsi="Calibri" w:eastAsia="仿宋_GB2312" w:cs="宋体"/>
      <w:b w:val="0"/>
      <w:bCs w:val="0"/>
      <w:caps/>
      <w:sz w:val="28"/>
      <w:szCs w:val="21"/>
    </w:rPr>
  </w:style>
  <w:style w:type="paragraph" w:customStyle="1" w:styleId="2017">
    <w:name w:val="Num Heading 4"/>
    <w:basedOn w:val="6"/>
    <w:next w:val="1"/>
    <w:qFormat/>
    <w:uiPriority w:val="0"/>
    <w:pPr>
      <w:widowControl w:val="0"/>
      <w:tabs>
        <w:tab w:val="left" w:pos="794"/>
        <w:tab w:val="left" w:pos="864"/>
      </w:tabs>
      <w:spacing w:before="180" w:line="360" w:lineRule="auto"/>
      <w:ind w:left="794" w:firstLine="200" w:firstLineChars="200"/>
    </w:pPr>
    <w:rPr>
      <w:rFonts w:ascii="Calibri" w:hAnsi="宋体" w:eastAsia="宋体" w:cs="Times New Roman"/>
      <w:b/>
      <w:i/>
      <w:iCs/>
      <w:color w:val="333333"/>
      <w:w w:val="100"/>
      <w:sz w:val="21"/>
      <w:szCs w:val="30"/>
    </w:rPr>
  </w:style>
  <w:style w:type="paragraph" w:customStyle="1" w:styleId="2018">
    <w:name w:val="样式 标题 4 + 段前: 0.5 行 段后: 0.5 行"/>
    <w:basedOn w:val="6"/>
    <w:qFormat/>
    <w:uiPriority w:val="0"/>
    <w:pPr>
      <w:widowControl w:val="0"/>
      <w:tabs>
        <w:tab w:val="left" w:pos="864"/>
        <w:tab w:val="left" w:pos="2160"/>
      </w:tabs>
      <w:autoSpaceDE w:val="0"/>
      <w:autoSpaceDN w:val="0"/>
      <w:adjustRightInd w:val="0"/>
      <w:spacing w:before="156" w:after="156" w:line="360" w:lineRule="auto"/>
      <w:ind w:left="630" w:hanging="420"/>
    </w:pPr>
    <w:rPr>
      <w:rFonts w:ascii="Calibri" w:hAnsi="宋体" w:eastAsia="宋体" w:cs="Times New Roman"/>
      <w:b/>
      <w:bCs w:val="0"/>
      <w:color w:val="000000"/>
      <w:w w:val="100"/>
      <w:sz w:val="28"/>
      <w:szCs w:val="30"/>
      <w:lang w:val="zh-CN"/>
    </w:rPr>
  </w:style>
  <w:style w:type="paragraph" w:customStyle="1" w:styleId="2019">
    <w:name w:val="1B"/>
    <w:basedOn w:val="5"/>
    <w:qFormat/>
    <w:uiPriority w:val="0"/>
    <w:pPr>
      <w:keepLines w:val="0"/>
      <w:widowControl w:val="0"/>
      <w:numPr>
        <w:ilvl w:val="0"/>
        <w:numId w:val="0"/>
      </w:numPr>
      <w:spacing w:line="360" w:lineRule="auto"/>
    </w:pPr>
    <w:rPr>
      <w:rFonts w:ascii="Calibri" w:hAnsi="宋体" w:eastAsia="宋体"/>
      <w:b/>
      <w:bCs w:val="0"/>
      <w:sz w:val="32"/>
      <w:szCs w:val="24"/>
    </w:rPr>
  </w:style>
  <w:style w:type="paragraph" w:customStyle="1" w:styleId="2020">
    <w:name w:val="Char Char Char1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1">
    <w:name w:val="CM6"/>
    <w:basedOn w:val="305"/>
    <w:next w:val="305"/>
    <w:qFormat/>
    <w:uiPriority w:val="99"/>
    <w:pPr>
      <w:spacing w:line="623" w:lineRule="atLeast"/>
    </w:pPr>
    <w:rPr>
      <w:rFonts w:ascii="仿宋_GB2312" w:eastAsia="仿宋_GB2312" w:cs="Times New Roman"/>
      <w:color w:val="auto"/>
    </w:rPr>
  </w:style>
  <w:style w:type="paragraph" w:customStyle="1" w:styleId="2022">
    <w:name w:val="列表项目符号基础"/>
    <w:basedOn w:val="21"/>
    <w:qFormat/>
    <w:uiPriority w:val="0"/>
    <w:pPr>
      <w:adjustRightInd w:val="0"/>
      <w:snapToGrid w:val="0"/>
      <w:spacing w:beforeLines="50" w:after="120" w:line="360" w:lineRule="auto"/>
      <w:ind w:firstLine="480" w:firstLineChars="0"/>
      <w:textAlignment w:val="baseline"/>
    </w:pPr>
    <w:rPr>
      <w:rFonts w:ascii="Calibri" w:eastAsia="仿宋_GB2312"/>
      <w:b/>
    </w:rPr>
  </w:style>
  <w:style w:type="paragraph" w:customStyle="1" w:styleId="2023">
    <w:name w:val="Char Char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4">
    <w:name w:val="中文摘要标题"/>
    <w:next w:val="1"/>
    <w:qFormat/>
    <w:uiPriority w:val="99"/>
    <w:pPr>
      <w:spacing w:beforeLines="100" w:line="400" w:lineRule="exact"/>
      <w:jc w:val="center"/>
    </w:pPr>
    <w:rPr>
      <w:rFonts w:ascii="Calibri" w:hAnsi="Calibri" w:eastAsia="黑体" w:cs="Times New Roman"/>
      <w:sz w:val="30"/>
      <w:lang w:val="en-US" w:eastAsia="zh-CN" w:bidi="ar-SA"/>
    </w:rPr>
  </w:style>
  <w:style w:type="paragraph" w:customStyle="1" w:styleId="2025">
    <w:name w:val="xl75"/>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26">
    <w:name w:val="默认段落字体 Para Char Char"/>
    <w:basedOn w:val="1"/>
    <w:qFormat/>
    <w:uiPriority w:val="0"/>
    <w:pPr>
      <w:widowControl w:val="0"/>
      <w:numPr>
        <w:ilvl w:val="0"/>
        <w:numId w:val="66"/>
      </w:numPr>
      <w:tabs>
        <w:tab w:val="left" w:pos="360"/>
      </w:tabs>
      <w:spacing w:line="240" w:lineRule="auto"/>
      <w:ind w:left="0" w:firstLine="0" w:firstLineChars="0"/>
      <w:jc w:val="both"/>
    </w:pPr>
    <w:rPr>
      <w:rFonts w:ascii="Calibri"/>
      <w:sz w:val="21"/>
    </w:rPr>
  </w:style>
  <w:style w:type="paragraph" w:customStyle="1" w:styleId="2027">
    <w:name w:val="项目1"/>
    <w:basedOn w:val="508"/>
    <w:qFormat/>
    <w:uiPriority w:val="0"/>
    <w:pPr>
      <w:numPr>
        <w:ilvl w:val="0"/>
        <w:numId w:val="67"/>
      </w:numPr>
      <w:tabs>
        <w:tab w:val="left" w:pos="360"/>
      </w:tabs>
      <w:adjustRightInd w:val="0"/>
      <w:spacing w:line="360" w:lineRule="auto"/>
      <w:ind w:left="0" w:firstLine="0"/>
      <w:textAlignment w:val="baseline"/>
    </w:pPr>
    <w:rPr>
      <w:rFonts w:ascii="Times New Roman" w:hAnsi="宋体"/>
      <w:sz w:val="21"/>
      <w:szCs w:val="24"/>
    </w:rPr>
  </w:style>
  <w:style w:type="paragraph" w:customStyle="1" w:styleId="2028">
    <w:name w:val="样式 ref_正文 + 左  4 字符"/>
    <w:basedOn w:val="1"/>
    <w:qFormat/>
    <w:uiPriority w:val="0"/>
    <w:pPr>
      <w:spacing w:line="240" w:lineRule="auto"/>
      <w:ind w:left="400" w:leftChars="400" w:firstLine="175" w:firstLineChars="175"/>
    </w:pPr>
    <w:rPr>
      <w:rFonts w:eastAsia="仿宋" w:cs="宋体"/>
      <w:kern w:val="0"/>
      <w:sz w:val="21"/>
      <w:szCs w:val="20"/>
    </w:rPr>
  </w:style>
  <w:style w:type="paragraph" w:customStyle="1" w:styleId="2029">
    <w:name w:val="p2"/>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2030">
    <w:name w:val="xl18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Unicode MS" w:hAnsi="Arial Unicode MS" w:eastAsia="Arial Unicode MS" w:cs="Arial Unicode MS"/>
      <w:kern w:val="0"/>
      <w:sz w:val="21"/>
      <w:szCs w:val="20"/>
    </w:rPr>
  </w:style>
  <w:style w:type="paragraph" w:customStyle="1" w:styleId="2031">
    <w:name w:val="Pa6"/>
    <w:basedOn w:val="305"/>
    <w:next w:val="305"/>
    <w:qFormat/>
    <w:uiPriority w:val="99"/>
    <w:pPr>
      <w:spacing w:before="80" w:line="191" w:lineRule="atLeast"/>
    </w:pPr>
    <w:rPr>
      <w:rFonts w:ascii="STHeiti Std" w:eastAsia="STHeiti Std" w:cs="Times New Roman"/>
      <w:color w:val="auto"/>
    </w:rPr>
  </w:style>
  <w:style w:type="paragraph" w:customStyle="1" w:styleId="2032">
    <w:name w:val="样式 标题 3 + 宋体 小四 行距: 1.5 倍行距"/>
    <w:basedOn w:val="5"/>
    <w:qFormat/>
    <w:uiPriority w:val="99"/>
    <w:pPr>
      <w:keepLines w:val="0"/>
      <w:numPr>
        <w:ilvl w:val="0"/>
        <w:numId w:val="0"/>
      </w:numPr>
      <w:spacing w:before="100" w:beforeAutospacing="1" w:after="100" w:afterAutospacing="1" w:line="360" w:lineRule="auto"/>
    </w:pPr>
    <w:rPr>
      <w:rFonts w:ascii="宋体" w:hAnsi="宋体" w:eastAsia="宋体" w:cs="宋体"/>
      <w:b/>
      <w:kern w:val="0"/>
      <w:sz w:val="21"/>
      <w:szCs w:val="20"/>
    </w:rPr>
  </w:style>
  <w:style w:type="paragraph" w:customStyle="1" w:styleId="2033">
    <w:name w:val="Chinese indent two words"/>
    <w:basedOn w:val="21"/>
    <w:qFormat/>
    <w:uiPriority w:val="99"/>
    <w:pPr>
      <w:autoSpaceDE w:val="0"/>
      <w:autoSpaceDN w:val="0"/>
      <w:spacing w:after="120"/>
      <w:ind w:firstLine="0" w:firstLineChars="0"/>
      <w:jc w:val="left"/>
    </w:pPr>
    <w:rPr>
      <w:rFonts w:ascii="Calibri" w:hAnsi="Calibri" w:eastAsia="仿宋_GB2312"/>
      <w:kern w:val="2"/>
      <w:szCs w:val="21"/>
    </w:rPr>
  </w:style>
  <w:style w:type="paragraph" w:customStyle="1" w:styleId="2034">
    <w:name w:val="MM Topic 7"/>
    <w:basedOn w:val="9"/>
    <w:qFormat/>
    <w:uiPriority w:val="0"/>
    <w:pPr>
      <w:tabs>
        <w:tab w:val="left" w:pos="432"/>
        <w:tab w:val="left" w:pos="1296"/>
      </w:tabs>
      <w:spacing w:beforeLines="50" w:line="320" w:lineRule="auto"/>
      <w:ind w:left="0" w:firstLine="0" w:firstLineChars="0"/>
    </w:pPr>
    <w:rPr>
      <w:rFonts w:ascii="Calibri" w:hAnsi="Calibri"/>
      <w:bCs/>
      <w:sz w:val="21"/>
      <w:szCs w:val="24"/>
      <w:lang w:val="zh-CN"/>
    </w:rPr>
  </w:style>
  <w:style w:type="paragraph" w:customStyle="1" w:styleId="2035">
    <w:name w:val="样式 正文标准－小四号 + 首行缩进 + 1.5行间距:  2 字符"/>
    <w:basedOn w:val="1"/>
    <w:qFormat/>
    <w:uiPriority w:val="99"/>
    <w:pPr>
      <w:ind w:firstLine="200"/>
    </w:pPr>
    <w:rPr>
      <w:rFonts w:ascii="Calibri" w:cs="宋体"/>
      <w:kern w:val="0"/>
      <w:sz w:val="21"/>
      <w:szCs w:val="20"/>
    </w:rPr>
  </w:style>
  <w:style w:type="paragraph" w:customStyle="1" w:styleId="2036">
    <w:name w:val="附录2层"/>
    <w:basedOn w:val="1"/>
    <w:next w:val="1602"/>
    <w:qFormat/>
    <w:uiPriority w:val="0"/>
    <w:pPr>
      <w:ind w:firstLine="0" w:firstLineChars="0"/>
      <w:jc w:val="both"/>
    </w:pPr>
    <w:rPr>
      <w:rFonts w:ascii="黑体" w:eastAsia="黑体"/>
      <w:kern w:val="0"/>
      <w:sz w:val="21"/>
      <w:szCs w:val="20"/>
    </w:rPr>
  </w:style>
  <w:style w:type="paragraph" w:customStyle="1" w:styleId="2037">
    <w:name w:val="封面副标题"/>
    <w:basedOn w:val="1"/>
    <w:next w:val="1"/>
    <w:qFormat/>
    <w:uiPriority w:val="99"/>
    <w:pPr>
      <w:ind w:firstLine="0" w:firstLineChars="0"/>
      <w:jc w:val="center"/>
    </w:pPr>
    <w:rPr>
      <w:rFonts w:ascii="Arial" w:hAnsi="Arial" w:eastAsia="仿宋_GB2312" w:cs="宋体"/>
      <w:b/>
      <w:bCs/>
      <w:sz w:val="28"/>
      <w:szCs w:val="20"/>
    </w:rPr>
  </w:style>
  <w:style w:type="paragraph" w:customStyle="1" w:styleId="2038">
    <w:name w:val="ci"/>
    <w:basedOn w:val="1"/>
    <w:qFormat/>
    <w:uiPriority w:val="0"/>
    <w:pPr>
      <w:spacing w:before="100" w:beforeAutospacing="1" w:after="100" w:afterAutospacing="1" w:line="240" w:lineRule="auto"/>
      <w:ind w:firstLine="0" w:firstLineChars="0"/>
    </w:pPr>
    <w:rPr>
      <w:rFonts w:ascii="Courier" w:hAnsi="Courier" w:cs="宋体"/>
      <w:color w:val="888888"/>
      <w:kern w:val="0"/>
      <w:sz w:val="21"/>
    </w:rPr>
  </w:style>
  <w:style w:type="paragraph" w:customStyle="1" w:styleId="2039">
    <w:name w:val="正文_ISS"/>
    <w:basedOn w:val="1"/>
    <w:qFormat/>
    <w:uiPriority w:val="99"/>
    <w:pPr>
      <w:spacing w:before="240" w:after="240"/>
      <w:ind w:firstLine="420"/>
    </w:pPr>
    <w:rPr>
      <w:rFonts w:cs="宋体"/>
      <w:kern w:val="0"/>
      <w:sz w:val="21"/>
      <w:szCs w:val="20"/>
      <w:lang w:val="en-GB"/>
    </w:rPr>
  </w:style>
  <w:style w:type="paragraph" w:customStyle="1" w:styleId="2040">
    <w:name w:val="Char Char Char Char Char Char Char7"/>
    <w:basedOn w:val="1"/>
    <w:qFormat/>
    <w:uiPriority w:val="99"/>
    <w:pPr>
      <w:ind w:firstLine="0" w:firstLineChars="0"/>
    </w:pPr>
    <w:rPr>
      <w:rFonts w:ascii="Tahoma" w:hAnsi="Tahoma"/>
      <w:kern w:val="0"/>
      <w:sz w:val="21"/>
      <w:szCs w:val="20"/>
    </w:rPr>
  </w:style>
  <w:style w:type="paragraph" w:customStyle="1" w:styleId="2041">
    <w:name w:val="Heading Appendix Old"/>
    <w:basedOn w:val="1"/>
    <w:next w:val="1"/>
    <w:qFormat/>
    <w:uiPriority w:val="0"/>
    <w:pPr>
      <w:keepNext/>
      <w:pageBreakBefore/>
      <w:widowControl w:val="0"/>
      <w:numPr>
        <w:ilvl w:val="7"/>
        <w:numId w:val="68"/>
      </w:numPr>
      <w:tabs>
        <w:tab w:val="left" w:pos="360"/>
        <w:tab w:val="left" w:pos="2155"/>
      </w:tabs>
      <w:spacing w:line="240" w:lineRule="auto"/>
      <w:ind w:left="0" w:firstLine="0" w:firstLineChars="0"/>
      <w:jc w:val="both"/>
    </w:pPr>
    <w:rPr>
      <w:rFonts w:ascii="Arial Black" w:hAnsi="Arial Black" w:eastAsia="Arial Black" w:cs="Arial Black"/>
      <w:smallCaps/>
      <w:color w:val="333333"/>
      <w:sz w:val="32"/>
      <w:szCs w:val="32"/>
    </w:rPr>
  </w:style>
  <w:style w:type="paragraph" w:customStyle="1" w:styleId="2042">
    <w:name w:val="黑体小初中"/>
    <w:basedOn w:val="1148"/>
    <w:qFormat/>
    <w:uiPriority w:val="99"/>
    <w:pPr>
      <w:widowControl/>
      <w:tabs>
        <w:tab w:val="left" w:pos="0"/>
      </w:tabs>
      <w:spacing w:before="156" w:beforeLines="0" w:after="156"/>
      <w:ind w:firstLine="0" w:firstLineChars="0"/>
      <w:jc w:val="center"/>
    </w:pPr>
    <w:rPr>
      <w:rFonts w:hint="eastAsia" w:ascii="黑体" w:eastAsia="黑体"/>
      <w:sz w:val="72"/>
      <w:szCs w:val="72"/>
    </w:rPr>
  </w:style>
  <w:style w:type="paragraph" w:customStyle="1" w:styleId="2043">
    <w:name w:val="CM110"/>
    <w:basedOn w:val="305"/>
    <w:next w:val="305"/>
    <w:qFormat/>
    <w:uiPriority w:val="0"/>
    <w:pPr>
      <w:spacing w:after="228"/>
    </w:pPr>
    <w:rPr>
      <w:rFonts w:ascii="仿宋_GB2312" w:eastAsia="仿宋_GB2312" w:cs="Times New Roman"/>
      <w:color w:val="auto"/>
    </w:rPr>
  </w:style>
  <w:style w:type="paragraph" w:customStyle="1" w:styleId="2044">
    <w:name w:val="BMCC 标题4"/>
    <w:basedOn w:val="6"/>
    <w:next w:val="2045"/>
    <w:qFormat/>
    <w:uiPriority w:val="99"/>
    <w:pPr>
      <w:widowControl w:val="0"/>
      <w:tabs>
        <w:tab w:val="left" w:pos="864"/>
      </w:tabs>
      <w:spacing w:before="240" w:beforeLines="100" w:after="180" w:afterLines="100" w:line="440" w:lineRule="atLeast"/>
      <w:ind w:left="1062" w:leftChars="200" w:right="100" w:hanging="862"/>
    </w:pPr>
    <w:rPr>
      <w:rFonts w:ascii="Calibri" w:hAnsi="宋体" w:cs="Times New Roman"/>
      <w:b/>
      <w:bCs w:val="0"/>
      <w:smallCaps/>
      <w:w w:val="100"/>
      <w:kern w:val="20"/>
      <w:sz w:val="28"/>
      <w:szCs w:val="20"/>
    </w:rPr>
  </w:style>
  <w:style w:type="paragraph" w:customStyle="1" w:styleId="2045">
    <w:name w:val="bmcc_正文缩进"/>
    <w:basedOn w:val="1"/>
    <w:semiHidden/>
    <w:qFormat/>
    <w:uiPriority w:val="99"/>
    <w:pPr>
      <w:widowControl w:val="0"/>
      <w:spacing w:after="120" w:line="240" w:lineRule="auto"/>
      <w:ind w:left="480" w:leftChars="200" w:firstLine="200"/>
      <w:jc w:val="both"/>
    </w:pPr>
    <w:rPr>
      <w:rFonts w:ascii="Arial" w:hAnsi="Arial" w:eastAsia="仿宋_GB2312" w:cs="Arial"/>
      <w:bCs/>
      <w:sz w:val="21"/>
      <w:szCs w:val="20"/>
    </w:rPr>
  </w:style>
  <w:style w:type="paragraph" w:customStyle="1" w:styleId="2046">
    <w:name w:val="图片说明"/>
    <w:basedOn w:val="452"/>
    <w:qFormat/>
    <w:uiPriority w:val="99"/>
    <w:pPr>
      <w:ind w:firstLine="412"/>
      <w:jc w:val="center"/>
    </w:pPr>
    <w:rPr>
      <w:b/>
      <w:bCs/>
    </w:rPr>
  </w:style>
  <w:style w:type="paragraph" w:customStyle="1" w:styleId="2047">
    <w:name w:val="第二级"/>
    <w:basedOn w:val="4"/>
    <w:next w:val="1677"/>
    <w:qFormat/>
    <w:uiPriority w:val="99"/>
    <w:pPr>
      <w:keepLines w:val="0"/>
      <w:widowControl w:val="0"/>
      <w:adjustRightInd w:val="0"/>
      <w:snapToGrid w:val="0"/>
      <w:spacing w:before="0" w:beforeLines="0" w:after="0" w:afterLines="0" w:line="240" w:lineRule="auto"/>
      <w:ind w:left="5787" w:hanging="747" w:firstLineChars="0"/>
    </w:pPr>
    <w:rPr>
      <w:rFonts w:ascii="Arial" w:hAnsi="Arial" w:eastAsia="宋体"/>
      <w:color w:val="000000"/>
      <w:sz w:val="30"/>
      <w:szCs w:val="24"/>
    </w:rPr>
  </w:style>
  <w:style w:type="paragraph" w:customStyle="1" w:styleId="2048">
    <w:name w:val="GP标题1"/>
    <w:basedOn w:val="1722"/>
    <w:next w:val="1412"/>
    <w:qFormat/>
    <w:uiPriority w:val="0"/>
    <w:pPr>
      <w:jc w:val="left"/>
      <w:outlineLvl w:val="0"/>
    </w:pPr>
    <w:rPr>
      <w:rFonts w:ascii="宋体" w:hAnsi="宋体"/>
      <w:b/>
      <w:szCs w:val="24"/>
    </w:rPr>
  </w:style>
  <w:style w:type="paragraph" w:customStyle="1" w:styleId="2049">
    <w:name w:val="Char Char Char Char Char Char Char Char Char Char Char Char Char Char Char Char Char Char Char1"/>
    <w:basedOn w:val="1"/>
    <w:qFormat/>
    <w:uiPriority w:val="0"/>
    <w:pPr>
      <w:widowControl w:val="0"/>
      <w:spacing w:line="240" w:lineRule="auto"/>
      <w:ind w:firstLine="0" w:firstLineChars="0"/>
      <w:jc w:val="both"/>
    </w:pPr>
    <w:rPr>
      <w:rFonts w:ascii="Calibri"/>
      <w:sz w:val="21"/>
      <w:szCs w:val="21"/>
    </w:rPr>
  </w:style>
  <w:style w:type="paragraph" w:customStyle="1" w:styleId="2050">
    <w:name w:val="首行缩进2字符"/>
    <w:basedOn w:val="1"/>
    <w:qFormat/>
    <w:uiPriority w:val="0"/>
    <w:pPr>
      <w:widowControl w:val="0"/>
      <w:spacing w:before="50" w:beforeLines="50"/>
      <w:ind w:firstLine="200"/>
      <w:jc w:val="both"/>
    </w:pPr>
    <w:rPr>
      <w:rFonts w:ascii="仿宋_GB2312" w:hAnsi="Calibri" w:eastAsia="仿宋_GB2312"/>
      <w:sz w:val="32"/>
      <w:szCs w:val="20"/>
    </w:rPr>
  </w:style>
  <w:style w:type="paragraph" w:customStyle="1" w:styleId="2051">
    <w:name w:val="批注框文本1"/>
    <w:basedOn w:val="1"/>
    <w:qFormat/>
    <w:uiPriority w:val="0"/>
    <w:pPr>
      <w:widowControl w:val="0"/>
      <w:spacing w:afterLines="50" w:line="240" w:lineRule="auto"/>
      <w:ind w:firstLine="0" w:firstLineChars="0"/>
      <w:jc w:val="both"/>
    </w:pPr>
    <w:rPr>
      <w:rFonts w:ascii="Calibri"/>
      <w:sz w:val="18"/>
      <w:szCs w:val="18"/>
    </w:rPr>
  </w:style>
  <w:style w:type="paragraph" w:customStyle="1" w:styleId="2052">
    <w:name w:val="Body"/>
    <w:basedOn w:val="1"/>
    <w:qFormat/>
    <w:uiPriority w:val="0"/>
    <w:pPr>
      <w:spacing w:before="120" w:line="240" w:lineRule="auto"/>
      <w:ind w:firstLine="0" w:firstLineChars="0"/>
      <w:jc w:val="both"/>
    </w:pPr>
    <w:rPr>
      <w:snapToGrid w:val="0"/>
      <w:kern w:val="0"/>
      <w:sz w:val="21"/>
      <w:szCs w:val="20"/>
    </w:rPr>
  </w:style>
  <w:style w:type="paragraph" w:customStyle="1" w:styleId="2053">
    <w:name w:val="Char5"/>
    <w:basedOn w:val="1"/>
    <w:qFormat/>
    <w:uiPriority w:val="99"/>
    <w:pPr>
      <w:tabs>
        <w:tab w:val="left" w:pos="360"/>
      </w:tabs>
      <w:ind w:firstLine="0" w:firstLineChars="0"/>
    </w:pPr>
    <w:rPr>
      <w:rFonts w:ascii="Calibri"/>
      <w:kern w:val="0"/>
      <w:sz w:val="21"/>
    </w:rPr>
  </w:style>
  <w:style w:type="paragraph" w:customStyle="1" w:styleId="2054">
    <w:name w:val="样式 行距: 1.5 倍行距2"/>
    <w:basedOn w:val="1"/>
    <w:qFormat/>
    <w:uiPriority w:val="0"/>
    <w:pPr>
      <w:widowControl w:val="0"/>
      <w:ind w:firstLine="0" w:firstLineChars="0"/>
      <w:jc w:val="both"/>
    </w:pPr>
    <w:rPr>
      <w:rFonts w:ascii="Calibri" w:cs="宋体"/>
      <w:sz w:val="21"/>
      <w:szCs w:val="20"/>
    </w:rPr>
  </w:style>
  <w:style w:type="paragraph" w:customStyle="1" w:styleId="2055">
    <w:name w:val="Numbered list 2.3"/>
    <w:basedOn w:val="5"/>
    <w:next w:val="1"/>
    <w:qFormat/>
    <w:uiPriority w:val="0"/>
    <w:pPr>
      <w:keepLines w:val="0"/>
      <w:numPr>
        <w:ilvl w:val="0"/>
        <w:numId w:val="0"/>
      </w:numPr>
      <w:tabs>
        <w:tab w:val="left" w:pos="436"/>
        <w:tab w:val="left" w:pos="1080"/>
      </w:tabs>
      <w:spacing w:before="120" w:after="60" w:line="360" w:lineRule="auto"/>
      <w:ind w:left="436" w:hanging="720"/>
    </w:pPr>
    <w:rPr>
      <w:rFonts w:ascii="Arial" w:hAnsi="Arial" w:eastAsia="宋体"/>
      <w:b/>
      <w:bCs w:val="0"/>
      <w:kern w:val="0"/>
      <w:sz w:val="22"/>
      <w:szCs w:val="20"/>
      <w:lang w:val="en-GB" w:eastAsia="en-US"/>
    </w:rPr>
  </w:style>
  <w:style w:type="paragraph" w:customStyle="1" w:styleId="2056">
    <w:name w:val="正文小四缩进 +重点文字"/>
    <w:basedOn w:val="1577"/>
    <w:qFormat/>
    <w:uiPriority w:val="0"/>
    <w:pPr>
      <w:spacing w:before="120" w:afterLines="50"/>
      <w:ind w:firstLine="480"/>
    </w:pPr>
    <w:rPr>
      <w:rFonts w:eastAsia="黑体"/>
      <w:u w:val="single"/>
    </w:rPr>
  </w:style>
  <w:style w:type="paragraph" w:customStyle="1" w:styleId="2057">
    <w:name w:val="xl136"/>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2058">
    <w:name w:val="L7符号"/>
    <w:basedOn w:val="1"/>
    <w:qFormat/>
    <w:uiPriority w:val="0"/>
    <w:pPr>
      <w:tabs>
        <w:tab w:val="left" w:pos="900"/>
      </w:tabs>
      <w:spacing w:beforeLines="10" w:afterLines="10"/>
      <w:ind w:left="900" w:firstLine="0" w:firstLineChars="0"/>
    </w:pPr>
    <w:rPr>
      <w:rFonts w:ascii="Calibri"/>
      <w:sz w:val="21"/>
    </w:rPr>
  </w:style>
  <w:style w:type="paragraph" w:customStyle="1" w:styleId="2059">
    <w:name w:val="Char Char Char Char Char Char Char Char11"/>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2060">
    <w:name w:val="三级节标题"/>
    <w:next w:val="1"/>
    <w:qFormat/>
    <w:uiPriority w:val="0"/>
    <w:pPr>
      <w:tabs>
        <w:tab w:val="left" w:pos="1191"/>
      </w:tabs>
      <w:spacing w:before="120" w:after="120" w:line="400" w:lineRule="exact"/>
      <w:ind w:left="851" w:hanging="738"/>
      <w:outlineLvl w:val="3"/>
    </w:pPr>
    <w:rPr>
      <w:rFonts w:ascii="Arial" w:hAnsi="Arial" w:eastAsia="黑体" w:cs="Times New Roman"/>
      <w:b/>
      <w:sz w:val="28"/>
      <w:szCs w:val="28"/>
      <w:lang w:val="en-US" w:eastAsia="zh-CN" w:bidi="ar-SA"/>
    </w:rPr>
  </w:style>
  <w:style w:type="paragraph" w:customStyle="1" w:styleId="2061">
    <w:name w:val="正文 居中加粗"/>
    <w:basedOn w:val="1656"/>
    <w:qFormat/>
    <w:uiPriority w:val="99"/>
    <w:pPr>
      <w:spacing w:before="0" w:beforeAutospacing="0" w:after="0" w:afterAutospacing="0" w:line="360" w:lineRule="auto"/>
      <w:ind w:left="0"/>
    </w:pPr>
    <w:rPr>
      <w:rFonts w:ascii="Arial Unicode MS" w:hAnsi="Arial Unicode MS" w:cs="宋体"/>
      <w:b/>
      <w:bCs/>
      <w:szCs w:val="20"/>
    </w:rPr>
  </w:style>
  <w:style w:type="paragraph" w:customStyle="1" w:styleId="2062">
    <w:name w:val="样式 样式 标题 2H2标题2h2Underrubrik1prop2Level 2 Topic Heading2nd l... ..."/>
    <w:basedOn w:val="2004"/>
    <w:qFormat/>
    <w:uiPriority w:val="0"/>
  </w:style>
  <w:style w:type="paragraph" w:customStyle="1" w:styleId="2063">
    <w:name w:val="强调文字"/>
    <w:basedOn w:val="1"/>
    <w:qFormat/>
    <w:uiPriority w:val="99"/>
    <w:pPr>
      <w:ind w:firstLine="200"/>
    </w:pPr>
    <w:rPr>
      <w:rFonts w:ascii="Calibri"/>
      <w:b/>
      <w:kern w:val="0"/>
      <w:sz w:val="21"/>
      <w:szCs w:val="21"/>
      <w:u w:val="dottedHeavy"/>
    </w:rPr>
  </w:style>
  <w:style w:type="paragraph" w:customStyle="1" w:styleId="2064">
    <w:name w:val="xl225"/>
    <w:basedOn w:val="1"/>
    <w:qFormat/>
    <w:uiPriority w:val="99"/>
    <w:pPr>
      <w:pBdr>
        <w:top w:val="single" w:color="auto" w:sz="4" w:space="0"/>
        <w:left w:val="single" w:color="auto" w:sz="4" w:space="0"/>
        <w:bottom w:val="single" w:color="auto" w:sz="8" w:space="0"/>
        <w:right w:val="single" w:color="auto" w:sz="8" w:space="0"/>
      </w:pBdr>
      <w:spacing w:before="100" w:beforeAutospacing="1" w:after="100" w:afterAutospacing="1"/>
      <w:ind w:firstLine="0" w:firstLineChars="0"/>
      <w:jc w:val="right"/>
    </w:pPr>
    <w:rPr>
      <w:rFonts w:ascii="Calibri"/>
      <w:kern w:val="0"/>
      <w:sz w:val="21"/>
      <w:szCs w:val="21"/>
    </w:rPr>
  </w:style>
  <w:style w:type="paragraph" w:customStyle="1" w:styleId="2065">
    <w:name w:val="xl124"/>
    <w:basedOn w:val="1"/>
    <w:qFormat/>
    <w:uiPriority w:val="0"/>
    <w:pPr>
      <w:pBdr>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2066">
    <w:name w:val="CM2"/>
    <w:basedOn w:val="305"/>
    <w:next w:val="305"/>
    <w:qFormat/>
    <w:uiPriority w:val="0"/>
    <w:pPr>
      <w:spacing w:line="468" w:lineRule="atLeast"/>
    </w:pPr>
    <w:rPr>
      <w:rFonts w:ascii="黑体" w:eastAsia="黑体" w:cs="Times New Roman"/>
      <w:color w:val="auto"/>
    </w:rPr>
  </w:style>
  <w:style w:type="paragraph" w:customStyle="1" w:styleId="2067">
    <w:name w:val="样式 首行缩进:  2 字符 行距: 2 倍行距"/>
    <w:basedOn w:val="1"/>
    <w:qFormat/>
    <w:uiPriority w:val="0"/>
    <w:pPr>
      <w:widowControl w:val="0"/>
      <w:ind w:firstLine="200"/>
      <w:jc w:val="both"/>
    </w:pPr>
    <w:rPr>
      <w:rFonts w:ascii="Calibri" w:cs="宋体"/>
      <w:sz w:val="21"/>
      <w:szCs w:val="20"/>
    </w:rPr>
  </w:style>
  <w:style w:type="paragraph" w:customStyle="1" w:styleId="2068">
    <w:name w:val="!beccList"/>
    <w:basedOn w:val="1"/>
    <w:qFormat/>
    <w:uiPriority w:val="99"/>
    <w:pPr>
      <w:tabs>
        <w:tab w:val="left" w:pos="0"/>
      </w:tabs>
      <w:spacing w:beforeLines="50" w:afterLines="50"/>
      <w:ind w:firstLine="566" w:firstLineChars="236"/>
      <w:contextualSpacing/>
    </w:pPr>
    <w:rPr>
      <w:rFonts w:cs="宋体"/>
      <w:color w:val="000000"/>
      <w:kern w:val="0"/>
      <w:sz w:val="21"/>
      <w:szCs w:val="28"/>
    </w:rPr>
  </w:style>
  <w:style w:type="paragraph" w:customStyle="1" w:styleId="2069">
    <w:name w:val="xl228"/>
    <w:basedOn w:val="1"/>
    <w:qFormat/>
    <w:uiPriority w:val="99"/>
    <w:pPr>
      <w:pBdr>
        <w:top w:val="single" w:color="auto" w:sz="8" w:space="0"/>
        <w:left w:val="single" w:color="auto" w:sz="4" w:space="0"/>
        <w:right w:val="single" w:color="auto" w:sz="8"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070">
    <w:name w:val="样式 首行缩进:  2 字符 段后: 15.6 磅"/>
    <w:basedOn w:val="1"/>
    <w:qFormat/>
    <w:uiPriority w:val="0"/>
    <w:pPr>
      <w:widowControl w:val="0"/>
      <w:ind w:firstLine="200"/>
      <w:jc w:val="both"/>
    </w:pPr>
    <w:rPr>
      <w:rFonts w:ascii="Calibri"/>
      <w:sz w:val="21"/>
    </w:rPr>
  </w:style>
  <w:style w:type="paragraph" w:customStyle="1" w:styleId="2071">
    <w:name w:val="样式 左侧:  0.63 厘米 行距: 1.5 倍行距1"/>
    <w:basedOn w:val="1"/>
    <w:qFormat/>
    <w:uiPriority w:val="0"/>
    <w:pPr>
      <w:widowControl w:val="0"/>
      <w:ind w:left="357" w:firstLine="0" w:firstLineChars="0"/>
      <w:jc w:val="both"/>
    </w:pPr>
    <w:rPr>
      <w:rFonts w:ascii="Calibri" w:cs="宋体"/>
      <w:sz w:val="21"/>
      <w:szCs w:val="20"/>
    </w:rPr>
  </w:style>
  <w:style w:type="paragraph" w:customStyle="1" w:styleId="2072">
    <w:name w:val="AxureHeading1"/>
    <w:basedOn w:val="1"/>
    <w:qFormat/>
    <w:uiPriority w:val="0"/>
    <w:pPr>
      <w:numPr>
        <w:ilvl w:val="0"/>
        <w:numId w:val="69"/>
      </w:numPr>
      <w:tabs>
        <w:tab w:val="left" w:pos="360"/>
      </w:tabs>
      <w:spacing w:before="120" w:after="240" w:line="240" w:lineRule="auto"/>
      <w:ind w:left="0" w:firstLine="0" w:firstLineChars="0"/>
    </w:pPr>
    <w:rPr>
      <w:rFonts w:ascii="Arial" w:hAnsi="Arial" w:cs="Arial"/>
      <w:b/>
      <w:color w:val="404040"/>
      <w:kern w:val="0"/>
      <w:sz w:val="28"/>
      <w:lang w:eastAsia="en-US"/>
    </w:rPr>
  </w:style>
  <w:style w:type="paragraph" w:customStyle="1" w:styleId="2073">
    <w:name w:val="Char Char1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74">
    <w:name w:val="ePMS正文"/>
    <w:basedOn w:val="1"/>
    <w:qFormat/>
    <w:uiPriority w:val="99"/>
    <w:pPr>
      <w:ind w:firstLine="566" w:firstLineChars="236"/>
    </w:pPr>
    <w:rPr>
      <w:rFonts w:cs="宋体"/>
      <w:color w:val="000000"/>
      <w:kern w:val="0"/>
      <w:sz w:val="21"/>
      <w:szCs w:val="20"/>
      <w:lang w:val="en-AU"/>
    </w:rPr>
  </w:style>
  <w:style w:type="paragraph" w:customStyle="1" w:styleId="2075">
    <w:name w:val="签署页文字"/>
    <w:basedOn w:val="1"/>
    <w:qFormat/>
    <w:uiPriority w:val="0"/>
    <w:pPr>
      <w:spacing w:before="480"/>
      <w:ind w:left="420" w:firstLine="0" w:firstLineChars="0"/>
      <w:jc w:val="both"/>
    </w:pPr>
    <w:rPr>
      <w:rFonts w:ascii="Calibri" w:cs="宋体"/>
      <w:kern w:val="0"/>
      <w:sz w:val="30"/>
      <w:szCs w:val="20"/>
    </w:rPr>
  </w:style>
  <w:style w:type="paragraph" w:customStyle="1" w:styleId="2076">
    <w:name w:val="标题44"/>
    <w:basedOn w:val="1"/>
    <w:qFormat/>
    <w:uiPriority w:val="0"/>
    <w:pPr>
      <w:widowControl w:val="0"/>
      <w:spacing w:before="190" w:beforeLines="50" w:after="190" w:afterLines="50" w:line="240" w:lineRule="auto"/>
      <w:ind w:left="992" w:hanging="992" w:hangingChars="353"/>
      <w:jc w:val="both"/>
      <w:outlineLvl w:val="3"/>
    </w:pPr>
    <w:rPr>
      <w:rFonts w:ascii="Calibri" w:hAnsi="Calibri" w:eastAsia="仿宋_GB2312"/>
      <w:b/>
      <w:sz w:val="28"/>
      <w:szCs w:val="21"/>
    </w:rPr>
  </w:style>
  <w:style w:type="paragraph" w:customStyle="1" w:styleId="2077">
    <w:name w:val="CM66"/>
    <w:basedOn w:val="305"/>
    <w:next w:val="305"/>
    <w:qFormat/>
    <w:uiPriority w:val="0"/>
    <w:pPr>
      <w:spacing w:line="543" w:lineRule="atLeast"/>
    </w:pPr>
    <w:rPr>
      <w:rFonts w:ascii="仿宋_GB2312" w:eastAsia="仿宋_GB2312" w:cs="Times New Roman"/>
      <w:color w:val="auto"/>
    </w:rPr>
  </w:style>
  <w:style w:type="paragraph" w:customStyle="1" w:styleId="2078">
    <w:name w:val="Char Char Char Char Char Char Char Char Char Char Char Char1 Char"/>
    <w:basedOn w:val="26"/>
    <w:qFormat/>
    <w:uiPriority w:val="0"/>
    <w:pPr>
      <w:widowControl w:val="0"/>
      <w:shd w:val="clear" w:color="auto" w:fill="000080"/>
      <w:jc w:val="both"/>
    </w:pPr>
    <w:rPr>
      <w:rFonts w:ascii="Tahoma" w:hAnsi="Tahoma"/>
      <w:sz w:val="24"/>
      <w:szCs w:val="24"/>
    </w:rPr>
  </w:style>
  <w:style w:type="paragraph" w:customStyle="1" w:styleId="2079">
    <w:name w:val="总体设计正文样式"/>
    <w:basedOn w:val="1"/>
    <w:qFormat/>
    <w:uiPriority w:val="0"/>
    <w:pPr>
      <w:spacing w:after="200"/>
      <w:ind w:firstLine="200"/>
    </w:pPr>
    <w:rPr>
      <w:rFonts w:hAnsi="Verdana" w:eastAsia="仿宋_GB2312" w:cs="宋体"/>
      <w:kern w:val="0"/>
      <w:sz w:val="21"/>
      <w:szCs w:val="20"/>
      <w:lang w:bidi="en-US"/>
    </w:rPr>
  </w:style>
  <w:style w:type="paragraph" w:customStyle="1" w:styleId="2080">
    <w:name w:val="xl51"/>
    <w:basedOn w:val="1"/>
    <w:qFormat/>
    <w:uiPriority w:val="0"/>
    <w:pPr>
      <w:pBdr>
        <w:top w:val="single" w:color="auto" w:sz="4" w:space="0"/>
        <w:left w:val="single" w:color="auto" w:sz="8" w:space="0"/>
        <w:bottom w:val="single" w:color="auto" w:sz="4" w:space="0"/>
        <w:right w:val="single" w:color="auto" w:sz="4" w:space="0"/>
      </w:pBdr>
      <w:shd w:val="clear" w:color="auto" w:fill="FF99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2081">
    <w:name w:val="left"/>
    <w:basedOn w:val="1"/>
    <w:qFormat/>
    <w:uiPriority w:val="0"/>
    <w:pPr>
      <w:spacing w:before="100" w:beforeAutospacing="1" w:after="100" w:afterAutospacing="1" w:line="240" w:lineRule="auto"/>
      <w:ind w:firstLine="0" w:firstLineChars="0"/>
    </w:pPr>
    <w:rPr>
      <w:rFonts w:ascii="ˎ̥" w:hAnsi="ˎ̥" w:eastAsia="仿宋"/>
      <w:b/>
      <w:bCs/>
      <w:color w:val="FFFFFF"/>
      <w:kern w:val="0"/>
      <w:sz w:val="18"/>
      <w:szCs w:val="18"/>
    </w:rPr>
  </w:style>
  <w:style w:type="paragraph" w:customStyle="1" w:styleId="2082">
    <w:name w:val="!my（1）"/>
    <w:qFormat/>
    <w:uiPriority w:val="99"/>
    <w:pPr>
      <w:tabs>
        <w:tab w:val="left" w:pos="1335"/>
      </w:tabs>
      <w:spacing w:beforeLines="50" w:afterLines="50" w:line="360" w:lineRule="auto"/>
      <w:ind w:left="1335" w:hanging="855"/>
      <w:contextualSpacing/>
    </w:pPr>
    <w:rPr>
      <w:rFonts w:ascii="Arial Unicode MS" w:hAnsi="Arial Unicode MS" w:eastAsia="宋体" w:cs="Times New Roman"/>
      <w:kern w:val="2"/>
      <w:sz w:val="24"/>
      <w:szCs w:val="24"/>
      <w:lang w:val="en-US" w:eastAsia="zh-CN" w:bidi="ar-SA"/>
    </w:rPr>
  </w:style>
  <w:style w:type="paragraph" w:customStyle="1" w:styleId="2083">
    <w:name w:val="样式 标题 11l0H1Heading 0R1H11h1Level 1 Topic HeadingSectio...1"/>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20"/>
    </w:rPr>
  </w:style>
  <w:style w:type="paragraph" w:customStyle="1" w:styleId="2084">
    <w:name w:val="Char23"/>
    <w:basedOn w:val="1"/>
    <w:qFormat/>
    <w:uiPriority w:val="0"/>
    <w:pPr>
      <w:widowControl w:val="0"/>
      <w:ind w:firstLine="0" w:firstLineChars="0"/>
      <w:jc w:val="both"/>
    </w:pPr>
    <w:rPr>
      <w:rFonts w:ascii="Calibri" w:eastAsia="仿宋"/>
      <w:sz w:val="21"/>
      <w:szCs w:val="20"/>
    </w:rPr>
  </w:style>
  <w:style w:type="paragraph" w:customStyle="1" w:styleId="2085">
    <w:name w:val="Char Char Char Char Char Char Char Char Char Char2"/>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2086">
    <w:name w:val="CM63"/>
    <w:basedOn w:val="305"/>
    <w:next w:val="305"/>
    <w:qFormat/>
    <w:uiPriority w:val="0"/>
    <w:pPr>
      <w:spacing w:line="546" w:lineRule="atLeast"/>
    </w:pPr>
    <w:rPr>
      <w:rFonts w:ascii="仿宋_GB2312" w:eastAsia="仿宋_GB2312" w:cs="Times New Roman"/>
      <w:color w:val="auto"/>
    </w:rPr>
  </w:style>
  <w:style w:type="paragraph" w:customStyle="1" w:styleId="2087">
    <w:name w:val="reader-word-layer reader-word-s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088">
    <w:name w:val="Apusic_表格_left"/>
    <w:basedOn w:val="1"/>
    <w:qFormat/>
    <w:uiPriority w:val="0"/>
    <w:pPr>
      <w:widowControl w:val="0"/>
      <w:spacing w:before="48" w:after="48" w:line="240" w:lineRule="auto"/>
      <w:ind w:firstLine="0" w:firstLineChars="0"/>
      <w:jc w:val="both"/>
    </w:pPr>
    <w:rPr>
      <w:rFonts w:ascii="Calibri"/>
      <w:kern w:val="0"/>
      <w:sz w:val="18"/>
      <w:szCs w:val="18"/>
    </w:rPr>
  </w:style>
  <w:style w:type="paragraph" w:customStyle="1" w:styleId="2089">
    <w:name w:val="xl19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090">
    <w:name w:val="标题2正文 Char Char"/>
    <w:basedOn w:val="2091"/>
    <w:qFormat/>
    <w:uiPriority w:val="0"/>
    <w:pPr>
      <w:ind w:left="200" w:leftChars="200"/>
    </w:pPr>
  </w:style>
  <w:style w:type="paragraph" w:customStyle="1" w:styleId="2091">
    <w:name w:val="标题1正文"/>
    <w:basedOn w:val="1"/>
    <w:qFormat/>
    <w:uiPriority w:val="0"/>
    <w:pPr>
      <w:widowControl w:val="0"/>
      <w:ind w:firstLine="420" w:firstLineChars="0"/>
      <w:jc w:val="both"/>
    </w:pPr>
    <w:rPr>
      <w:rFonts w:ascii="Calibri" w:cs="宋体"/>
      <w:sz w:val="21"/>
      <w:szCs w:val="20"/>
    </w:rPr>
  </w:style>
  <w:style w:type="paragraph" w:customStyle="1" w:styleId="2092">
    <w:name w:val="表格标注（绿盟科技）"/>
    <w:basedOn w:val="2093"/>
    <w:next w:val="1"/>
    <w:qFormat/>
    <w:uiPriority w:val="0"/>
    <w:pPr>
      <w:tabs>
        <w:tab w:val="left" w:pos="3781"/>
      </w:tabs>
    </w:pPr>
  </w:style>
  <w:style w:type="paragraph" w:customStyle="1" w:styleId="2093">
    <w:name w:val="插图标注（绿盟科技）"/>
    <w:next w:val="1"/>
    <w:qFormat/>
    <w:uiPriority w:val="0"/>
    <w:pPr>
      <w:spacing w:after="156" w:line="240" w:lineRule="auto"/>
      <w:jc w:val="center"/>
    </w:pPr>
    <w:rPr>
      <w:rFonts w:ascii="Arial" w:hAnsi="Arial" w:eastAsia="宋体" w:cs="Arial"/>
      <w:sz w:val="21"/>
      <w:szCs w:val="21"/>
      <w:lang w:val="en-US" w:eastAsia="zh-CN" w:bidi="ar-SA"/>
    </w:rPr>
  </w:style>
  <w:style w:type="paragraph" w:customStyle="1" w:styleId="2094">
    <w:name w:val="网格表 32"/>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2095">
    <w:name w:val="line2"/>
    <w:qFormat/>
    <w:uiPriority w:val="99"/>
    <w:pPr>
      <w:pBdr>
        <w:top w:val="thickThinSmallGap" w:color="auto" w:sz="18" w:space="1"/>
      </w:pBdr>
      <w:spacing w:before="156" w:line="240" w:lineRule="auto"/>
      <w:jc w:val="right"/>
    </w:pPr>
    <w:rPr>
      <w:rFonts w:ascii="Calibri" w:hAnsi="Calibri" w:eastAsia="宋体" w:cs="Times New Roman"/>
      <w:b/>
      <w:kern w:val="28"/>
      <w:sz w:val="40"/>
      <w:lang w:val="en-US" w:eastAsia="zh-CN" w:bidi="ar-SA"/>
    </w:rPr>
  </w:style>
  <w:style w:type="paragraph" w:customStyle="1" w:styleId="2096">
    <w:name w:val="bodycopy"/>
    <w:basedOn w:val="1"/>
    <w:qFormat/>
    <w:uiPriority w:val="0"/>
    <w:pPr>
      <w:spacing w:before="100" w:beforeAutospacing="1" w:after="100" w:afterAutospacing="1" w:line="210" w:lineRule="atLeast"/>
      <w:ind w:firstLine="0" w:firstLineChars="0"/>
    </w:pPr>
    <w:rPr>
      <w:rFonts w:ascii="Arial" w:hAnsi="Arial" w:cs="Arial"/>
      <w:color w:val="000000"/>
      <w:kern w:val="0"/>
      <w:sz w:val="18"/>
      <w:szCs w:val="18"/>
    </w:rPr>
  </w:style>
  <w:style w:type="paragraph" w:customStyle="1" w:styleId="2097">
    <w:name w:val="xl11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98">
    <w:name w:val="CM41"/>
    <w:basedOn w:val="305"/>
    <w:next w:val="305"/>
    <w:qFormat/>
    <w:uiPriority w:val="99"/>
    <w:rPr>
      <w:rFonts w:ascii="仿宋_GB2312" w:eastAsia="仿宋_GB2312" w:cs="Times New Roman"/>
      <w:color w:val="auto"/>
    </w:rPr>
  </w:style>
  <w:style w:type="paragraph" w:customStyle="1" w:styleId="2099">
    <w:name w:val="ul2"/>
    <w:basedOn w:val="1"/>
    <w:qFormat/>
    <w:uiPriority w:val="99"/>
    <w:pPr>
      <w:widowControl w:val="0"/>
      <w:tabs>
        <w:tab w:val="left" w:pos="1880"/>
      </w:tabs>
      <w:adjustRightInd w:val="0"/>
      <w:spacing w:before="120" w:after="120"/>
      <w:ind w:left="1880" w:hanging="420" w:firstLineChars="0"/>
      <w:jc w:val="both"/>
    </w:pPr>
    <w:rPr>
      <w:rFonts w:ascii="Arial" w:hAnsi="Arial" w:eastAsia="仿宋_GB2312"/>
      <w:kern w:val="0"/>
      <w:sz w:val="21"/>
    </w:rPr>
  </w:style>
  <w:style w:type="paragraph" w:customStyle="1" w:styleId="2100">
    <w:name w:val="xl261"/>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2101">
    <w:name w:val="表文[L-宋体]"/>
    <w:basedOn w:val="1"/>
    <w:qFormat/>
    <w:uiPriority w:val="0"/>
    <w:pPr>
      <w:adjustRightInd w:val="0"/>
      <w:snapToGrid w:val="0"/>
      <w:spacing w:before="20" w:afterLines="50" w:line="0" w:lineRule="atLeast"/>
      <w:ind w:firstLine="0" w:firstLineChars="0"/>
      <w:textAlignment w:val="baseline"/>
    </w:pPr>
    <w:rPr>
      <w:kern w:val="0"/>
      <w:sz w:val="21"/>
      <w:szCs w:val="20"/>
    </w:rPr>
  </w:style>
  <w:style w:type="paragraph" w:customStyle="1" w:styleId="2102">
    <w:name w:val="样式 样式 标题 3h33Heading 3 hidden2hh31h32SectionHeading 2.3(Al... + ..."/>
    <w:basedOn w:val="1"/>
    <w:qFormat/>
    <w:uiPriority w:val="99"/>
    <w:pPr>
      <w:keepNext/>
      <w:keepLines/>
      <w:widowControl w:val="0"/>
      <w:tabs>
        <w:tab w:val="left" w:pos="1980"/>
      </w:tabs>
      <w:adjustRightInd w:val="0"/>
      <w:spacing w:before="240" w:after="40" w:line="300" w:lineRule="auto"/>
      <w:ind w:left="1980" w:hanging="420" w:firstLineChars="0"/>
      <w:outlineLvl w:val="2"/>
    </w:pPr>
    <w:rPr>
      <w:rFonts w:ascii="Calibri" w:cs="宋体"/>
      <w:b/>
      <w:bCs/>
      <w:kern w:val="0"/>
      <w:sz w:val="28"/>
      <w:szCs w:val="20"/>
    </w:rPr>
  </w:style>
  <w:style w:type="paragraph" w:customStyle="1" w:styleId="2103">
    <w:name w:val="c_"/>
    <w:qFormat/>
    <w:uiPriority w:val="0"/>
    <w:pPr>
      <w:widowControl w:val="0"/>
      <w:autoSpaceDE w:val="0"/>
      <w:autoSpaceDN w:val="0"/>
      <w:adjustRightInd w:val="0"/>
      <w:spacing w:line="240" w:lineRule="auto"/>
      <w:jc w:val="both"/>
    </w:pPr>
    <w:rPr>
      <w:rFonts w:ascii="Arial" w:hAnsi="Arial" w:eastAsia="宋体" w:cs="Times New Roman"/>
      <w:sz w:val="24"/>
      <w:lang w:val="en-US" w:eastAsia="zh-CN" w:bidi="ar-SA"/>
    </w:rPr>
  </w:style>
  <w:style w:type="paragraph" w:customStyle="1" w:styleId="2104">
    <w:name w:val="CM75"/>
    <w:basedOn w:val="305"/>
    <w:next w:val="305"/>
    <w:qFormat/>
    <w:uiPriority w:val="0"/>
    <w:pPr>
      <w:spacing w:line="626" w:lineRule="atLeast"/>
    </w:pPr>
    <w:rPr>
      <w:rFonts w:ascii="仿宋_GB2312" w:eastAsia="仿宋_GB2312" w:cs="Times New Roman"/>
      <w:color w:val="auto"/>
    </w:rPr>
  </w:style>
  <w:style w:type="paragraph" w:customStyle="1" w:styleId="2105">
    <w:name w:val="符号正文"/>
    <w:basedOn w:val="1"/>
    <w:qFormat/>
    <w:uiPriority w:val="99"/>
    <w:pPr>
      <w:tabs>
        <w:tab w:val="left" w:pos="2730"/>
      </w:tabs>
      <w:ind w:firstLine="566" w:firstLineChars="236"/>
    </w:pPr>
    <w:rPr>
      <w:rFonts w:cs="宋体"/>
      <w:bCs/>
      <w:color w:val="000000"/>
      <w:kern w:val="0"/>
      <w:sz w:val="21"/>
      <w:szCs w:val="21"/>
    </w:rPr>
  </w:style>
  <w:style w:type="paragraph" w:customStyle="1" w:styleId="2106">
    <w:name w:val="样式 标准文件_二级条标题 + 行距: 1.5 倍行距"/>
    <w:basedOn w:val="1"/>
    <w:qFormat/>
    <w:uiPriority w:val="99"/>
    <w:pPr>
      <w:tabs>
        <w:tab w:val="left" w:pos="360"/>
      </w:tabs>
      <w:wordWrap w:val="0"/>
      <w:overflowPunct w:val="0"/>
      <w:autoSpaceDE w:val="0"/>
      <w:adjustRightInd w:val="0"/>
      <w:snapToGrid w:val="0"/>
      <w:ind w:hanging="360" w:firstLineChars="0"/>
      <w:outlineLvl w:val="3"/>
    </w:pPr>
    <w:rPr>
      <w:rFonts w:ascii="黑体" w:eastAsia="黑体" w:cs="宋体"/>
      <w:color w:val="000000"/>
      <w:spacing w:val="2"/>
      <w:kern w:val="0"/>
      <w:sz w:val="28"/>
      <w:szCs w:val="20"/>
      <w:lang w:val="zh-CN"/>
    </w:rPr>
  </w:style>
  <w:style w:type="paragraph" w:customStyle="1" w:styleId="2107">
    <w:name w:val="xl4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2108">
    <w:name w:val="样式 样式 首行缩进:  2 字符 + 首行缩进:  2 字符1"/>
    <w:basedOn w:val="1"/>
    <w:qFormat/>
    <w:uiPriority w:val="0"/>
    <w:pPr>
      <w:widowControl w:val="0"/>
      <w:spacing w:line="520" w:lineRule="exact"/>
      <w:ind w:firstLine="560"/>
      <w:jc w:val="both"/>
    </w:pPr>
    <w:rPr>
      <w:rFonts w:ascii="黑体" w:eastAsia="仿宋_GB2312" w:cs="宋体"/>
      <w:sz w:val="28"/>
      <w:szCs w:val="20"/>
    </w:rPr>
  </w:style>
  <w:style w:type="paragraph" w:customStyle="1" w:styleId="2109">
    <w:name w:val="正文（微软雅黑）"/>
    <w:basedOn w:val="1"/>
    <w:qFormat/>
    <w:uiPriority w:val="0"/>
    <w:pPr>
      <w:widowControl w:val="0"/>
      <w:numPr>
        <w:ilvl w:val="0"/>
        <w:numId w:val="70"/>
      </w:numPr>
      <w:tabs>
        <w:tab w:val="left" w:pos="360"/>
        <w:tab w:val="left" w:pos="840"/>
      </w:tabs>
      <w:spacing w:line="240" w:lineRule="auto"/>
      <w:ind w:left="0" w:firstLine="0" w:firstLineChars="0"/>
      <w:jc w:val="both"/>
    </w:pPr>
    <w:rPr>
      <w:rFonts w:ascii="Calibri"/>
      <w:sz w:val="21"/>
    </w:rPr>
  </w:style>
  <w:style w:type="paragraph" w:customStyle="1" w:styleId="2110">
    <w:name w:val="三级无"/>
    <w:basedOn w:val="1"/>
    <w:qFormat/>
    <w:uiPriority w:val="0"/>
    <w:pPr>
      <w:numPr>
        <w:ilvl w:val="3"/>
        <w:numId w:val="71"/>
      </w:numPr>
      <w:tabs>
        <w:tab w:val="left" w:pos="360"/>
      </w:tabs>
      <w:spacing w:before="50" w:after="50" w:line="240" w:lineRule="auto"/>
      <w:ind w:left="0" w:firstLine="0" w:firstLineChars="0"/>
      <w:outlineLvl w:val="4"/>
    </w:pPr>
    <w:rPr>
      <w:kern w:val="0"/>
      <w:sz w:val="21"/>
      <w:szCs w:val="21"/>
    </w:rPr>
  </w:style>
  <w:style w:type="paragraph" w:customStyle="1" w:styleId="2111">
    <w:name w:val="Blockquote"/>
    <w:basedOn w:val="1"/>
    <w:qFormat/>
    <w:uiPriority w:val="0"/>
    <w:pPr>
      <w:widowControl w:val="0"/>
      <w:autoSpaceDE w:val="0"/>
      <w:autoSpaceDN w:val="0"/>
      <w:adjustRightInd w:val="0"/>
      <w:spacing w:before="100" w:after="100" w:line="240" w:lineRule="auto"/>
      <w:ind w:left="360" w:right="360" w:firstLine="0" w:firstLineChars="0"/>
    </w:pPr>
    <w:rPr>
      <w:rFonts w:ascii="Calibri"/>
      <w:kern w:val="0"/>
      <w:sz w:val="21"/>
      <w:szCs w:val="20"/>
    </w:rPr>
  </w:style>
  <w:style w:type="paragraph" w:customStyle="1" w:styleId="2112">
    <w:name w:val="目录 31"/>
    <w:basedOn w:val="1"/>
    <w:next w:val="1"/>
    <w:qFormat/>
    <w:uiPriority w:val="39"/>
    <w:pPr>
      <w:widowControl w:val="0"/>
      <w:spacing w:line="240" w:lineRule="auto"/>
      <w:ind w:left="420" w:firstLine="0" w:firstLineChars="0"/>
    </w:pPr>
    <w:rPr>
      <w:rFonts w:ascii="Calibri" w:cs="Calibri"/>
      <w:i/>
      <w:iCs/>
      <w:sz w:val="21"/>
      <w:szCs w:val="20"/>
    </w:rPr>
  </w:style>
  <w:style w:type="paragraph" w:customStyle="1" w:styleId="2113">
    <w:name w:val="api"/>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114">
    <w:name w:val="xl106"/>
    <w:basedOn w:val="1"/>
    <w:qFormat/>
    <w:uiPriority w:val="0"/>
    <w:pPr>
      <w:pBdr>
        <w:top w:val="single" w:color="auto" w:sz="4" w:space="0"/>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15">
    <w:name w:val="RM_Indt as Bull w txt 2"/>
    <w:basedOn w:val="1828"/>
    <w:next w:val="1828"/>
    <w:qFormat/>
    <w:uiPriority w:val="0"/>
    <w:pPr>
      <w:ind w:left="720" w:firstLine="0"/>
    </w:pPr>
  </w:style>
  <w:style w:type="paragraph" w:customStyle="1" w:styleId="2116">
    <w:name w:val="tital_text"/>
    <w:basedOn w:val="1"/>
    <w:qFormat/>
    <w:uiPriority w:val="0"/>
    <w:pPr>
      <w:spacing w:before="100" w:beforeAutospacing="1" w:after="100" w:afterAutospacing="1" w:line="240" w:lineRule="auto"/>
      <w:ind w:firstLine="0" w:firstLineChars="0"/>
    </w:pPr>
    <w:rPr>
      <w:rFonts w:ascii="ˎ̥" w:hAnsi="ˎ̥" w:eastAsia="仿宋"/>
      <w:color w:val="000000"/>
      <w:kern w:val="0"/>
      <w:sz w:val="23"/>
      <w:szCs w:val="23"/>
    </w:rPr>
  </w:style>
  <w:style w:type="paragraph" w:customStyle="1" w:styleId="2117">
    <w:name w:val="head"/>
    <w:basedOn w:val="1"/>
    <w:next w:val="1"/>
    <w:qFormat/>
    <w:uiPriority w:val="0"/>
    <w:pPr>
      <w:keepNext/>
      <w:keepLines/>
      <w:widowControl w:val="0"/>
      <w:adjustRightInd w:val="0"/>
      <w:snapToGrid w:val="0"/>
      <w:spacing w:before="120" w:after="60"/>
      <w:ind w:firstLine="0" w:firstLineChars="0"/>
      <w:outlineLvl w:val="2"/>
    </w:pPr>
    <w:rPr>
      <w:rFonts w:ascii="黑体" w:eastAsia="黑体"/>
      <w:color w:val="000000"/>
      <w:sz w:val="28"/>
      <w:szCs w:val="28"/>
    </w:rPr>
  </w:style>
  <w:style w:type="paragraph" w:customStyle="1" w:styleId="2118">
    <w:name w:val="技术文档 6"/>
    <w:qFormat/>
    <w:uiPriority w:val="0"/>
    <w:pPr>
      <w:spacing w:line="240" w:lineRule="auto"/>
      <w:outlineLvl w:val="5"/>
    </w:pPr>
    <w:rPr>
      <w:rFonts w:ascii="宋体" w:hAnsi="宋体" w:eastAsia="宋体" w:cs="Times New Roman"/>
      <w:kern w:val="2"/>
      <w:sz w:val="21"/>
      <w:szCs w:val="21"/>
      <w:lang w:val="en-US" w:eastAsia="zh-CN" w:bidi="ar-SA"/>
    </w:rPr>
  </w:style>
  <w:style w:type="paragraph" w:customStyle="1" w:styleId="2119">
    <w:name w:val="my 标题 4(一)1."/>
    <w:basedOn w:val="1"/>
    <w:qFormat/>
    <w:uiPriority w:val="99"/>
    <w:pPr>
      <w:tabs>
        <w:tab w:val="left" w:pos="420"/>
      </w:tabs>
      <w:ind w:left="420" w:hanging="420" w:firstLineChars="236"/>
    </w:pPr>
    <w:rPr>
      <w:rFonts w:cs="宋体"/>
      <w:color w:val="000000"/>
      <w:kern w:val="0"/>
      <w:sz w:val="21"/>
      <w:szCs w:val="28"/>
    </w:rPr>
  </w:style>
  <w:style w:type="paragraph" w:customStyle="1" w:styleId="2120">
    <w:name w:val="正文正本"/>
    <w:basedOn w:val="1"/>
    <w:qFormat/>
    <w:uiPriority w:val="0"/>
    <w:pPr>
      <w:ind w:firstLine="420"/>
      <w:jc w:val="both"/>
    </w:pPr>
    <w:rPr>
      <w:kern w:val="0"/>
      <w:sz w:val="28"/>
      <w:szCs w:val="28"/>
    </w:rPr>
  </w:style>
  <w:style w:type="paragraph" w:customStyle="1" w:styleId="2121">
    <w:name w:val="特别样式4"/>
    <w:basedOn w:val="1"/>
    <w:next w:val="1"/>
    <w:qFormat/>
    <w:uiPriority w:val="0"/>
    <w:pPr>
      <w:widowControl w:val="0"/>
      <w:autoSpaceDN w:val="0"/>
      <w:spacing w:line="440" w:lineRule="atLeast"/>
      <w:ind w:firstLine="420" w:firstLineChars="0"/>
      <w:jc w:val="both"/>
    </w:pPr>
    <w:rPr>
      <w:snapToGrid w:val="0"/>
      <w:kern w:val="0"/>
      <w:sz w:val="21"/>
      <w:szCs w:val="20"/>
      <w:bdr w:val="single" w:color="auto" w:sz="4" w:space="0"/>
      <w:shd w:val="pct10" w:color="auto" w:fill="FFFFFF"/>
    </w:rPr>
  </w:style>
  <w:style w:type="paragraph" w:customStyle="1" w:styleId="2122">
    <w:name w:val="标题112"/>
    <w:next w:val="2123"/>
    <w:qFormat/>
    <w:uiPriority w:val="0"/>
    <w:pPr>
      <w:spacing w:line="360" w:lineRule="auto"/>
    </w:pPr>
    <w:rPr>
      <w:rFonts w:ascii="Calibri" w:hAnsi="Calibri" w:eastAsia="宋体" w:cs="Times New Roman"/>
      <w:b/>
      <w:bCs/>
      <w:kern w:val="2"/>
      <w:sz w:val="24"/>
      <w:szCs w:val="24"/>
      <w:lang w:val="en-US" w:eastAsia="zh-CN" w:bidi="ar-SA"/>
    </w:rPr>
  </w:style>
  <w:style w:type="paragraph" w:customStyle="1" w:styleId="2123">
    <w:name w:val="blue"/>
    <w:basedOn w:val="1"/>
    <w:qFormat/>
    <w:uiPriority w:val="0"/>
    <w:pPr>
      <w:spacing w:before="100" w:beforeAutospacing="1" w:after="100" w:afterAutospacing="1" w:line="240" w:lineRule="auto"/>
      <w:ind w:firstLine="0" w:firstLineChars="0"/>
    </w:pPr>
    <w:rPr>
      <w:rFonts w:eastAsia="仿宋" w:cs="宋体"/>
      <w:color w:val="315494"/>
      <w:kern w:val="0"/>
      <w:sz w:val="18"/>
      <w:szCs w:val="18"/>
    </w:rPr>
  </w:style>
  <w:style w:type="paragraph" w:customStyle="1" w:styleId="2124">
    <w:name w:val="表格文字小"/>
    <w:qFormat/>
    <w:uiPriority w:val="0"/>
    <w:pPr>
      <w:spacing w:line="240" w:lineRule="auto"/>
    </w:pPr>
    <w:rPr>
      <w:rFonts w:ascii="Calibri" w:hAnsi="Calibri" w:eastAsia="宋体" w:cs="Times New Roman"/>
      <w:sz w:val="18"/>
      <w:lang w:val="en-US" w:eastAsia="zh-CN" w:bidi="ar-SA"/>
    </w:rPr>
  </w:style>
  <w:style w:type="paragraph" w:customStyle="1" w:styleId="2125">
    <w:name w:val="小标题2"/>
    <w:basedOn w:val="1"/>
    <w:qFormat/>
    <w:uiPriority w:val="99"/>
    <w:pPr>
      <w:widowControl w:val="0"/>
      <w:numPr>
        <w:ilvl w:val="0"/>
        <w:numId w:val="72"/>
      </w:numPr>
      <w:tabs>
        <w:tab w:val="left" w:pos="360"/>
      </w:tabs>
      <w:spacing w:before="60" w:after="60" w:line="288" w:lineRule="auto"/>
      <w:ind w:left="0" w:firstLine="0" w:firstLineChars="0"/>
      <w:jc w:val="both"/>
    </w:pPr>
    <w:rPr>
      <w:rFonts w:ascii="Calibri"/>
      <w:sz w:val="21"/>
      <w:szCs w:val="20"/>
    </w:rPr>
  </w:style>
  <w:style w:type="paragraph" w:customStyle="1" w:styleId="2126">
    <w:name w:val="Char3"/>
    <w:basedOn w:val="26"/>
    <w:qFormat/>
    <w:uiPriority w:val="0"/>
    <w:pPr>
      <w:widowControl w:val="0"/>
      <w:shd w:val="clear" w:color="auto" w:fill="000080"/>
      <w:jc w:val="both"/>
    </w:pPr>
    <w:rPr>
      <w:rFonts w:ascii="Tahoma" w:hAnsi="Tahoma"/>
      <w:sz w:val="24"/>
      <w:szCs w:val="24"/>
    </w:rPr>
  </w:style>
  <w:style w:type="paragraph" w:customStyle="1" w:styleId="2127">
    <w:name w:val="CM112"/>
    <w:basedOn w:val="305"/>
    <w:next w:val="305"/>
    <w:qFormat/>
    <w:uiPriority w:val="0"/>
    <w:pPr>
      <w:spacing w:after="390"/>
    </w:pPr>
    <w:rPr>
      <w:rFonts w:ascii="仿宋_GB2312" w:eastAsia="仿宋_GB2312" w:cs="Times New Roman"/>
      <w:color w:val="auto"/>
    </w:rPr>
  </w:style>
  <w:style w:type="paragraph" w:customStyle="1" w:styleId="2128">
    <w:name w:val="Char1 Char Char Char4"/>
    <w:basedOn w:val="1"/>
    <w:qFormat/>
    <w:uiPriority w:val="99"/>
    <w:pPr>
      <w:ind w:firstLine="0" w:firstLineChars="0"/>
    </w:pPr>
    <w:rPr>
      <w:rFonts w:ascii="Tahoma" w:hAnsi="Tahoma"/>
      <w:kern w:val="0"/>
      <w:sz w:val="21"/>
      <w:szCs w:val="20"/>
    </w:rPr>
  </w:style>
  <w:style w:type="paragraph" w:customStyle="1" w:styleId="2129">
    <w:name w:val="列表文档"/>
    <w:basedOn w:val="1"/>
    <w:next w:val="1"/>
    <w:qFormat/>
    <w:uiPriority w:val="0"/>
    <w:pPr>
      <w:widowControl w:val="0"/>
      <w:numPr>
        <w:ilvl w:val="0"/>
        <w:numId w:val="73"/>
      </w:numPr>
      <w:tabs>
        <w:tab w:val="left" w:pos="360"/>
      </w:tabs>
      <w:spacing w:line="300" w:lineRule="auto"/>
      <w:ind w:left="0" w:firstLine="0" w:firstLineChars="0"/>
      <w:jc w:val="both"/>
    </w:pPr>
    <w:rPr>
      <w:rFonts w:ascii="Calibri"/>
      <w:sz w:val="21"/>
    </w:rPr>
  </w:style>
  <w:style w:type="paragraph" w:customStyle="1" w:styleId="2130">
    <w:name w:val="reader-word-layer"/>
    <w:basedOn w:val="1"/>
    <w:qFormat/>
    <w:uiPriority w:val="0"/>
    <w:pPr>
      <w:spacing w:before="100" w:beforeAutospacing="1" w:after="100" w:afterAutospacing="1" w:line="240" w:lineRule="auto"/>
      <w:ind w:firstLine="0" w:firstLineChars="0"/>
    </w:pPr>
    <w:rPr>
      <w:rFonts w:cs="宋体"/>
      <w:kern w:val="0"/>
    </w:rPr>
  </w:style>
  <w:style w:type="paragraph" w:customStyle="1" w:styleId="2131">
    <w:name w:val="样式 标题 1 + 段前: 1.5 行 段后: 1.5 行"/>
    <w:basedOn w:val="3"/>
    <w:qFormat/>
    <w:uiPriority w:val="0"/>
    <w:pPr>
      <w:keepNext w:val="0"/>
      <w:keepLines w:val="0"/>
      <w:tabs>
        <w:tab w:val="left" w:pos="432"/>
      </w:tabs>
      <w:spacing w:before="120" w:beforeLines="200" w:after="60" w:afterLines="200" w:line="480" w:lineRule="auto"/>
      <w:ind w:left="862" w:hanging="862" w:firstLineChars="0"/>
      <w:jc w:val="left"/>
    </w:pPr>
    <w:rPr>
      <w:rFonts w:ascii="Verdana" w:hAnsi="Verdana" w:eastAsia="宋体" w:cs="宋体"/>
      <w:b/>
      <w:bCs w:val="0"/>
      <w:color w:val="000000"/>
      <w:kern w:val="36"/>
      <w:sz w:val="48"/>
      <w:szCs w:val="20"/>
    </w:rPr>
  </w:style>
  <w:style w:type="paragraph" w:customStyle="1" w:styleId="2132">
    <w:name w:val="测试 1"/>
    <w:basedOn w:val="1"/>
    <w:qFormat/>
    <w:uiPriority w:val="0"/>
    <w:pPr>
      <w:widowControl w:val="0"/>
      <w:spacing w:line="240" w:lineRule="auto"/>
      <w:ind w:firstLine="0" w:firstLineChars="0"/>
      <w:jc w:val="both"/>
    </w:pPr>
    <w:rPr>
      <w:rFonts w:ascii="Calibri"/>
      <w:sz w:val="21"/>
    </w:rPr>
  </w:style>
  <w:style w:type="paragraph" w:customStyle="1" w:styleId="2133">
    <w:name w:val="文章标题"/>
    <w:basedOn w:val="3"/>
    <w:qFormat/>
    <w:uiPriority w:val="0"/>
    <w:pPr>
      <w:keepLines w:val="0"/>
      <w:tabs>
        <w:tab w:val="left" w:pos="432"/>
        <w:tab w:val="left" w:pos="576"/>
        <w:tab w:val="left" w:pos="840"/>
      </w:tabs>
      <w:spacing w:before="340" w:beforeLines="0" w:after="330" w:afterLines="0" w:line="576" w:lineRule="auto"/>
      <w:ind w:left="0" w:firstLine="0" w:firstLineChars="0"/>
    </w:pPr>
    <w:rPr>
      <w:rFonts w:ascii="Times New Roman" w:eastAsia="宋体"/>
    </w:rPr>
  </w:style>
  <w:style w:type="paragraph" w:customStyle="1" w:styleId="2134">
    <w:name w:val="xl8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35">
    <w:name w:val="et18"/>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136">
    <w:name w:val="Table - Body"/>
    <w:basedOn w:val="1"/>
    <w:qFormat/>
    <w:uiPriority w:val="99"/>
    <w:pPr>
      <w:adjustRightInd w:val="0"/>
      <w:snapToGrid w:val="0"/>
      <w:ind w:firstLine="0" w:firstLineChars="0"/>
    </w:pPr>
    <w:rPr>
      <w:rFonts w:ascii="Book Antiqua" w:hAnsi="Book Antiqua"/>
      <w:kern w:val="0"/>
      <w:sz w:val="21"/>
    </w:rPr>
  </w:style>
  <w:style w:type="paragraph" w:customStyle="1" w:styleId="2137">
    <w:name w:val="tty80"/>
    <w:basedOn w:val="1"/>
    <w:qFormat/>
    <w:uiPriority w:val="0"/>
    <w:pPr>
      <w:overflowPunct w:val="0"/>
      <w:autoSpaceDE w:val="0"/>
      <w:autoSpaceDN w:val="0"/>
      <w:adjustRightInd w:val="0"/>
      <w:ind w:firstLine="200"/>
      <w:textAlignment w:val="baseline"/>
    </w:pPr>
    <w:rPr>
      <w:rFonts w:ascii="Courier New" w:hAnsi="Courier New" w:eastAsia="仿宋"/>
      <w:kern w:val="0"/>
      <w:sz w:val="21"/>
      <w:szCs w:val="20"/>
    </w:rPr>
  </w:style>
  <w:style w:type="paragraph" w:customStyle="1" w:styleId="2138">
    <w:name w:val="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2139">
    <w:name w:val="样式 标题 8Legal Level 1.1.L7H7PIM 7不用sdfletter listL71H71..."/>
    <w:basedOn w:val="10"/>
    <w:next w:val="1"/>
    <w:qFormat/>
    <w:uiPriority w:val="99"/>
    <w:pPr>
      <w:widowControl/>
      <w:numPr>
        <w:ilvl w:val="6"/>
        <w:numId w:val="74"/>
      </w:numPr>
      <w:tabs>
        <w:tab w:val="left" w:pos="0"/>
        <w:tab w:val="left" w:pos="360"/>
        <w:tab w:val="left" w:pos="1440"/>
      </w:tabs>
      <w:adjustRightInd w:val="0"/>
      <w:spacing w:before="100" w:beforeAutospacing="1" w:after="100" w:afterAutospacing="1" w:line="360" w:lineRule="auto"/>
      <w:ind w:left="1440" w:hanging="1440" w:firstLineChars="0"/>
      <w:jc w:val="left"/>
    </w:pPr>
    <w:rPr>
      <w:rFonts w:ascii="宋体" w:hAnsi="宋体" w:eastAsia="Arial"/>
      <w:kern w:val="0"/>
      <w:sz w:val="21"/>
    </w:rPr>
  </w:style>
  <w:style w:type="paragraph" w:customStyle="1" w:styleId="2140">
    <w:name w:val="Section2"/>
    <w:basedOn w:val="4"/>
    <w:qFormat/>
    <w:uiPriority w:val="0"/>
    <w:pPr>
      <w:keepLines w:val="0"/>
      <w:widowControl w:val="0"/>
      <w:numPr>
        <w:ilvl w:val="1"/>
        <w:numId w:val="75"/>
      </w:numPr>
      <w:tabs>
        <w:tab w:val="left" w:pos="360"/>
        <w:tab w:val="left" w:pos="432"/>
      </w:tabs>
      <w:adjustRightInd w:val="0"/>
      <w:snapToGrid w:val="0"/>
      <w:spacing w:before="0" w:beforeLines="0" w:after="60" w:afterLines="0" w:line="360" w:lineRule="auto"/>
      <w:ind w:left="0" w:firstLine="0" w:firstLineChars="0"/>
    </w:pPr>
    <w:rPr>
      <w:rFonts w:ascii="Times New Roman" w:hAnsi="仿宋" w:eastAsia="宋体"/>
      <w:bCs w:val="0"/>
      <w:color w:val="000000"/>
      <w:sz w:val="36"/>
    </w:rPr>
  </w:style>
  <w:style w:type="paragraph" w:customStyle="1" w:styleId="2141">
    <w:name w:val="样式 (符号) 宋体 小四 加粗 黑色 居中"/>
    <w:basedOn w:val="6"/>
    <w:qFormat/>
    <w:uiPriority w:val="0"/>
    <w:pPr>
      <w:keepNext w:val="0"/>
      <w:widowControl w:val="0"/>
      <w:tabs>
        <w:tab w:val="left" w:pos="864"/>
      </w:tabs>
      <w:spacing w:before="120" w:line="360" w:lineRule="auto"/>
      <w:ind w:left="2160" w:hanging="420"/>
      <w:jc w:val="center"/>
    </w:pPr>
    <w:rPr>
      <w:rFonts w:ascii="宋体" w:hAnsi="宋体" w:cs="宋体"/>
      <w:color w:val="000000"/>
      <w:spacing w:val="10"/>
      <w:w w:val="100"/>
      <w:kern w:val="0"/>
      <w:sz w:val="21"/>
      <w:szCs w:val="20"/>
    </w:rPr>
  </w:style>
  <w:style w:type="paragraph" w:customStyle="1" w:styleId="2142">
    <w:name w:val="xl107"/>
    <w:basedOn w:val="1"/>
    <w:qFormat/>
    <w:uiPriority w:val="0"/>
    <w:pPr>
      <w:pBdr>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43">
    <w:name w:val="p17"/>
    <w:basedOn w:val="1"/>
    <w:qFormat/>
    <w:uiPriority w:val="0"/>
    <w:pPr>
      <w:spacing w:line="360" w:lineRule="atLeast"/>
      <w:ind w:firstLine="482" w:firstLineChars="0"/>
      <w:jc w:val="both"/>
    </w:pPr>
    <w:rPr>
      <w:rFonts w:ascii="Calibri" w:hAnsi="Calibri"/>
      <w:kern w:val="0"/>
      <w:szCs w:val="20"/>
    </w:rPr>
  </w:style>
  <w:style w:type="paragraph" w:customStyle="1" w:styleId="2144">
    <w:name w:val="Char Char1 Char Char Char Char Char Char Char Char Char Char Char Char Char Char Char Char Char1 Char"/>
    <w:basedOn w:val="1"/>
    <w:qFormat/>
    <w:uiPriority w:val="0"/>
    <w:pPr>
      <w:spacing w:after="160" w:line="240" w:lineRule="exact"/>
      <w:ind w:firstLine="0" w:firstLineChars="0"/>
    </w:pPr>
    <w:rPr>
      <w:rFonts w:ascii="Calibri"/>
      <w:sz w:val="21"/>
    </w:rPr>
  </w:style>
  <w:style w:type="paragraph" w:customStyle="1" w:styleId="2145">
    <w:name w:val="图片及名称"/>
    <w:basedOn w:val="1"/>
    <w:qFormat/>
    <w:uiPriority w:val="0"/>
    <w:pPr>
      <w:widowControl w:val="0"/>
      <w:ind w:left="-1" w:hanging="1" w:firstLineChars="0"/>
      <w:jc w:val="center"/>
    </w:pPr>
    <w:rPr>
      <w:rFonts w:ascii="Arial" w:hAnsi="Arial"/>
      <w:b/>
      <w:sz w:val="21"/>
    </w:rPr>
  </w:style>
  <w:style w:type="paragraph" w:customStyle="1" w:styleId="2146">
    <w:name w:val="pbu1_bullet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147">
    <w:name w:val="f14"/>
    <w:basedOn w:val="1"/>
    <w:qFormat/>
    <w:uiPriority w:val="0"/>
    <w:pPr>
      <w:spacing w:line="240" w:lineRule="auto"/>
      <w:ind w:firstLine="0" w:firstLineChars="0"/>
    </w:pPr>
    <w:rPr>
      <w:rFonts w:cs="宋体"/>
      <w:kern w:val="0"/>
      <w:sz w:val="21"/>
    </w:rPr>
  </w:style>
  <w:style w:type="paragraph" w:customStyle="1" w:styleId="2148">
    <w:name w:val="二级编号"/>
    <w:basedOn w:val="1"/>
    <w:qFormat/>
    <w:uiPriority w:val="99"/>
    <w:pPr>
      <w:widowControl w:val="0"/>
      <w:tabs>
        <w:tab w:val="left" w:pos="709"/>
        <w:tab w:val="left" w:pos="1259"/>
      </w:tabs>
      <w:spacing w:beforeLines="50" w:afterLines="50"/>
      <w:ind w:left="709" w:hanging="709" w:firstLineChars="0"/>
      <w:jc w:val="both"/>
    </w:pPr>
    <w:rPr>
      <w:rFonts w:ascii="Arial" w:hAnsi="Arial"/>
      <w:sz w:val="21"/>
      <w:szCs w:val="21"/>
    </w:rPr>
  </w:style>
  <w:style w:type="paragraph" w:customStyle="1" w:styleId="2149">
    <w:name w:val="Section Heading"/>
    <w:basedOn w:val="1"/>
    <w:next w:val="1"/>
    <w:qFormat/>
    <w:uiPriority w:val="0"/>
    <w:pPr>
      <w:keepNext/>
      <w:keepLines/>
      <w:pageBreakBefore/>
      <w:widowControl w:val="0"/>
      <w:spacing w:before="120" w:after="600" w:line="660" w:lineRule="exact"/>
      <w:ind w:left="431" w:hanging="431" w:firstLineChars="0"/>
      <w:jc w:val="both"/>
    </w:pPr>
    <w:rPr>
      <w:rFonts w:ascii="Courier New" w:hAnsi="Courier New" w:eastAsia="Calibri"/>
      <w:b/>
      <w:caps/>
      <w:snapToGrid w:val="0"/>
      <w:color w:val="0092D1"/>
      <w:spacing w:val="40"/>
      <w:sz w:val="52"/>
      <w:szCs w:val="21"/>
      <w:lang w:eastAsia="en-US"/>
    </w:rPr>
  </w:style>
  <w:style w:type="paragraph" w:customStyle="1" w:styleId="2150">
    <w:name w:val="xl49"/>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151">
    <w:name w:val="Body Copy"/>
    <w:basedOn w:val="305"/>
    <w:next w:val="305"/>
    <w:qFormat/>
    <w:uiPriority w:val="0"/>
    <w:pPr>
      <w:spacing w:line="360" w:lineRule="auto"/>
      <w:ind w:firstLine="200" w:firstLineChars="200"/>
      <w:jc w:val="both"/>
    </w:pPr>
    <w:rPr>
      <w:rFonts w:ascii="Sim Sun" w:eastAsia="Sim Sun" w:cs="Times New Roman"/>
      <w:color w:val="auto"/>
    </w:rPr>
  </w:style>
  <w:style w:type="paragraph" w:customStyle="1" w:styleId="2152">
    <w:name w:val="标题11"/>
    <w:qFormat/>
    <w:uiPriority w:val="0"/>
    <w:pPr>
      <w:widowControl w:val="0"/>
      <w:spacing w:line="360" w:lineRule="auto"/>
      <w:ind w:left="420" w:leftChars="200" w:firstLine="480" w:firstLineChars="200"/>
      <w:jc w:val="both"/>
    </w:pPr>
    <w:rPr>
      <w:rFonts w:ascii="宋体" w:hAnsi="宋体" w:eastAsia="宋体" w:cs="Times New Roman"/>
      <w:b/>
      <w:bCs/>
      <w:kern w:val="2"/>
      <w:sz w:val="24"/>
      <w:szCs w:val="24"/>
      <w:lang w:val="en-US" w:eastAsia="zh-CN" w:bidi="ar-SA"/>
    </w:rPr>
  </w:style>
  <w:style w:type="paragraph" w:customStyle="1" w:styleId="2153">
    <w:name w:val="e"/>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2154">
    <w:name w:val="公司名"/>
    <w:basedOn w:val="1"/>
    <w:qFormat/>
    <w:uiPriority w:val="0"/>
    <w:pPr>
      <w:widowControl w:val="0"/>
      <w:spacing w:before="80" w:after="80"/>
      <w:ind w:firstLine="0" w:firstLineChars="0"/>
      <w:jc w:val="center"/>
    </w:pPr>
    <w:rPr>
      <w:rFonts w:ascii="Calibri" w:eastAsia="仿宋"/>
      <w:b/>
      <w:sz w:val="28"/>
      <w:szCs w:val="20"/>
    </w:rPr>
  </w:style>
  <w:style w:type="paragraph" w:customStyle="1" w:styleId="2155">
    <w:name w:val="bianhao4"/>
    <w:basedOn w:val="2156"/>
    <w:qFormat/>
    <w:uiPriority w:val="99"/>
    <w:pPr>
      <w:ind w:left="1260"/>
    </w:pPr>
  </w:style>
  <w:style w:type="paragraph" w:customStyle="1" w:styleId="2156">
    <w:name w:val="bianhao5"/>
    <w:basedOn w:val="1470"/>
    <w:qFormat/>
    <w:uiPriority w:val="99"/>
    <w:pPr>
      <w:widowControl w:val="0"/>
      <w:ind w:left="0" w:leftChars="0" w:firstLine="0" w:firstLineChars="0"/>
      <w:jc w:val="both"/>
    </w:pPr>
    <w:rPr>
      <w:rFonts w:ascii="Times New Roman" w:hAnsi="Times New Roman" w:eastAsia="仿宋_GB2312"/>
      <w:color w:val="auto"/>
      <w:szCs w:val="24"/>
    </w:rPr>
  </w:style>
  <w:style w:type="paragraph" w:customStyle="1" w:styleId="2157">
    <w:name w:val="！图题注"/>
    <w:basedOn w:val="804"/>
    <w:next w:val="804"/>
    <w:qFormat/>
    <w:uiPriority w:val="0"/>
    <w:pPr>
      <w:keepNext/>
      <w:spacing w:line="240" w:lineRule="auto"/>
      <w:ind w:firstLine="0" w:firstLineChars="0"/>
      <w:jc w:val="center"/>
    </w:pPr>
    <w:rPr>
      <w:rFonts w:ascii="Calibri" w:hAnsi="Calibri" w:eastAsia="宋体" w:cs="宋体"/>
      <w:bCs w:val="0"/>
      <w:sz w:val="21"/>
      <w:szCs w:val="21"/>
    </w:rPr>
  </w:style>
  <w:style w:type="paragraph" w:customStyle="1" w:styleId="2158">
    <w:name w:val="Char8"/>
    <w:basedOn w:val="1"/>
    <w:qFormat/>
    <w:uiPriority w:val="99"/>
    <w:pPr>
      <w:tabs>
        <w:tab w:val="left" w:pos="360"/>
      </w:tabs>
      <w:ind w:firstLine="0" w:firstLineChars="0"/>
    </w:pPr>
    <w:rPr>
      <w:rFonts w:ascii="Calibri" w:eastAsia="Arial"/>
      <w:kern w:val="0"/>
      <w:sz w:val="21"/>
    </w:rPr>
  </w:style>
  <w:style w:type="paragraph" w:customStyle="1" w:styleId="2159">
    <w:name w:val="样式 标题 3标题 3 Char1标题 3 Char Charh3 Char CharH3 Char Charsect..."/>
    <w:basedOn w:val="5"/>
    <w:qFormat/>
    <w:uiPriority w:val="0"/>
    <w:pPr>
      <w:keepLines w:val="0"/>
      <w:numPr>
        <w:ilvl w:val="0"/>
        <w:numId w:val="0"/>
      </w:numPr>
      <w:suppressLineNumbers/>
      <w:tabs>
        <w:tab w:val="left" w:pos="1418"/>
        <w:tab w:val="left" w:pos="3827"/>
        <w:tab w:val="right" w:pos="7920"/>
      </w:tabs>
      <w:suppressAutoHyphens/>
      <w:spacing w:before="100" w:beforeAutospacing="1" w:after="100" w:afterAutospacing="1" w:line="360" w:lineRule="auto"/>
      <w:ind w:left="1418" w:right="210" w:rightChars="100" w:hanging="567"/>
    </w:pPr>
    <w:rPr>
      <w:rFonts w:ascii="Calibri" w:hAnsi="宋体"/>
      <w:kern w:val="36"/>
      <w:szCs w:val="32"/>
    </w:rPr>
  </w:style>
  <w:style w:type="paragraph" w:customStyle="1" w:styleId="2160">
    <w:name w:val="*Table Text"/>
    <w:qFormat/>
    <w:uiPriority w:val="99"/>
    <w:pPr>
      <w:spacing w:line="240" w:lineRule="atLeast"/>
    </w:pPr>
    <w:rPr>
      <w:rFonts w:ascii="Arial" w:hAnsi="Arial" w:eastAsia="MS Mincho" w:cs="Times New Roman"/>
      <w:sz w:val="18"/>
      <w:szCs w:val="18"/>
      <w:lang w:val="en-US" w:eastAsia="zh-CN" w:bidi="ar-SA"/>
    </w:rPr>
  </w:style>
  <w:style w:type="paragraph" w:customStyle="1" w:styleId="2161">
    <w:name w:val="版权信息（黑体四号 居中）"/>
    <w:basedOn w:val="1"/>
    <w:qFormat/>
    <w:uiPriority w:val="0"/>
    <w:pPr>
      <w:widowControl w:val="0"/>
      <w:ind w:firstLine="0" w:firstLineChars="0"/>
      <w:jc w:val="center"/>
    </w:pPr>
    <w:rPr>
      <w:rFonts w:ascii="黑体" w:eastAsia="黑体"/>
      <w:sz w:val="28"/>
      <w:szCs w:val="21"/>
    </w:rPr>
  </w:style>
  <w:style w:type="paragraph" w:customStyle="1" w:styleId="2162">
    <w:name w:val="BMCC_正文"/>
    <w:basedOn w:val="1"/>
    <w:qFormat/>
    <w:uiPriority w:val="99"/>
    <w:pPr>
      <w:widowControl w:val="0"/>
      <w:spacing w:line="240" w:lineRule="auto"/>
      <w:ind w:firstLine="0" w:firstLineChars="0"/>
      <w:jc w:val="both"/>
    </w:pPr>
    <w:rPr>
      <w:rFonts w:ascii="Arial" w:hAnsi="Arial" w:eastAsia="仿宋_GB2312" w:cs="Arial"/>
      <w:sz w:val="21"/>
    </w:rPr>
  </w:style>
  <w:style w:type="paragraph" w:customStyle="1" w:styleId="2163">
    <w:name w:val="基本正文"/>
    <w:qFormat/>
    <w:uiPriority w:val="0"/>
    <w:pPr>
      <w:widowControl w:val="0"/>
      <w:spacing w:before="60" w:after="60" w:line="360" w:lineRule="exact"/>
      <w:ind w:firstLine="420" w:firstLineChars="200"/>
      <w:jc w:val="both"/>
    </w:pPr>
    <w:rPr>
      <w:rFonts w:ascii="Calibri" w:hAnsi="Calibri" w:eastAsia="宋体" w:cs="Times New Roman"/>
      <w:kern w:val="2"/>
      <w:sz w:val="21"/>
      <w:lang w:val="en-US" w:eastAsia="zh-CN" w:bidi="ar-SA"/>
    </w:rPr>
  </w:style>
  <w:style w:type="paragraph" w:customStyle="1" w:styleId="2164">
    <w:name w:val="样式 正文缩进表正文正文非缩进正文不缩进特点段1标题4特点标题ALT+Z正文缩进 Char正文（首行缩进两字..."/>
    <w:basedOn w:val="21"/>
    <w:qFormat/>
    <w:uiPriority w:val="0"/>
    <w:pPr>
      <w:spacing w:line="360" w:lineRule="auto"/>
      <w:ind w:firstLine="480"/>
    </w:pPr>
    <w:rPr>
      <w:rFonts w:ascii="Calibri" w:eastAsia="仿宋_GB2312"/>
      <w:b/>
      <w:kern w:val="2"/>
    </w:rPr>
  </w:style>
  <w:style w:type="paragraph" w:customStyle="1" w:styleId="2165">
    <w:name w:val="xl4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166">
    <w:name w:val="Char Char Char 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167">
    <w:name w:val="正文编号2"/>
    <w:qFormat/>
    <w:uiPriority w:val="0"/>
    <w:pPr>
      <w:widowControl w:val="0"/>
      <w:spacing w:line="240" w:lineRule="auto"/>
      <w:ind w:firstLine="567" w:firstLineChars="200"/>
      <w:jc w:val="both"/>
    </w:pPr>
    <w:rPr>
      <w:rFonts w:ascii="Calibri" w:hAnsi="Calibri" w:eastAsia="楷体_GB2312" w:cs="Times New Roman"/>
      <w:sz w:val="28"/>
      <w:szCs w:val="24"/>
      <w:lang w:val="en-US" w:eastAsia="zh-CN" w:bidi="ar-SA"/>
    </w:rPr>
  </w:style>
  <w:style w:type="paragraph" w:customStyle="1" w:styleId="2168">
    <w:name w:val="样式 二级条标题 + 行距: 多倍行距 1.25 字行"/>
    <w:basedOn w:val="1"/>
    <w:qFormat/>
    <w:uiPriority w:val="0"/>
    <w:pPr>
      <w:numPr>
        <w:ilvl w:val="3"/>
        <w:numId w:val="76"/>
      </w:numPr>
      <w:tabs>
        <w:tab w:val="left" w:pos="360"/>
      </w:tabs>
      <w:spacing w:line="278" w:lineRule="auto"/>
      <w:ind w:left="0" w:firstLine="0" w:firstLineChars="0"/>
      <w:jc w:val="both"/>
      <w:outlineLvl w:val="2"/>
    </w:pPr>
    <w:rPr>
      <w:rFonts w:ascii="黑体" w:eastAsia="黑体" w:cs="宋体"/>
      <w:b/>
      <w:kern w:val="0"/>
      <w:sz w:val="21"/>
      <w:szCs w:val="21"/>
    </w:rPr>
  </w:style>
  <w:style w:type="paragraph" w:customStyle="1" w:styleId="2169">
    <w:name w:val="navbarfont1rev"/>
    <w:basedOn w:val="1"/>
    <w:qFormat/>
    <w:uiPriority w:val="0"/>
    <w:pPr>
      <w:spacing w:before="100" w:beforeAutospacing="1" w:after="100" w:afterAutospacing="1" w:line="240" w:lineRule="auto"/>
      <w:ind w:firstLine="0" w:firstLineChars="0"/>
    </w:pPr>
    <w:rPr>
      <w:rFonts w:ascii="Arial" w:hAnsi="Arial" w:cs="Arial"/>
      <w:color w:val="FFFFFF"/>
      <w:kern w:val="0"/>
      <w:sz w:val="21"/>
    </w:rPr>
  </w:style>
  <w:style w:type="paragraph" w:customStyle="1" w:styleId="2170">
    <w:name w:val="a2"/>
    <w:basedOn w:val="1"/>
    <w:qFormat/>
    <w:uiPriority w:val="99"/>
    <w:pPr>
      <w:spacing w:before="100" w:beforeAutospacing="1" w:after="100" w:afterAutospacing="1" w:line="240" w:lineRule="auto"/>
      <w:ind w:firstLine="0" w:firstLineChars="0"/>
    </w:pPr>
    <w:rPr>
      <w:rFonts w:eastAsia="仿宋" w:cs="宋体"/>
      <w:kern w:val="0"/>
      <w:sz w:val="21"/>
    </w:rPr>
  </w:style>
  <w:style w:type="paragraph" w:customStyle="1" w:styleId="2171">
    <w:name w:val="Char1 Char Char1 Char Char Char Char"/>
    <w:basedOn w:val="1"/>
    <w:qFormat/>
    <w:uiPriority w:val="0"/>
    <w:pPr>
      <w:widowControl w:val="0"/>
      <w:spacing w:line="240" w:lineRule="auto"/>
      <w:ind w:left="862" w:hanging="862" w:firstLineChars="0"/>
      <w:jc w:val="both"/>
    </w:pPr>
    <w:rPr>
      <w:rFonts w:ascii="Calibri"/>
      <w:sz w:val="21"/>
    </w:rPr>
  </w:style>
  <w:style w:type="paragraph" w:customStyle="1" w:styleId="2172">
    <w:name w:val="标准书眉_偶数页"/>
    <w:basedOn w:val="1"/>
    <w:next w:val="1"/>
    <w:qFormat/>
    <w:uiPriority w:val="99"/>
    <w:pPr>
      <w:tabs>
        <w:tab w:val="center" w:pos="4154"/>
        <w:tab w:val="right" w:pos="8306"/>
      </w:tabs>
      <w:spacing w:after="120" w:line="240" w:lineRule="auto"/>
      <w:ind w:firstLine="0" w:firstLineChars="0"/>
    </w:pPr>
    <w:rPr>
      <w:rFonts w:ascii="Calibri"/>
      <w:kern w:val="0"/>
      <w:sz w:val="21"/>
      <w:szCs w:val="20"/>
    </w:rPr>
  </w:style>
  <w:style w:type="paragraph" w:customStyle="1" w:styleId="2173">
    <w:name w:val="列出段落12"/>
    <w:basedOn w:val="1"/>
    <w:qFormat/>
    <w:uiPriority w:val="34"/>
    <w:pPr>
      <w:widowControl w:val="0"/>
      <w:spacing w:line="240" w:lineRule="auto"/>
      <w:ind w:firstLine="420"/>
      <w:jc w:val="both"/>
    </w:pPr>
    <w:rPr>
      <w:rFonts w:ascii="Calibri" w:hAnsi="Calibri" w:cs="黑体"/>
      <w:sz w:val="21"/>
      <w:szCs w:val="21"/>
    </w:rPr>
  </w:style>
  <w:style w:type="paragraph" w:customStyle="1" w:styleId="2174">
    <w:name w:val="Style37"/>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2175">
    <w:name w:val="Dot"/>
    <w:basedOn w:val="1"/>
    <w:qFormat/>
    <w:uiPriority w:val="99"/>
    <w:pPr>
      <w:overflowPunct w:val="0"/>
      <w:autoSpaceDE w:val="0"/>
      <w:autoSpaceDN w:val="0"/>
      <w:adjustRightInd w:val="0"/>
      <w:spacing w:after="140"/>
      <w:ind w:firstLine="0" w:firstLineChars="0"/>
      <w:jc w:val="both"/>
    </w:pPr>
    <w:rPr>
      <w:rFonts w:ascii="¿¬Ìå" w:hAnsi="¿¬Ìå" w:eastAsia="仿宋_GB2312"/>
      <w:kern w:val="0"/>
      <w:sz w:val="28"/>
      <w:lang w:val="en-GB"/>
    </w:rPr>
  </w:style>
  <w:style w:type="paragraph" w:customStyle="1" w:styleId="2176">
    <w:name w:val="10 Char Char Char1 Char"/>
    <w:basedOn w:val="1"/>
    <w:qFormat/>
    <w:uiPriority w:val="0"/>
    <w:pPr>
      <w:widowControl w:val="0"/>
      <w:spacing w:line="240" w:lineRule="auto"/>
      <w:ind w:firstLine="0" w:firstLineChars="0"/>
      <w:jc w:val="both"/>
    </w:pPr>
    <w:rPr>
      <w:rFonts w:ascii="Tahoma" w:hAnsi="Tahoma"/>
      <w:sz w:val="21"/>
      <w:szCs w:val="20"/>
    </w:rPr>
  </w:style>
  <w:style w:type="paragraph" w:customStyle="1" w:styleId="2177">
    <w:name w:val="Char Char Char Char Char Char Char Char Char Char Char3"/>
    <w:basedOn w:val="1"/>
    <w:qFormat/>
    <w:uiPriority w:val="0"/>
    <w:pPr>
      <w:widowControl w:val="0"/>
      <w:jc w:val="both"/>
    </w:pPr>
    <w:rPr>
      <w:rFonts w:ascii="Arial" w:hAnsi="Arial" w:eastAsia="仿宋"/>
      <w:sz w:val="21"/>
      <w:szCs w:val="20"/>
    </w:rPr>
  </w:style>
  <w:style w:type="paragraph" w:customStyle="1" w:styleId="2178">
    <w:name w:val="默认段落字体 Para Char Char Char Char Char Char Char Char Char"/>
    <w:basedOn w:val="1"/>
    <w:qFormat/>
    <w:uiPriority w:val="99"/>
    <w:pPr>
      <w:widowControl w:val="0"/>
      <w:spacing w:line="240" w:lineRule="auto"/>
      <w:ind w:firstLine="0" w:firstLineChars="0"/>
      <w:jc w:val="both"/>
    </w:pPr>
    <w:rPr>
      <w:rFonts w:ascii="Tahoma" w:hAnsi="Tahoma" w:eastAsia="Times New Roman"/>
      <w:sz w:val="21"/>
      <w:szCs w:val="20"/>
    </w:rPr>
  </w:style>
  <w:style w:type="paragraph" w:customStyle="1" w:styleId="2179">
    <w:name w:val="reader-word-layer reader-word-s3-2"/>
    <w:basedOn w:val="1"/>
    <w:qFormat/>
    <w:uiPriority w:val="0"/>
    <w:pPr>
      <w:spacing w:before="100" w:beforeLines="50" w:beforeAutospacing="1" w:after="100" w:afterAutospacing="1"/>
      <w:ind w:firstLine="200"/>
    </w:pPr>
    <w:rPr>
      <w:rFonts w:eastAsia="仿宋" w:cs="宋体"/>
      <w:kern w:val="0"/>
      <w:sz w:val="21"/>
    </w:rPr>
  </w:style>
  <w:style w:type="paragraph" w:customStyle="1" w:styleId="2180">
    <w:name w:val="样式 标题 3 + 段前: 12 磅 段后: 0 磅 行距: 1.5 倍行距"/>
    <w:basedOn w:val="5"/>
    <w:qFormat/>
    <w:uiPriority w:val="99"/>
    <w:pPr>
      <w:keepLines w:val="0"/>
      <w:numPr>
        <w:ilvl w:val="0"/>
        <w:numId w:val="0"/>
      </w:numPr>
      <w:spacing w:before="100" w:beforeAutospacing="1" w:after="100" w:afterAutospacing="1" w:line="360" w:lineRule="auto"/>
    </w:pPr>
    <w:rPr>
      <w:rFonts w:ascii="Arial Unicode MS" w:hAnsi="Arial Unicode MS" w:eastAsia="宋体" w:cs="宋体"/>
      <w:b/>
      <w:kern w:val="0"/>
      <w:sz w:val="32"/>
      <w:szCs w:val="20"/>
    </w:rPr>
  </w:style>
  <w:style w:type="paragraph" w:customStyle="1" w:styleId="2181">
    <w:name w:val="样式 样式 左侧:  2 字符 + 左侧:  2 字符"/>
    <w:basedOn w:val="1"/>
    <w:qFormat/>
    <w:uiPriority w:val="99"/>
    <w:pPr>
      <w:ind w:firstLine="0" w:firstLineChars="0"/>
    </w:pPr>
    <w:rPr>
      <w:rFonts w:ascii="Calibri" w:cs="宋体"/>
      <w:kern w:val="0"/>
      <w:sz w:val="21"/>
      <w:szCs w:val="20"/>
    </w:rPr>
  </w:style>
  <w:style w:type="paragraph" w:customStyle="1" w:styleId="2182">
    <w:name w:val="样式 标题 4H44l3sect 1.2.3.4Ref Heading 1rh1sect 1.2.3.41Ref... Char"/>
    <w:basedOn w:val="6"/>
    <w:qFormat/>
    <w:uiPriority w:val="99"/>
    <w:pPr>
      <w:widowControl w:val="0"/>
      <w:tabs>
        <w:tab w:val="left" w:pos="864"/>
      </w:tabs>
      <w:spacing w:before="240" w:beforeLines="100" w:after="180" w:afterLines="100" w:line="360" w:lineRule="auto"/>
      <w:ind w:left="1148" w:right="100" w:hanging="864"/>
    </w:pPr>
    <w:rPr>
      <w:rFonts w:ascii="Calibri" w:hAnsi="宋体" w:cs="Times New Roman"/>
      <w:w w:val="100"/>
      <w:kern w:val="0"/>
      <w:sz w:val="28"/>
      <w:szCs w:val="28"/>
    </w:rPr>
  </w:style>
  <w:style w:type="paragraph" w:customStyle="1" w:styleId="2183">
    <w:name w:val="Section7"/>
    <w:basedOn w:val="9"/>
    <w:qFormat/>
    <w:uiPriority w:val="0"/>
    <w:pPr>
      <w:numPr>
        <w:ilvl w:val="6"/>
        <w:numId w:val="75"/>
      </w:numPr>
      <w:tabs>
        <w:tab w:val="left" w:pos="360"/>
      </w:tabs>
      <w:spacing w:line="320" w:lineRule="auto"/>
      <w:ind w:left="0" w:firstLine="425" w:firstLineChars="0"/>
    </w:pPr>
    <w:rPr>
      <w:rFonts w:ascii="Calibri"/>
      <w:sz w:val="21"/>
      <w:szCs w:val="24"/>
    </w:rPr>
  </w:style>
  <w:style w:type="paragraph" w:customStyle="1" w:styleId="2184">
    <w:name w:val="新正文格式"/>
    <w:qFormat/>
    <w:uiPriority w:val="0"/>
    <w:pPr>
      <w:spacing w:line="360" w:lineRule="auto"/>
      <w:ind w:firstLine="200" w:firstLineChars="200"/>
    </w:pPr>
    <w:rPr>
      <w:rFonts w:ascii="Calibri" w:hAnsi="Calibri" w:eastAsia="宋体" w:cs="Times New Roman"/>
      <w:color w:val="000000"/>
      <w:kern w:val="2"/>
      <w:sz w:val="24"/>
      <w:szCs w:val="24"/>
      <w:lang w:val="en-US" w:eastAsia="zh-CN" w:bidi="ar-SA"/>
    </w:rPr>
  </w:style>
  <w:style w:type="paragraph" w:customStyle="1" w:styleId="2185">
    <w:name w:val="GP标题3"/>
    <w:basedOn w:val="1722"/>
    <w:next w:val="1412"/>
    <w:qFormat/>
    <w:uiPriority w:val="0"/>
    <w:pPr>
      <w:widowControl/>
      <w:spacing w:beforeLines="50" w:afterLines="50"/>
      <w:jc w:val="left"/>
      <w:outlineLvl w:val="2"/>
    </w:pPr>
    <w:rPr>
      <w:rFonts w:ascii="宋体" w:hAnsi="宋体"/>
      <w:b/>
      <w:sz w:val="30"/>
    </w:rPr>
  </w:style>
  <w:style w:type="paragraph" w:customStyle="1" w:styleId="2186">
    <w:name w:val="表格字体"/>
    <w:basedOn w:val="508"/>
    <w:qFormat/>
    <w:uiPriority w:val="0"/>
    <w:pPr>
      <w:adjustRightInd w:val="0"/>
      <w:spacing w:before="60" w:beforeLines="20" w:after="60" w:afterLines="20" w:line="360" w:lineRule="auto"/>
      <w:ind w:firstLine="200" w:firstLineChars="200"/>
      <w:jc w:val="left"/>
      <w:textAlignment w:val="baseline"/>
    </w:pPr>
    <w:rPr>
      <w:rFonts w:ascii="Times New Roman" w:hAnsi="宋体" w:eastAsia="宋体" w:cs="Arial"/>
      <w:sz w:val="21"/>
    </w:rPr>
  </w:style>
  <w:style w:type="paragraph" w:customStyle="1" w:styleId="2187">
    <w:name w:val="abb"/>
    <w:basedOn w:val="1459"/>
    <w:qFormat/>
    <w:uiPriority w:val="99"/>
    <w:pPr>
      <w:ind w:firstLine="0" w:firstLineChars="0"/>
    </w:pPr>
    <w:rPr>
      <w:szCs w:val="21"/>
    </w:rPr>
  </w:style>
  <w:style w:type="paragraph" w:customStyle="1" w:styleId="2188">
    <w:name w:val="xl426"/>
    <w:basedOn w:val="1"/>
    <w:qFormat/>
    <w:uiPriority w:val="99"/>
    <w:pPr>
      <w:spacing w:before="100" w:beforeAutospacing="1" w:after="100" w:afterAutospacing="1"/>
      <w:ind w:firstLine="566" w:firstLineChars="236"/>
    </w:pPr>
    <w:rPr>
      <w:rFonts w:cs="宋体"/>
      <w:color w:val="000000"/>
      <w:kern w:val="0"/>
      <w:sz w:val="21"/>
      <w:szCs w:val="20"/>
    </w:rPr>
  </w:style>
  <w:style w:type="paragraph" w:customStyle="1" w:styleId="2189">
    <w:name w:val="注×："/>
    <w:qFormat/>
    <w:uiPriority w:val="99"/>
    <w:pPr>
      <w:widowControl w:val="0"/>
      <w:tabs>
        <w:tab w:val="left" w:pos="-713"/>
        <w:tab w:val="left" w:pos="360"/>
        <w:tab w:val="left" w:pos="630"/>
      </w:tabs>
      <w:autoSpaceDE w:val="0"/>
      <w:autoSpaceDN w:val="0"/>
      <w:spacing w:line="240" w:lineRule="auto"/>
      <w:ind w:left="-713" w:hanging="619"/>
      <w:jc w:val="both"/>
    </w:pPr>
    <w:rPr>
      <w:rFonts w:ascii="宋体" w:hAnsi="Calibri" w:eastAsia="宋体" w:cs="Times New Roman"/>
      <w:sz w:val="18"/>
      <w:lang w:val="en-US" w:eastAsia="zh-CN" w:bidi="ar-SA"/>
    </w:rPr>
  </w:style>
  <w:style w:type="paragraph" w:customStyle="1" w:styleId="2190">
    <w:name w:val="Char Char Char Char Char Char1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191">
    <w:name w:val="样式 标题 3 + 段前: 12 磅 行距: 多倍行距 1.73 字行"/>
    <w:basedOn w:val="5"/>
    <w:qFormat/>
    <w:uiPriority w:val="99"/>
    <w:pPr>
      <w:keepLines w:val="0"/>
      <w:numPr>
        <w:ilvl w:val="0"/>
        <w:numId w:val="0"/>
      </w:numPr>
      <w:tabs>
        <w:tab w:val="left" w:pos="425"/>
      </w:tabs>
      <w:spacing w:before="120" w:beforeLines="50" w:line="360" w:lineRule="auto"/>
      <w:ind w:left="425" w:hanging="425"/>
    </w:pPr>
    <w:rPr>
      <w:rFonts w:ascii="宋体" w:hAnsi="宋体" w:eastAsia="宋体" w:cs="宋体"/>
      <w:kern w:val="0"/>
      <w:sz w:val="21"/>
      <w:szCs w:val="24"/>
    </w:rPr>
  </w:style>
  <w:style w:type="paragraph" w:customStyle="1" w:styleId="2192">
    <w:name w:val="Char Char Char Char Char Char Char Char Char Char Char Char Char Char Char Char"/>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2193">
    <w:name w:val="样式 CCM Normal + 仿宋_GB23122"/>
    <w:basedOn w:val="1"/>
    <w:qFormat/>
    <w:uiPriority w:val="0"/>
    <w:pPr>
      <w:numPr>
        <w:ilvl w:val="0"/>
        <w:numId w:val="77"/>
      </w:numPr>
      <w:tabs>
        <w:tab w:val="left" w:pos="360"/>
        <w:tab w:val="left" w:pos="420"/>
      </w:tabs>
      <w:spacing w:afterLines="50"/>
      <w:ind w:left="0" w:firstLine="0" w:firstLineChars="0"/>
      <w:jc w:val="both"/>
    </w:pPr>
    <w:rPr>
      <w:rFonts w:ascii="Calibri"/>
      <w:kern w:val="0"/>
      <w:sz w:val="21"/>
    </w:rPr>
  </w:style>
  <w:style w:type="paragraph" w:customStyle="1" w:styleId="2194">
    <w:name w:val="t12h18i"/>
    <w:basedOn w:val="1"/>
    <w:qFormat/>
    <w:uiPriority w:val="0"/>
    <w:pPr>
      <w:spacing w:before="100" w:beforeAutospacing="1" w:after="100" w:afterAutospacing="1" w:line="255" w:lineRule="atLeast"/>
      <w:ind w:firstLine="360" w:firstLineChars="0"/>
    </w:pPr>
    <w:rPr>
      <w:rFonts w:eastAsia="仿宋" w:cs="宋体"/>
      <w:color w:val="666666"/>
      <w:kern w:val="0"/>
      <w:sz w:val="18"/>
      <w:szCs w:val="18"/>
    </w:rPr>
  </w:style>
  <w:style w:type="paragraph" w:customStyle="1" w:styleId="2195">
    <w:name w:val="列出段落3"/>
    <w:basedOn w:val="1"/>
    <w:qFormat/>
    <w:uiPriority w:val="0"/>
    <w:pPr>
      <w:widowControl w:val="0"/>
      <w:ind w:firstLine="420"/>
      <w:jc w:val="both"/>
    </w:pPr>
    <w:rPr>
      <w:rFonts w:ascii="Calibri" w:hAnsi="Calibri"/>
      <w:sz w:val="21"/>
      <w:szCs w:val="21"/>
    </w:rPr>
  </w:style>
  <w:style w:type="paragraph" w:customStyle="1" w:styleId="2196">
    <w:name w:val="项目符号"/>
    <w:basedOn w:val="1"/>
    <w:qFormat/>
    <w:uiPriority w:val="0"/>
    <w:pPr>
      <w:widowControl w:val="0"/>
      <w:tabs>
        <w:tab w:val="left" w:pos="436"/>
        <w:tab w:val="left" w:pos="1560"/>
      </w:tabs>
      <w:autoSpaceDE w:val="0"/>
      <w:autoSpaceDN w:val="0"/>
      <w:adjustRightInd w:val="0"/>
      <w:spacing w:before="156" w:after="156"/>
      <w:ind w:left="436" w:firstLine="200"/>
    </w:pPr>
    <w:rPr>
      <w:rFonts w:hint="eastAsia" w:eastAsia="仿宋"/>
      <w:color w:val="000000"/>
      <w:sz w:val="21"/>
      <w:lang w:val="zh-CN"/>
    </w:rPr>
  </w:style>
  <w:style w:type="paragraph" w:customStyle="1" w:styleId="2197">
    <w:name w:val="样式 标题 22nd levelh22Header 2l2heading 2+ Indent: Left 0.25 ..."/>
    <w:basedOn w:val="4"/>
    <w:qFormat/>
    <w:uiPriority w:val="0"/>
    <w:pPr>
      <w:keepLines w:val="0"/>
      <w:widowControl w:val="0"/>
      <w:tabs>
        <w:tab w:val="left" w:pos="1320"/>
      </w:tabs>
      <w:adjustRightInd w:val="0"/>
      <w:snapToGrid w:val="0"/>
      <w:spacing w:before="480" w:beforeLines="0" w:after="240" w:afterLines="0" w:line="360" w:lineRule="auto"/>
      <w:ind w:left="1320" w:hanging="420" w:firstLineChars="200"/>
      <w:textAlignment w:val="baseline"/>
    </w:pPr>
    <w:rPr>
      <w:rFonts w:ascii="宋体" w:hAnsi="宋体" w:eastAsia="宋体" w:cs="宋体"/>
      <w:color w:val="000000"/>
      <w:kern w:val="0"/>
      <w:szCs w:val="20"/>
    </w:rPr>
  </w:style>
  <w:style w:type="paragraph" w:customStyle="1" w:styleId="2198">
    <w:name w:val="样式 目录 1标题 31TOC1N1coyard-目录 1 + 首行缩进:  0 字符"/>
    <w:basedOn w:val="59"/>
    <w:qFormat/>
    <w:uiPriority w:val="99"/>
    <w:pPr>
      <w:widowControl w:val="0"/>
      <w:tabs>
        <w:tab w:val="right" w:leader="dot" w:pos="8211"/>
      </w:tabs>
      <w:spacing w:before="120" w:line="480" w:lineRule="exact"/>
    </w:pPr>
    <w:rPr>
      <w:rFonts w:ascii="Calibri" w:hAnsi="Calibri" w:eastAsia="仿宋_GB2312" w:cs="宋体"/>
      <w:b w:val="0"/>
      <w:bCs w:val="0"/>
      <w:caps/>
      <w:sz w:val="21"/>
      <w:szCs w:val="21"/>
    </w:rPr>
  </w:style>
  <w:style w:type="paragraph" w:customStyle="1" w:styleId="2199">
    <w:name w:val="xl406"/>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200">
    <w:name w:val="font19"/>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2201">
    <w:name w:val="xl20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2202">
    <w:name w:val="Char1 Char Char Char Char Char"/>
    <w:basedOn w:val="26"/>
    <w:qFormat/>
    <w:uiPriority w:val="0"/>
    <w:pPr>
      <w:widowControl w:val="0"/>
      <w:shd w:val="clear" w:color="auto" w:fill="000080"/>
      <w:adjustRightInd w:val="0"/>
      <w:snapToGrid w:val="0"/>
      <w:spacing w:line="360" w:lineRule="auto"/>
      <w:jc w:val="both"/>
    </w:pPr>
    <w:rPr>
      <w:rFonts w:ascii="Tahoma" w:hAnsi="Tahoma"/>
      <w:sz w:val="24"/>
      <w:szCs w:val="24"/>
    </w:rPr>
  </w:style>
  <w:style w:type="paragraph" w:customStyle="1" w:styleId="2203">
    <w:name w:val="xl147"/>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04">
    <w:name w:val="iflytek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2205">
    <w:name w:val="编号 1"/>
    <w:basedOn w:val="1"/>
    <w:qFormat/>
    <w:uiPriority w:val="0"/>
    <w:pPr>
      <w:widowControl w:val="0"/>
      <w:numPr>
        <w:ilvl w:val="0"/>
        <w:numId w:val="78"/>
      </w:numPr>
      <w:tabs>
        <w:tab w:val="left" w:pos="360"/>
        <w:tab w:val="left" w:pos="1320"/>
      </w:tabs>
      <w:spacing w:beforeLines="50" w:beforeAutospacing="1" w:afterLines="50" w:afterAutospacing="1"/>
      <w:ind w:left="0" w:firstLine="0" w:firstLineChars="0"/>
      <w:jc w:val="both"/>
    </w:pPr>
    <w:rPr>
      <w:rFonts w:hAnsi="Book Antiqua"/>
      <w:sz w:val="21"/>
      <w:szCs w:val="21"/>
    </w:rPr>
  </w:style>
  <w:style w:type="paragraph" w:customStyle="1" w:styleId="2206">
    <w:name w:val="样式MY1 仿宋_GB2312 四号 首行缩进:  1.14 厘米 行距: 最小值 10 磅"/>
    <w:basedOn w:val="1"/>
    <w:qFormat/>
    <w:uiPriority w:val="99"/>
    <w:pPr>
      <w:spacing w:line="200" w:lineRule="atLeast"/>
      <w:ind w:firstLine="645" w:firstLineChars="0"/>
    </w:pPr>
    <w:rPr>
      <w:rFonts w:ascii="仿宋_GB2312" w:eastAsia="仿宋_GB2312" w:cs="宋体"/>
      <w:kern w:val="0"/>
      <w:sz w:val="28"/>
      <w:szCs w:val="20"/>
    </w:rPr>
  </w:style>
  <w:style w:type="paragraph" w:customStyle="1" w:styleId="2207">
    <w:name w:val="标题下列举"/>
    <w:basedOn w:val="1"/>
    <w:qFormat/>
    <w:uiPriority w:val="0"/>
    <w:pPr>
      <w:numPr>
        <w:ilvl w:val="0"/>
        <w:numId w:val="79"/>
      </w:numPr>
      <w:tabs>
        <w:tab w:val="left" w:pos="360"/>
        <w:tab w:val="left" w:pos="540"/>
      </w:tabs>
      <w:spacing w:before="120" w:after="120" w:line="480" w:lineRule="exact"/>
      <w:ind w:left="540" w:hanging="540" w:firstLineChars="0"/>
      <w:jc w:val="both"/>
    </w:pPr>
    <w:rPr>
      <w:rFonts w:ascii="Calibri" w:eastAsia="仿宋"/>
      <w:sz w:val="28"/>
      <w:szCs w:val="20"/>
    </w:rPr>
  </w:style>
  <w:style w:type="paragraph" w:customStyle="1" w:styleId="2208">
    <w:name w:val="首页大标题"/>
    <w:basedOn w:val="2209"/>
    <w:qFormat/>
    <w:uiPriority w:val="0"/>
    <w:pPr>
      <w:widowControl w:val="0"/>
      <w:spacing w:beforeLines="50" w:afterLines="50" w:line="360" w:lineRule="auto"/>
    </w:pPr>
    <w:rPr>
      <w:rFonts w:ascii="Times New Roman"/>
      <w:kern w:val="2"/>
      <w:sz w:val="84"/>
      <w:szCs w:val="24"/>
    </w:rPr>
  </w:style>
  <w:style w:type="paragraph" w:customStyle="1" w:styleId="2209">
    <w:name w:val="目录"/>
    <w:basedOn w:val="1"/>
    <w:qFormat/>
    <w:uiPriority w:val="0"/>
    <w:pPr>
      <w:spacing w:line="240" w:lineRule="auto"/>
      <w:ind w:firstLine="0" w:firstLineChars="0"/>
      <w:jc w:val="center"/>
    </w:pPr>
    <w:rPr>
      <w:rFonts w:eastAsia="仿宋"/>
      <w:b/>
      <w:kern w:val="0"/>
      <w:sz w:val="36"/>
      <w:szCs w:val="20"/>
    </w:rPr>
  </w:style>
  <w:style w:type="paragraph" w:customStyle="1" w:styleId="2210">
    <w:name w:val="代码命令编号"/>
    <w:next w:val="1"/>
    <w:qFormat/>
    <w:uiPriority w:val="0"/>
    <w:pPr>
      <w:numPr>
        <w:ilvl w:val="0"/>
        <w:numId w:val="80"/>
      </w:numPr>
      <w:tabs>
        <w:tab w:val="left" w:pos="900"/>
      </w:tabs>
      <w:spacing w:line="240" w:lineRule="auto"/>
      <w:jc w:val="center"/>
    </w:pPr>
    <w:rPr>
      <w:rFonts w:ascii="Calibri" w:hAnsi="Calibri" w:eastAsia="宋体" w:cs="Times New Roman"/>
      <w:sz w:val="21"/>
      <w:szCs w:val="24"/>
      <w:lang w:val="en-US" w:eastAsia="zh-CN" w:bidi="ar-SA"/>
    </w:rPr>
  </w:style>
  <w:style w:type="paragraph" w:customStyle="1" w:styleId="2211">
    <w:name w:val="列表项目符号2"/>
    <w:basedOn w:val="1"/>
    <w:qFormat/>
    <w:uiPriority w:val="0"/>
    <w:pPr>
      <w:widowControl w:val="0"/>
      <w:tabs>
        <w:tab w:val="left" w:pos="1440"/>
      </w:tabs>
      <w:adjustRightInd w:val="0"/>
      <w:spacing w:beforeLines="50" w:after="120"/>
      <w:ind w:left="1440" w:hanging="360" w:firstLineChars="0"/>
      <w:jc w:val="both"/>
      <w:textAlignment w:val="baseline"/>
    </w:pPr>
    <w:rPr>
      <w:rFonts w:ascii="Calibri" w:eastAsia="仿宋_GB2312"/>
      <w:kern w:val="0"/>
      <w:sz w:val="21"/>
      <w:szCs w:val="20"/>
    </w:rPr>
  </w:style>
  <w:style w:type="paragraph" w:customStyle="1" w:styleId="2212">
    <w:name w:val="xl14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213">
    <w:name w:val="竣工资料封面名"/>
    <w:basedOn w:val="1"/>
    <w:qFormat/>
    <w:uiPriority w:val="0"/>
    <w:pPr>
      <w:widowControl w:val="0"/>
      <w:spacing w:before="80" w:after="80" w:line="240" w:lineRule="auto"/>
      <w:ind w:firstLine="0" w:firstLineChars="0"/>
      <w:jc w:val="center"/>
    </w:pPr>
    <w:rPr>
      <w:rFonts w:ascii="Calibri" w:eastAsia="仿宋"/>
      <w:b/>
      <w:sz w:val="72"/>
      <w:szCs w:val="20"/>
    </w:rPr>
  </w:style>
  <w:style w:type="paragraph" w:customStyle="1" w:styleId="2214">
    <w:name w:val="Table_Right"/>
    <w:basedOn w:val="1716"/>
    <w:qFormat/>
    <w:uiPriority w:val="0"/>
    <w:pPr>
      <w:jc w:val="right"/>
    </w:pPr>
  </w:style>
  <w:style w:type="paragraph" w:customStyle="1" w:styleId="2215">
    <w:name w:val="xx"/>
    <w:basedOn w:val="2216"/>
    <w:qFormat/>
    <w:uiPriority w:val="0"/>
    <w:pPr>
      <w:tabs>
        <w:tab w:val="left" w:pos="720"/>
        <w:tab w:val="left" w:pos="1080"/>
      </w:tabs>
      <w:spacing w:beforeLines="100" w:afterLines="50" w:line="440" w:lineRule="exact"/>
      <w:outlineLvl w:val="2"/>
    </w:pPr>
    <w:rPr>
      <w:sz w:val="28"/>
    </w:rPr>
  </w:style>
  <w:style w:type="paragraph" w:customStyle="1" w:styleId="2216">
    <w:name w:val="x第n章"/>
    <w:basedOn w:val="1"/>
    <w:qFormat/>
    <w:uiPriority w:val="0"/>
    <w:pPr>
      <w:widowControl w:val="0"/>
      <w:tabs>
        <w:tab w:val="left" w:pos="1080"/>
      </w:tabs>
      <w:spacing w:beforeLines="50" w:line="440" w:lineRule="atLeast"/>
      <w:ind w:firstLine="0" w:firstLineChars="0"/>
      <w:outlineLvl w:val="1"/>
    </w:pPr>
    <w:rPr>
      <w:rFonts w:ascii="Arial" w:hAnsi="Arial" w:eastAsia="黑体" w:cs="Arial"/>
      <w:b/>
      <w:bCs/>
      <w:sz w:val="32"/>
      <w:szCs w:val="32"/>
    </w:rPr>
  </w:style>
  <w:style w:type="paragraph" w:customStyle="1" w:styleId="2217">
    <w:name w:val="表格内容-居中"/>
    <w:basedOn w:val="1"/>
    <w:qFormat/>
    <w:uiPriority w:val="0"/>
    <w:pPr>
      <w:spacing w:line="240" w:lineRule="auto"/>
      <w:ind w:firstLine="0" w:firstLineChars="0"/>
      <w:jc w:val="center"/>
    </w:pPr>
    <w:rPr>
      <w:rFonts w:eastAsia="仿宋" w:cs="宋体"/>
      <w:kern w:val="0"/>
      <w:sz w:val="18"/>
      <w:szCs w:val="20"/>
      <w:lang w:val="en-GB" w:eastAsia="en-US"/>
    </w:rPr>
  </w:style>
  <w:style w:type="paragraph" w:customStyle="1" w:styleId="2218">
    <w:name w:val="样式 标题 7Legal Level 1.1.L7H7PIM 7不用sdfletter listL71H71...1"/>
    <w:basedOn w:val="9"/>
    <w:qFormat/>
    <w:uiPriority w:val="99"/>
    <w:pPr>
      <w:tabs>
        <w:tab w:val="left" w:pos="1296"/>
        <w:tab w:val="left" w:pos="1716"/>
      </w:tabs>
      <w:adjustRightInd w:val="0"/>
      <w:spacing w:line="316" w:lineRule="auto"/>
      <w:ind w:left="0" w:firstLine="0" w:firstLineChars="0"/>
      <w:jc w:val="left"/>
    </w:pPr>
    <w:rPr>
      <w:bCs/>
      <w:sz w:val="21"/>
    </w:rPr>
  </w:style>
  <w:style w:type="paragraph" w:customStyle="1" w:styleId="2219">
    <w:name w:val="11"/>
    <w:basedOn w:val="1"/>
    <w:next w:val="45"/>
    <w:qFormat/>
    <w:uiPriority w:val="0"/>
    <w:pPr>
      <w:widowControl w:val="0"/>
      <w:spacing w:line="240" w:lineRule="auto"/>
      <w:ind w:firstLine="0" w:firstLineChars="0"/>
      <w:jc w:val="both"/>
    </w:pPr>
    <w:rPr>
      <w:rFonts w:hAnsi="Courier New"/>
      <w:sz w:val="21"/>
      <w:szCs w:val="20"/>
    </w:rPr>
  </w:style>
  <w:style w:type="paragraph" w:customStyle="1" w:styleId="2220">
    <w:name w:val="bbb"/>
    <w:basedOn w:val="1"/>
    <w:qFormat/>
    <w:uiPriority w:val="0"/>
    <w:pPr>
      <w:spacing w:before="100" w:beforeAutospacing="1" w:after="100" w:afterAutospacing="1" w:line="240" w:lineRule="auto"/>
      <w:ind w:firstLine="0" w:firstLineChars="0"/>
    </w:pPr>
    <w:rPr>
      <w:rFonts w:ascii="ˎ̥" w:hAnsi="ˎ̥" w:eastAsia="仿宋"/>
      <w:color w:val="FFFFFF"/>
      <w:kern w:val="0"/>
      <w:sz w:val="18"/>
      <w:szCs w:val="18"/>
    </w:rPr>
  </w:style>
  <w:style w:type="paragraph" w:customStyle="1" w:styleId="2221">
    <w:name w:val="无缩进正文"/>
    <w:basedOn w:val="1"/>
    <w:qFormat/>
    <w:uiPriority w:val="0"/>
    <w:pPr>
      <w:widowControl w:val="0"/>
      <w:adjustRightInd w:val="0"/>
      <w:spacing w:line="240" w:lineRule="auto"/>
      <w:ind w:firstLine="0" w:firstLineChars="0"/>
      <w:jc w:val="both"/>
    </w:pPr>
    <w:rPr>
      <w:rFonts w:ascii="Calibri" w:eastAsia="仿宋"/>
      <w:kern w:val="0"/>
      <w:sz w:val="21"/>
      <w:szCs w:val="20"/>
    </w:rPr>
  </w:style>
  <w:style w:type="paragraph" w:customStyle="1" w:styleId="2222">
    <w:name w:val="Normal 2"/>
    <w:basedOn w:val="1"/>
    <w:qFormat/>
    <w:uiPriority w:val="0"/>
    <w:pPr>
      <w:keepLines/>
      <w:autoSpaceDE w:val="0"/>
      <w:autoSpaceDN w:val="0"/>
      <w:adjustRightInd w:val="0"/>
      <w:spacing w:before="240" w:line="240" w:lineRule="auto"/>
      <w:ind w:left="360" w:right="900" w:firstLine="0" w:firstLineChars="0"/>
    </w:pPr>
    <w:rPr>
      <w:rFonts w:ascii="Arial" w:hAnsi="Arial" w:eastAsia="仿宋"/>
      <w:kern w:val="0"/>
      <w:sz w:val="22"/>
      <w:szCs w:val="20"/>
      <w:lang w:eastAsia="en-US"/>
    </w:rPr>
  </w:style>
  <w:style w:type="paragraph" w:customStyle="1" w:styleId="2223">
    <w:name w:val="标题1-总公司"/>
    <w:basedOn w:val="3"/>
    <w:qFormat/>
    <w:uiPriority w:val="0"/>
    <w:pPr>
      <w:widowControl w:val="0"/>
      <w:tabs>
        <w:tab w:val="left" w:pos="432"/>
        <w:tab w:val="left" w:pos="900"/>
      </w:tabs>
      <w:spacing w:before="120" w:beforeLines="100" w:after="0" w:afterLines="0"/>
      <w:ind w:left="900" w:hanging="420" w:firstLineChars="0"/>
      <w:jc w:val="both"/>
    </w:pPr>
    <w:rPr>
      <w:rFonts w:ascii="Times New Roman" w:eastAsia="宋体"/>
      <w:sz w:val="30"/>
      <w:szCs w:val="30"/>
    </w:rPr>
  </w:style>
  <w:style w:type="paragraph" w:customStyle="1" w:styleId="2224">
    <w:name w:val="样式 标题 + 楷体_GB2312"/>
    <w:basedOn w:val="84"/>
    <w:qFormat/>
    <w:uiPriority w:val="0"/>
    <w:pPr>
      <w:autoSpaceDE/>
      <w:autoSpaceDN/>
      <w:spacing w:before="480" w:after="480" w:line="360" w:lineRule="auto"/>
      <w:ind w:left="0" w:firstLine="0" w:firstLineChars="0"/>
      <w:jc w:val="center"/>
      <w:outlineLvl w:val="0"/>
    </w:pPr>
    <w:rPr>
      <w:rFonts w:ascii="楷体_GB2312" w:hAnsi="宋体" w:eastAsia="楷体_GB2312" w:cs="宋体"/>
      <w:kern w:val="2"/>
      <w:sz w:val="48"/>
      <w:szCs w:val="20"/>
    </w:rPr>
  </w:style>
  <w:style w:type="paragraph" w:customStyle="1" w:styleId="2225">
    <w:name w:val="Style3"/>
    <w:basedOn w:val="5"/>
    <w:qFormat/>
    <w:uiPriority w:val="0"/>
    <w:pPr>
      <w:keepNext w:val="0"/>
      <w:keepLines w:val="0"/>
      <w:widowControl w:val="0"/>
      <w:numPr>
        <w:ilvl w:val="0"/>
        <w:numId w:val="0"/>
      </w:numPr>
      <w:tabs>
        <w:tab w:val="left" w:pos="840"/>
      </w:tabs>
      <w:spacing w:before="120" w:beforeLines="80" w:after="60" w:afterLines="80" w:line="412" w:lineRule="auto"/>
      <w:outlineLvl w:val="1"/>
    </w:pPr>
    <w:rPr>
      <w:rFonts w:ascii="Arial" w:hAnsi="Arial" w:eastAsia="文鼎CS中黑"/>
      <w:b/>
      <w:szCs w:val="32"/>
    </w:rPr>
  </w:style>
  <w:style w:type="paragraph" w:customStyle="1" w:styleId="2226">
    <w:name w:val="样式 正文缩进 + 首行缩进:  2 字符 New New New New New"/>
    <w:basedOn w:val="21"/>
    <w:qFormat/>
    <w:uiPriority w:val="99"/>
    <w:pPr>
      <w:widowControl/>
      <w:spacing w:line="360" w:lineRule="auto"/>
      <w:jc w:val="left"/>
    </w:pPr>
    <w:rPr>
      <w:rFonts w:ascii="Calibri" w:hAnsi="Calibri" w:cs="宋体"/>
      <w:kern w:val="2"/>
      <w:szCs w:val="22"/>
    </w:rPr>
  </w:style>
  <w:style w:type="paragraph" w:customStyle="1" w:styleId="2227">
    <w:name w:val="N-2"/>
    <w:basedOn w:val="4"/>
    <w:qFormat/>
    <w:uiPriority w:val="0"/>
    <w:pPr>
      <w:keepLines w:val="0"/>
      <w:widowControl w:val="0"/>
      <w:tabs>
        <w:tab w:val="left" w:pos="1480"/>
      </w:tabs>
      <w:adjustRightInd w:val="0"/>
      <w:snapToGrid w:val="0"/>
      <w:spacing w:before="0" w:beforeLines="0" w:after="60" w:afterLines="0" w:line="360" w:lineRule="auto"/>
      <w:ind w:left="1480" w:hanging="420" w:firstLineChars="200"/>
      <w:textAlignment w:val="baseline"/>
    </w:pPr>
    <w:rPr>
      <w:rFonts w:ascii="Arial Narrow" w:hAnsi="Arial Narrow" w:eastAsia="宋体"/>
      <w:bCs w:val="0"/>
      <w:color w:val="000000"/>
      <w:kern w:val="0"/>
      <w:sz w:val="24"/>
      <w:szCs w:val="20"/>
    </w:rPr>
  </w:style>
  <w:style w:type="paragraph" w:customStyle="1" w:styleId="2228">
    <w:name w:val="名单缩进"/>
    <w:basedOn w:val="1"/>
    <w:qFormat/>
    <w:uiPriority w:val="99"/>
    <w:pPr>
      <w:widowControl w:val="0"/>
      <w:spacing w:after="120"/>
      <w:ind w:left="1119" w:firstLine="561" w:firstLineChars="0"/>
      <w:jc w:val="both"/>
    </w:pPr>
    <w:rPr>
      <w:rFonts w:ascii="Calibri" w:eastAsia="仿宋_GB2312" w:cs="宋体"/>
      <w:sz w:val="28"/>
      <w:szCs w:val="20"/>
    </w:rPr>
  </w:style>
  <w:style w:type="paragraph" w:customStyle="1" w:styleId="2229">
    <w:name w:val="并列项 ·"/>
    <w:basedOn w:val="1"/>
    <w:qFormat/>
    <w:uiPriority w:val="0"/>
    <w:pPr>
      <w:numPr>
        <w:ilvl w:val="0"/>
        <w:numId w:val="81"/>
      </w:numPr>
      <w:tabs>
        <w:tab w:val="left" w:pos="360"/>
        <w:tab w:val="left" w:pos="840"/>
        <w:tab w:val="left" w:pos="2181"/>
      </w:tabs>
      <w:adjustRightInd w:val="0"/>
      <w:snapToGrid w:val="0"/>
      <w:ind w:left="0" w:firstLine="0" w:firstLineChars="0"/>
      <w:jc w:val="both"/>
      <w:textAlignment w:val="baseline"/>
    </w:pPr>
    <w:rPr>
      <w:rFonts w:ascii="Calibri"/>
      <w:sz w:val="21"/>
    </w:rPr>
  </w:style>
  <w:style w:type="paragraph" w:customStyle="1" w:styleId="2230">
    <w:name w:val="RM_Heading 1"/>
    <w:basedOn w:val="3"/>
    <w:next w:val="1"/>
    <w:qFormat/>
    <w:uiPriority w:val="0"/>
    <w:pPr>
      <w:keepLines w:val="0"/>
      <w:pageBreakBefore/>
      <w:numPr>
        <w:ilvl w:val="0"/>
        <w:numId w:val="44"/>
      </w:numPr>
      <w:tabs>
        <w:tab w:val="left" w:pos="432"/>
        <w:tab w:val="clear" w:pos="420"/>
      </w:tabs>
      <w:spacing w:before="240" w:beforeLines="0" w:after="60" w:afterLines="0"/>
      <w:ind w:left="432" w:hanging="432" w:firstLineChars="0"/>
    </w:pPr>
    <w:rPr>
      <w:rFonts w:ascii="仿宋" w:hAnsi="Arial" w:eastAsia="宋体"/>
      <w:bCs w:val="0"/>
      <w:kern w:val="28"/>
      <w:sz w:val="44"/>
      <w:szCs w:val="20"/>
      <w:lang w:val="en-GB" w:eastAsia="en-US"/>
    </w:rPr>
  </w:style>
  <w:style w:type="paragraph" w:customStyle="1" w:styleId="2231">
    <w:name w:val="xl166"/>
    <w:basedOn w:val="1"/>
    <w:qFormat/>
    <w:uiPriority w:val="0"/>
    <w:pPr>
      <w:pBdr>
        <w:top w:val="single" w:color="auto" w:sz="4" w:space="0"/>
        <w:left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pPr>
    <w:rPr>
      <w:rFonts w:eastAsia="仿宋" w:cs="宋体"/>
      <w:b/>
      <w:bCs/>
      <w:color w:val="FF0000"/>
      <w:kern w:val="0"/>
      <w:sz w:val="21"/>
      <w:szCs w:val="20"/>
    </w:rPr>
  </w:style>
  <w:style w:type="paragraph" w:customStyle="1" w:styleId="2232">
    <w:name w:val="序列项目"/>
    <w:basedOn w:val="2233"/>
    <w:qFormat/>
    <w:uiPriority w:val="0"/>
    <w:pPr>
      <w:numPr>
        <w:numId w:val="0"/>
      </w:numPr>
      <w:tabs>
        <w:tab w:val="left" w:pos="360"/>
        <w:tab w:val="left" w:pos="482"/>
        <w:tab w:val="left" w:pos="840"/>
      </w:tabs>
      <w:ind w:left="840" w:hanging="420"/>
    </w:pPr>
  </w:style>
  <w:style w:type="paragraph" w:customStyle="1" w:styleId="2233">
    <w:name w:val="星级项目"/>
    <w:basedOn w:val="2234"/>
    <w:qFormat/>
    <w:uiPriority w:val="0"/>
    <w:pPr>
      <w:numPr>
        <w:ilvl w:val="0"/>
        <w:numId w:val="82"/>
      </w:numPr>
      <w:tabs>
        <w:tab w:val="left" w:pos="360"/>
        <w:tab w:val="left" w:pos="482"/>
        <w:tab w:val="clear" w:pos="2181"/>
      </w:tabs>
      <w:ind w:left="709" w:hanging="283"/>
    </w:pPr>
  </w:style>
  <w:style w:type="paragraph" w:customStyle="1" w:styleId="2234">
    <w:name w:val="二级项目"/>
    <w:basedOn w:val="1"/>
    <w:qFormat/>
    <w:uiPriority w:val="0"/>
    <w:pPr>
      <w:widowControl w:val="0"/>
      <w:tabs>
        <w:tab w:val="left" w:pos="360"/>
        <w:tab w:val="left" w:pos="482"/>
      </w:tabs>
      <w:spacing w:line="240" w:lineRule="auto"/>
      <w:ind w:left="993" w:hanging="283" w:firstLineChars="0"/>
      <w:jc w:val="both"/>
    </w:pPr>
    <w:rPr>
      <w:rFonts w:ascii="Calibri"/>
      <w:sz w:val="18"/>
      <w:szCs w:val="20"/>
    </w:rPr>
  </w:style>
  <w:style w:type="paragraph" w:customStyle="1" w:styleId="2235">
    <w:name w:val="辑要页内容"/>
    <w:basedOn w:val="1"/>
    <w:qFormat/>
    <w:uiPriority w:val="0"/>
    <w:pPr>
      <w:spacing w:after="120" w:line="480" w:lineRule="auto"/>
      <w:ind w:firstLine="0" w:firstLineChars="0"/>
      <w:jc w:val="both"/>
    </w:pPr>
    <w:rPr>
      <w:rFonts w:ascii="黑体" w:eastAsia="黑体"/>
      <w:kern w:val="0"/>
      <w:sz w:val="28"/>
      <w:szCs w:val="20"/>
    </w:rPr>
  </w:style>
  <w:style w:type="paragraph" w:customStyle="1" w:styleId="2236">
    <w:name w:val="样式 标题 4H4PIM 4Ref Heading 1rh1Heading sqlsect 1.2.3.4Firs..."/>
    <w:basedOn w:val="6"/>
    <w:qFormat/>
    <w:uiPriority w:val="99"/>
    <w:pPr>
      <w:widowControl w:val="0"/>
      <w:tabs>
        <w:tab w:val="left" w:pos="864"/>
        <w:tab w:val="left" w:pos="1284"/>
        <w:tab w:val="left" w:pos="1440"/>
      </w:tabs>
      <w:spacing w:before="280" w:after="290" w:line="372" w:lineRule="auto"/>
      <w:ind w:left="1440" w:hanging="1440"/>
    </w:pPr>
    <w:rPr>
      <w:rFonts w:ascii="Arial" w:hAnsi="Arial" w:cs="宋体"/>
      <w:b/>
      <w:w w:val="100"/>
      <w:sz w:val="28"/>
      <w:szCs w:val="20"/>
    </w:rPr>
  </w:style>
  <w:style w:type="paragraph" w:customStyle="1" w:styleId="2237">
    <w:name w:val="标书正文:  0.74 厘米"/>
    <w:basedOn w:val="1"/>
    <w:qFormat/>
    <w:uiPriority w:val="0"/>
    <w:pPr>
      <w:widowControl w:val="0"/>
      <w:snapToGrid w:val="0"/>
      <w:spacing w:afterLines="50"/>
      <w:ind w:firstLine="420" w:firstLineChars="0"/>
      <w:jc w:val="both"/>
    </w:pPr>
    <w:rPr>
      <w:rFonts w:ascii="Calibri" w:cs="宋体"/>
      <w:sz w:val="21"/>
      <w:szCs w:val="20"/>
    </w:rPr>
  </w:style>
  <w:style w:type="paragraph" w:customStyle="1" w:styleId="2238">
    <w:name w:val="加点正文缩进"/>
    <w:basedOn w:val="1"/>
    <w:qFormat/>
    <w:uiPriority w:val="0"/>
    <w:pPr>
      <w:widowControl w:val="0"/>
      <w:tabs>
        <w:tab w:val="left" w:pos="980"/>
      </w:tabs>
      <w:spacing w:beforeLines="50" w:afterLines="50" w:line="300" w:lineRule="auto"/>
      <w:ind w:left="980" w:hanging="420"/>
      <w:jc w:val="both"/>
    </w:pPr>
    <w:rPr>
      <w:rFonts w:ascii="Calibri" w:eastAsia="仿宋"/>
      <w:sz w:val="21"/>
    </w:rPr>
  </w:style>
  <w:style w:type="paragraph" w:customStyle="1" w:styleId="2239">
    <w:name w:val="标题4-zxz"/>
    <w:qFormat/>
    <w:uiPriority w:val="0"/>
    <w:pPr>
      <w:spacing w:line="360" w:lineRule="auto"/>
      <w:outlineLvl w:val="3"/>
    </w:pPr>
    <w:rPr>
      <w:rFonts w:ascii="宋体" w:hAnsi="宋体" w:eastAsia="宋体" w:cs="Times New Roman"/>
      <w:b/>
      <w:kern w:val="44"/>
      <w:sz w:val="28"/>
      <w:szCs w:val="28"/>
      <w:lang w:val="en-US" w:eastAsia="zh-CN" w:bidi="ar-SA"/>
    </w:rPr>
  </w:style>
  <w:style w:type="paragraph" w:customStyle="1" w:styleId="2240">
    <w:name w:val="Bullet 1"/>
    <w:basedOn w:val="1"/>
    <w:qFormat/>
    <w:uiPriority w:val="0"/>
    <w:pPr>
      <w:widowControl w:val="0"/>
      <w:tabs>
        <w:tab w:val="left" w:pos="780"/>
      </w:tabs>
      <w:spacing w:after="160" w:line="240" w:lineRule="auto"/>
      <w:ind w:left="780" w:leftChars="200" w:hanging="360" w:hangingChars="200"/>
      <w:jc w:val="both"/>
    </w:pPr>
    <w:rPr>
      <w:rFonts w:ascii="Calibri"/>
      <w:sz w:val="21"/>
    </w:rPr>
  </w:style>
  <w:style w:type="paragraph" w:customStyle="1" w:styleId="2241">
    <w:name w:val="第1层并列"/>
    <w:basedOn w:val="1"/>
    <w:qFormat/>
    <w:uiPriority w:val="0"/>
    <w:pPr>
      <w:widowControl w:val="0"/>
      <w:numPr>
        <w:ilvl w:val="0"/>
        <w:numId w:val="83"/>
      </w:numPr>
      <w:tabs>
        <w:tab w:val="left" w:pos="360"/>
        <w:tab w:val="left" w:pos="1418"/>
      </w:tabs>
      <w:spacing w:before="60" w:after="60" w:line="240" w:lineRule="auto"/>
      <w:ind w:left="0" w:firstLine="0" w:firstLineChars="0"/>
      <w:jc w:val="both"/>
    </w:pPr>
    <w:rPr>
      <w:rFonts w:ascii="Calibri" w:eastAsia="仿宋"/>
      <w:sz w:val="21"/>
    </w:rPr>
  </w:style>
  <w:style w:type="paragraph" w:customStyle="1" w:styleId="2242">
    <w:name w:val="中文正文"/>
    <w:basedOn w:val="1"/>
    <w:qFormat/>
    <w:uiPriority w:val="0"/>
    <w:pPr>
      <w:widowControl w:val="0"/>
      <w:adjustRightInd w:val="0"/>
      <w:snapToGrid w:val="0"/>
      <w:spacing w:before="120"/>
      <w:ind w:left="851" w:firstLine="0" w:firstLineChars="0"/>
    </w:pPr>
    <w:rPr>
      <w:rFonts w:ascii="Calibri" w:eastAsia="仿宋"/>
      <w:sz w:val="21"/>
    </w:rPr>
  </w:style>
  <w:style w:type="paragraph" w:customStyle="1" w:styleId="2243">
    <w:name w:val="样式 仿宋 (西文)四号 首行缩进:  2 字符"/>
    <w:basedOn w:val="1"/>
    <w:qFormat/>
    <w:uiPriority w:val="0"/>
    <w:pPr>
      <w:widowControl w:val="0"/>
      <w:spacing w:line="240" w:lineRule="auto"/>
      <w:ind w:firstLine="560"/>
      <w:jc w:val="both"/>
    </w:pPr>
    <w:rPr>
      <w:rFonts w:ascii="仿宋" w:hAnsi="仿宋" w:eastAsia="仿宋"/>
      <w:sz w:val="32"/>
      <w:szCs w:val="21"/>
    </w:rPr>
  </w:style>
  <w:style w:type="paragraph" w:customStyle="1" w:styleId="2244">
    <w:name w:val="样式 首行缩进:  2 字符3"/>
    <w:basedOn w:val="1"/>
    <w:qFormat/>
    <w:uiPriority w:val="0"/>
    <w:pPr>
      <w:widowControl w:val="0"/>
      <w:ind w:firstLine="200"/>
      <w:jc w:val="both"/>
    </w:pPr>
    <w:rPr>
      <w:rFonts w:ascii="Calibri" w:eastAsia="仿宋_GB2312" w:cs="宋体"/>
      <w:sz w:val="21"/>
      <w:szCs w:val="20"/>
    </w:rPr>
  </w:style>
  <w:style w:type="paragraph" w:customStyle="1" w:styleId="2245">
    <w:name w:val="xl41"/>
    <w:basedOn w:val="1"/>
    <w:qFormat/>
    <w:uiPriority w:val="0"/>
    <w:pPr>
      <w:pBdr>
        <w:left w:val="single" w:color="auto" w:sz="8" w:space="0"/>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246">
    <w:name w:val="Comments"/>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b/>
      <w:kern w:val="0"/>
      <w:sz w:val="21"/>
    </w:rPr>
  </w:style>
  <w:style w:type="paragraph" w:customStyle="1" w:styleId="2247">
    <w:name w:val="样式 正文五号缩进2字符"/>
    <w:basedOn w:val="1"/>
    <w:qFormat/>
    <w:uiPriority w:val="99"/>
    <w:pPr>
      <w:ind w:firstLine="420"/>
    </w:pPr>
    <w:rPr>
      <w:rFonts w:ascii="Calibri" w:cs="宋体"/>
      <w:kern w:val="0"/>
      <w:sz w:val="21"/>
      <w:szCs w:val="20"/>
    </w:rPr>
  </w:style>
  <w:style w:type="paragraph" w:customStyle="1" w:styleId="2248">
    <w:name w:val="附录编号"/>
    <w:basedOn w:val="1"/>
    <w:qFormat/>
    <w:uiPriority w:val="0"/>
    <w:pPr>
      <w:widowControl w:val="0"/>
      <w:spacing w:before="520" w:line="320" w:lineRule="atLeast"/>
      <w:ind w:firstLine="0" w:firstLineChars="0"/>
      <w:jc w:val="center"/>
      <w:outlineLvl w:val="0"/>
    </w:pPr>
    <w:rPr>
      <w:rFonts w:ascii="Calibri" w:eastAsia="黑体"/>
      <w:snapToGrid w:val="0"/>
      <w:kern w:val="28"/>
      <w:sz w:val="21"/>
      <w:szCs w:val="20"/>
    </w:rPr>
  </w:style>
  <w:style w:type="paragraph" w:customStyle="1" w:styleId="2249">
    <w:name w:val="xl1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2250">
    <w:name w:val="Blk Item 1"/>
    <w:basedOn w:val="1"/>
    <w:qFormat/>
    <w:uiPriority w:val="0"/>
    <w:pPr>
      <w:numPr>
        <w:ilvl w:val="0"/>
        <w:numId w:val="84"/>
      </w:numPr>
      <w:tabs>
        <w:tab w:val="left" w:pos="360"/>
        <w:tab w:val="left" w:pos="601"/>
      </w:tabs>
      <w:overflowPunct w:val="0"/>
      <w:autoSpaceDE w:val="0"/>
      <w:autoSpaceDN w:val="0"/>
      <w:adjustRightInd w:val="0"/>
      <w:spacing w:before="120" w:after="120" w:line="240" w:lineRule="auto"/>
      <w:ind w:left="0" w:firstLine="0" w:firstLineChars="0"/>
      <w:jc w:val="both"/>
      <w:textAlignment w:val="baseline"/>
    </w:pPr>
    <w:rPr>
      <w:rFonts w:ascii="Calibri" w:eastAsia="仿宋"/>
      <w:b/>
      <w:bCs/>
      <w:kern w:val="0"/>
      <w:sz w:val="21"/>
    </w:rPr>
  </w:style>
  <w:style w:type="paragraph" w:customStyle="1" w:styleId="2251">
    <w:name w:val="样式 标题 2二级2nd levelh22Header 2H2l2Underrubrik1prop2sect..."/>
    <w:basedOn w:val="4"/>
    <w:qFormat/>
    <w:uiPriority w:val="99"/>
    <w:pPr>
      <w:keepLines w:val="0"/>
      <w:widowControl w:val="0"/>
      <w:tabs>
        <w:tab w:val="left" w:pos="996"/>
      </w:tabs>
      <w:adjustRightInd w:val="0"/>
      <w:snapToGrid w:val="0"/>
      <w:spacing w:before="0" w:beforeLines="0" w:after="60" w:afterLines="0"/>
      <w:ind w:left="996" w:firstLine="0" w:firstLineChars="0"/>
    </w:pPr>
    <w:rPr>
      <w:rFonts w:ascii="Arial" w:hAnsi="Arial" w:eastAsia="仿宋_GB2312"/>
      <w:bCs w:val="0"/>
      <w:color w:val="000000"/>
    </w:rPr>
  </w:style>
  <w:style w:type="paragraph" w:customStyle="1" w:styleId="2252">
    <w:name w:val="中文摘要正文"/>
    <w:next w:val="1"/>
    <w:qFormat/>
    <w:uiPriority w:val="99"/>
    <w:pPr>
      <w:spacing w:line="400" w:lineRule="exact"/>
    </w:pPr>
    <w:rPr>
      <w:rFonts w:ascii="Calibri" w:hAnsi="Calibri" w:eastAsia="宋体" w:cs="Times New Roman"/>
      <w:sz w:val="24"/>
      <w:lang w:val="en-US" w:eastAsia="zh-CN" w:bidi="ar-SA"/>
    </w:rPr>
  </w:style>
  <w:style w:type="paragraph" w:customStyle="1" w:styleId="2253">
    <w:name w:val="样式 _标题5 + 文字 1"/>
    <w:basedOn w:val="943"/>
    <w:qFormat/>
    <w:uiPriority w:val="0"/>
    <w:pPr>
      <w:numPr>
        <w:ilvl w:val="4"/>
        <w:numId w:val="6"/>
      </w:numPr>
      <w:tabs>
        <w:tab w:val="left" w:pos="2520"/>
      </w:tabs>
      <w:ind w:left="0"/>
    </w:pPr>
    <w:rPr>
      <w:b w:val="0"/>
      <w:color w:val="000000"/>
    </w:rPr>
  </w:style>
  <w:style w:type="paragraph" w:customStyle="1" w:styleId="2254">
    <w:name w:val="unnamed2"/>
    <w:basedOn w:val="1"/>
    <w:qFormat/>
    <w:uiPriority w:val="0"/>
    <w:pPr>
      <w:spacing w:before="100" w:beforeAutospacing="1" w:after="100" w:afterAutospacing="1" w:line="240" w:lineRule="auto"/>
      <w:ind w:firstLine="0" w:firstLineChars="0"/>
    </w:pPr>
    <w:rPr>
      <w:rFonts w:eastAsia="仿宋" w:cs="宋体"/>
      <w:color w:val="000000"/>
      <w:kern w:val="0"/>
      <w:sz w:val="21"/>
    </w:rPr>
  </w:style>
  <w:style w:type="paragraph" w:customStyle="1" w:styleId="2255">
    <w:name w:val="样式 标题 8Legal Level 1.1.1.Level 1.1.1注意框体Legal Level 1.1.1.1...3"/>
    <w:basedOn w:val="10"/>
    <w:qFormat/>
    <w:uiPriority w:val="99"/>
    <w:pPr>
      <w:tabs>
        <w:tab w:val="left" w:pos="0"/>
        <w:tab w:val="left" w:pos="1440"/>
      </w:tabs>
      <w:adjustRightInd w:val="0"/>
      <w:spacing w:line="320" w:lineRule="atLeast"/>
      <w:ind w:left="0" w:firstLine="0" w:firstLineChars="0"/>
      <w:jc w:val="left"/>
    </w:pPr>
    <w:rPr>
      <w:rFonts w:ascii="宋体" w:hAnsi="宋体" w:eastAsia="仿宋_GB2312"/>
      <w:b/>
      <w:color w:val="000000"/>
      <w:kern w:val="0"/>
      <w:sz w:val="21"/>
    </w:rPr>
  </w:style>
  <w:style w:type="paragraph" w:customStyle="1" w:styleId="2256">
    <w:name w:val="一级符号"/>
    <w:qFormat/>
    <w:uiPriority w:val="0"/>
    <w:pPr>
      <w:numPr>
        <w:ilvl w:val="0"/>
        <w:numId w:val="85"/>
      </w:numPr>
      <w:tabs>
        <w:tab w:val="left" w:pos="420"/>
      </w:tabs>
      <w:spacing w:line="360" w:lineRule="auto"/>
    </w:pPr>
    <w:rPr>
      <w:rFonts w:ascii="Calibri" w:hAnsi="Calibri" w:eastAsia="宋体" w:cs="宋体"/>
      <w:kern w:val="2"/>
      <w:sz w:val="24"/>
      <w:lang w:val="en-US" w:eastAsia="zh-CN" w:bidi="ar-SA"/>
    </w:rPr>
  </w:style>
  <w:style w:type="paragraph" w:customStyle="1" w:styleId="2257">
    <w:name w:val="Body Single"/>
    <w:basedOn w:val="1"/>
    <w:qFormat/>
    <w:uiPriority w:val="99"/>
    <w:pPr>
      <w:overflowPunct w:val="0"/>
      <w:autoSpaceDE w:val="0"/>
      <w:autoSpaceDN w:val="0"/>
      <w:adjustRightInd w:val="0"/>
      <w:ind w:firstLine="566" w:firstLineChars="236"/>
    </w:pPr>
    <w:rPr>
      <w:rFonts w:eastAsia="Times New Roman" w:cs="宋体"/>
      <w:color w:val="000000"/>
      <w:kern w:val="0"/>
      <w:sz w:val="21"/>
      <w:szCs w:val="20"/>
      <w:lang w:eastAsia="en-US"/>
    </w:rPr>
  </w:style>
  <w:style w:type="paragraph" w:customStyle="1" w:styleId="2258">
    <w:name w:val="正文＋小四＋缩进2字符"/>
    <w:basedOn w:val="1"/>
    <w:qFormat/>
    <w:uiPriority w:val="0"/>
    <w:pPr>
      <w:widowControl w:val="0"/>
      <w:spacing w:line="240" w:lineRule="auto"/>
      <w:ind w:firstLine="200"/>
      <w:jc w:val="both"/>
    </w:pPr>
    <w:rPr>
      <w:rFonts w:ascii="Calibri" w:eastAsia="仿宋"/>
      <w:sz w:val="21"/>
      <w:szCs w:val="20"/>
    </w:rPr>
  </w:style>
  <w:style w:type="paragraph" w:customStyle="1" w:styleId="2259">
    <w:name w:val="样式 目录 1 + 首行缩进:  2 字符"/>
    <w:basedOn w:val="59"/>
    <w:qFormat/>
    <w:uiPriority w:val="99"/>
    <w:pPr>
      <w:widowControl w:val="0"/>
      <w:tabs>
        <w:tab w:val="right" w:leader="dot" w:pos="8211"/>
      </w:tabs>
      <w:spacing w:before="120" w:line="480" w:lineRule="exact"/>
      <w:ind w:firstLine="640"/>
    </w:pPr>
    <w:rPr>
      <w:rFonts w:ascii="Calibri" w:hAnsi="Calibri" w:eastAsia="仿宋_GB2312" w:cs="宋体"/>
      <w:b w:val="0"/>
      <w:bCs w:val="0"/>
      <w:caps/>
      <w:sz w:val="28"/>
      <w:szCs w:val="21"/>
    </w:rPr>
  </w:style>
  <w:style w:type="paragraph" w:customStyle="1" w:styleId="2260">
    <w:name w:val="xl40"/>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261">
    <w:name w:val="HTML 地址1"/>
    <w:basedOn w:val="1"/>
    <w:qFormat/>
    <w:uiPriority w:val="99"/>
    <w:pPr>
      <w:widowControl w:val="0"/>
      <w:ind w:firstLine="0" w:firstLineChars="0"/>
      <w:jc w:val="both"/>
    </w:pPr>
    <w:rPr>
      <w:rFonts w:ascii="Calibri"/>
      <w:i/>
      <w:sz w:val="21"/>
    </w:rPr>
  </w:style>
  <w:style w:type="paragraph" w:customStyle="1" w:styleId="2262">
    <w:name w:val="样式 仿宋_GB2312 五号 行距: 固定值 16 磅2"/>
    <w:basedOn w:val="1"/>
    <w:qFormat/>
    <w:uiPriority w:val="99"/>
    <w:pPr>
      <w:spacing w:line="320" w:lineRule="exact"/>
      <w:ind w:firstLine="0" w:firstLineChars="0"/>
    </w:pPr>
    <w:rPr>
      <w:rFonts w:ascii="Calibri" w:eastAsia="仿宋_GB2312" w:cs="宋体"/>
      <w:kern w:val="0"/>
      <w:sz w:val="21"/>
      <w:szCs w:val="21"/>
    </w:rPr>
  </w:style>
  <w:style w:type="paragraph" w:customStyle="1" w:styleId="2263">
    <w:name w:val="Para 2 Text"/>
    <w:qFormat/>
    <w:uiPriority w:val="0"/>
    <w:pPr>
      <w:spacing w:line="240" w:lineRule="auto"/>
      <w:ind w:left="648"/>
    </w:pPr>
    <w:rPr>
      <w:rFonts w:ascii="Calibri" w:hAnsi="Calibri" w:eastAsia="宋体" w:cs="Times New Roman"/>
      <w:color w:val="000000"/>
      <w:sz w:val="24"/>
      <w:lang w:val="en-US" w:eastAsia="en-US" w:bidi="ar-SA"/>
    </w:rPr>
  </w:style>
  <w:style w:type="paragraph" w:customStyle="1" w:styleId="2264">
    <w:name w:val="模板 Char Char Char"/>
    <w:basedOn w:val="45"/>
    <w:qFormat/>
    <w:uiPriority w:val="0"/>
    <w:pPr>
      <w:tabs>
        <w:tab w:val="left" w:pos="432"/>
      </w:tabs>
      <w:spacing w:beforeLines="50" w:afterLines="50" w:line="360" w:lineRule="auto"/>
    </w:pPr>
    <w:rPr>
      <w:rFonts w:ascii="仿宋_GB2312" w:eastAsia="宋体" w:cs="Courier New"/>
      <w:sz w:val="24"/>
      <w:szCs w:val="24"/>
    </w:rPr>
  </w:style>
  <w:style w:type="paragraph" w:customStyle="1" w:styleId="2265">
    <w:name w:val="Char Char Char Char Char Char Char Char Char3"/>
    <w:basedOn w:val="1"/>
    <w:qFormat/>
    <w:uiPriority w:val="99"/>
    <w:pPr>
      <w:ind w:firstLine="0" w:firstLineChars="0"/>
    </w:pPr>
    <w:rPr>
      <w:rFonts w:ascii="Tahoma" w:hAnsi="Tahoma"/>
      <w:kern w:val="0"/>
      <w:sz w:val="21"/>
      <w:szCs w:val="20"/>
    </w:rPr>
  </w:style>
  <w:style w:type="paragraph" w:customStyle="1" w:styleId="2266">
    <w:name w:val="样式 正文段 + (符号) 宋体 左 段前: 6 磅 段后: 0 磅 行距: 1.5 倍行距1"/>
    <w:basedOn w:val="1"/>
    <w:qFormat/>
    <w:uiPriority w:val="0"/>
    <w:pPr>
      <w:adjustRightInd w:val="0"/>
      <w:spacing w:afterLines="50"/>
      <w:ind w:left="480" w:leftChars="200"/>
      <w:textAlignment w:val="bottom"/>
    </w:pPr>
    <w:rPr>
      <w:rFonts w:eastAsia="仿宋" w:cs="宋体"/>
      <w:kern w:val="0"/>
      <w:sz w:val="21"/>
    </w:rPr>
  </w:style>
  <w:style w:type="paragraph" w:customStyle="1" w:styleId="2267">
    <w:name w:val="手册标题1"/>
    <w:basedOn w:val="1"/>
    <w:next w:val="86"/>
    <w:qFormat/>
    <w:uiPriority w:val="0"/>
    <w:pPr>
      <w:pageBreakBefore/>
      <w:tabs>
        <w:tab w:val="left" w:pos="1620"/>
      </w:tabs>
      <w:spacing w:beforeLines="200" w:afterLines="200" w:line="240" w:lineRule="auto"/>
      <w:ind w:left="1620" w:leftChars="600" w:hanging="360" w:firstLineChars="0"/>
      <w:jc w:val="center"/>
      <w:outlineLvl w:val="0"/>
    </w:pPr>
    <w:rPr>
      <w:rFonts w:ascii="Arial" w:hAnsi="Arial" w:eastAsia="文鼎CS大黑"/>
      <w:sz w:val="36"/>
      <w:szCs w:val="36"/>
    </w:rPr>
  </w:style>
  <w:style w:type="paragraph" w:customStyle="1" w:styleId="2268">
    <w:name w:val="列出段落4"/>
    <w:basedOn w:val="1"/>
    <w:qFormat/>
    <w:uiPriority w:val="99"/>
    <w:pPr>
      <w:widowControl w:val="0"/>
      <w:ind w:firstLine="420"/>
      <w:jc w:val="both"/>
    </w:pPr>
    <w:rPr>
      <w:rFonts w:ascii="Calibri"/>
      <w:sz w:val="21"/>
      <w:szCs w:val="20"/>
    </w:rPr>
  </w:style>
  <w:style w:type="paragraph" w:customStyle="1" w:styleId="2269">
    <w:name w:val="Char Char12 Char Char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270">
    <w:name w:val="样式 样式 标题 2H2h22Header 2l2Level 2 Headheading 2H2normal full... +..."/>
    <w:basedOn w:val="2271"/>
    <w:qFormat/>
    <w:uiPriority w:val="99"/>
    <w:pPr>
      <w:tabs>
        <w:tab w:val="left" w:pos="576"/>
        <w:tab w:val="left" w:pos="1769"/>
      </w:tabs>
      <w:spacing w:beforeLines="100" w:afterLines="100"/>
      <w:ind w:left="0" w:firstLine="0"/>
    </w:pPr>
    <w:rPr>
      <w:rFonts w:ascii="宋体" w:hAnsi="宋体" w:eastAsia="宋体"/>
    </w:rPr>
  </w:style>
  <w:style w:type="paragraph" w:customStyle="1" w:styleId="2271">
    <w:name w:val="样式 标题 2H2h22Header 2l2Level 2 Headheading 2H2normal full..."/>
    <w:basedOn w:val="4"/>
    <w:qFormat/>
    <w:uiPriority w:val="99"/>
    <w:pPr>
      <w:keepLines w:val="0"/>
      <w:tabs>
        <w:tab w:val="left" w:pos="1769"/>
      </w:tabs>
      <w:adjustRightInd w:val="0"/>
      <w:snapToGrid w:val="0"/>
      <w:spacing w:before="240" w:beforeLines="0" w:after="240" w:afterLines="0" w:line="360" w:lineRule="auto"/>
      <w:ind w:left="5787" w:hanging="567" w:firstLineChars="0"/>
    </w:pPr>
    <w:rPr>
      <w:rFonts w:ascii="Times New Roman" w:hAnsi="仿宋" w:eastAsia="Times New Roman" w:cs="宋体"/>
      <w:color w:val="000000"/>
      <w:spacing w:val="20"/>
      <w:kern w:val="0"/>
      <w:sz w:val="36"/>
      <w:szCs w:val="20"/>
    </w:rPr>
  </w:style>
  <w:style w:type="paragraph" w:customStyle="1" w:styleId="2272">
    <w:name w:val="!标题5 Ctrl+5"/>
    <w:basedOn w:val="1"/>
    <w:next w:val="763"/>
    <w:qFormat/>
    <w:uiPriority w:val="0"/>
    <w:pPr>
      <w:widowControl w:val="0"/>
      <w:tabs>
        <w:tab w:val="left" w:pos="992"/>
      </w:tabs>
      <w:adjustRightInd w:val="0"/>
      <w:snapToGrid w:val="0"/>
      <w:spacing w:beforeLines="75" w:afterLines="50" w:line="240" w:lineRule="auto"/>
      <w:ind w:left="992" w:hanging="992" w:firstLineChars="0"/>
      <w:jc w:val="both"/>
      <w:outlineLvl w:val="4"/>
    </w:pPr>
    <w:rPr>
      <w:rFonts w:ascii="Arial" w:hAnsi="Arial" w:eastAsia="黑体"/>
      <w:b/>
      <w:sz w:val="28"/>
      <w:szCs w:val="28"/>
    </w:rPr>
  </w:style>
  <w:style w:type="paragraph" w:customStyle="1" w:styleId="2273">
    <w:name w:val="列表样式1"/>
    <w:basedOn w:val="1"/>
    <w:qFormat/>
    <w:uiPriority w:val="0"/>
    <w:pPr>
      <w:widowControl w:val="0"/>
      <w:numPr>
        <w:ilvl w:val="0"/>
        <w:numId w:val="86"/>
      </w:numPr>
      <w:tabs>
        <w:tab w:val="left" w:pos="360"/>
        <w:tab w:val="left" w:pos="420"/>
      </w:tabs>
      <w:spacing w:line="240" w:lineRule="auto"/>
      <w:ind w:left="0" w:firstLine="0" w:firstLineChars="0"/>
      <w:jc w:val="both"/>
    </w:pPr>
    <w:rPr>
      <w:rFonts w:ascii="Calibri"/>
      <w:sz w:val="21"/>
    </w:rPr>
  </w:style>
  <w:style w:type="paragraph" w:customStyle="1" w:styleId="2274">
    <w:name w:val="样式 标题 5 + 黑色"/>
    <w:basedOn w:val="7"/>
    <w:qFormat/>
    <w:uiPriority w:val="99"/>
    <w:pPr>
      <w:numPr>
        <w:ilvl w:val="0"/>
        <w:numId w:val="0"/>
      </w:numPr>
      <w:tabs>
        <w:tab w:val="left" w:pos="2194"/>
      </w:tabs>
      <w:snapToGrid w:val="0"/>
      <w:spacing w:before="240" w:beforeLines="100" w:after="60" w:afterLines="100" w:line="440" w:lineRule="atLeast"/>
      <w:ind w:left="2680" w:leftChars="100" w:right="100" w:rightChars="100" w:hanging="992"/>
    </w:pPr>
    <w:rPr>
      <w:rFonts w:ascii="宋体" w:hAnsi="Calibri" w:eastAsia="仿宋_GB2312"/>
      <w:bCs w:val="0"/>
      <w:color w:val="000000"/>
      <w:w w:val="100"/>
      <w:kern w:val="0"/>
      <w:sz w:val="22"/>
      <w:szCs w:val="20"/>
    </w:rPr>
  </w:style>
  <w:style w:type="paragraph" w:customStyle="1" w:styleId="2275">
    <w:name w:val="xl20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276">
    <w:name w:val="三级符号（加粗）"/>
    <w:basedOn w:val="1"/>
    <w:qFormat/>
    <w:uiPriority w:val="0"/>
    <w:pPr>
      <w:widowControl w:val="0"/>
      <w:numPr>
        <w:ilvl w:val="0"/>
        <w:numId w:val="87"/>
      </w:numPr>
      <w:tabs>
        <w:tab w:val="left" w:pos="360"/>
        <w:tab w:val="left" w:pos="618"/>
      </w:tabs>
      <w:ind w:left="0" w:firstLine="0" w:firstLineChars="0"/>
      <w:jc w:val="both"/>
    </w:pPr>
    <w:rPr>
      <w:rFonts w:ascii="Calibri"/>
      <w:b/>
      <w:sz w:val="21"/>
      <w:szCs w:val="21"/>
    </w:rPr>
  </w:style>
  <w:style w:type="paragraph" w:customStyle="1" w:styleId="2277">
    <w:name w:val="样式 标题 2H2sect 1.2H21sect 1.21H22sect 1.22H211sect 1.211..."/>
    <w:basedOn w:val="4"/>
    <w:qFormat/>
    <w:uiPriority w:val="0"/>
    <w:pPr>
      <w:keepLines w:val="0"/>
      <w:widowControl w:val="0"/>
      <w:tabs>
        <w:tab w:val="left" w:pos="360"/>
        <w:tab w:val="left" w:pos="1480"/>
      </w:tabs>
      <w:adjustRightInd w:val="0"/>
      <w:snapToGrid w:val="0"/>
      <w:spacing w:before="0" w:beforeLines="0" w:after="60" w:afterLines="0" w:line="413" w:lineRule="auto"/>
      <w:ind w:left="1480" w:hanging="420" w:firstLineChars="0"/>
      <w:jc w:val="center"/>
    </w:pPr>
    <w:rPr>
      <w:rFonts w:ascii="Times New Roman" w:hAnsi="仿宋" w:eastAsia="仿宋_GB2312" w:cs="宋体"/>
      <w:color w:val="000000"/>
      <w:sz w:val="36"/>
      <w:szCs w:val="20"/>
    </w:rPr>
  </w:style>
  <w:style w:type="paragraph" w:customStyle="1" w:styleId="2278">
    <w:name w:val="xl11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279">
    <w:name w:val="样式 首行缩进:  2 字符6"/>
    <w:basedOn w:val="1"/>
    <w:qFormat/>
    <w:uiPriority w:val="0"/>
    <w:pPr>
      <w:widowControl w:val="0"/>
      <w:spacing w:afterLines="50"/>
      <w:ind w:firstLine="200"/>
      <w:jc w:val="both"/>
    </w:pPr>
    <w:rPr>
      <w:rFonts w:ascii="Calibri" w:eastAsia="仿宋_GB2312" w:cs="宋体"/>
      <w:sz w:val="21"/>
      <w:szCs w:val="20"/>
    </w:rPr>
  </w:style>
  <w:style w:type="paragraph" w:customStyle="1" w:styleId="2280">
    <w:name w:val="Char Char1 Char Char Char Char Char Char"/>
    <w:basedOn w:val="1"/>
    <w:qFormat/>
    <w:uiPriority w:val="0"/>
    <w:pPr>
      <w:widowControl w:val="0"/>
      <w:spacing w:after="160" w:line="240" w:lineRule="exact"/>
      <w:ind w:firstLine="0" w:firstLineChars="0"/>
      <w:jc w:val="both"/>
    </w:pPr>
    <w:rPr>
      <w:rFonts w:ascii="Verdana" w:hAnsi="Verdana" w:eastAsia="仿宋_GB2312"/>
      <w:snapToGrid w:val="0"/>
      <w:sz w:val="21"/>
      <w:szCs w:val="21"/>
      <w:lang w:eastAsia="en-US"/>
    </w:rPr>
  </w:style>
  <w:style w:type="paragraph" w:customStyle="1" w:styleId="2281">
    <w:name w:val="Paragraph Second+"/>
    <w:basedOn w:val="1"/>
    <w:qFormat/>
    <w:uiPriority w:val="0"/>
    <w:pPr>
      <w:spacing w:before="120" w:after="120" w:line="240" w:lineRule="auto"/>
      <w:ind w:left="720" w:right="720" w:firstLine="0" w:firstLineChars="0"/>
    </w:pPr>
    <w:rPr>
      <w:rFonts w:ascii="Arial" w:hAnsi="Arial"/>
      <w:kern w:val="22"/>
      <w:sz w:val="20"/>
      <w:szCs w:val="20"/>
      <w:lang w:eastAsia="en-US"/>
    </w:rPr>
  </w:style>
  <w:style w:type="paragraph" w:customStyle="1" w:styleId="2282">
    <w:name w:val="Char Char Char Char Char Char Char Char Char Char Char Char Char1"/>
    <w:basedOn w:val="26"/>
    <w:qFormat/>
    <w:uiPriority w:val="0"/>
    <w:pPr>
      <w:widowControl w:val="0"/>
      <w:shd w:val="clear" w:color="auto" w:fill="000080"/>
      <w:jc w:val="both"/>
    </w:pPr>
    <w:rPr>
      <w:rFonts w:ascii="Tahoma" w:hAnsi="Tahoma"/>
      <w:sz w:val="24"/>
      <w:szCs w:val="24"/>
    </w:rPr>
  </w:style>
  <w:style w:type="paragraph" w:customStyle="1" w:styleId="2283">
    <w:name w:val="A INDENTED PARA"/>
    <w:basedOn w:val="1"/>
    <w:qFormat/>
    <w:uiPriority w:val="99"/>
    <w:pPr>
      <w:ind w:left="331" w:right="144" w:firstLine="0" w:firstLineChars="0"/>
    </w:pPr>
    <w:rPr>
      <w:rFonts w:ascii="Book Antiqua" w:hAnsi="Book Antiqua"/>
      <w:kern w:val="0"/>
      <w:sz w:val="22"/>
      <w:szCs w:val="20"/>
    </w:rPr>
  </w:style>
  <w:style w:type="paragraph" w:customStyle="1" w:styleId="2284">
    <w:name w:val="样式 标题 3h33rd levelH3Bold Headbh第二层条l3CTLevel 3 Head3H...1"/>
    <w:basedOn w:val="5"/>
    <w:qFormat/>
    <w:uiPriority w:val="0"/>
    <w:pPr>
      <w:keepLines w:val="0"/>
      <w:numPr>
        <w:numId w:val="0"/>
      </w:numPr>
      <w:spacing w:before="80" w:after="60" w:line="360" w:lineRule="auto"/>
      <w:ind w:left="1770" w:leftChars="100" w:right="100" w:rightChars="100"/>
    </w:pPr>
    <w:rPr>
      <w:rFonts w:ascii="Calibri" w:hAnsi="宋体" w:eastAsia="宋体" w:cs="宋体"/>
      <w:b/>
      <w:spacing w:val="20"/>
      <w:kern w:val="0"/>
      <w:sz w:val="21"/>
      <w:szCs w:val="20"/>
    </w:rPr>
  </w:style>
  <w:style w:type="paragraph" w:customStyle="1" w:styleId="2285">
    <w:name w:val="xl164"/>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286">
    <w:name w:val="Graphic"/>
    <w:basedOn w:val="1"/>
    <w:qFormat/>
    <w:uiPriority w:val="0"/>
    <w:pPr>
      <w:widowControl w:val="0"/>
      <w:spacing w:before="120" w:after="120" w:line="240" w:lineRule="auto"/>
      <w:ind w:firstLine="0" w:firstLineChars="0"/>
    </w:pPr>
    <w:rPr>
      <w:rFonts w:ascii="Normal" w:hAnsi="Normal"/>
      <w:kern w:val="0"/>
      <w:sz w:val="21"/>
      <w:szCs w:val="20"/>
      <w:lang w:eastAsia="en-US"/>
    </w:rPr>
  </w:style>
  <w:style w:type="paragraph" w:customStyle="1" w:styleId="2287">
    <w:name w:val="CM69"/>
    <w:basedOn w:val="305"/>
    <w:next w:val="305"/>
    <w:qFormat/>
    <w:uiPriority w:val="0"/>
    <w:pPr>
      <w:spacing w:line="626" w:lineRule="atLeast"/>
    </w:pPr>
    <w:rPr>
      <w:rFonts w:ascii="仿宋_GB2312" w:eastAsia="仿宋_GB2312" w:cs="Times New Roman"/>
      <w:color w:val="auto"/>
    </w:rPr>
  </w:style>
  <w:style w:type="paragraph" w:customStyle="1" w:styleId="2288">
    <w:name w:val="font12"/>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89">
    <w:name w:val="样式 标题 2 + (中文) 宋体 小四 段前: 12 磅 段后: 12 磅 行距: 固定值 16 磅1"/>
    <w:basedOn w:val="4"/>
    <w:qFormat/>
    <w:uiPriority w:val="0"/>
    <w:pPr>
      <w:keepLines w:val="0"/>
      <w:widowControl w:val="0"/>
      <w:tabs>
        <w:tab w:val="left" w:pos="907"/>
        <w:tab w:val="left" w:pos="1716"/>
      </w:tabs>
      <w:adjustRightInd w:val="0"/>
      <w:snapToGrid w:val="0"/>
      <w:spacing w:before="240" w:beforeLines="0" w:after="240" w:afterLines="0" w:line="320" w:lineRule="exact"/>
      <w:ind w:left="907" w:hanging="907" w:firstLineChars="200"/>
    </w:pPr>
    <w:rPr>
      <w:rFonts w:ascii="黑体" w:hAnsi="宋体" w:eastAsia="宋体"/>
      <w:color w:val="000000"/>
      <w:sz w:val="24"/>
      <w:szCs w:val="24"/>
    </w:rPr>
  </w:style>
  <w:style w:type="paragraph" w:customStyle="1" w:styleId="2290">
    <w:name w:val="pb1_body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291">
    <w:name w:val="Bullet 1 黑"/>
    <w:basedOn w:val="2240"/>
    <w:qFormat/>
    <w:uiPriority w:val="99"/>
    <w:pPr>
      <w:tabs>
        <w:tab w:val="left" w:pos="900"/>
        <w:tab w:val="clear" w:pos="780"/>
      </w:tabs>
      <w:spacing w:beforeLines="10" w:afterLines="10" w:line="264" w:lineRule="auto"/>
      <w:ind w:left="900" w:leftChars="0" w:hanging="420" w:firstLineChars="0"/>
    </w:pPr>
    <w:rPr>
      <w:rFonts w:ascii="Arial" w:hAnsi="Arial"/>
      <w:b/>
      <w:szCs w:val="21"/>
    </w:rPr>
  </w:style>
  <w:style w:type="paragraph" w:customStyle="1" w:styleId="2292">
    <w:name w:val="标题部分"/>
    <w:basedOn w:val="3"/>
    <w:qFormat/>
    <w:uiPriority w:val="0"/>
    <w:pPr>
      <w:keepNext w:val="0"/>
      <w:keepLines w:val="0"/>
      <w:tabs>
        <w:tab w:val="left" w:pos="432"/>
      </w:tabs>
      <w:spacing w:before="120" w:beforeLines="150" w:after="60" w:afterLines="200"/>
      <w:ind w:left="0" w:firstLine="0" w:firstLineChars="0"/>
      <w:jc w:val="left"/>
    </w:pPr>
    <w:rPr>
      <w:rFonts w:ascii="Verdana" w:hAnsi="Verdana" w:eastAsia="宋体"/>
      <w:b/>
      <w:bCs w:val="0"/>
      <w:color w:val="000000"/>
      <w:kern w:val="36"/>
      <w:sz w:val="52"/>
    </w:rPr>
  </w:style>
  <w:style w:type="paragraph" w:customStyle="1" w:styleId="2293">
    <w:name w:val="q2"/>
    <w:basedOn w:val="4"/>
    <w:qFormat/>
    <w:uiPriority w:val="0"/>
    <w:pPr>
      <w:keepLines w:val="0"/>
      <w:tabs>
        <w:tab w:val="left" w:pos="0"/>
        <w:tab w:val="left" w:pos="709"/>
      </w:tabs>
      <w:adjustRightInd w:val="0"/>
      <w:snapToGrid w:val="0"/>
      <w:spacing w:before="0" w:beforeLines="0" w:after="0" w:afterLines="0" w:line="360" w:lineRule="auto"/>
      <w:ind w:left="0" w:firstLine="0" w:firstLineChars="0"/>
    </w:pPr>
    <w:rPr>
      <w:rFonts w:ascii="宋体" w:hAnsi="宋体" w:eastAsia="宋体" w:cs="宋体"/>
      <w:color w:val="000000"/>
      <w:kern w:val="0"/>
    </w:rPr>
  </w:style>
  <w:style w:type="paragraph" w:customStyle="1" w:styleId="2294">
    <w:name w:val="Char Char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295">
    <w:name w:val="Bullet"/>
    <w:basedOn w:val="1"/>
    <w:qFormat/>
    <w:uiPriority w:val="0"/>
    <w:pPr>
      <w:tabs>
        <w:tab w:val="left" w:pos="720"/>
      </w:tabs>
      <w:spacing w:before="120" w:line="240" w:lineRule="auto"/>
      <w:ind w:left="720" w:right="360" w:firstLine="0" w:firstLineChars="0"/>
      <w:jc w:val="both"/>
    </w:pPr>
    <w:rPr>
      <w:snapToGrid w:val="0"/>
      <w:kern w:val="0"/>
      <w:sz w:val="21"/>
      <w:szCs w:val="20"/>
    </w:rPr>
  </w:style>
  <w:style w:type="paragraph" w:customStyle="1" w:styleId="2296">
    <w:name w:val="Char Char Char Char Char Char Char Char Char Char Char"/>
    <w:basedOn w:val="1"/>
    <w:qFormat/>
    <w:uiPriority w:val="0"/>
    <w:pPr>
      <w:widowControl w:val="0"/>
      <w:jc w:val="both"/>
    </w:pPr>
    <w:rPr>
      <w:rFonts w:ascii="Arial" w:hAnsi="Arial" w:eastAsia="仿宋"/>
      <w:sz w:val="21"/>
      <w:szCs w:val="20"/>
    </w:rPr>
  </w:style>
  <w:style w:type="paragraph" w:customStyle="1" w:styleId="2297">
    <w:name w:val="样式 名称2 + 首行缩进:  1.08 厘米"/>
    <w:basedOn w:val="1"/>
    <w:qFormat/>
    <w:uiPriority w:val="99"/>
    <w:pPr>
      <w:spacing w:afterLines="50"/>
      <w:ind w:firstLine="566" w:firstLineChars="236"/>
      <w:jc w:val="center"/>
    </w:pPr>
    <w:rPr>
      <w:rFonts w:cs="宋体"/>
      <w:b/>
      <w:color w:val="000000"/>
      <w:spacing w:val="12"/>
      <w:kern w:val="0"/>
      <w:sz w:val="21"/>
      <w:szCs w:val="20"/>
    </w:rPr>
  </w:style>
  <w:style w:type="paragraph" w:customStyle="1" w:styleId="2298">
    <w:name w:val="Numbered list 3.3"/>
    <w:basedOn w:val="5"/>
    <w:next w:val="1"/>
    <w:qFormat/>
    <w:uiPriority w:val="0"/>
    <w:pPr>
      <w:keepLines w:val="0"/>
      <w:numPr>
        <w:ilvl w:val="0"/>
        <w:numId w:val="0"/>
      </w:numPr>
      <w:tabs>
        <w:tab w:val="left" w:pos="425"/>
      </w:tabs>
      <w:spacing w:before="120" w:after="60" w:line="360" w:lineRule="auto"/>
      <w:ind w:left="425" w:hanging="709"/>
    </w:pPr>
    <w:rPr>
      <w:rFonts w:ascii="Arial" w:hAnsi="Arial" w:eastAsia="宋体"/>
      <w:b/>
      <w:bCs w:val="0"/>
      <w:kern w:val="0"/>
      <w:sz w:val="22"/>
      <w:szCs w:val="20"/>
      <w:lang w:val="en-GB" w:eastAsia="en-US"/>
    </w:rPr>
  </w:style>
  <w:style w:type="paragraph" w:customStyle="1" w:styleId="2299">
    <w:name w:val="数字编号2"/>
    <w:basedOn w:val="1"/>
    <w:qFormat/>
    <w:uiPriority w:val="0"/>
    <w:pPr>
      <w:widowControl w:val="0"/>
      <w:numPr>
        <w:ilvl w:val="0"/>
        <w:numId w:val="88"/>
      </w:numPr>
      <w:tabs>
        <w:tab w:val="left" w:pos="360"/>
        <w:tab w:val="left" w:pos="620"/>
      </w:tabs>
      <w:ind w:left="0" w:hanging="200" w:hangingChars="200"/>
      <w:jc w:val="both"/>
    </w:pPr>
    <w:rPr>
      <w:rFonts w:ascii="Calibri"/>
      <w:sz w:val="21"/>
    </w:rPr>
  </w:style>
  <w:style w:type="paragraph" w:customStyle="1" w:styleId="2300">
    <w:name w:val="Char Char Char Char Char Char Char Char Char Char Char Char Char"/>
    <w:basedOn w:val="26"/>
    <w:qFormat/>
    <w:uiPriority w:val="0"/>
    <w:pPr>
      <w:widowControl w:val="0"/>
      <w:shd w:val="clear" w:color="auto" w:fill="000080"/>
      <w:jc w:val="both"/>
    </w:pPr>
    <w:rPr>
      <w:rFonts w:ascii="Tahoma" w:hAnsi="Tahoma"/>
      <w:sz w:val="24"/>
      <w:szCs w:val="24"/>
    </w:rPr>
  </w:style>
  <w:style w:type="paragraph" w:customStyle="1" w:styleId="2301">
    <w:name w:val="Char Char Char Char Char Char Char2"/>
    <w:basedOn w:val="1"/>
    <w:qFormat/>
    <w:uiPriority w:val="99"/>
    <w:pPr>
      <w:ind w:firstLine="0" w:firstLineChars="0"/>
    </w:pPr>
    <w:rPr>
      <w:rFonts w:ascii="Tahoma" w:hAnsi="Tahoma"/>
      <w:kern w:val="0"/>
      <w:sz w:val="21"/>
      <w:szCs w:val="20"/>
    </w:rPr>
  </w:style>
  <w:style w:type="paragraph" w:customStyle="1" w:styleId="2302">
    <w:name w:val="图名1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303">
    <w:name w:val="navbarcell1rev"/>
    <w:basedOn w:val="1"/>
    <w:qFormat/>
    <w:uiPriority w:val="0"/>
    <w:pPr>
      <w:shd w:val="clear" w:color="auto" w:fill="00008B"/>
      <w:spacing w:before="100" w:beforeAutospacing="1" w:after="100" w:afterAutospacing="1" w:line="240" w:lineRule="auto"/>
      <w:ind w:firstLine="0" w:firstLineChars="0"/>
    </w:pPr>
    <w:rPr>
      <w:rFonts w:cs="宋体"/>
      <w:kern w:val="0"/>
      <w:sz w:val="21"/>
    </w:rPr>
  </w:style>
  <w:style w:type="paragraph" w:customStyle="1" w:styleId="2304">
    <w:name w:val="Char Char1 Char Char Char Char Char Char8"/>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05">
    <w:name w:val="提示样式"/>
    <w:basedOn w:val="1"/>
    <w:next w:val="86"/>
    <w:qFormat/>
    <w:uiPriority w:val="0"/>
    <w:pPr>
      <w:widowControl w:val="0"/>
      <w:spacing w:beforeLines="50" w:afterLines="50" w:line="240" w:lineRule="auto"/>
      <w:ind w:firstLine="0" w:firstLineChars="0"/>
    </w:pPr>
    <w:rPr>
      <w:rFonts w:ascii="Calibri" w:eastAsia="楷体_GB2312"/>
      <w:sz w:val="21"/>
      <w:szCs w:val="21"/>
    </w:rPr>
  </w:style>
  <w:style w:type="paragraph" w:customStyle="1" w:styleId="2306">
    <w:name w:val="xl235"/>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2307">
    <w:name w:val="Char Char Char Char Char Char Char3"/>
    <w:basedOn w:val="1"/>
    <w:qFormat/>
    <w:uiPriority w:val="99"/>
    <w:pPr>
      <w:ind w:firstLine="0" w:firstLineChars="0"/>
    </w:pPr>
    <w:rPr>
      <w:rFonts w:ascii="Tahoma" w:hAnsi="Tahoma"/>
      <w:kern w:val="0"/>
      <w:sz w:val="21"/>
      <w:szCs w:val="20"/>
    </w:rPr>
  </w:style>
  <w:style w:type="paragraph" w:customStyle="1" w:styleId="2308">
    <w:name w:val="xl176"/>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2309">
    <w:name w:val="版本控制"/>
    <w:basedOn w:val="1"/>
    <w:qFormat/>
    <w:uiPriority w:val="99"/>
    <w:pPr>
      <w:widowControl w:val="0"/>
      <w:ind w:firstLine="0" w:firstLineChars="0"/>
    </w:pPr>
    <w:rPr>
      <w:rFonts w:ascii="Calibri" w:eastAsia="黑体"/>
      <w:b/>
      <w:bCs/>
      <w:sz w:val="28"/>
    </w:rPr>
  </w:style>
  <w:style w:type="paragraph" w:customStyle="1" w:styleId="2310">
    <w:name w:val="xl39"/>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311">
    <w:name w:val="xl4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312">
    <w:name w:val="xl223"/>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313">
    <w:name w:val="et1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314">
    <w:name w:val="Char Char Char Char Char Char Char Char Char1"/>
    <w:basedOn w:val="1"/>
    <w:qFormat/>
    <w:uiPriority w:val="99"/>
    <w:pPr>
      <w:ind w:firstLine="0" w:firstLineChars="0"/>
    </w:pPr>
    <w:rPr>
      <w:rFonts w:ascii="Tahoma" w:hAnsi="Tahoma"/>
      <w:kern w:val="0"/>
      <w:sz w:val="21"/>
      <w:szCs w:val="20"/>
    </w:rPr>
  </w:style>
  <w:style w:type="paragraph" w:customStyle="1" w:styleId="2315">
    <w:name w:val="Char112"/>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316">
    <w:name w:val="手册标题2"/>
    <w:basedOn w:val="1"/>
    <w:next w:val="86"/>
    <w:qFormat/>
    <w:uiPriority w:val="0"/>
    <w:pPr>
      <w:widowControl w:val="0"/>
      <w:tabs>
        <w:tab w:val="left" w:pos="1620"/>
      </w:tabs>
      <w:spacing w:beforeLines="100" w:afterLines="100" w:line="240" w:lineRule="auto"/>
      <w:ind w:left="1620" w:leftChars="600" w:hanging="360" w:firstLineChars="0"/>
      <w:outlineLvl w:val="1"/>
    </w:pPr>
    <w:rPr>
      <w:rFonts w:ascii="Arial" w:hAnsi="Arial" w:eastAsia="文鼎CS中黑"/>
      <w:sz w:val="32"/>
      <w:szCs w:val="32"/>
    </w:rPr>
  </w:style>
  <w:style w:type="paragraph" w:customStyle="1" w:styleId="2317">
    <w:name w:val="sig2"/>
    <w:basedOn w:val="1"/>
    <w:qFormat/>
    <w:uiPriority w:val="99"/>
    <w:pPr>
      <w:tabs>
        <w:tab w:val="left" w:pos="4680"/>
        <w:tab w:val="left" w:pos="7632"/>
      </w:tabs>
      <w:ind w:left="34" w:hanging="34" w:hangingChars="16"/>
    </w:pPr>
    <w:rPr>
      <w:rFonts w:ascii="Arial" w:hAnsi="Arial" w:eastAsia="PMingLiU"/>
      <w:iCs/>
      <w:kern w:val="0"/>
      <w:sz w:val="21"/>
      <w:szCs w:val="20"/>
      <w:lang w:val="en-AU" w:eastAsia="en-US"/>
    </w:rPr>
  </w:style>
  <w:style w:type="paragraph" w:customStyle="1" w:styleId="2318">
    <w:name w:val="Char Char Char1 Char Char1 Char Char Char"/>
    <w:basedOn w:val="1"/>
    <w:qFormat/>
    <w:uiPriority w:val="99"/>
    <w:pPr>
      <w:ind w:firstLine="566" w:firstLineChars="236"/>
    </w:pPr>
    <w:rPr>
      <w:rFonts w:ascii="Tahoma" w:hAnsi="Tahoma" w:cs="宋体"/>
      <w:color w:val="000000"/>
      <w:kern w:val="0"/>
      <w:sz w:val="21"/>
      <w:szCs w:val="20"/>
    </w:rPr>
  </w:style>
  <w:style w:type="paragraph" w:customStyle="1" w:styleId="2319">
    <w:name w:val="xl44"/>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2320">
    <w:name w:val="表编号"/>
    <w:basedOn w:val="1"/>
    <w:qFormat/>
    <w:uiPriority w:val="99"/>
    <w:pPr>
      <w:numPr>
        <w:ilvl w:val="0"/>
        <w:numId w:val="89"/>
      </w:numPr>
      <w:tabs>
        <w:tab w:val="left" w:pos="240"/>
        <w:tab w:val="left" w:pos="360"/>
      </w:tabs>
      <w:ind w:left="0" w:firstLine="236" w:firstLineChars="236"/>
      <w:jc w:val="center"/>
    </w:pPr>
    <w:rPr>
      <w:rFonts w:eastAsia="黑体" w:cs="宋体"/>
      <w:color w:val="000000"/>
      <w:kern w:val="0"/>
      <w:sz w:val="21"/>
      <w:szCs w:val="28"/>
    </w:rPr>
  </w:style>
  <w:style w:type="paragraph" w:customStyle="1" w:styleId="2321">
    <w:name w:val="样式 标题 4H4Ref Heading 1rh1Heading sqlsect 1.2.3.4h4First S...2"/>
    <w:basedOn w:val="6"/>
    <w:qFormat/>
    <w:uiPriority w:val="99"/>
    <w:pPr>
      <w:tabs>
        <w:tab w:val="left" w:pos="864"/>
        <w:tab w:val="left" w:pos="993"/>
        <w:tab w:val="left" w:pos="1080"/>
        <w:tab w:val="left" w:pos="1560"/>
      </w:tabs>
      <w:spacing w:before="240" w:beforeLines="50" w:after="180" w:afterLines="50" w:line="240" w:lineRule="auto"/>
      <w:ind w:left="1180" w:hanging="1180"/>
    </w:pPr>
    <w:rPr>
      <w:rFonts w:ascii="Arial Black" w:hAnsi="Arial Black" w:eastAsia="宋体" w:cs="宋体"/>
      <w:b/>
      <w:bCs w:val="0"/>
      <w:w w:val="100"/>
      <w:kern w:val="0"/>
      <w:sz w:val="21"/>
      <w:szCs w:val="20"/>
    </w:rPr>
  </w:style>
  <w:style w:type="paragraph" w:customStyle="1" w:styleId="2322">
    <w:name w:val="Char Char Char Char Char Char Char Char Char Char Char Char Char Char Char Char Char Char Char Char Char Char Char Char Char Char Char Char2"/>
    <w:basedOn w:val="1"/>
    <w:qFormat/>
    <w:uiPriority w:val="0"/>
    <w:pPr>
      <w:widowControl w:val="0"/>
      <w:adjustRightInd w:val="0"/>
      <w:ind w:firstLine="0" w:firstLineChars="0"/>
      <w:jc w:val="both"/>
    </w:pPr>
    <w:rPr>
      <w:rFonts w:ascii="Calibri"/>
      <w:sz w:val="21"/>
      <w:szCs w:val="20"/>
    </w:rPr>
  </w:style>
  <w:style w:type="paragraph" w:customStyle="1" w:styleId="2323">
    <w:name w:val="标题77"/>
    <w:basedOn w:val="1"/>
    <w:qFormat/>
    <w:uiPriority w:val="99"/>
    <w:pPr>
      <w:numPr>
        <w:ilvl w:val="0"/>
        <w:numId w:val="90"/>
      </w:numPr>
      <w:tabs>
        <w:tab w:val="left" w:pos="360"/>
      </w:tabs>
      <w:ind w:left="0" w:firstLine="0" w:firstLineChars="0"/>
    </w:pPr>
    <w:rPr>
      <w:rFonts w:ascii="Arial Unicode MS" w:hAnsi="Arial Unicode MS"/>
      <w:kern w:val="0"/>
      <w:sz w:val="21"/>
    </w:rPr>
  </w:style>
  <w:style w:type="paragraph" w:customStyle="1" w:styleId="2324">
    <w:name w:val="列表项目符号6"/>
    <w:basedOn w:val="1"/>
    <w:qFormat/>
    <w:uiPriority w:val="0"/>
    <w:pPr>
      <w:tabs>
        <w:tab w:val="left" w:pos="900"/>
      </w:tabs>
      <w:autoSpaceDE w:val="0"/>
      <w:autoSpaceDN w:val="0"/>
      <w:adjustRightInd w:val="0"/>
      <w:spacing w:before="120" w:after="120"/>
      <w:ind w:left="899" w:hanging="359" w:hangingChars="171"/>
    </w:pPr>
    <w:rPr>
      <w:rFonts w:hint="eastAsia" w:eastAsia="仿宋"/>
      <w:bCs/>
      <w:color w:val="000000"/>
      <w:kern w:val="0"/>
      <w:sz w:val="21"/>
      <w:szCs w:val="21"/>
      <w:lang w:val="zh-CN"/>
    </w:rPr>
  </w:style>
  <w:style w:type="paragraph" w:customStyle="1" w:styleId="2325">
    <w:name w:val="样式 标题 2 + 宋体1"/>
    <w:basedOn w:val="4"/>
    <w:qFormat/>
    <w:uiPriority w:val="99"/>
    <w:pPr>
      <w:keepLines w:val="0"/>
      <w:tabs>
        <w:tab w:val="left" w:pos="425"/>
      </w:tabs>
      <w:adjustRightInd w:val="0"/>
      <w:snapToGrid w:val="0"/>
      <w:spacing w:before="240" w:beforeLines="50" w:after="0" w:afterLines="0" w:line="360" w:lineRule="auto"/>
      <w:ind w:left="425" w:hanging="425" w:firstLineChars="0"/>
    </w:pPr>
    <w:rPr>
      <w:rFonts w:ascii="宋体" w:hAnsi="宋体" w:eastAsia="宋体"/>
      <w:color w:val="000000"/>
      <w:sz w:val="30"/>
      <w:szCs w:val="30"/>
    </w:rPr>
  </w:style>
  <w:style w:type="paragraph" w:customStyle="1" w:styleId="2326">
    <w:name w:val="2hh四级目录下的项"/>
    <w:basedOn w:val="66"/>
    <w:next w:val="1"/>
    <w:qFormat/>
    <w:uiPriority w:val="0"/>
    <w:pPr>
      <w:widowControl w:val="0"/>
      <w:spacing w:before="240"/>
      <w:ind w:firstLine="0" w:firstLineChars="0"/>
      <w:jc w:val="both"/>
    </w:pPr>
    <w:rPr>
      <w:rFonts w:ascii="Calibri" w:hAnsi="Calibri"/>
      <w:b/>
      <w:sz w:val="28"/>
      <w:szCs w:val="28"/>
    </w:rPr>
  </w:style>
  <w:style w:type="paragraph" w:customStyle="1" w:styleId="2327">
    <w:name w:val="列表项目符号3"/>
    <w:basedOn w:val="472"/>
    <w:qFormat/>
    <w:uiPriority w:val="0"/>
    <w:pPr>
      <w:tabs>
        <w:tab w:val="left" w:pos="425"/>
      </w:tabs>
      <w:adjustRightInd w:val="0"/>
      <w:spacing w:before="120" w:beforeLines="0"/>
      <w:ind w:left="839" w:leftChars="250" w:hanging="314" w:hangingChars="131"/>
      <w:textAlignment w:val="baseline"/>
    </w:pPr>
    <w:rPr>
      <w:rFonts w:ascii="Arial" w:hAnsi="Arial" w:eastAsia="仿宋_GB2312" w:cs="Times New Roman"/>
      <w:szCs w:val="24"/>
    </w:rPr>
  </w:style>
  <w:style w:type="paragraph" w:customStyle="1" w:styleId="2328">
    <w:name w:val="正文文字 4"/>
    <w:basedOn w:val="35"/>
    <w:qFormat/>
    <w:uiPriority w:val="99"/>
    <w:pPr>
      <w:tabs>
        <w:tab w:val="left" w:pos="900"/>
        <w:tab w:val="left" w:pos="2730"/>
      </w:tabs>
      <w:adjustRightInd w:val="0"/>
      <w:spacing w:line="312" w:lineRule="atLeast"/>
      <w:ind w:left="0" w:leftChars="0" w:firstLine="200"/>
    </w:pPr>
    <w:rPr>
      <w:rFonts w:eastAsia="楷体_GB2312" w:cs="宋体"/>
      <w:bCs/>
      <w:color w:val="000000"/>
      <w:sz w:val="32"/>
      <w:szCs w:val="22"/>
    </w:rPr>
  </w:style>
  <w:style w:type="paragraph" w:customStyle="1" w:styleId="2329">
    <w:name w:val="1.1"/>
    <w:basedOn w:val="1"/>
    <w:qFormat/>
    <w:uiPriority w:val="0"/>
    <w:pPr>
      <w:widowControl w:val="0"/>
      <w:numPr>
        <w:ilvl w:val="0"/>
        <w:numId w:val="91"/>
      </w:numPr>
      <w:tabs>
        <w:tab w:val="left" w:pos="360"/>
      </w:tabs>
      <w:ind w:left="0" w:firstLine="200"/>
      <w:jc w:val="both"/>
    </w:pPr>
    <w:rPr>
      <w:rFonts w:ascii="Calibri"/>
      <w:sz w:val="21"/>
    </w:rPr>
  </w:style>
  <w:style w:type="paragraph" w:customStyle="1" w:styleId="2330">
    <w:name w:val="tex1"/>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331">
    <w:name w:val="水调正文"/>
    <w:basedOn w:val="1"/>
    <w:qFormat/>
    <w:uiPriority w:val="99"/>
    <w:pPr>
      <w:widowControl w:val="0"/>
      <w:ind w:left="540" w:leftChars="257" w:firstLine="0" w:firstLineChars="0"/>
      <w:jc w:val="both"/>
    </w:pPr>
    <w:rPr>
      <w:rFonts w:ascii="Calibri"/>
      <w:sz w:val="21"/>
    </w:rPr>
  </w:style>
  <w:style w:type="paragraph" w:customStyle="1" w:styleId="2332">
    <w:name w:val="xl20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333">
    <w:name w:val="iflytek标题3"/>
    <w:basedOn w:val="5"/>
    <w:qFormat/>
    <w:uiPriority w:val="0"/>
    <w:pPr>
      <w:keepLines w:val="0"/>
      <w:widowControl w:val="0"/>
      <w:numPr>
        <w:numId w:val="0"/>
      </w:numPr>
      <w:tabs>
        <w:tab w:val="left" w:pos="1740"/>
      </w:tabs>
      <w:spacing w:before="120" w:after="156" w:line="360" w:lineRule="auto"/>
      <w:ind w:left="1740" w:hanging="420"/>
    </w:pPr>
    <w:rPr>
      <w:rFonts w:ascii="宋体" w:hAnsi="宋体" w:cs="宋体"/>
      <w:b/>
      <w:sz w:val="30"/>
      <w:szCs w:val="20"/>
    </w:rPr>
  </w:style>
  <w:style w:type="paragraph" w:customStyle="1" w:styleId="2334">
    <w:name w:val="样式 样式 正文（首行缩进两字） + 首行缩进:  2 字符 段后: 0.5 行 行距: 1.5 倍行距 + 首行缩进:  2 ..."/>
    <w:basedOn w:val="1"/>
    <w:qFormat/>
    <w:uiPriority w:val="0"/>
    <w:pPr>
      <w:widowControl w:val="0"/>
      <w:jc w:val="both"/>
    </w:pPr>
    <w:rPr>
      <w:rFonts w:ascii="Calibri" w:cs="宋体"/>
      <w:sz w:val="21"/>
    </w:rPr>
  </w:style>
  <w:style w:type="paragraph" w:customStyle="1" w:styleId="2335">
    <w:name w:val="方欣表格栏目（右）"/>
    <w:basedOn w:val="1"/>
    <w:qFormat/>
    <w:uiPriority w:val="99"/>
    <w:pPr>
      <w:ind w:firstLine="0" w:firstLineChars="0"/>
      <w:jc w:val="right"/>
    </w:pPr>
    <w:rPr>
      <w:rFonts w:ascii="Book Antiqua" w:hAnsi="Book Antiqua" w:cs="宋体"/>
      <w:b/>
      <w:bCs/>
      <w:kern w:val="0"/>
      <w:sz w:val="21"/>
      <w:szCs w:val="20"/>
    </w:rPr>
  </w:style>
  <w:style w:type="paragraph" w:customStyle="1" w:styleId="2336">
    <w:name w:val="xl167"/>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337">
    <w:name w:val="xl45"/>
    <w:basedOn w:val="1"/>
    <w:qFormat/>
    <w:uiPriority w:val="0"/>
    <w:pPr>
      <w:pBdr>
        <w:top w:val="single" w:color="auto" w:sz="4" w:space="0"/>
        <w:left w:val="single" w:color="auto" w:sz="4" w:space="0"/>
        <w:bottom w:val="single" w:color="auto" w:sz="8"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2338">
    <w:name w:val="CompanyName"/>
    <w:basedOn w:val="1"/>
    <w:qFormat/>
    <w:uiPriority w:val="0"/>
    <w:pPr>
      <w:spacing w:line="240" w:lineRule="auto"/>
      <w:ind w:firstLine="0" w:firstLineChars="0"/>
      <w:jc w:val="right"/>
    </w:pPr>
    <w:rPr>
      <w:b/>
      <w:kern w:val="0"/>
      <w:sz w:val="36"/>
      <w:szCs w:val="20"/>
    </w:rPr>
  </w:style>
  <w:style w:type="paragraph" w:customStyle="1" w:styleId="2339">
    <w:name w:val="二级标题"/>
    <w:basedOn w:val="1"/>
    <w:qFormat/>
    <w:uiPriority w:val="0"/>
    <w:pPr>
      <w:widowControl w:val="0"/>
      <w:adjustRightInd w:val="0"/>
      <w:spacing w:before="180" w:after="180" w:line="180" w:lineRule="atLeast"/>
      <w:ind w:firstLine="0" w:firstLineChars="0"/>
      <w:jc w:val="both"/>
      <w:textAlignment w:val="baseline"/>
    </w:pPr>
    <w:rPr>
      <w:rFonts w:ascii="黑体" w:eastAsia="黑体"/>
      <w:kern w:val="0"/>
      <w:sz w:val="21"/>
      <w:szCs w:val="20"/>
    </w:rPr>
  </w:style>
  <w:style w:type="paragraph" w:customStyle="1" w:styleId="2340">
    <w:name w:val="Char Char9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341">
    <w:name w:val="FUNO标题3"/>
    <w:next w:val="1"/>
    <w:qFormat/>
    <w:uiPriority w:val="0"/>
    <w:pPr>
      <w:numPr>
        <w:ilvl w:val="2"/>
        <w:numId w:val="53"/>
      </w:numPr>
      <w:spacing w:beforeLines="50" w:afterLines="50" w:line="240" w:lineRule="auto"/>
      <w:outlineLvl w:val="2"/>
    </w:pPr>
    <w:rPr>
      <w:rFonts w:ascii="Arial Unicode MS" w:hAnsi="Arial Unicode MS" w:eastAsia="宋体" w:cs="Times New Roman"/>
      <w:b/>
      <w:kern w:val="2"/>
      <w:sz w:val="32"/>
      <w:szCs w:val="21"/>
      <w:lang w:val="en-US" w:eastAsia="zh-CN" w:bidi="ar-SA"/>
    </w:rPr>
  </w:style>
  <w:style w:type="paragraph" w:customStyle="1" w:styleId="2342">
    <w:name w:val="BodyText"/>
    <w:basedOn w:val="1"/>
    <w:qFormat/>
    <w:uiPriority w:val="0"/>
    <w:pPr>
      <w:spacing w:before="120" w:after="120"/>
      <w:ind w:firstLine="0" w:firstLineChars="0"/>
      <w:jc w:val="both"/>
    </w:pPr>
    <w:rPr>
      <w:rFonts w:eastAsia="仿宋"/>
      <w:kern w:val="0"/>
      <w:sz w:val="28"/>
      <w:szCs w:val="20"/>
    </w:rPr>
  </w:style>
  <w:style w:type="paragraph" w:customStyle="1" w:styleId="2343">
    <w:name w:val="western"/>
    <w:basedOn w:val="1"/>
    <w:qFormat/>
    <w:uiPriority w:val="0"/>
    <w:pPr>
      <w:spacing w:line="240" w:lineRule="auto"/>
      <w:ind w:left="329" w:firstLine="200"/>
    </w:pPr>
    <w:rPr>
      <w:rFonts w:ascii="Calibri" w:hAnsi="Calibri" w:eastAsia="微软雅黑 Light"/>
      <w:kern w:val="0"/>
    </w:rPr>
  </w:style>
  <w:style w:type="paragraph" w:customStyle="1" w:styleId="2344">
    <w:name w:val="Header 4"/>
    <w:basedOn w:val="1"/>
    <w:qFormat/>
    <w:uiPriority w:val="0"/>
    <w:pPr>
      <w:widowControl w:val="0"/>
      <w:ind w:firstLine="0" w:firstLineChars="0"/>
      <w:jc w:val="both"/>
    </w:pPr>
    <w:rPr>
      <w:rFonts w:ascii="Calibri"/>
      <w:sz w:val="21"/>
    </w:rPr>
  </w:style>
  <w:style w:type="paragraph" w:customStyle="1" w:styleId="2345">
    <w:name w:val="Char Char Char Char Char Char Char Char Char"/>
    <w:basedOn w:val="26"/>
    <w:qFormat/>
    <w:uiPriority w:val="0"/>
    <w:pPr>
      <w:widowControl w:val="0"/>
      <w:shd w:val="clear" w:color="auto" w:fill="000080"/>
      <w:jc w:val="both"/>
    </w:pPr>
    <w:rPr>
      <w:rFonts w:ascii="Tahoma" w:hAnsi="Tahoma" w:eastAsia="仿宋"/>
      <w:sz w:val="24"/>
      <w:szCs w:val="24"/>
    </w:rPr>
  </w:style>
  <w:style w:type="paragraph" w:customStyle="1" w:styleId="2346">
    <w:name w:val="样式 行距: 1.5 倍行距 首行缩进:  2 字符"/>
    <w:basedOn w:val="1"/>
    <w:qFormat/>
    <w:uiPriority w:val="99"/>
    <w:pPr>
      <w:ind w:firstLine="200"/>
    </w:pPr>
    <w:rPr>
      <w:rFonts w:ascii="Arial Unicode MS" w:hAnsi="Arial Unicode MS" w:cs="宋体"/>
      <w:kern w:val="0"/>
      <w:sz w:val="21"/>
      <w:szCs w:val="20"/>
    </w:rPr>
  </w:style>
  <w:style w:type="paragraph" w:customStyle="1" w:styleId="2347">
    <w:name w:val="四级符号（加粗）"/>
    <w:basedOn w:val="1"/>
    <w:qFormat/>
    <w:uiPriority w:val="0"/>
    <w:pPr>
      <w:widowControl w:val="0"/>
      <w:numPr>
        <w:ilvl w:val="0"/>
        <w:numId w:val="11"/>
      </w:numPr>
      <w:tabs>
        <w:tab w:val="left" w:pos="198"/>
        <w:tab w:val="left" w:pos="360"/>
      </w:tabs>
      <w:ind w:left="600" w:leftChars="400" w:hanging="200" w:hangingChars="200"/>
      <w:jc w:val="both"/>
    </w:pPr>
    <w:rPr>
      <w:rFonts w:ascii="Calibri"/>
      <w:b/>
      <w:sz w:val="21"/>
      <w:szCs w:val="21"/>
    </w:rPr>
  </w:style>
  <w:style w:type="paragraph" w:customStyle="1" w:styleId="2348">
    <w:name w:val="图表标题ESRI"/>
    <w:basedOn w:val="63"/>
    <w:next w:val="1"/>
    <w:qFormat/>
    <w:uiPriority w:val="99"/>
    <w:pPr>
      <w:spacing w:line="360" w:lineRule="auto"/>
      <w:jc w:val="center"/>
    </w:pPr>
    <w:rPr>
      <w:rFonts w:ascii="Times New Roman" w:hAnsi="宋体"/>
      <w:b/>
      <w:bCs/>
      <w:szCs w:val="24"/>
    </w:rPr>
  </w:style>
  <w:style w:type="paragraph" w:customStyle="1" w:styleId="2349">
    <w:name w:val="默认段落字体 Para"/>
    <w:basedOn w:val="1"/>
    <w:qFormat/>
    <w:uiPriority w:val="99"/>
    <w:pPr>
      <w:adjustRightInd w:val="0"/>
      <w:ind w:firstLine="0" w:firstLineChars="0"/>
    </w:pPr>
    <w:rPr>
      <w:rFonts w:ascii="Calibri"/>
      <w:kern w:val="0"/>
      <w:sz w:val="21"/>
      <w:szCs w:val="20"/>
    </w:rPr>
  </w:style>
  <w:style w:type="paragraph" w:customStyle="1" w:styleId="2350">
    <w:name w:val="正文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351">
    <w:name w:val="cellheading"/>
    <w:basedOn w:val="1"/>
    <w:qFormat/>
    <w:uiPriority w:val="99"/>
    <w:pPr>
      <w:spacing w:after="144"/>
      <w:ind w:firstLine="566" w:firstLineChars="236"/>
    </w:pPr>
    <w:rPr>
      <w:rFonts w:ascii="Verdana" w:hAnsi="Verdana" w:eastAsia="Arial Unicode MS" w:cs="Arial Unicode MS"/>
      <w:b/>
      <w:bCs/>
      <w:color w:val="000000"/>
      <w:kern w:val="0"/>
      <w:sz w:val="21"/>
      <w:szCs w:val="20"/>
      <w:lang w:eastAsia="en-US"/>
    </w:rPr>
  </w:style>
  <w:style w:type="paragraph" w:customStyle="1" w:styleId="2352">
    <w:name w:val="样式Jiang"/>
    <w:basedOn w:val="84"/>
    <w:qFormat/>
    <w:uiPriority w:val="0"/>
    <w:pPr>
      <w:autoSpaceDE/>
      <w:autoSpaceDN/>
      <w:spacing w:line="240" w:lineRule="auto"/>
      <w:ind w:left="0" w:firstLine="0" w:firstLineChars="0"/>
      <w:jc w:val="center"/>
    </w:pPr>
    <w:rPr>
      <w:rFonts w:ascii="Arial" w:hAnsi="Arial" w:eastAsia="宋体" w:cs="Times New Roman"/>
      <w:bCs w:val="0"/>
      <w:caps/>
      <w:kern w:val="2"/>
      <w:sz w:val="32"/>
      <w:szCs w:val="20"/>
      <w:lang w:val="en-GB"/>
    </w:rPr>
  </w:style>
  <w:style w:type="paragraph" w:customStyle="1" w:styleId="2353">
    <w:name w:val="Char Char Char Char Char Char1 Char Char Char Char Char Char Char Char Char Char Char Char Char Char Char Char Char"/>
    <w:basedOn w:val="1"/>
    <w:qFormat/>
    <w:uiPriority w:val="99"/>
    <w:pPr>
      <w:spacing w:after="160" w:line="240" w:lineRule="exact"/>
      <w:ind w:firstLine="566" w:firstLineChars="236"/>
    </w:pPr>
    <w:rPr>
      <w:rFonts w:ascii="Verdana" w:hAnsi="Verdana" w:eastAsia="仿宋_GB2312" w:cs="宋体"/>
      <w:color w:val="000000"/>
      <w:kern w:val="0"/>
      <w:sz w:val="21"/>
      <w:szCs w:val="28"/>
      <w:lang w:eastAsia="en-US"/>
    </w:rPr>
  </w:style>
  <w:style w:type="paragraph" w:customStyle="1" w:styleId="2354">
    <w:name w:val="标题 4 New New New New New New"/>
    <w:basedOn w:val="1951"/>
    <w:next w:val="1951"/>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2355">
    <w:name w:val="样式 样式 宋体 (西文)四号 首行缩进:  0.74 厘米 + 加粗1"/>
    <w:basedOn w:val="2356"/>
    <w:qFormat/>
    <w:uiPriority w:val="99"/>
    <w:rPr>
      <w:b/>
      <w:bCs/>
    </w:rPr>
  </w:style>
  <w:style w:type="paragraph" w:customStyle="1" w:styleId="2356">
    <w:name w:val="样式 宋体 (西文)四号 首行缩进:  0.74 厘米"/>
    <w:basedOn w:val="1"/>
    <w:qFormat/>
    <w:uiPriority w:val="99"/>
    <w:pPr>
      <w:ind w:firstLine="420" w:firstLineChars="0"/>
    </w:pPr>
    <w:rPr>
      <w:kern w:val="0"/>
      <w:sz w:val="21"/>
    </w:rPr>
  </w:style>
  <w:style w:type="paragraph" w:customStyle="1" w:styleId="2357">
    <w:name w:val="xl270"/>
    <w:basedOn w:val="1"/>
    <w:qFormat/>
    <w:uiPriority w:val="99"/>
    <w:pPr>
      <w:pBdr>
        <w:bottom w:val="single" w:color="auto" w:sz="4" w:space="0"/>
      </w:pBdr>
      <w:spacing w:before="100" w:beforeAutospacing="1" w:after="100" w:afterAutospacing="1"/>
      <w:ind w:firstLine="566" w:firstLineChars="236"/>
      <w:jc w:val="center"/>
    </w:pPr>
    <w:rPr>
      <w:rFonts w:cs="宋体"/>
      <w:b/>
      <w:bCs/>
      <w:color w:val="000000"/>
      <w:kern w:val="0"/>
      <w:sz w:val="21"/>
      <w:szCs w:val="28"/>
    </w:rPr>
  </w:style>
  <w:style w:type="paragraph" w:customStyle="1" w:styleId="2358">
    <w:name w:val="CODE 03"/>
    <w:basedOn w:val="1"/>
    <w:qFormat/>
    <w:uiPriority w:val="0"/>
    <w:pPr>
      <w:pBdr>
        <w:top w:val="single" w:color="808080" w:sz="4" w:space="1"/>
        <w:left w:val="single" w:color="808080" w:sz="4" w:space="4"/>
        <w:bottom w:val="single" w:color="808080" w:sz="4" w:space="1"/>
        <w:right w:val="single" w:color="808080" w:sz="4" w:space="4"/>
      </w:pBdr>
      <w:shd w:val="clear" w:color="auto" w:fill="E6E6E6"/>
      <w:spacing w:before="50" w:beforeLines="50"/>
      <w:ind w:left="672" w:leftChars="280" w:right="240" w:rightChars="100" w:firstLine="200"/>
    </w:pPr>
    <w:rPr>
      <w:rFonts w:ascii="Courier New" w:hAnsi="Courier New" w:cs="Courier New"/>
      <w:kern w:val="0"/>
      <w:sz w:val="21"/>
    </w:rPr>
  </w:style>
  <w:style w:type="paragraph" w:customStyle="1" w:styleId="2359">
    <w:name w:val="样式 正文（首行缩进两字） + 首行缩进:  2 字符1"/>
    <w:basedOn w:val="21"/>
    <w:qFormat/>
    <w:uiPriority w:val="99"/>
    <w:pPr>
      <w:widowControl/>
      <w:tabs>
        <w:tab w:val="left" w:pos="2730"/>
      </w:tabs>
      <w:spacing w:line="360" w:lineRule="auto"/>
      <w:jc w:val="left"/>
    </w:pPr>
    <w:rPr>
      <w:rFonts w:cs="宋体"/>
      <w:bCs/>
      <w:color w:val="000000"/>
      <w:kern w:val="2"/>
      <w:szCs w:val="22"/>
    </w:rPr>
  </w:style>
  <w:style w:type="paragraph" w:customStyle="1" w:styleId="2360">
    <w:name w:val="Table_Sm_Heading_bogus"/>
    <w:basedOn w:val="1871"/>
    <w:qFormat/>
    <w:uiPriority w:val="0"/>
    <w:pPr>
      <w:jc w:val="center"/>
    </w:pPr>
    <w:rPr>
      <w:rFonts w:ascii="Futura Bk" w:hAnsi="Futura Bk"/>
      <w:lang w:val="en-US"/>
    </w:rPr>
  </w:style>
  <w:style w:type="paragraph" w:customStyle="1" w:styleId="2361">
    <w:name w:val="Axure基本标题"/>
    <w:basedOn w:val="1"/>
    <w:qFormat/>
    <w:uiPriority w:val="0"/>
    <w:pPr>
      <w:spacing w:before="240" w:after="120" w:line="240" w:lineRule="auto"/>
      <w:ind w:firstLine="0" w:firstLineChars="0"/>
    </w:pPr>
    <w:rPr>
      <w:rFonts w:ascii="Arial" w:hAnsi="Arial" w:cs="Arial"/>
      <w:b/>
      <w:kern w:val="0"/>
      <w:sz w:val="18"/>
      <w:u w:val="single"/>
      <w:lang w:eastAsia="en-US"/>
    </w:rPr>
  </w:style>
  <w:style w:type="paragraph" w:customStyle="1" w:styleId="2362">
    <w:name w:val="1.1.1B"/>
    <w:basedOn w:val="7"/>
    <w:qFormat/>
    <w:uiPriority w:val="0"/>
    <w:pPr>
      <w:numPr>
        <w:numId w:val="92"/>
      </w:numPr>
      <w:tabs>
        <w:tab w:val="left" w:pos="360"/>
        <w:tab w:val="left" w:pos="900"/>
        <w:tab w:val="left" w:pos="2580"/>
      </w:tabs>
      <w:spacing w:before="280" w:after="290" w:line="374" w:lineRule="auto"/>
      <w:ind w:left="1008" w:hanging="1008"/>
      <w:jc w:val="both"/>
    </w:pPr>
    <w:rPr>
      <w:rFonts w:ascii="Calibri" w:hAnsi="宋体" w:eastAsia="宋体"/>
      <w:w w:val="100"/>
      <w:kern w:val="2"/>
      <w:sz w:val="28"/>
      <w:szCs w:val="28"/>
    </w:rPr>
  </w:style>
  <w:style w:type="paragraph" w:customStyle="1" w:styleId="2363">
    <w:name w:val="Highlight"/>
    <w:basedOn w:val="1"/>
    <w:qFormat/>
    <w:uiPriority w:val="99"/>
    <w:pPr>
      <w:spacing w:before="240" w:after="120" w:line="288" w:lineRule="auto"/>
      <w:ind w:firstLine="454" w:firstLineChars="236"/>
    </w:pPr>
    <w:rPr>
      <w:rFonts w:cs="宋体"/>
      <w:b/>
      <w:color w:val="000000"/>
      <w:kern w:val="0"/>
      <w:sz w:val="21"/>
      <w:szCs w:val="28"/>
      <w:u w:val="single"/>
    </w:rPr>
  </w:style>
  <w:style w:type="paragraph" w:customStyle="1" w:styleId="2364">
    <w:name w:val="附录标题"/>
    <w:basedOn w:val="1602"/>
    <w:qFormat/>
    <w:uiPriority w:val="0"/>
    <w:pPr>
      <w:adjustRightInd/>
      <w:snapToGrid/>
      <w:spacing w:before="120" w:after="60" w:line="240" w:lineRule="auto"/>
      <w:ind w:left="661" w:leftChars="314" w:right="670" w:rightChars="319" w:hanging="2" w:firstLineChars="200"/>
    </w:pPr>
    <w:rPr>
      <w:rFonts w:ascii="宋体" w:eastAsia="宋体"/>
      <w:color w:val="auto"/>
      <w:kern w:val="0"/>
      <w:sz w:val="28"/>
    </w:rPr>
  </w:style>
  <w:style w:type="paragraph" w:customStyle="1" w:styleId="2365">
    <w:name w:val="样式 标题 3 + 段前: 0 磅 段后: 0.5 行 行距: 单倍行距"/>
    <w:basedOn w:val="5"/>
    <w:qFormat/>
    <w:uiPriority w:val="0"/>
    <w:pPr>
      <w:keepLines w:val="0"/>
      <w:widowControl w:val="0"/>
      <w:numPr>
        <w:numId w:val="0"/>
      </w:numPr>
      <w:spacing w:after="60" w:afterLines="50" w:line="240" w:lineRule="auto"/>
      <w:ind w:left="720" w:hanging="720"/>
    </w:pPr>
    <w:rPr>
      <w:rFonts w:ascii="Calibri" w:hAnsi="宋体" w:eastAsia="宋体" w:cs="宋体"/>
      <w:sz w:val="21"/>
      <w:szCs w:val="20"/>
    </w:rPr>
  </w:style>
  <w:style w:type="paragraph" w:customStyle="1" w:styleId="2366">
    <w:name w:val="xl40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367">
    <w:name w:val="带注意图标的正文"/>
    <w:next w:val="1"/>
    <w:qFormat/>
    <w:uiPriority w:val="0"/>
    <w:pPr>
      <w:numPr>
        <w:ilvl w:val="0"/>
        <w:numId w:val="93"/>
      </w:numPr>
      <w:tabs>
        <w:tab w:val="left" w:pos="0"/>
      </w:tabs>
      <w:spacing w:line="240" w:lineRule="auto"/>
      <w:ind w:firstLine="461" w:firstLineChars="192"/>
    </w:pPr>
    <w:rPr>
      <w:rFonts w:ascii="Arial" w:hAnsi="Arial" w:eastAsia="宋体" w:cs="Times New Roman"/>
      <w:kern w:val="2"/>
      <w:sz w:val="24"/>
      <w:szCs w:val="24"/>
      <w:lang w:val="en-US" w:eastAsia="ar-SA" w:bidi="ar-SA"/>
    </w:rPr>
  </w:style>
  <w:style w:type="paragraph" w:customStyle="1" w:styleId="2368">
    <w:name w:val="图表注释标题"/>
    <w:basedOn w:val="22"/>
    <w:qFormat/>
    <w:uiPriority w:val="0"/>
    <w:pPr>
      <w:spacing w:before="0" w:after="0"/>
      <w:ind w:firstLine="0" w:firstLineChars="0"/>
      <w:jc w:val="center"/>
    </w:pPr>
    <w:rPr>
      <w:sz w:val="24"/>
    </w:rPr>
  </w:style>
  <w:style w:type="paragraph" w:customStyle="1" w:styleId="2369">
    <w:name w:val="公式1"/>
    <w:basedOn w:val="1"/>
    <w:qFormat/>
    <w:uiPriority w:val="99"/>
    <w:pPr>
      <w:widowControl w:val="0"/>
      <w:spacing w:line="420" w:lineRule="atLeast"/>
      <w:ind w:firstLine="0" w:firstLineChars="0"/>
    </w:pPr>
    <w:rPr>
      <w:rFonts w:ascii="Calibri"/>
      <w:sz w:val="21"/>
    </w:rPr>
  </w:style>
  <w:style w:type="paragraph" w:customStyle="1" w:styleId="2370">
    <w:name w:val="正文 New"/>
    <w:qFormat/>
    <w:uiPriority w:val="0"/>
    <w:pPr>
      <w:widowControl w:val="0"/>
      <w:spacing w:line="360" w:lineRule="auto"/>
      <w:ind w:firstLine="200" w:firstLineChars="200"/>
    </w:pPr>
    <w:rPr>
      <w:rFonts w:ascii="Calibri" w:hAnsi="Calibri" w:eastAsia="宋体" w:cs="Times New Roman"/>
      <w:kern w:val="2"/>
      <w:sz w:val="24"/>
      <w:lang w:val="en-US" w:eastAsia="zh-CN" w:bidi="ar-SA"/>
    </w:rPr>
  </w:style>
  <w:style w:type="paragraph" w:customStyle="1" w:styleId="2371">
    <w:name w:val="xl29"/>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372">
    <w:name w:val="样式 标题 1H1PIM 1h1标书1第*部分第A章L1bocLevel 1 Topic HeadingHe..."/>
    <w:basedOn w:val="3"/>
    <w:qFormat/>
    <w:uiPriority w:val="99"/>
    <w:pPr>
      <w:pageBreakBefore/>
      <w:tabs>
        <w:tab w:val="left" w:pos="0"/>
        <w:tab w:val="left" w:pos="432"/>
      </w:tabs>
      <w:spacing w:before="120" w:beforeLines="50" w:after="60" w:afterLines="50"/>
      <w:ind w:left="1440" w:firstLine="0" w:firstLineChars="0"/>
    </w:pPr>
    <w:rPr>
      <w:rFonts w:eastAsia="宋体" w:cs="宋体"/>
      <w:sz w:val="44"/>
      <w:szCs w:val="20"/>
    </w:rPr>
  </w:style>
  <w:style w:type="paragraph" w:customStyle="1" w:styleId="2373">
    <w:name w:val="et25"/>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2374">
    <w:name w:val="Char Char1 Char Char Char Char Char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75">
    <w:name w:val="CSS4级正文"/>
    <w:basedOn w:val="1"/>
    <w:qFormat/>
    <w:uiPriority w:val="99"/>
    <w:pPr>
      <w:widowControl w:val="0"/>
      <w:ind w:left="1440" w:leftChars="600" w:firstLine="200"/>
    </w:pPr>
    <w:rPr>
      <w:rFonts w:ascii="Calibri" w:cs="宋体"/>
      <w:sz w:val="21"/>
      <w:szCs w:val="20"/>
    </w:rPr>
  </w:style>
  <w:style w:type="paragraph" w:customStyle="1" w:styleId="2376">
    <w:name w:val="xl11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77">
    <w:name w:val="dash0023"/>
    <w:basedOn w:val="1"/>
    <w:qFormat/>
    <w:uiPriority w:val="0"/>
    <w:pPr>
      <w:spacing w:line="360" w:lineRule="atLeast"/>
      <w:ind w:left="960" w:hanging="480" w:firstLineChars="0"/>
      <w:jc w:val="both"/>
    </w:pPr>
    <w:rPr>
      <w:rFonts w:ascii="Calibri"/>
      <w:kern w:val="0"/>
      <w:sz w:val="21"/>
    </w:rPr>
  </w:style>
  <w:style w:type="paragraph" w:customStyle="1" w:styleId="2378">
    <w:name w:val="目录标题1"/>
    <w:basedOn w:val="1"/>
    <w:qFormat/>
    <w:uiPriority w:val="0"/>
    <w:pPr>
      <w:spacing w:before="240" w:after="60" w:line="240" w:lineRule="auto"/>
      <w:ind w:firstLine="0" w:firstLineChars="0"/>
      <w:jc w:val="center"/>
      <w:outlineLvl w:val="0"/>
    </w:pPr>
    <w:rPr>
      <w:rFonts w:ascii="黑体" w:hAnsi="Cambria" w:eastAsia="黑体" w:cs="宋体"/>
      <w:b/>
      <w:bCs/>
      <w:color w:val="000000"/>
      <w:sz w:val="32"/>
      <w:szCs w:val="20"/>
    </w:rPr>
  </w:style>
  <w:style w:type="paragraph" w:customStyle="1" w:styleId="2379">
    <w:name w:val="pstyle"/>
    <w:basedOn w:val="1"/>
    <w:qFormat/>
    <w:uiPriority w:val="0"/>
    <w:pPr>
      <w:spacing w:before="15" w:line="345" w:lineRule="atLeast"/>
      <w:ind w:firstLine="0" w:firstLineChars="0"/>
    </w:pPr>
    <w:rPr>
      <w:rFonts w:cs="宋体"/>
      <w:kern w:val="0"/>
      <w:sz w:val="21"/>
    </w:rPr>
  </w:style>
  <w:style w:type="paragraph" w:customStyle="1" w:styleId="2380">
    <w:name w:val="附录图标号"/>
    <w:basedOn w:val="1"/>
    <w:qFormat/>
    <w:uiPriority w:val="0"/>
    <w:pPr>
      <w:keepNext/>
      <w:pageBreakBefore/>
      <w:numPr>
        <w:ilvl w:val="0"/>
        <w:numId w:val="94"/>
      </w:numPr>
      <w:tabs>
        <w:tab w:val="left" w:pos="360"/>
      </w:tabs>
      <w:spacing w:line="14" w:lineRule="exact"/>
      <w:ind w:left="0" w:firstLine="363" w:firstLineChars="0"/>
      <w:jc w:val="center"/>
      <w:outlineLvl w:val="0"/>
    </w:pPr>
    <w:rPr>
      <w:rFonts w:ascii="Calibri"/>
      <w:color w:val="FFFFFF"/>
      <w:sz w:val="21"/>
    </w:rPr>
  </w:style>
  <w:style w:type="paragraph" w:customStyle="1" w:styleId="2381">
    <w:name w:val="GP标题5"/>
    <w:basedOn w:val="1722"/>
    <w:next w:val="1412"/>
    <w:qFormat/>
    <w:uiPriority w:val="0"/>
    <w:pPr>
      <w:spacing w:beforeLines="50" w:afterLines="50"/>
      <w:outlineLvl w:val="4"/>
    </w:pPr>
    <w:rPr>
      <w:rFonts w:ascii="华文细黑" w:hAnsi="华文细黑" w:eastAsia="华文细黑"/>
      <w:b/>
    </w:rPr>
  </w:style>
  <w:style w:type="paragraph" w:customStyle="1" w:styleId="2382">
    <w:name w:val="Bullet2"/>
    <w:basedOn w:val="1"/>
    <w:qFormat/>
    <w:uiPriority w:val="0"/>
    <w:pPr>
      <w:widowControl w:val="0"/>
      <w:spacing w:line="440" w:lineRule="atLeast"/>
      <w:ind w:left="1440" w:hanging="360" w:firstLineChars="0"/>
    </w:pPr>
    <w:rPr>
      <w:snapToGrid w:val="0"/>
      <w:color w:val="000080"/>
      <w:kern w:val="0"/>
      <w:sz w:val="21"/>
      <w:szCs w:val="20"/>
    </w:rPr>
  </w:style>
  <w:style w:type="paragraph" w:customStyle="1" w:styleId="2383">
    <w:name w:val="样式 Arial 小四 段前: 7.8 磅 首行缩进:  2 字符"/>
    <w:basedOn w:val="1"/>
    <w:qFormat/>
    <w:uiPriority w:val="99"/>
    <w:pPr>
      <w:spacing w:before="156"/>
      <w:ind w:firstLine="200"/>
    </w:pPr>
    <w:rPr>
      <w:rFonts w:ascii="Arial Unicode MS" w:hAnsi="Arial Unicode MS" w:cs="宋体"/>
      <w:kern w:val="0"/>
      <w:sz w:val="21"/>
      <w:szCs w:val="20"/>
    </w:rPr>
  </w:style>
  <w:style w:type="paragraph" w:customStyle="1" w:styleId="2384">
    <w:name w:val="样式 标3 + 宋体"/>
    <w:basedOn w:val="1215"/>
    <w:qFormat/>
    <w:uiPriority w:val="0"/>
    <w:rPr>
      <w:rFonts w:ascii="宋体" w:hAnsi="Calibri" w:eastAsia="宋体"/>
    </w:rPr>
  </w:style>
  <w:style w:type="paragraph" w:customStyle="1" w:styleId="2385">
    <w:name w:val="contenttitle"/>
    <w:basedOn w:val="1"/>
    <w:qFormat/>
    <w:uiPriority w:val="0"/>
    <w:pPr>
      <w:spacing w:before="33" w:after="100" w:afterAutospacing="1" w:line="240" w:lineRule="auto"/>
      <w:ind w:left="100" w:firstLine="0" w:firstLineChars="0"/>
    </w:pPr>
    <w:rPr>
      <w:rFonts w:ascii="Arial" w:hAnsi="Arial" w:cs="Arial"/>
      <w:b/>
      <w:bCs/>
      <w:color w:val="000000"/>
      <w:kern w:val="0"/>
      <w:sz w:val="23"/>
      <w:szCs w:val="23"/>
    </w:rPr>
  </w:style>
  <w:style w:type="paragraph" w:customStyle="1" w:styleId="2386">
    <w:name w:val="CM52"/>
    <w:basedOn w:val="305"/>
    <w:next w:val="305"/>
    <w:qFormat/>
    <w:uiPriority w:val="0"/>
    <w:pPr>
      <w:spacing w:line="546" w:lineRule="atLeast"/>
    </w:pPr>
    <w:rPr>
      <w:rFonts w:ascii="仿宋_GB2312" w:eastAsia="仿宋_GB2312" w:cs="Times New Roman"/>
      <w:color w:val="auto"/>
    </w:rPr>
  </w:style>
  <w:style w:type="paragraph" w:customStyle="1" w:styleId="2387">
    <w:name w:val="单元格文字（居中）"/>
    <w:basedOn w:val="1"/>
    <w:qFormat/>
    <w:uiPriority w:val="0"/>
    <w:pPr>
      <w:widowControl w:val="0"/>
      <w:spacing w:line="312" w:lineRule="auto"/>
      <w:ind w:firstLine="0" w:firstLineChars="0"/>
      <w:jc w:val="center"/>
    </w:pPr>
    <w:rPr>
      <w:rFonts w:ascii="Calibri" w:cs="宋体"/>
      <w:sz w:val="21"/>
      <w:szCs w:val="20"/>
    </w:rPr>
  </w:style>
  <w:style w:type="paragraph" w:customStyle="1" w:styleId="2388">
    <w:name w:val="公文标题2"/>
    <w:basedOn w:val="4"/>
    <w:next w:val="1"/>
    <w:qFormat/>
    <w:uiPriority w:val="0"/>
    <w:pPr>
      <w:keepLines w:val="0"/>
      <w:widowControl w:val="0"/>
      <w:numPr>
        <w:ilvl w:val="1"/>
        <w:numId w:val="50"/>
      </w:numPr>
      <w:adjustRightInd w:val="0"/>
      <w:snapToGrid w:val="0"/>
      <w:spacing w:before="0" w:beforeLines="0" w:after="0" w:afterLines="0" w:line="560" w:lineRule="exact"/>
      <w:ind w:firstLine="200"/>
    </w:pPr>
    <w:rPr>
      <w:rFonts w:ascii="仿宋_GB2312" w:hAnsi="仿宋" w:eastAsia="仿宋_GB2312"/>
      <w:b/>
      <w:color w:val="FF0000"/>
      <w:sz w:val="30"/>
      <w:szCs w:val="30"/>
    </w:rPr>
  </w:style>
  <w:style w:type="paragraph" w:customStyle="1" w:styleId="2389">
    <w:name w:val="WW-正文缩进1"/>
    <w:basedOn w:val="1"/>
    <w:qFormat/>
    <w:uiPriority w:val="0"/>
    <w:pPr>
      <w:widowControl w:val="0"/>
      <w:suppressAutoHyphens/>
      <w:spacing w:line="400" w:lineRule="atLeast"/>
      <w:ind w:left="567" w:firstLine="510" w:firstLineChars="0"/>
      <w:jc w:val="both"/>
    </w:pPr>
    <w:rPr>
      <w:rFonts w:ascii="Calibri"/>
      <w:sz w:val="21"/>
      <w:szCs w:val="20"/>
      <w:lang w:eastAsia="ar-SA"/>
    </w:rPr>
  </w:style>
  <w:style w:type="paragraph" w:customStyle="1" w:styleId="2390">
    <w:name w:val="8级标题"/>
    <w:basedOn w:val="179"/>
    <w:qFormat/>
    <w:uiPriority w:val="0"/>
    <w:pPr>
      <w:keepNext/>
      <w:widowControl w:val="0"/>
      <w:numPr>
        <w:ilvl w:val="7"/>
        <w:numId w:val="23"/>
      </w:numPr>
      <w:tabs>
        <w:tab w:val="left" w:pos="360"/>
      </w:tabs>
      <w:spacing w:before="156"/>
      <w:ind w:left="0" w:firstLine="0" w:firstLineChars="0"/>
      <w:outlineLvl w:val="7"/>
    </w:pPr>
    <w:rPr>
      <w:b/>
      <w:szCs w:val="28"/>
    </w:rPr>
  </w:style>
  <w:style w:type="paragraph" w:customStyle="1" w:styleId="2391">
    <w:name w:val="xl32"/>
    <w:basedOn w:val="1"/>
    <w:qFormat/>
    <w:uiPriority w:val="0"/>
    <w:pPr>
      <w:spacing w:before="100" w:beforeLines="50" w:beforeAutospacing="1" w:after="100" w:afterAutospacing="1"/>
      <w:ind w:firstLine="200"/>
    </w:pPr>
    <w:rPr>
      <w:kern w:val="0"/>
      <w:sz w:val="21"/>
    </w:rPr>
  </w:style>
  <w:style w:type="paragraph" w:customStyle="1" w:styleId="2392">
    <w:name w:val="Char Char Char Char Char Char4"/>
    <w:basedOn w:val="1"/>
    <w:qFormat/>
    <w:uiPriority w:val="99"/>
    <w:pPr>
      <w:ind w:firstLine="0" w:firstLineChars="0"/>
    </w:pPr>
    <w:rPr>
      <w:rFonts w:ascii="Tahoma" w:hAnsi="Tahoma"/>
      <w:kern w:val="0"/>
      <w:sz w:val="21"/>
      <w:szCs w:val="20"/>
    </w:rPr>
  </w:style>
  <w:style w:type="paragraph" w:customStyle="1" w:styleId="2393">
    <w:name w:val="xl219"/>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szCs w:val="21"/>
    </w:rPr>
  </w:style>
  <w:style w:type="paragraph" w:customStyle="1" w:styleId="2394">
    <w:name w:val="1）编号"/>
    <w:basedOn w:val="1"/>
    <w:qFormat/>
    <w:uiPriority w:val="99"/>
    <w:pPr>
      <w:numPr>
        <w:ilvl w:val="0"/>
        <w:numId w:val="95"/>
      </w:numPr>
      <w:tabs>
        <w:tab w:val="left" w:pos="360"/>
      </w:tabs>
      <w:ind w:left="200" w:leftChars="200" w:hanging="200" w:hangingChars="200"/>
    </w:pPr>
    <w:rPr>
      <w:rFonts w:hint="eastAsia" w:ascii="Calibri" w:hAnsi="Calibri" w:eastAsia="仿宋_GB2312" w:cs="宋体"/>
      <w:color w:val="000000"/>
      <w:sz w:val="28"/>
      <w:szCs w:val="21"/>
    </w:rPr>
  </w:style>
  <w:style w:type="paragraph" w:customStyle="1" w:styleId="2395">
    <w:name w:val="Table Note"/>
    <w:basedOn w:val="1"/>
    <w:qFormat/>
    <w:uiPriority w:val="0"/>
    <w:pPr>
      <w:keepLines/>
      <w:topLinePunct/>
      <w:adjustRightInd w:val="0"/>
      <w:snapToGrid w:val="0"/>
      <w:spacing w:beforeLines="50" w:after="80" w:line="440" w:lineRule="atLeast"/>
      <w:ind w:left="805" w:leftChars="805" w:firstLine="200"/>
    </w:pPr>
    <w:rPr>
      <w:rFonts w:ascii="Calibri" w:cs="Arial"/>
      <w:color w:val="000000"/>
      <w:kern w:val="0"/>
      <w:sz w:val="18"/>
      <w:szCs w:val="18"/>
    </w:rPr>
  </w:style>
  <w:style w:type="paragraph" w:customStyle="1" w:styleId="2396">
    <w:name w:val="样式 表格文字 +"/>
    <w:basedOn w:val="182"/>
    <w:qFormat/>
    <w:uiPriority w:val="99"/>
    <w:pPr>
      <w:widowControl w:val="0"/>
      <w:adjustRightInd w:val="0"/>
      <w:snapToGrid w:val="0"/>
      <w:spacing w:before="0" w:after="0" w:line="240" w:lineRule="auto"/>
      <w:ind w:firstLine="0" w:firstLineChars="0"/>
      <w:jc w:val="center"/>
    </w:pPr>
    <w:rPr>
      <w:rFonts w:ascii="Franklin Gothic Demi" w:hAnsi="Franklin Gothic Demi" w:eastAsia="仿宋_GB2312"/>
      <w:spacing w:val="0"/>
      <w:szCs w:val="24"/>
    </w:rPr>
  </w:style>
  <w:style w:type="paragraph" w:customStyle="1" w:styleId="2397">
    <w:name w:val="样式 样式 正文文字缩进 + 四号 首行缩进:  2 字符 行距: 1.5 倍行距 + 首行缩进:  2 字符"/>
    <w:basedOn w:val="1"/>
    <w:qFormat/>
    <w:uiPriority w:val="99"/>
    <w:pPr>
      <w:widowControl w:val="0"/>
      <w:ind w:firstLine="200"/>
      <w:jc w:val="both"/>
    </w:pPr>
    <w:rPr>
      <w:rFonts w:ascii="Calibri"/>
      <w:sz w:val="21"/>
      <w:szCs w:val="20"/>
    </w:rPr>
  </w:style>
  <w:style w:type="paragraph" w:customStyle="1" w:styleId="2398">
    <w:name w:val="xl114"/>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99">
    <w:name w:val="正文段落样式"/>
    <w:basedOn w:val="1"/>
    <w:qFormat/>
    <w:uiPriority w:val="0"/>
    <w:pPr>
      <w:widowControl w:val="0"/>
      <w:spacing w:line="240" w:lineRule="auto"/>
      <w:ind w:left="446" w:leftChars="212" w:hanging="1" w:firstLineChars="0"/>
      <w:jc w:val="both"/>
    </w:pPr>
    <w:rPr>
      <w:rFonts w:ascii="Calibri" w:cs="宋体"/>
      <w:sz w:val="21"/>
      <w:szCs w:val="20"/>
    </w:rPr>
  </w:style>
  <w:style w:type="paragraph" w:customStyle="1" w:styleId="2400">
    <w:name w:val="封面内容3"/>
    <w:basedOn w:val="1"/>
    <w:qFormat/>
    <w:uiPriority w:val="99"/>
    <w:pPr>
      <w:widowControl w:val="0"/>
      <w:ind w:firstLine="0" w:firstLineChars="0"/>
      <w:jc w:val="center"/>
    </w:pPr>
    <w:rPr>
      <w:rFonts w:ascii="Calibri" w:eastAsia="方正小标宋简体"/>
      <w:sz w:val="32"/>
      <w:szCs w:val="20"/>
    </w:rPr>
  </w:style>
  <w:style w:type="paragraph" w:customStyle="1" w:styleId="2401">
    <w:name w:val="SubjectLine"/>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kern w:val="0"/>
      <w:sz w:val="21"/>
      <w:u w:val="single"/>
    </w:rPr>
  </w:style>
  <w:style w:type="paragraph" w:customStyle="1" w:styleId="2402">
    <w:name w:val="ExLn3"/>
    <w:basedOn w:val="1"/>
    <w:qFormat/>
    <w:uiPriority w:val="0"/>
    <w:pPr>
      <w:keepNext/>
      <w:keepLines/>
      <w:tabs>
        <w:tab w:val="left" w:pos="1000"/>
        <w:tab w:val="left" w:pos="1400"/>
        <w:tab w:val="left" w:pos="1800"/>
        <w:tab w:val="left" w:pos="2200"/>
        <w:tab w:val="left" w:pos="2600"/>
        <w:tab w:val="left" w:pos="3000"/>
        <w:tab w:val="left" w:pos="3400"/>
        <w:tab w:val="left" w:pos="3800"/>
        <w:tab w:val="left" w:pos="4200"/>
      </w:tabs>
      <w:spacing w:line="240" w:lineRule="exact"/>
      <w:ind w:left="1984" w:hanging="2880" w:firstLineChars="0"/>
    </w:pPr>
    <w:rPr>
      <w:rFonts w:ascii="Lucida Sans Typewriter" w:hAnsi="Lucida Sans Typewriter"/>
      <w:kern w:val="0"/>
      <w:sz w:val="18"/>
      <w:szCs w:val="20"/>
      <w:lang w:eastAsia="en-US"/>
    </w:rPr>
  </w:style>
  <w:style w:type="paragraph" w:customStyle="1" w:styleId="2403">
    <w:name w:val="二级符号（非加粗）"/>
    <w:basedOn w:val="1"/>
    <w:qFormat/>
    <w:uiPriority w:val="0"/>
    <w:pPr>
      <w:widowControl w:val="0"/>
      <w:numPr>
        <w:ilvl w:val="0"/>
        <w:numId w:val="96"/>
      </w:numPr>
      <w:tabs>
        <w:tab w:val="left" w:pos="360"/>
        <w:tab w:val="left" w:pos="403"/>
      </w:tabs>
      <w:ind w:left="846" w:leftChars="200" w:firstLine="0" w:firstLineChars="0"/>
      <w:jc w:val="both"/>
    </w:pPr>
    <w:rPr>
      <w:rFonts w:ascii="Calibri"/>
      <w:sz w:val="21"/>
      <w:szCs w:val="21"/>
    </w:rPr>
  </w:style>
  <w:style w:type="paragraph" w:customStyle="1" w:styleId="2404">
    <w:name w:val="样式 样式 左侧:  2 字符 + 段前: 5 磅 段后: 5 磅"/>
    <w:basedOn w:val="1"/>
    <w:qFormat/>
    <w:uiPriority w:val="0"/>
    <w:pPr>
      <w:widowControl w:val="0"/>
      <w:ind w:firstLine="200"/>
      <w:jc w:val="both"/>
    </w:pPr>
    <w:rPr>
      <w:rFonts w:ascii="Calibri" w:eastAsia="仿宋" w:cs="宋体"/>
      <w:sz w:val="21"/>
      <w:szCs w:val="20"/>
    </w:rPr>
  </w:style>
  <w:style w:type="paragraph" w:customStyle="1" w:styleId="2405">
    <w:name w:val="title2"/>
    <w:basedOn w:val="1"/>
    <w:qFormat/>
    <w:uiPriority w:val="99"/>
    <w:pPr>
      <w:spacing w:before="100" w:beforeAutospacing="1" w:after="100" w:afterAutospacing="1"/>
      <w:ind w:firstLine="566" w:firstLineChars="236"/>
    </w:pPr>
    <w:rPr>
      <w:rFonts w:cs="宋体"/>
      <w:color w:val="000000"/>
      <w:kern w:val="0"/>
      <w:sz w:val="21"/>
      <w:szCs w:val="28"/>
    </w:rPr>
  </w:style>
  <w:style w:type="paragraph" w:customStyle="1" w:styleId="2406">
    <w:name w:val="msoacetate"/>
    <w:basedOn w:val="1"/>
    <w:qFormat/>
    <w:uiPriority w:val="0"/>
    <w:pPr>
      <w:widowControl w:val="0"/>
      <w:spacing w:line="240" w:lineRule="auto"/>
      <w:ind w:firstLine="0" w:firstLineChars="0"/>
      <w:jc w:val="both"/>
    </w:pPr>
    <w:rPr>
      <w:rFonts w:ascii="Calibri" w:eastAsia="仿宋"/>
      <w:sz w:val="18"/>
      <w:szCs w:val="18"/>
    </w:rPr>
  </w:style>
  <w:style w:type="paragraph" w:customStyle="1" w:styleId="2407">
    <w:name w:val="wmcz"/>
    <w:basedOn w:val="1"/>
    <w:qFormat/>
    <w:uiPriority w:val="99"/>
    <w:pPr>
      <w:spacing w:before="100" w:beforeAutospacing="1" w:after="100" w:afterAutospacing="1"/>
      <w:ind w:firstLine="566" w:firstLineChars="236"/>
    </w:pPr>
    <w:rPr>
      <w:rFonts w:cs="宋体"/>
      <w:color w:val="000000"/>
      <w:kern w:val="0"/>
      <w:sz w:val="21"/>
      <w:szCs w:val="20"/>
    </w:rPr>
  </w:style>
  <w:style w:type="paragraph" w:customStyle="1" w:styleId="2408">
    <w:name w:val="Char Char Char Char Char Char Char Char Char2"/>
    <w:basedOn w:val="1"/>
    <w:qFormat/>
    <w:uiPriority w:val="99"/>
    <w:pPr>
      <w:ind w:firstLine="0" w:firstLineChars="0"/>
    </w:pPr>
    <w:rPr>
      <w:rFonts w:ascii="Tahoma" w:hAnsi="Tahoma"/>
      <w:kern w:val="0"/>
      <w:sz w:val="21"/>
      <w:szCs w:val="20"/>
    </w:rPr>
  </w:style>
  <w:style w:type="paragraph" w:customStyle="1" w:styleId="2409">
    <w:name w:val="正文缩进3"/>
    <w:basedOn w:val="1"/>
    <w:qFormat/>
    <w:uiPriority w:val="0"/>
    <w:pPr>
      <w:widowControl w:val="0"/>
      <w:adjustRightInd w:val="0"/>
      <w:snapToGrid w:val="0"/>
      <w:ind w:firstLine="420"/>
      <w:jc w:val="both"/>
    </w:pPr>
    <w:rPr>
      <w:rFonts w:ascii="Calibri" w:hAnsi="Calibri"/>
      <w:sz w:val="21"/>
    </w:rPr>
  </w:style>
  <w:style w:type="paragraph" w:customStyle="1" w:styleId="2410">
    <w:name w:val="样式 10 磅 黑色 行距: 单倍行距"/>
    <w:basedOn w:val="1"/>
    <w:qFormat/>
    <w:uiPriority w:val="0"/>
    <w:pPr>
      <w:spacing w:line="240" w:lineRule="auto"/>
      <w:ind w:firstLine="0" w:firstLineChars="0"/>
    </w:pPr>
    <w:rPr>
      <w:rFonts w:ascii="Arial" w:hAnsi="Arial" w:eastAsia="仿宋" w:cs="宋体"/>
      <w:color w:val="000000"/>
      <w:kern w:val="0"/>
      <w:sz w:val="18"/>
      <w:szCs w:val="20"/>
      <w:lang w:val="en-GB" w:eastAsia="en-US"/>
    </w:rPr>
  </w:style>
  <w:style w:type="paragraph" w:customStyle="1" w:styleId="2411">
    <w:name w:val="Char1 Char Char Char12"/>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2412">
    <w:name w:val="我的样式"/>
    <w:basedOn w:val="1"/>
    <w:qFormat/>
    <w:uiPriority w:val="0"/>
    <w:pPr>
      <w:widowControl w:val="0"/>
      <w:spacing w:line="240" w:lineRule="auto"/>
      <w:ind w:firstLine="0" w:firstLineChars="0"/>
      <w:jc w:val="both"/>
    </w:pPr>
    <w:rPr>
      <w:rFonts w:ascii="Calibri" w:eastAsia="仿宋"/>
      <w:b/>
      <w:sz w:val="21"/>
    </w:rPr>
  </w:style>
  <w:style w:type="paragraph" w:customStyle="1" w:styleId="2413">
    <w:name w:val="AxureTableCellText"/>
    <w:basedOn w:val="1"/>
    <w:qFormat/>
    <w:uiPriority w:val="0"/>
    <w:pPr>
      <w:spacing w:before="60" w:beforeLines="50" w:after="60"/>
      <w:ind w:firstLine="200"/>
    </w:pPr>
    <w:rPr>
      <w:rFonts w:ascii="Arial" w:hAnsi="Arial" w:cs="Arial"/>
      <w:kern w:val="0"/>
      <w:sz w:val="16"/>
      <w:lang w:eastAsia="en-US"/>
    </w:rPr>
  </w:style>
  <w:style w:type="paragraph" w:customStyle="1" w:styleId="2414">
    <w:name w:val="默认段落字体 Para Char Char Char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2415">
    <w:name w:val="底层正文"/>
    <w:basedOn w:val="1"/>
    <w:qFormat/>
    <w:uiPriority w:val="0"/>
    <w:pPr>
      <w:widowControl w:val="0"/>
      <w:spacing w:before="60" w:afterLines="50" w:line="240" w:lineRule="auto"/>
      <w:ind w:left="360" w:firstLine="420" w:firstLineChars="0"/>
      <w:jc w:val="both"/>
    </w:pPr>
    <w:rPr>
      <w:rFonts w:ascii="Calibri" w:cs="宋体"/>
      <w:sz w:val="21"/>
      <w:szCs w:val="20"/>
    </w:rPr>
  </w:style>
  <w:style w:type="paragraph" w:customStyle="1" w:styleId="2416">
    <w:name w:val="CM81"/>
    <w:basedOn w:val="305"/>
    <w:next w:val="305"/>
    <w:qFormat/>
    <w:uiPriority w:val="0"/>
    <w:pPr>
      <w:spacing w:line="546" w:lineRule="atLeast"/>
    </w:pPr>
    <w:rPr>
      <w:rFonts w:ascii="仿宋_GB2312" w:eastAsia="仿宋_GB2312" w:cs="Times New Roman"/>
      <w:color w:val="auto"/>
    </w:rPr>
  </w:style>
  <w:style w:type="paragraph" w:customStyle="1" w:styleId="2417">
    <w:name w:val="CSS3级正文"/>
    <w:basedOn w:val="1"/>
    <w:qFormat/>
    <w:uiPriority w:val="99"/>
    <w:pPr>
      <w:widowControl w:val="0"/>
      <w:ind w:left="960" w:leftChars="400" w:firstLine="200"/>
    </w:pPr>
    <w:rPr>
      <w:rFonts w:ascii="Calibri" w:cs="宋体"/>
      <w:sz w:val="21"/>
      <w:szCs w:val="20"/>
    </w:rPr>
  </w:style>
  <w:style w:type="paragraph" w:customStyle="1" w:styleId="2418">
    <w:name w:val="Heading Right"/>
    <w:basedOn w:val="1"/>
    <w:qFormat/>
    <w:uiPriority w:val="0"/>
    <w:pPr>
      <w:topLinePunct/>
      <w:adjustRightInd w:val="0"/>
      <w:snapToGrid w:val="0"/>
      <w:spacing w:beforeLines="50" w:line="440" w:lineRule="atLeast"/>
      <w:ind w:firstLine="200"/>
      <w:jc w:val="right"/>
    </w:pPr>
    <w:rPr>
      <w:rFonts w:ascii="Calibri" w:cs="Arial"/>
      <w:sz w:val="21"/>
      <w:szCs w:val="20"/>
    </w:rPr>
  </w:style>
  <w:style w:type="paragraph" w:customStyle="1" w:styleId="2419">
    <w:name w:val="正文（缩进）"/>
    <w:basedOn w:val="1"/>
    <w:qFormat/>
    <w:uiPriority w:val="0"/>
    <w:pPr>
      <w:spacing w:before="156" w:after="156" w:line="240" w:lineRule="auto"/>
    </w:pPr>
    <w:rPr>
      <w:rFonts w:ascii="仿宋_GB2312" w:eastAsia="仿宋_GB2312"/>
      <w:kern w:val="0"/>
      <w:sz w:val="21"/>
    </w:rPr>
  </w:style>
  <w:style w:type="paragraph" w:customStyle="1" w:styleId="2420">
    <w:name w:val="Style Heading 3H3l3CT小标题中 + Line spacing:  1.5 lines1"/>
    <w:basedOn w:val="5"/>
    <w:next w:val="21"/>
    <w:qFormat/>
    <w:uiPriority w:val="99"/>
    <w:pPr>
      <w:keepLines w:val="0"/>
      <w:numPr>
        <w:ilvl w:val="0"/>
        <w:numId w:val="0"/>
      </w:numPr>
      <w:tabs>
        <w:tab w:val="left" w:pos="1140"/>
      </w:tabs>
      <w:spacing w:before="100" w:beforeAutospacing="1" w:after="100" w:afterAutospacing="1" w:line="360" w:lineRule="auto"/>
      <w:ind w:left="720" w:hanging="720"/>
    </w:pPr>
    <w:rPr>
      <w:rFonts w:ascii="Calibri" w:hAnsi="宋体"/>
      <w:b/>
      <w:bCs w:val="0"/>
      <w:kern w:val="0"/>
      <w:sz w:val="30"/>
      <w:szCs w:val="20"/>
    </w:rPr>
  </w:style>
  <w:style w:type="paragraph" w:customStyle="1" w:styleId="2421">
    <w:name w:val="xl127"/>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422">
    <w:name w:val="xl41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2423">
    <w:name w:val="10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424">
    <w:name w:val="style25"/>
    <w:basedOn w:val="1"/>
    <w:qFormat/>
    <w:uiPriority w:val="0"/>
    <w:pPr>
      <w:spacing w:before="100" w:beforeAutospacing="1" w:after="100" w:afterAutospacing="1" w:line="240" w:lineRule="auto"/>
      <w:ind w:firstLine="0" w:firstLineChars="0"/>
    </w:pPr>
    <w:rPr>
      <w:rFonts w:cs="宋体"/>
      <w:kern w:val="0"/>
      <w:sz w:val="18"/>
      <w:szCs w:val="18"/>
    </w:rPr>
  </w:style>
  <w:style w:type="paragraph" w:customStyle="1" w:styleId="2425">
    <w:name w:val="样式 四号 行距: 1.5 倍行距 首行缩进:  2 字符"/>
    <w:basedOn w:val="1"/>
    <w:qFormat/>
    <w:uiPriority w:val="99"/>
    <w:pPr>
      <w:widowControl w:val="0"/>
      <w:spacing w:beforeLines="25" w:afterLines="25"/>
      <w:ind w:firstLine="200"/>
      <w:jc w:val="both"/>
    </w:pPr>
    <w:rPr>
      <w:rFonts w:eastAsia="仿宋_GB2312"/>
      <w:sz w:val="21"/>
    </w:rPr>
  </w:style>
  <w:style w:type="paragraph" w:customStyle="1" w:styleId="2426">
    <w:name w:val="Table_Title"/>
    <w:basedOn w:val="1"/>
    <w:next w:val="1"/>
    <w:qFormat/>
    <w:uiPriority w:val="0"/>
    <w:pPr>
      <w:keepNext/>
      <w:keepLines/>
      <w:spacing w:before="240" w:after="60"/>
      <w:ind w:firstLine="0" w:firstLineChars="0"/>
    </w:pPr>
    <w:rPr>
      <w:rFonts w:ascii="Arial" w:hAnsi="Arial" w:eastAsia="仿宋"/>
      <w:b/>
      <w:kern w:val="0"/>
      <w:sz w:val="21"/>
      <w:szCs w:val="20"/>
      <w:lang w:val="en-GB" w:eastAsia="en-US"/>
    </w:rPr>
  </w:style>
  <w:style w:type="paragraph" w:customStyle="1" w:styleId="2427">
    <w:name w:val="样式 样式 标题 3标题三h3H3level_3PIM 3Level 3 HeadHeading 3 - oldsec... +...2"/>
    <w:basedOn w:val="1"/>
    <w:qFormat/>
    <w:uiPriority w:val="99"/>
    <w:pPr>
      <w:keepNext/>
      <w:keepLines/>
      <w:tabs>
        <w:tab w:val="left" w:pos="1911"/>
      </w:tabs>
      <w:spacing w:beforeLines="100" w:afterLines="100"/>
      <w:ind w:firstLine="0" w:firstLineChars="0"/>
      <w:outlineLvl w:val="2"/>
    </w:pPr>
    <w:rPr>
      <w:rFonts w:eastAsia="Times New Roman" w:cs="宋体"/>
      <w:b/>
      <w:bCs/>
      <w:kern w:val="0"/>
      <w:sz w:val="32"/>
      <w:szCs w:val="20"/>
    </w:rPr>
  </w:style>
  <w:style w:type="paragraph" w:customStyle="1" w:styleId="2428">
    <w:name w:val="q3 Char"/>
    <w:basedOn w:val="84"/>
    <w:next w:val="1"/>
    <w:qFormat/>
    <w:uiPriority w:val="0"/>
    <w:pPr>
      <w:tabs>
        <w:tab w:val="left" w:pos="1080"/>
      </w:tabs>
      <w:autoSpaceDE/>
      <w:autoSpaceDN/>
      <w:spacing w:before="240" w:after="60" w:line="360" w:lineRule="auto"/>
      <w:ind w:left="425" w:firstLine="0" w:firstLineChars="0"/>
      <w:outlineLvl w:val="2"/>
    </w:pPr>
    <w:rPr>
      <w:rFonts w:ascii="Arial" w:hAnsi="Arial" w:eastAsia="宋体" w:cs="Arial"/>
      <w:kern w:val="2"/>
      <w:sz w:val="28"/>
      <w:szCs w:val="32"/>
    </w:rPr>
  </w:style>
  <w:style w:type="paragraph" w:customStyle="1" w:styleId="2429">
    <w:name w:val="表文"/>
    <w:basedOn w:val="21"/>
    <w:qFormat/>
    <w:uiPriority w:val="99"/>
    <w:pPr>
      <w:widowControl/>
      <w:adjustRightInd w:val="0"/>
      <w:snapToGrid w:val="0"/>
      <w:spacing w:line="360" w:lineRule="auto"/>
      <w:ind w:firstLine="0" w:firstLineChars="236"/>
      <w:jc w:val="left"/>
    </w:pPr>
    <w:rPr>
      <w:rFonts w:ascii="Tahoma" w:hAnsi="Tahoma" w:cs="宋体"/>
      <w:color w:val="000000"/>
      <w:kern w:val="2"/>
      <w:szCs w:val="28"/>
    </w:rPr>
  </w:style>
  <w:style w:type="paragraph" w:customStyle="1" w:styleId="2430">
    <w:name w:val="正文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431">
    <w:name w:val="Char Char Char Char Char Char Char Char Char Char Char Char Char Char Char1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432">
    <w:name w:val="样式 样式 样式 段前: 0.2 行 段后: 0.2 行 + 首行缩进:  2 字符 + 首行缩进:  2 字符"/>
    <w:basedOn w:val="1"/>
    <w:qFormat/>
    <w:uiPriority w:val="99"/>
    <w:pPr>
      <w:widowControl w:val="0"/>
      <w:snapToGrid w:val="0"/>
      <w:ind w:firstLine="420"/>
      <w:jc w:val="both"/>
    </w:pPr>
    <w:rPr>
      <w:rFonts w:ascii="Calibri" w:cs="宋体"/>
      <w:sz w:val="21"/>
      <w:szCs w:val="20"/>
    </w:rPr>
  </w:style>
  <w:style w:type="paragraph" w:customStyle="1" w:styleId="2433">
    <w:name w:val="p20"/>
    <w:basedOn w:val="1"/>
    <w:qFormat/>
    <w:uiPriority w:val="0"/>
    <w:pPr>
      <w:spacing w:line="300" w:lineRule="auto"/>
      <w:ind w:left="420" w:hanging="315" w:firstLineChars="0"/>
      <w:jc w:val="both"/>
    </w:pPr>
    <w:rPr>
      <w:rFonts w:ascii="Calibri"/>
      <w:kern w:val="0"/>
      <w:sz w:val="21"/>
    </w:rPr>
  </w:style>
  <w:style w:type="paragraph" w:customStyle="1" w:styleId="2434">
    <w:name w:val="xl20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Unicode MS" w:hAnsi="Arial Unicode MS" w:eastAsia="Arial Unicode MS" w:cs="Arial Unicode MS"/>
      <w:color w:val="000000"/>
      <w:kern w:val="0"/>
      <w:sz w:val="21"/>
      <w:szCs w:val="20"/>
    </w:rPr>
  </w:style>
  <w:style w:type="paragraph" w:customStyle="1" w:styleId="2435">
    <w:name w:val="textyellow"/>
    <w:basedOn w:val="1"/>
    <w:qFormat/>
    <w:uiPriority w:val="0"/>
    <w:pPr>
      <w:spacing w:before="100" w:beforeAutospacing="1" w:after="100" w:afterAutospacing="1"/>
      <w:ind w:firstLine="0" w:firstLineChars="0"/>
    </w:pPr>
    <w:rPr>
      <w:rFonts w:hint="eastAsia" w:eastAsia="仿宋"/>
      <w:color w:val="FFCC00"/>
      <w:kern w:val="0"/>
      <w:sz w:val="21"/>
      <w:szCs w:val="21"/>
    </w:rPr>
  </w:style>
  <w:style w:type="paragraph" w:customStyle="1" w:styleId="2436">
    <w:name w:val="样式 小四 段前: 7.8 磅 行距: 1.5 倍行距"/>
    <w:basedOn w:val="1"/>
    <w:qFormat/>
    <w:uiPriority w:val="0"/>
    <w:pPr>
      <w:spacing w:before="156"/>
    </w:pPr>
    <w:rPr>
      <w:rFonts w:ascii="Calibri" w:cs="宋体"/>
      <w:sz w:val="28"/>
      <w:szCs w:val="20"/>
    </w:rPr>
  </w:style>
  <w:style w:type="paragraph" w:customStyle="1" w:styleId="2437">
    <w:name w:val="作者"/>
    <w:basedOn w:val="1"/>
    <w:qFormat/>
    <w:uiPriority w:val="0"/>
    <w:pPr>
      <w:widowControl w:val="0"/>
      <w:spacing w:before="120" w:after="120"/>
      <w:ind w:firstLine="0" w:firstLineChars="0"/>
    </w:pPr>
    <w:rPr>
      <w:rFonts w:ascii="Calibri" w:eastAsia="黑体"/>
      <w:sz w:val="28"/>
      <w:szCs w:val="20"/>
    </w:rPr>
  </w:style>
  <w:style w:type="paragraph" w:customStyle="1" w:styleId="2438">
    <w:name w:val="xl211"/>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2439">
    <w:name w:val="第1层正文"/>
    <w:basedOn w:val="1"/>
    <w:qFormat/>
    <w:uiPriority w:val="0"/>
    <w:pPr>
      <w:widowControl w:val="0"/>
      <w:tabs>
        <w:tab w:val="left" w:pos="945"/>
      </w:tabs>
      <w:spacing w:before="60" w:after="60" w:line="0" w:lineRule="atLeast"/>
      <w:ind w:left="947" w:firstLine="0" w:firstLineChars="0"/>
      <w:jc w:val="both"/>
    </w:pPr>
    <w:rPr>
      <w:rFonts w:ascii="Calibri" w:eastAsia="仿宋"/>
      <w:sz w:val="21"/>
    </w:rPr>
  </w:style>
  <w:style w:type="paragraph" w:customStyle="1" w:styleId="2440">
    <w:name w:val="Title 5"/>
    <w:basedOn w:val="7"/>
    <w:next w:val="86"/>
    <w:qFormat/>
    <w:uiPriority w:val="0"/>
    <w:pPr>
      <w:numPr>
        <w:ilvl w:val="0"/>
        <w:numId w:val="97"/>
      </w:numPr>
      <w:tabs>
        <w:tab w:val="left" w:pos="360"/>
        <w:tab w:val="left" w:pos="842"/>
      </w:tabs>
      <w:spacing w:before="280" w:after="290" w:line="374" w:lineRule="auto"/>
      <w:ind w:left="0" w:hanging="432"/>
      <w:jc w:val="both"/>
    </w:pPr>
    <w:rPr>
      <w:rFonts w:ascii="Calibri" w:hAnsi="Calibri" w:eastAsia="宋体"/>
      <w:b/>
      <w:w w:val="100"/>
      <w:kern w:val="2"/>
      <w:sz w:val="21"/>
      <w:szCs w:val="28"/>
    </w:rPr>
  </w:style>
  <w:style w:type="paragraph" w:customStyle="1" w:styleId="2441">
    <w:name w:val="项目介绍"/>
    <w:basedOn w:val="1"/>
    <w:qFormat/>
    <w:uiPriority w:val="99"/>
    <w:pPr>
      <w:tabs>
        <w:tab w:val="left" w:pos="2730"/>
        <w:tab w:val="left" w:pos="5000"/>
        <w:tab w:val="left" w:pos="5600"/>
      </w:tabs>
      <w:snapToGrid w:val="0"/>
      <w:ind w:firstLine="566" w:firstLineChars="236"/>
    </w:pPr>
    <w:rPr>
      <w:rFonts w:eastAsia="楷体_GB2312" w:cs="宋体"/>
      <w:bCs/>
      <w:color w:val="000000"/>
      <w:kern w:val="21"/>
      <w:sz w:val="21"/>
      <w:szCs w:val="28"/>
    </w:rPr>
  </w:style>
  <w:style w:type="paragraph" w:customStyle="1" w:styleId="2442">
    <w:name w:val="样式 目录 1 + 段前: 0 磅 段后: 0 磅"/>
    <w:basedOn w:val="59"/>
    <w:qFormat/>
    <w:uiPriority w:val="0"/>
    <w:pPr>
      <w:widowControl w:val="0"/>
      <w:adjustRightInd w:val="0"/>
      <w:snapToGrid w:val="0"/>
      <w:spacing w:before="120" w:line="440" w:lineRule="atLeast"/>
    </w:pPr>
    <w:rPr>
      <w:rFonts w:ascii="Calibri" w:hAnsi="Calibri" w:eastAsia="楷体_GB2312"/>
      <w:b w:val="0"/>
      <w:bCs w:val="0"/>
      <w:caps/>
      <w:sz w:val="30"/>
      <w:szCs w:val="30"/>
    </w:rPr>
  </w:style>
  <w:style w:type="paragraph" w:customStyle="1" w:styleId="2443">
    <w:name w:val="文档正文首行缩进"/>
    <w:basedOn w:val="1"/>
    <w:qFormat/>
    <w:uiPriority w:val="0"/>
    <w:pPr>
      <w:widowControl w:val="0"/>
      <w:ind w:firstLine="420" w:firstLineChars="0"/>
      <w:jc w:val="both"/>
    </w:pPr>
    <w:rPr>
      <w:rFonts w:ascii="Calibri" w:cs="宋体"/>
      <w:sz w:val="21"/>
      <w:szCs w:val="20"/>
    </w:rPr>
  </w:style>
  <w:style w:type="paragraph" w:customStyle="1" w:styleId="2444">
    <w:name w:val="xl72"/>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45">
    <w:name w:val="13"/>
    <w:unhideWhenUsed/>
    <w:qFormat/>
    <w:uiPriority w:val="34"/>
    <w:pPr>
      <w:spacing w:line="240" w:lineRule="auto"/>
    </w:pPr>
    <w:rPr>
      <w:rFonts w:ascii="Calibri" w:hAnsi="Calibri" w:eastAsia="宋体" w:cs="Times New Roman"/>
      <w:kern w:val="2"/>
      <w:sz w:val="21"/>
      <w:szCs w:val="21"/>
      <w:lang w:val="en-US" w:eastAsia="zh-CN" w:bidi="ar-SA"/>
    </w:rPr>
  </w:style>
  <w:style w:type="paragraph" w:customStyle="1" w:styleId="2446">
    <w:name w:val="样式 样式 标题 5H5口口1口2heading 5Level 3 - i第四层条h5PIM 5h51headi... + Fr..."/>
    <w:basedOn w:val="701"/>
    <w:qFormat/>
    <w:uiPriority w:val="99"/>
    <w:pPr>
      <w:keepNext w:val="0"/>
      <w:keepLines w:val="0"/>
      <w:widowControl w:val="0"/>
      <w:tabs>
        <w:tab w:val="left" w:pos="1460"/>
        <w:tab w:val="left" w:pos="2044"/>
        <w:tab w:val="left" w:pos="2100"/>
        <w:tab w:val="clear" w:pos="0"/>
        <w:tab w:val="clear" w:pos="1843"/>
      </w:tabs>
      <w:adjustRightInd w:val="0"/>
      <w:snapToGrid w:val="0"/>
      <w:spacing w:line="480" w:lineRule="exact"/>
      <w:ind w:left="2100" w:right="0" w:hanging="420"/>
      <w:jc w:val="both"/>
    </w:pPr>
    <w:rPr>
      <w:rFonts w:ascii="Franklin Gothic Demi" w:hAnsi="Franklin Gothic Demi"/>
      <w:bCs w:val="0"/>
      <w:sz w:val="24"/>
      <w:szCs w:val="24"/>
    </w:rPr>
  </w:style>
  <w:style w:type="paragraph" w:customStyle="1" w:styleId="2447">
    <w:name w:val="b2"/>
    <w:basedOn w:val="1"/>
    <w:qFormat/>
    <w:uiPriority w:val="99"/>
    <w:pPr>
      <w:widowControl w:val="0"/>
      <w:numPr>
        <w:ilvl w:val="0"/>
        <w:numId w:val="98"/>
      </w:numPr>
      <w:tabs>
        <w:tab w:val="left" w:pos="360"/>
        <w:tab w:val="left" w:pos="794"/>
        <w:tab w:val="left" w:pos="1260"/>
      </w:tabs>
      <w:ind w:left="0" w:firstLine="0" w:firstLineChars="0"/>
      <w:jc w:val="both"/>
    </w:pPr>
    <w:rPr>
      <w:sz w:val="21"/>
      <w:szCs w:val="20"/>
    </w:rPr>
  </w:style>
  <w:style w:type="paragraph" w:customStyle="1" w:styleId="2448">
    <w:name w:val="带提示图标的正文"/>
    <w:next w:val="1"/>
    <w:qFormat/>
    <w:uiPriority w:val="0"/>
    <w:pPr>
      <w:numPr>
        <w:ilvl w:val="0"/>
        <w:numId w:val="99"/>
      </w:numPr>
      <w:tabs>
        <w:tab w:val="left" w:pos="-20"/>
      </w:tabs>
      <w:spacing w:before="156" w:after="156" w:line="240" w:lineRule="auto"/>
    </w:pPr>
    <w:rPr>
      <w:rFonts w:ascii="Arial" w:hAnsi="Arial" w:eastAsia="宋体" w:cs="Times New Roman"/>
      <w:kern w:val="2"/>
      <w:sz w:val="24"/>
      <w:szCs w:val="24"/>
      <w:lang w:val="en-US" w:eastAsia="ar-SA" w:bidi="ar-SA"/>
    </w:rPr>
  </w:style>
  <w:style w:type="paragraph" w:customStyle="1" w:styleId="2449">
    <w:name w:val="xl93"/>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450">
    <w:name w:val="figur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451">
    <w:name w:val="样式 标题 1章节 + 黑色"/>
    <w:basedOn w:val="3"/>
    <w:qFormat/>
    <w:uiPriority w:val="99"/>
    <w:pPr>
      <w:widowControl w:val="0"/>
      <w:tabs>
        <w:tab w:val="left" w:pos="425"/>
        <w:tab w:val="left" w:pos="432"/>
      </w:tabs>
      <w:spacing w:before="100" w:beforeLines="0" w:beforeAutospacing="1" w:after="60" w:afterLines="100" w:line="240" w:lineRule="auto"/>
      <w:ind w:left="425" w:hanging="425" w:firstLineChars="0"/>
      <w:jc w:val="both"/>
    </w:pPr>
    <w:rPr>
      <w:rFonts w:ascii="Times New Roman" w:eastAsia="宋体"/>
      <w:color w:val="000000"/>
      <w:sz w:val="28"/>
    </w:rPr>
  </w:style>
  <w:style w:type="paragraph" w:customStyle="1" w:styleId="2452">
    <w:name w:val="封面—标题"/>
    <w:basedOn w:val="1"/>
    <w:qFormat/>
    <w:uiPriority w:val="0"/>
    <w:pPr>
      <w:spacing w:before="48"/>
      <w:ind w:firstLine="0" w:firstLineChars="0"/>
      <w:jc w:val="center"/>
    </w:pPr>
    <w:rPr>
      <w:rFonts w:eastAsia="仿宋" w:cs="宋体"/>
      <w:kern w:val="0"/>
      <w:sz w:val="48"/>
      <w:szCs w:val="20"/>
      <w:lang w:val="en-GB" w:eastAsia="en-US"/>
    </w:rPr>
  </w:style>
  <w:style w:type="paragraph" w:customStyle="1" w:styleId="2453">
    <w:name w:val="附录表标号"/>
    <w:basedOn w:val="1"/>
    <w:next w:val="706"/>
    <w:qFormat/>
    <w:uiPriority w:val="0"/>
    <w:pPr>
      <w:widowControl w:val="0"/>
      <w:spacing w:line="14" w:lineRule="exact"/>
      <w:ind w:left="811" w:hanging="448" w:firstLineChars="0"/>
      <w:jc w:val="center"/>
      <w:outlineLvl w:val="0"/>
    </w:pPr>
    <w:rPr>
      <w:rFonts w:ascii="Calibri"/>
      <w:color w:val="FFFFFF"/>
      <w:sz w:val="21"/>
    </w:rPr>
  </w:style>
  <w:style w:type="paragraph" w:customStyle="1" w:styleId="2454">
    <w:name w:val="font30"/>
    <w:basedOn w:val="1"/>
    <w:qFormat/>
    <w:uiPriority w:val="0"/>
    <w:pPr>
      <w:spacing w:before="100" w:beforeAutospacing="1" w:after="100" w:afterAutospacing="1" w:line="240" w:lineRule="auto"/>
      <w:ind w:firstLine="0" w:firstLineChars="0"/>
    </w:pPr>
    <w:rPr>
      <w:rFonts w:ascii="楷体_GB2312" w:eastAsia="楷体_GB2312" w:cs="宋体"/>
      <w:b/>
      <w:bCs/>
      <w:i/>
      <w:iCs/>
      <w:color w:val="000000"/>
      <w:kern w:val="0"/>
      <w:sz w:val="36"/>
      <w:szCs w:val="36"/>
    </w:rPr>
  </w:style>
  <w:style w:type="paragraph" w:customStyle="1" w:styleId="2455">
    <w:name w:val="xl100"/>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56">
    <w:name w:val="常用符号列表"/>
    <w:basedOn w:val="1"/>
    <w:qFormat/>
    <w:uiPriority w:val="0"/>
    <w:pPr>
      <w:widowControl w:val="0"/>
      <w:ind w:left="597" w:leftChars="200" w:hanging="397" w:firstLineChars="0"/>
      <w:textAlignment w:val="bottom"/>
    </w:pPr>
    <w:rPr>
      <w:rFonts w:ascii="Arial" w:hAnsi="Arial"/>
      <w:kern w:val="0"/>
      <w:sz w:val="21"/>
    </w:rPr>
  </w:style>
  <w:style w:type="paragraph" w:customStyle="1" w:styleId="2457">
    <w:name w:val="标书正文"/>
    <w:basedOn w:val="1"/>
    <w:qFormat/>
    <w:uiPriority w:val="0"/>
    <w:pPr>
      <w:widowControl w:val="0"/>
      <w:adjustRightInd w:val="0"/>
      <w:snapToGrid w:val="0"/>
      <w:spacing w:line="240" w:lineRule="auto"/>
      <w:ind w:firstLine="420" w:firstLineChars="0"/>
      <w:jc w:val="both"/>
    </w:pPr>
    <w:rPr>
      <w:rFonts w:ascii="Calibri" w:hAnsi="Calibri"/>
      <w:snapToGrid w:val="0"/>
      <w:sz w:val="21"/>
      <w:szCs w:val="21"/>
    </w:rPr>
  </w:style>
  <w:style w:type="paragraph" w:customStyle="1" w:styleId="2458">
    <w:name w:val="表题与图题"/>
    <w:next w:val="1"/>
    <w:qFormat/>
    <w:uiPriority w:val="99"/>
    <w:pPr>
      <w:spacing w:line="400" w:lineRule="exact"/>
    </w:pPr>
    <w:rPr>
      <w:rFonts w:ascii="Calibri" w:hAnsi="Calibri" w:eastAsia="宋体" w:cs="Times New Roman"/>
      <w:sz w:val="22"/>
      <w:lang w:val="en-US" w:eastAsia="zh-CN" w:bidi="ar-SA"/>
    </w:rPr>
  </w:style>
  <w:style w:type="paragraph" w:customStyle="1" w:styleId="2459">
    <w:name w:val="样式 标题 5 + 仿宋_GB2312"/>
    <w:basedOn w:val="1"/>
    <w:qFormat/>
    <w:uiPriority w:val="99"/>
    <w:pPr>
      <w:tabs>
        <w:tab w:val="left" w:pos="2580"/>
      </w:tabs>
      <w:ind w:left="2580" w:hanging="420" w:firstLineChars="236"/>
    </w:pPr>
    <w:rPr>
      <w:rFonts w:ascii="仿宋_GB2312" w:hAnsi="仿宋_GB2312" w:cs="宋体"/>
      <w:color w:val="000000"/>
      <w:kern w:val="0"/>
      <w:sz w:val="21"/>
      <w:szCs w:val="28"/>
    </w:rPr>
  </w:style>
  <w:style w:type="paragraph" w:customStyle="1" w:styleId="2460">
    <w:name w:val="其它"/>
    <w:basedOn w:val="1"/>
    <w:qFormat/>
    <w:uiPriority w:val="99"/>
    <w:pPr>
      <w:numPr>
        <w:ilvl w:val="0"/>
        <w:numId w:val="100"/>
      </w:numPr>
      <w:tabs>
        <w:tab w:val="left" w:pos="360"/>
        <w:tab w:val="left" w:pos="420"/>
        <w:tab w:val="clear" w:pos="1620"/>
      </w:tabs>
      <w:spacing w:line="240" w:lineRule="auto"/>
      <w:ind w:left="0" w:firstLine="0" w:firstLineChars="0"/>
    </w:pPr>
    <w:rPr>
      <w:rFonts w:ascii="Calibri"/>
      <w:kern w:val="0"/>
      <w:sz w:val="21"/>
    </w:rPr>
  </w:style>
  <w:style w:type="paragraph" w:customStyle="1" w:styleId="2461">
    <w:name w:val="样式 标题 3"/>
    <w:basedOn w:val="5"/>
    <w:qFormat/>
    <w:uiPriority w:val="99"/>
    <w:pPr>
      <w:keepLines w:val="0"/>
      <w:numPr>
        <w:ilvl w:val="0"/>
        <w:numId w:val="101"/>
      </w:numPr>
      <w:tabs>
        <w:tab w:val="left" w:pos="360"/>
      </w:tabs>
      <w:spacing w:before="120" w:beforeLines="80" w:line="430" w:lineRule="exact"/>
      <w:ind w:left="0" w:firstLine="0"/>
    </w:pPr>
    <w:rPr>
      <w:rFonts w:ascii="Calibri" w:hAnsi="Calibri"/>
      <w:b/>
      <w:color w:val="000000"/>
      <w:sz w:val="32"/>
      <w:szCs w:val="32"/>
    </w:rPr>
  </w:style>
  <w:style w:type="paragraph" w:customStyle="1" w:styleId="2462">
    <w:name w:val="要点段落"/>
    <w:qFormat/>
    <w:uiPriority w:val="0"/>
    <w:pPr>
      <w:spacing w:before="167" w:after="167" w:line="240" w:lineRule="auto"/>
      <w:ind w:firstLine="462"/>
    </w:pPr>
    <w:rPr>
      <w:rFonts w:ascii="Arial" w:hAnsi="Arial" w:eastAsia="宋体" w:cs="Times New Roman"/>
      <w:b/>
      <w:color w:val="0000FF"/>
      <w:kern w:val="24"/>
      <w:sz w:val="24"/>
      <w:szCs w:val="24"/>
      <w:lang w:val="en-US" w:eastAsia="ar-SA" w:bidi="ar-SA"/>
    </w:rPr>
  </w:style>
  <w:style w:type="paragraph" w:customStyle="1" w:styleId="2463">
    <w:name w:val="CCB Bulleted 01"/>
    <w:basedOn w:val="1"/>
    <w:qFormat/>
    <w:uiPriority w:val="0"/>
    <w:pPr>
      <w:numPr>
        <w:ilvl w:val="0"/>
        <w:numId w:val="102"/>
      </w:numPr>
      <w:tabs>
        <w:tab w:val="left" w:pos="360"/>
        <w:tab w:val="left" w:pos="960"/>
        <w:tab w:val="clear" w:pos="1080"/>
      </w:tabs>
      <w:snapToGrid w:val="0"/>
      <w:spacing w:before="50" w:beforeLines="50"/>
      <w:ind w:left="0" w:firstLine="200"/>
    </w:pPr>
    <w:rPr>
      <w:rFonts w:ascii="Arial" w:hAnsi="Arial"/>
      <w:kern w:val="0"/>
      <w:sz w:val="21"/>
      <w:szCs w:val="20"/>
    </w:rPr>
  </w:style>
  <w:style w:type="paragraph" w:customStyle="1" w:styleId="2464">
    <w:name w:val="Char Char Char1"/>
    <w:basedOn w:val="1"/>
    <w:qFormat/>
    <w:uiPriority w:val="0"/>
    <w:pPr>
      <w:widowControl w:val="0"/>
      <w:spacing w:line="240" w:lineRule="auto"/>
      <w:ind w:firstLine="0" w:firstLineChars="0"/>
      <w:jc w:val="both"/>
    </w:pPr>
    <w:rPr>
      <w:rFonts w:ascii="Tahoma" w:hAnsi="Tahoma" w:eastAsia="仿宋"/>
      <w:b/>
      <w:kern w:val="0"/>
      <w:sz w:val="28"/>
      <w:szCs w:val="20"/>
    </w:rPr>
  </w:style>
  <w:style w:type="paragraph" w:customStyle="1" w:styleId="2465">
    <w:name w:val="项目文字"/>
    <w:basedOn w:val="1"/>
    <w:qFormat/>
    <w:uiPriority w:val="0"/>
    <w:pPr>
      <w:widowControl w:val="0"/>
      <w:numPr>
        <w:ilvl w:val="2"/>
        <w:numId w:val="103"/>
      </w:numPr>
      <w:tabs>
        <w:tab w:val="left" w:pos="360"/>
      </w:tabs>
      <w:spacing w:after="60" w:line="240" w:lineRule="auto"/>
      <w:ind w:left="709" w:firstLine="0" w:firstLineChars="0"/>
      <w:jc w:val="both"/>
    </w:pPr>
    <w:rPr>
      <w:rFonts w:ascii="Calibri"/>
      <w:sz w:val="21"/>
      <w:szCs w:val="20"/>
    </w:rPr>
  </w:style>
  <w:style w:type="paragraph" w:customStyle="1" w:styleId="2466">
    <w:name w:val="xl4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467">
    <w:name w:val="样式 标题 6H6Legal Level 1.Level 1h6Third Subheading + 首行缩进:  2..."/>
    <w:basedOn w:val="8"/>
    <w:qFormat/>
    <w:uiPriority w:val="99"/>
    <w:pPr>
      <w:widowControl/>
      <w:tabs>
        <w:tab w:val="left" w:pos="1134"/>
        <w:tab w:val="left" w:pos="1152"/>
        <w:tab w:val="left" w:pos="2336"/>
      </w:tabs>
      <w:spacing w:line="360" w:lineRule="auto"/>
      <w:ind w:left="1134" w:hanging="1134" w:firstLineChars="0"/>
    </w:pPr>
    <w:rPr>
      <w:rFonts w:ascii="Arial Unicode MS" w:hAnsi="Arial Unicode MS" w:eastAsia="仿宋_GB2312" w:cs="宋体"/>
      <w:bCs w:val="0"/>
      <w:kern w:val="0"/>
      <w:sz w:val="32"/>
      <w:szCs w:val="20"/>
    </w:rPr>
  </w:style>
  <w:style w:type="paragraph" w:customStyle="1" w:styleId="2468">
    <w:name w:val="图下文字"/>
    <w:basedOn w:val="1"/>
    <w:qFormat/>
    <w:uiPriority w:val="0"/>
    <w:pPr>
      <w:widowControl w:val="0"/>
      <w:autoSpaceDE w:val="0"/>
      <w:autoSpaceDN w:val="0"/>
      <w:adjustRightInd w:val="0"/>
      <w:snapToGrid w:val="0"/>
      <w:spacing w:before="156" w:after="156" w:line="312" w:lineRule="auto"/>
      <w:ind w:firstLine="200"/>
      <w:jc w:val="center"/>
    </w:pPr>
    <w:rPr>
      <w:rFonts w:hint="eastAsia" w:eastAsia="仿宋"/>
      <w:color w:val="000000"/>
      <w:sz w:val="18"/>
      <w:szCs w:val="20"/>
      <w:lang w:val="zh-CN"/>
    </w:rPr>
  </w:style>
  <w:style w:type="paragraph" w:customStyle="1" w:styleId="2469">
    <w:name w:val="图位置1.9厘米缩进"/>
    <w:basedOn w:val="1670"/>
    <w:qFormat/>
    <w:uiPriority w:val="99"/>
    <w:pPr>
      <w:ind w:hanging="1080"/>
    </w:pPr>
    <w:rPr>
      <w:rFonts w:cs="宋体"/>
      <w:szCs w:val="20"/>
    </w:rPr>
  </w:style>
  <w:style w:type="paragraph" w:customStyle="1" w:styleId="2470">
    <w:name w:val="标题2-通用文档模板"/>
    <w:basedOn w:val="1"/>
    <w:qFormat/>
    <w:uiPriority w:val="99"/>
    <w:pPr>
      <w:keepNext/>
      <w:keepLines/>
      <w:adjustRightInd w:val="0"/>
      <w:spacing w:beforeLines="50" w:afterLines="50" w:line="300" w:lineRule="auto"/>
      <w:ind w:left="2608" w:firstLine="0" w:firstLineChars="0"/>
      <w:outlineLvl w:val="1"/>
    </w:pPr>
    <w:rPr>
      <w:rFonts w:ascii="Calibri" w:eastAsia="黑体"/>
      <w:kern w:val="0"/>
      <w:sz w:val="28"/>
      <w:szCs w:val="28"/>
    </w:rPr>
  </w:style>
  <w:style w:type="paragraph" w:customStyle="1" w:styleId="2471">
    <w:name w:val="方案设计正文"/>
    <w:basedOn w:val="1"/>
    <w:qFormat/>
    <w:uiPriority w:val="0"/>
    <w:pPr>
      <w:widowControl w:val="0"/>
      <w:adjustRightInd w:val="0"/>
      <w:snapToGrid w:val="0"/>
      <w:jc w:val="both"/>
    </w:pPr>
    <w:rPr>
      <w:rFonts w:ascii="Calibri"/>
      <w:sz w:val="21"/>
    </w:rPr>
  </w:style>
  <w:style w:type="paragraph" w:customStyle="1" w:styleId="2472">
    <w:name w:val="参考文献内容"/>
    <w:basedOn w:val="1"/>
    <w:qFormat/>
    <w:uiPriority w:val="0"/>
    <w:pPr>
      <w:spacing w:line="320" w:lineRule="atLeast"/>
      <w:ind w:firstLine="425" w:firstLineChars="0"/>
      <w:jc w:val="both"/>
    </w:pPr>
    <w:rPr>
      <w:rFonts w:ascii="Calibri"/>
      <w:kern w:val="0"/>
      <w:sz w:val="21"/>
      <w:szCs w:val="20"/>
    </w:rPr>
  </w:style>
  <w:style w:type="paragraph" w:customStyle="1" w:styleId="2473">
    <w:name w:val="Char Char Char Char"/>
    <w:basedOn w:val="1"/>
    <w:qFormat/>
    <w:uiPriority w:val="0"/>
    <w:pPr>
      <w:widowControl w:val="0"/>
      <w:spacing w:line="240" w:lineRule="auto"/>
      <w:ind w:firstLine="0" w:firstLineChars="0"/>
      <w:jc w:val="both"/>
    </w:pPr>
    <w:rPr>
      <w:rFonts w:ascii="Tahoma" w:hAnsi="Tahoma"/>
      <w:szCs w:val="20"/>
    </w:rPr>
  </w:style>
  <w:style w:type="paragraph" w:customStyle="1" w:styleId="2474">
    <w:name w:val="首行缩进:  0.74 厘米 行距: 多倍行距 1.3 字行"/>
    <w:basedOn w:val="1"/>
    <w:qFormat/>
    <w:uiPriority w:val="99"/>
    <w:pPr>
      <w:spacing w:line="312" w:lineRule="auto"/>
      <w:ind w:firstLine="420" w:firstLineChars="0"/>
    </w:pPr>
    <w:rPr>
      <w:rFonts w:ascii="Calibri" w:cs="宋体"/>
      <w:kern w:val="0"/>
      <w:sz w:val="21"/>
      <w:szCs w:val="20"/>
    </w:rPr>
  </w:style>
  <w:style w:type="paragraph" w:customStyle="1" w:styleId="2475">
    <w:name w:val="CM40"/>
    <w:basedOn w:val="305"/>
    <w:next w:val="305"/>
    <w:qFormat/>
    <w:uiPriority w:val="0"/>
    <w:pPr>
      <w:spacing w:line="653" w:lineRule="atLeast"/>
    </w:pPr>
    <w:rPr>
      <w:rFonts w:ascii="仿宋_GB2312" w:eastAsia="仿宋_GB2312" w:cs="Times New Roman"/>
      <w:color w:val="auto"/>
    </w:rPr>
  </w:style>
  <w:style w:type="paragraph" w:customStyle="1" w:styleId="2476">
    <w:name w:val="118"/>
    <w:basedOn w:val="1"/>
    <w:qFormat/>
    <w:uiPriority w:val="0"/>
    <w:pPr>
      <w:spacing w:before="30" w:after="100" w:afterAutospacing="1" w:line="240" w:lineRule="auto"/>
      <w:ind w:left="90" w:firstLine="0" w:firstLineChars="0"/>
    </w:pPr>
    <w:rPr>
      <w:rFonts w:hint="eastAsia" w:eastAsia="仿宋"/>
      <w:color w:val="000000"/>
      <w:kern w:val="0"/>
      <w:sz w:val="18"/>
      <w:szCs w:val="18"/>
    </w:rPr>
  </w:style>
  <w:style w:type="paragraph" w:customStyle="1" w:styleId="2477">
    <w:name w:val="文件标识号"/>
    <w:basedOn w:val="1"/>
    <w:qFormat/>
    <w:uiPriority w:val="0"/>
    <w:pPr>
      <w:spacing w:before="120" w:after="120" w:line="1440" w:lineRule="auto"/>
      <w:ind w:firstLine="425" w:firstLineChars="0"/>
      <w:jc w:val="center"/>
    </w:pPr>
    <w:rPr>
      <w:rFonts w:hAnsi="Futura Bk" w:eastAsia="黑体"/>
      <w:spacing w:val="10"/>
      <w:kern w:val="21"/>
      <w:sz w:val="32"/>
      <w:szCs w:val="20"/>
      <w:lang w:val="en-GB" w:eastAsia="en-US" w:bidi="en-US"/>
    </w:rPr>
  </w:style>
  <w:style w:type="paragraph" w:customStyle="1" w:styleId="2478">
    <w:name w:val="标题1－1"/>
    <w:basedOn w:val="1"/>
    <w:qFormat/>
    <w:uiPriority w:val="0"/>
    <w:pPr>
      <w:widowControl w:val="0"/>
      <w:ind w:left="1" w:leftChars="-85" w:right="3814" w:hanging="179" w:hangingChars="64"/>
      <w:jc w:val="both"/>
    </w:pPr>
    <w:rPr>
      <w:rFonts w:ascii="Calibri" w:eastAsia="华文细黑"/>
      <w:bCs/>
      <w:sz w:val="28"/>
      <w:szCs w:val="21"/>
    </w:rPr>
  </w:style>
  <w:style w:type="paragraph" w:customStyle="1" w:styleId="2479">
    <w:name w:val="标8"/>
    <w:basedOn w:val="2139"/>
    <w:qFormat/>
    <w:uiPriority w:val="99"/>
    <w:pPr>
      <w:widowControl w:val="0"/>
      <w:numPr>
        <w:ilvl w:val="0"/>
        <w:numId w:val="0"/>
      </w:numPr>
      <w:tabs>
        <w:tab w:val="left" w:pos="1276"/>
      </w:tabs>
      <w:ind w:left="1276" w:hanging="1276"/>
    </w:pPr>
    <w:rPr>
      <w:rFonts w:ascii="Times New Roman" w:hAnsi="Times New Roman" w:eastAsia="宋体"/>
      <w:b/>
    </w:rPr>
  </w:style>
  <w:style w:type="paragraph" w:customStyle="1" w:styleId="2480">
    <w:name w:val="题注5"/>
    <w:basedOn w:val="1"/>
    <w:next w:val="22"/>
    <w:qFormat/>
    <w:uiPriority w:val="0"/>
    <w:pPr>
      <w:widowControl w:val="0"/>
      <w:ind w:firstLine="0" w:firstLineChars="0"/>
      <w:jc w:val="center"/>
    </w:pPr>
    <w:rPr>
      <w:color w:val="000000"/>
      <w:sz w:val="21"/>
    </w:rPr>
  </w:style>
  <w:style w:type="paragraph" w:customStyle="1" w:styleId="2481">
    <w:name w:val="GP公文标题4"/>
    <w:basedOn w:val="2482"/>
    <w:next w:val="1412"/>
    <w:qFormat/>
    <w:uiPriority w:val="0"/>
    <w:pPr>
      <w:numPr>
        <w:numId w:val="0"/>
      </w:numPr>
      <w:tabs>
        <w:tab w:val="left" w:pos="360"/>
        <w:tab w:val="left" w:pos="903"/>
      </w:tabs>
    </w:pPr>
  </w:style>
  <w:style w:type="paragraph" w:customStyle="1" w:styleId="2482">
    <w:name w:val="GP有序编号2级"/>
    <w:basedOn w:val="1722"/>
    <w:qFormat/>
    <w:uiPriority w:val="0"/>
    <w:pPr>
      <w:numPr>
        <w:ilvl w:val="0"/>
        <w:numId w:val="104"/>
      </w:numPr>
      <w:tabs>
        <w:tab w:val="left" w:pos="903"/>
      </w:tabs>
    </w:pPr>
  </w:style>
  <w:style w:type="paragraph" w:customStyle="1" w:styleId="2483">
    <w:name w:val="Char31"/>
    <w:basedOn w:val="1"/>
    <w:qFormat/>
    <w:uiPriority w:val="99"/>
    <w:pPr>
      <w:spacing w:after="160" w:line="240" w:lineRule="exact"/>
      <w:ind w:firstLine="566" w:firstLineChars="236"/>
    </w:pPr>
    <w:rPr>
      <w:rFonts w:ascii="Verdana" w:hAnsi="Verdana" w:cs="宋体"/>
      <w:color w:val="000000"/>
      <w:kern w:val="0"/>
      <w:sz w:val="21"/>
      <w:szCs w:val="20"/>
      <w:lang w:eastAsia="en-US"/>
    </w:rPr>
  </w:style>
  <w:style w:type="paragraph" w:customStyle="1" w:styleId="2484">
    <w:name w:val="Char15"/>
    <w:basedOn w:val="1"/>
    <w:qFormat/>
    <w:uiPriority w:val="0"/>
    <w:pPr>
      <w:spacing w:before="50" w:beforeLines="50" w:after="160" w:line="240" w:lineRule="exact"/>
      <w:ind w:firstLine="200"/>
    </w:pPr>
    <w:rPr>
      <w:rFonts w:ascii="Calibri" w:hAnsi="Calibri" w:eastAsia="仿宋"/>
      <w:sz w:val="21"/>
      <w:szCs w:val="20"/>
    </w:rPr>
  </w:style>
  <w:style w:type="paragraph" w:customStyle="1" w:styleId="2485">
    <w:name w:val="xl24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486">
    <w:name w:val="正文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487">
    <w:name w:val="_Style 1"/>
    <w:basedOn w:val="1"/>
    <w:qFormat/>
    <w:uiPriority w:val="34"/>
    <w:pPr>
      <w:spacing w:line="240" w:lineRule="auto"/>
      <w:ind w:firstLine="420" w:firstLineChars="0"/>
      <w:jc w:val="both"/>
    </w:pPr>
    <w:rPr>
      <w:rFonts w:ascii="Calibri" w:hAnsi="Calibri" w:cs="Calibri"/>
      <w:kern w:val="0"/>
      <w:sz w:val="21"/>
      <w:szCs w:val="21"/>
    </w:rPr>
  </w:style>
  <w:style w:type="paragraph" w:customStyle="1" w:styleId="2488">
    <w:name w:val="并列样式"/>
    <w:basedOn w:val="1"/>
    <w:qFormat/>
    <w:uiPriority w:val="0"/>
    <w:pPr>
      <w:widowControl w:val="0"/>
      <w:tabs>
        <w:tab w:val="left" w:pos="871"/>
      </w:tabs>
      <w:spacing w:line="240" w:lineRule="auto"/>
      <w:ind w:left="871" w:hanging="420" w:firstLineChars="0"/>
      <w:jc w:val="both"/>
    </w:pPr>
    <w:rPr>
      <w:rFonts w:ascii="Calibri" w:eastAsia="仿宋"/>
      <w:sz w:val="21"/>
    </w:rPr>
  </w:style>
  <w:style w:type="paragraph" w:customStyle="1" w:styleId="2489">
    <w:name w:val="样式 标题 3三级h33rd levelH3标题 3 Charl3CTsect1.2.33heading 3..."/>
    <w:basedOn w:val="5"/>
    <w:qFormat/>
    <w:uiPriority w:val="99"/>
    <w:pPr>
      <w:keepLines w:val="0"/>
      <w:widowControl w:val="0"/>
      <w:numPr>
        <w:ilvl w:val="0"/>
        <w:numId w:val="0"/>
      </w:numPr>
      <w:tabs>
        <w:tab w:val="left" w:pos="1140"/>
      </w:tabs>
      <w:spacing w:before="120" w:after="60" w:line="360" w:lineRule="auto"/>
      <w:ind w:left="1140"/>
    </w:pPr>
    <w:rPr>
      <w:rFonts w:ascii="Calibri" w:hAnsi="宋体" w:eastAsia="仿宋_GB2312"/>
      <w:b/>
      <w:bCs w:val="0"/>
      <w:sz w:val="32"/>
      <w:szCs w:val="32"/>
    </w:rPr>
  </w:style>
  <w:style w:type="paragraph" w:customStyle="1" w:styleId="2490">
    <w:name w:val="标题2下正文"/>
    <w:basedOn w:val="1"/>
    <w:qFormat/>
    <w:uiPriority w:val="0"/>
    <w:pPr>
      <w:adjustRightInd w:val="0"/>
      <w:snapToGrid w:val="0"/>
      <w:spacing w:before="60" w:after="60" w:line="200" w:lineRule="atLeast"/>
      <w:ind w:left="992" w:firstLine="0" w:firstLineChars="0"/>
      <w:jc w:val="both"/>
      <w:textAlignment w:val="bottom"/>
    </w:pPr>
    <w:rPr>
      <w:rFonts w:ascii="Calibri" w:eastAsia="楷体_GB2312"/>
      <w:kern w:val="0"/>
      <w:sz w:val="22"/>
      <w:szCs w:val="20"/>
      <w:lang w:eastAsia="zh-TW"/>
    </w:rPr>
  </w:style>
  <w:style w:type="paragraph" w:customStyle="1" w:styleId="2491">
    <w:name w:val="AxureTOCHeading"/>
    <w:basedOn w:val="1"/>
    <w:qFormat/>
    <w:uiPriority w:val="0"/>
    <w:pPr>
      <w:spacing w:before="360" w:after="120" w:line="240" w:lineRule="auto"/>
      <w:ind w:firstLine="0" w:firstLineChars="0"/>
      <w:jc w:val="center"/>
    </w:pPr>
    <w:rPr>
      <w:rFonts w:ascii="Arial" w:hAnsi="Arial" w:cs="Arial"/>
      <w:b/>
      <w:color w:val="404040"/>
      <w:kern w:val="0"/>
      <w:sz w:val="21"/>
      <w:lang w:eastAsia="en-US"/>
    </w:rPr>
  </w:style>
  <w:style w:type="paragraph" w:customStyle="1" w:styleId="2492">
    <w:name w:val="标题 2（绿盟科技）"/>
    <w:basedOn w:val="4"/>
    <w:next w:val="1"/>
    <w:qFormat/>
    <w:uiPriority w:val="0"/>
    <w:pPr>
      <w:keepLines w:val="0"/>
      <w:numPr>
        <w:ilvl w:val="1"/>
        <w:numId w:val="105"/>
      </w:numPr>
      <w:tabs>
        <w:tab w:val="left" w:pos="360"/>
        <w:tab w:val="clear" w:pos="840"/>
      </w:tabs>
      <w:adjustRightInd w:val="0"/>
      <w:snapToGrid w:val="0"/>
      <w:spacing w:before="260" w:beforeLines="100" w:after="260" w:afterLines="100"/>
      <w:ind w:left="999" w:hanging="432" w:firstLineChars="0"/>
    </w:pPr>
    <w:rPr>
      <w:rFonts w:ascii="Calibri Light" w:hAnsi="Calibri Light" w:eastAsia="宋体"/>
      <w:bCs w:val="0"/>
      <w:color w:val="000000"/>
    </w:rPr>
  </w:style>
  <w:style w:type="paragraph" w:customStyle="1" w:styleId="2493">
    <w:name w:val="xl90"/>
    <w:basedOn w:val="1"/>
    <w:qFormat/>
    <w:uiPriority w:val="0"/>
    <w:pPr>
      <w:pBdr>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494">
    <w:name w:val="样式 首行缩进:  0.77 厘米"/>
    <w:basedOn w:val="1"/>
    <w:qFormat/>
    <w:uiPriority w:val="0"/>
    <w:pPr>
      <w:widowControl w:val="0"/>
      <w:ind w:firstLine="435"/>
      <w:jc w:val="both"/>
    </w:pPr>
    <w:rPr>
      <w:rFonts w:ascii="Calibri" w:eastAsia="仿宋" w:cs="宋体"/>
      <w:sz w:val="21"/>
    </w:rPr>
  </w:style>
  <w:style w:type="paragraph" w:customStyle="1" w:styleId="2495">
    <w:name w:val="Char Char Char 字元 Char Char Char Char Char Char Char Char Char"/>
    <w:basedOn w:val="26"/>
    <w:qFormat/>
    <w:uiPriority w:val="99"/>
    <w:pPr>
      <w:widowControl w:val="0"/>
      <w:shd w:val="clear" w:color="auto" w:fill="000080"/>
      <w:jc w:val="both"/>
    </w:pPr>
    <w:rPr>
      <w:rFonts w:ascii="Tahoma" w:hAnsi="Tahoma" w:eastAsia="仿宋_GB2312"/>
      <w:sz w:val="24"/>
      <w:szCs w:val="20"/>
    </w:rPr>
  </w:style>
  <w:style w:type="paragraph" w:customStyle="1" w:styleId="2496">
    <w:name w:val="Char Char Char Char Char Char Char5"/>
    <w:basedOn w:val="1"/>
    <w:qFormat/>
    <w:uiPriority w:val="99"/>
    <w:pPr>
      <w:ind w:firstLine="0" w:firstLineChars="0"/>
    </w:pPr>
    <w:rPr>
      <w:rFonts w:ascii="Tahoma" w:hAnsi="Tahoma"/>
      <w:kern w:val="0"/>
      <w:sz w:val="21"/>
      <w:szCs w:val="20"/>
    </w:rPr>
  </w:style>
  <w:style w:type="paragraph" w:customStyle="1" w:styleId="2497">
    <w:name w:val="my标题 2"/>
    <w:basedOn w:val="4"/>
    <w:qFormat/>
    <w:uiPriority w:val="99"/>
    <w:pPr>
      <w:keepLines w:val="0"/>
      <w:widowControl w:val="0"/>
      <w:tabs>
        <w:tab w:val="left" w:pos="1080"/>
      </w:tabs>
      <w:adjustRightInd w:val="0"/>
      <w:snapToGrid w:val="0"/>
      <w:spacing w:before="0" w:beforeLines="0" w:after="0" w:afterLines="0" w:line="360" w:lineRule="auto"/>
      <w:ind w:left="0" w:firstLine="0" w:firstLineChars="0"/>
    </w:pPr>
    <w:rPr>
      <w:rFonts w:ascii="Arial" w:hAnsi="Arial" w:eastAsia="宋体"/>
      <w:color w:val="000000"/>
      <w:sz w:val="30"/>
      <w:szCs w:val="28"/>
    </w:rPr>
  </w:style>
  <w:style w:type="paragraph" w:customStyle="1" w:styleId="2498">
    <w:name w:val="标题4居中"/>
    <w:basedOn w:val="6"/>
    <w:qFormat/>
    <w:uiPriority w:val="0"/>
    <w:pPr>
      <w:widowControl w:val="0"/>
      <w:tabs>
        <w:tab w:val="left" w:pos="864"/>
        <w:tab w:val="left" w:pos="2160"/>
      </w:tabs>
      <w:spacing w:line="360" w:lineRule="auto"/>
      <w:ind w:left="2160" w:hanging="420"/>
      <w:outlineLvl w:val="9"/>
    </w:pPr>
    <w:rPr>
      <w:rFonts w:ascii="Calibri" w:hAnsi="宋体" w:eastAsia="宋体" w:cs="Times New Roman"/>
      <w:bCs w:val="0"/>
      <w:w w:val="100"/>
      <w:sz w:val="21"/>
      <w:szCs w:val="21"/>
    </w:rPr>
  </w:style>
  <w:style w:type="paragraph" w:customStyle="1" w:styleId="2499">
    <w:name w:val="正文文本-总公司"/>
    <w:basedOn w:val="35"/>
    <w:qFormat/>
    <w:uiPriority w:val="0"/>
    <w:pPr>
      <w:widowControl w:val="0"/>
      <w:adjustRightInd w:val="0"/>
      <w:snapToGrid w:val="0"/>
      <w:spacing w:after="0"/>
      <w:ind w:left="0" w:leftChars="0" w:firstLine="567" w:firstLineChars="0"/>
      <w:jc w:val="both"/>
    </w:pPr>
    <w:rPr>
      <w:rFonts w:eastAsia="仿宋" w:cs="宋体"/>
      <w:kern w:val="0"/>
      <w:szCs w:val="20"/>
    </w:rPr>
  </w:style>
  <w:style w:type="paragraph" w:customStyle="1" w:styleId="2500">
    <w:name w:val="CM107"/>
    <w:basedOn w:val="305"/>
    <w:next w:val="305"/>
    <w:qFormat/>
    <w:uiPriority w:val="0"/>
    <w:pPr>
      <w:spacing w:after="133"/>
    </w:pPr>
    <w:rPr>
      <w:rFonts w:ascii="仿宋_GB2312" w:eastAsia="仿宋_GB2312" w:cs="Times New Roman"/>
      <w:color w:val="auto"/>
    </w:rPr>
  </w:style>
  <w:style w:type="paragraph" w:customStyle="1" w:styleId="2501">
    <w:name w:val="q5"/>
    <w:basedOn w:val="7"/>
    <w:qFormat/>
    <w:uiPriority w:val="99"/>
    <w:pPr>
      <w:widowControl/>
      <w:numPr>
        <w:ilvl w:val="0"/>
        <w:numId w:val="0"/>
      </w:numPr>
      <w:tabs>
        <w:tab w:val="left" w:pos="0"/>
      </w:tabs>
      <w:spacing w:line="360" w:lineRule="auto"/>
      <w:ind w:left="876" w:leftChars="150" w:right="240" w:hanging="726"/>
    </w:pPr>
    <w:rPr>
      <w:rFonts w:ascii="宋体" w:hAnsi="宋体" w:eastAsia="宋体" w:cs="宋体"/>
      <w:b/>
      <w:color w:val="000000"/>
      <w:w w:val="100"/>
      <w:kern w:val="0"/>
      <w:sz w:val="21"/>
      <w:szCs w:val="28"/>
    </w:rPr>
  </w:style>
  <w:style w:type="paragraph" w:customStyle="1" w:styleId="2502">
    <w:name w:val="big_font"/>
    <w:basedOn w:val="1"/>
    <w:qFormat/>
    <w:uiPriority w:val="99"/>
    <w:pPr>
      <w:spacing w:before="100" w:beforeAutospacing="1" w:after="100" w:afterAutospacing="1"/>
      <w:ind w:firstLine="0" w:firstLineChars="0"/>
    </w:pPr>
    <w:rPr>
      <w:rFonts w:ascii="Verdana, Arial, sans-serif" w:hAnsi="Verdana, Arial, sans-serif"/>
      <w:b/>
      <w:bCs/>
      <w:color w:val="14375F"/>
      <w:kern w:val="0"/>
      <w:sz w:val="22"/>
      <w:szCs w:val="21"/>
    </w:rPr>
  </w:style>
  <w:style w:type="paragraph" w:customStyle="1" w:styleId="2503">
    <w:name w:val="表格标题栏"/>
    <w:basedOn w:val="1"/>
    <w:qFormat/>
    <w:uiPriority w:val="99"/>
    <w:pPr>
      <w:ind w:firstLine="0" w:firstLineChars="0"/>
      <w:jc w:val="center"/>
    </w:pPr>
    <w:rPr>
      <w:rFonts w:ascii="Arial Unicode MS" w:hAnsi="Arial Unicode MS" w:cs="宋体"/>
      <w:b/>
      <w:bCs/>
      <w:kern w:val="0"/>
      <w:sz w:val="21"/>
      <w:szCs w:val="20"/>
    </w:rPr>
  </w:style>
  <w:style w:type="paragraph" w:customStyle="1" w:styleId="2504">
    <w:name w:val="et1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505">
    <w:name w:val="附录标题 2"/>
    <w:basedOn w:val="4"/>
    <w:next w:val="1"/>
    <w:qFormat/>
    <w:uiPriority w:val="99"/>
    <w:pPr>
      <w:keepLines w:val="0"/>
      <w:widowControl w:val="0"/>
      <w:tabs>
        <w:tab w:val="left" w:pos="1680"/>
      </w:tabs>
      <w:adjustRightInd w:val="0"/>
      <w:snapToGrid w:val="0"/>
      <w:spacing w:before="0" w:beforeLines="0" w:after="0" w:afterLines="0"/>
      <w:ind w:left="1680" w:hanging="747" w:firstLineChars="0"/>
    </w:pPr>
    <w:rPr>
      <w:rFonts w:ascii="Arial" w:hAnsi="Arial" w:eastAsia="宋体" w:cs="Arial"/>
      <w:b/>
      <w:bCs w:val="0"/>
      <w:color w:val="000000"/>
      <w:sz w:val="36"/>
      <w:szCs w:val="24"/>
    </w:rPr>
  </w:style>
  <w:style w:type="paragraph" w:customStyle="1" w:styleId="2506">
    <w:name w:val="CM123"/>
    <w:basedOn w:val="305"/>
    <w:next w:val="305"/>
    <w:qFormat/>
    <w:uiPriority w:val="0"/>
    <w:pPr>
      <w:spacing w:after="183"/>
    </w:pPr>
    <w:rPr>
      <w:rFonts w:ascii="仿宋_GB2312" w:eastAsia="仿宋_GB2312" w:cs="Times New Roman"/>
      <w:color w:val="auto"/>
    </w:rPr>
  </w:style>
  <w:style w:type="paragraph" w:customStyle="1" w:styleId="2507">
    <w:name w:val="目录 51"/>
    <w:basedOn w:val="1"/>
    <w:next w:val="1"/>
    <w:qFormat/>
    <w:uiPriority w:val="39"/>
    <w:pPr>
      <w:widowControl w:val="0"/>
      <w:spacing w:line="240" w:lineRule="auto"/>
      <w:ind w:left="840" w:firstLine="0" w:firstLineChars="0"/>
    </w:pPr>
    <w:rPr>
      <w:rFonts w:ascii="Calibri" w:cs="Calibri"/>
      <w:sz w:val="18"/>
      <w:szCs w:val="18"/>
    </w:rPr>
  </w:style>
  <w:style w:type="paragraph" w:customStyle="1" w:styleId="2508">
    <w:name w:val="标题2正文 Char Char Char"/>
    <w:basedOn w:val="1"/>
    <w:qFormat/>
    <w:uiPriority w:val="0"/>
    <w:pPr>
      <w:widowControl w:val="0"/>
      <w:ind w:left="200" w:leftChars="200" w:firstLine="420" w:firstLineChars="0"/>
      <w:jc w:val="both"/>
    </w:pPr>
    <w:rPr>
      <w:rFonts w:ascii="Calibri"/>
      <w:sz w:val="21"/>
      <w:szCs w:val="21"/>
    </w:rPr>
  </w:style>
  <w:style w:type="paragraph" w:customStyle="1" w:styleId="2509">
    <w:name w:val="表格字"/>
    <w:basedOn w:val="1"/>
    <w:qFormat/>
    <w:uiPriority w:val="0"/>
    <w:pPr>
      <w:widowControl w:val="0"/>
      <w:adjustRightInd w:val="0"/>
      <w:spacing w:before="60" w:after="20"/>
      <w:ind w:firstLine="200"/>
      <w:jc w:val="both"/>
      <w:textAlignment w:val="baseline"/>
    </w:pPr>
    <w:rPr>
      <w:rFonts w:ascii="Calibri" w:eastAsia="仿宋"/>
      <w:kern w:val="0"/>
      <w:sz w:val="21"/>
      <w:szCs w:val="20"/>
    </w:rPr>
  </w:style>
  <w:style w:type="paragraph" w:customStyle="1" w:styleId="2510">
    <w:name w:val="细目"/>
    <w:basedOn w:val="1"/>
    <w:qFormat/>
    <w:uiPriority w:val="0"/>
    <w:pPr>
      <w:widowControl w:val="0"/>
      <w:spacing w:line="240" w:lineRule="auto"/>
      <w:ind w:firstLine="0" w:firstLineChars="0"/>
      <w:jc w:val="both"/>
    </w:pPr>
    <w:rPr>
      <w:rFonts w:ascii="Calibri"/>
      <w:b/>
      <w:bCs/>
      <w:sz w:val="21"/>
    </w:rPr>
  </w:style>
  <w:style w:type="paragraph" w:customStyle="1" w:styleId="2511">
    <w:name w:val="标文[7-1.]"/>
    <w:basedOn w:val="1"/>
    <w:qFormat/>
    <w:uiPriority w:val="0"/>
    <w:pPr>
      <w:numPr>
        <w:ilvl w:val="0"/>
        <w:numId w:val="106"/>
      </w:numPr>
      <w:tabs>
        <w:tab w:val="left" w:pos="360"/>
        <w:tab w:val="left" w:pos="785"/>
        <w:tab w:val="clear" w:pos="900"/>
      </w:tabs>
      <w:adjustRightInd w:val="0"/>
      <w:snapToGrid w:val="0"/>
      <w:spacing w:afterLines="50"/>
      <w:ind w:left="0" w:firstLine="0" w:firstLineChars="0"/>
      <w:textAlignment w:val="baseline"/>
    </w:pPr>
    <w:rPr>
      <w:kern w:val="0"/>
      <w:sz w:val="21"/>
      <w:szCs w:val="20"/>
    </w:rPr>
  </w:style>
  <w:style w:type="paragraph" w:customStyle="1" w:styleId="2512">
    <w:name w:val="并列条文1）2）"/>
    <w:basedOn w:val="1"/>
    <w:qFormat/>
    <w:uiPriority w:val="0"/>
    <w:pPr>
      <w:numPr>
        <w:ilvl w:val="0"/>
        <w:numId w:val="107"/>
      </w:numPr>
      <w:tabs>
        <w:tab w:val="left" w:pos="360"/>
        <w:tab w:val="left" w:pos="800"/>
        <w:tab w:val="clear" w:pos="1080"/>
      </w:tabs>
      <w:ind w:left="0" w:firstLine="0" w:firstLineChars="0"/>
      <w:jc w:val="both"/>
    </w:pPr>
    <w:rPr>
      <w:kern w:val="0"/>
      <w:sz w:val="21"/>
      <w:szCs w:val="20"/>
    </w:rPr>
  </w:style>
  <w:style w:type="paragraph" w:customStyle="1" w:styleId="2513">
    <w:name w:val="样式 正文内容 + 首行缩进:  0 字符"/>
    <w:basedOn w:val="35"/>
    <w:qFormat/>
    <w:uiPriority w:val="99"/>
    <w:pPr>
      <w:spacing w:after="0"/>
      <w:ind w:left="0" w:leftChars="0" w:firstLine="0" w:firstLineChars="0"/>
    </w:pPr>
    <w:rPr>
      <w:rFonts w:ascii="Tahoma" w:hAnsi="Tahoma" w:cs="宋体"/>
      <w:szCs w:val="20"/>
    </w:rPr>
  </w:style>
  <w:style w:type="paragraph" w:customStyle="1" w:styleId="2514">
    <w:name w:val="正文不空"/>
    <w:basedOn w:val="1"/>
    <w:qFormat/>
    <w:uiPriority w:val="99"/>
    <w:pPr>
      <w:ind w:firstLine="0" w:firstLineChars="0"/>
      <w:jc w:val="center"/>
    </w:pPr>
    <w:rPr>
      <w:rFonts w:ascii="Arial Unicode MS" w:hAnsi="Arial Unicode MS" w:eastAsia="仿宋_GB2312"/>
      <w:kern w:val="0"/>
      <w:sz w:val="32"/>
      <w:szCs w:val="32"/>
    </w:rPr>
  </w:style>
  <w:style w:type="paragraph" w:customStyle="1" w:styleId="2515">
    <w:name w:val="样式00_缩进2正文"/>
    <w:basedOn w:val="1"/>
    <w:qFormat/>
    <w:uiPriority w:val="99"/>
    <w:pPr>
      <w:ind w:firstLine="0" w:firstLineChars="0"/>
    </w:pPr>
    <w:rPr>
      <w:kern w:val="0"/>
      <w:sz w:val="21"/>
      <w:szCs w:val="20"/>
    </w:rPr>
  </w:style>
  <w:style w:type="paragraph" w:customStyle="1" w:styleId="2516">
    <w:name w:val="Hierarchy"/>
    <w:basedOn w:val="1"/>
    <w:qFormat/>
    <w:uiPriority w:val="0"/>
    <w:pPr>
      <w:tabs>
        <w:tab w:val="left" w:pos="720"/>
        <w:tab w:val="left" w:pos="1440"/>
        <w:tab w:val="left" w:pos="2160"/>
        <w:tab w:val="left" w:pos="3600"/>
        <w:tab w:val="left" w:pos="5040"/>
      </w:tabs>
      <w:spacing w:after="120" w:line="240" w:lineRule="auto"/>
      <w:ind w:right="-3456" w:firstLine="0" w:firstLineChars="0"/>
    </w:pPr>
    <w:rPr>
      <w:kern w:val="0"/>
      <w:sz w:val="21"/>
      <w:szCs w:val="20"/>
    </w:rPr>
  </w:style>
  <w:style w:type="paragraph" w:customStyle="1" w:styleId="2517">
    <w:name w:val="hong"/>
    <w:basedOn w:val="1"/>
    <w:qFormat/>
    <w:uiPriority w:val="99"/>
    <w:pPr>
      <w:spacing w:before="100" w:beforeAutospacing="1" w:after="100" w:afterAutospacing="1" w:line="344" w:lineRule="atLeast"/>
      <w:ind w:firstLine="0" w:firstLineChars="0"/>
    </w:pPr>
    <w:rPr>
      <w:rFonts w:ascii="Verdana" w:hAnsi="Verdana" w:cs="宋体"/>
      <w:color w:val="000000"/>
      <w:kern w:val="0"/>
      <w:sz w:val="19"/>
      <w:szCs w:val="19"/>
    </w:rPr>
  </w:style>
  <w:style w:type="paragraph" w:customStyle="1" w:styleId="2518">
    <w:name w:val="表格文字 居中"/>
    <w:basedOn w:val="1"/>
    <w:qFormat/>
    <w:uiPriority w:val="99"/>
    <w:pPr>
      <w:ind w:firstLine="0" w:firstLineChars="0"/>
      <w:jc w:val="center"/>
    </w:pPr>
    <w:rPr>
      <w:rFonts w:ascii="Arial Unicode MS" w:hAnsi="Arial Unicode MS" w:cs="宋体"/>
      <w:kern w:val="0"/>
      <w:sz w:val="21"/>
      <w:szCs w:val="20"/>
    </w:rPr>
  </w:style>
  <w:style w:type="paragraph" w:customStyle="1" w:styleId="2519">
    <w:name w:val="正文 首行缩进加粗"/>
    <w:basedOn w:val="1"/>
    <w:qFormat/>
    <w:uiPriority w:val="99"/>
    <w:pPr>
      <w:ind w:firstLine="422" w:firstLineChars="0"/>
    </w:pPr>
    <w:rPr>
      <w:rFonts w:ascii="Arial Unicode MS" w:hAnsi="Arial Unicode MS" w:cs="宋体"/>
      <w:b/>
      <w:kern w:val="0"/>
      <w:sz w:val="21"/>
      <w:szCs w:val="20"/>
    </w:rPr>
  </w:style>
  <w:style w:type="paragraph" w:customStyle="1" w:styleId="2520">
    <w:name w:val="样式 样式 样式 样式 首行缩进:  2 字符 + 首行缩进:  2 字符 + 首行缩进:  2 字符 + 首行缩进:  2 字符"/>
    <w:basedOn w:val="1"/>
    <w:qFormat/>
    <w:uiPriority w:val="0"/>
    <w:pPr>
      <w:widowControl w:val="0"/>
      <w:ind w:firstLine="560" w:firstLineChars="0"/>
      <w:jc w:val="both"/>
    </w:pPr>
    <w:rPr>
      <w:rFonts w:ascii="Calibri" w:eastAsia="仿宋_GB2312"/>
      <w:sz w:val="21"/>
      <w:szCs w:val="20"/>
    </w:rPr>
  </w:style>
  <w:style w:type="paragraph" w:customStyle="1" w:styleId="2521">
    <w:name w:val="xl21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22">
    <w:name w:val="缺省文本:1"/>
    <w:basedOn w:val="1"/>
    <w:qFormat/>
    <w:uiPriority w:val="0"/>
    <w:pPr>
      <w:widowControl w:val="0"/>
      <w:autoSpaceDE w:val="0"/>
      <w:autoSpaceDN w:val="0"/>
      <w:adjustRightInd w:val="0"/>
      <w:spacing w:line="240" w:lineRule="auto"/>
      <w:ind w:firstLine="0" w:firstLineChars="0"/>
    </w:pPr>
    <w:rPr>
      <w:kern w:val="0"/>
      <w:sz w:val="21"/>
      <w:szCs w:val="20"/>
    </w:rPr>
  </w:style>
  <w:style w:type="paragraph" w:customStyle="1" w:styleId="2523">
    <w:name w:val="三级列表"/>
    <w:basedOn w:val="1"/>
    <w:qFormat/>
    <w:uiPriority w:val="99"/>
    <w:pPr>
      <w:widowControl w:val="0"/>
      <w:numPr>
        <w:ilvl w:val="0"/>
        <w:numId w:val="108"/>
      </w:numPr>
      <w:tabs>
        <w:tab w:val="left" w:pos="360"/>
        <w:tab w:val="left" w:pos="2098"/>
      </w:tabs>
      <w:ind w:left="0" w:firstLine="0" w:firstLineChars="0"/>
      <w:jc w:val="both"/>
    </w:pPr>
    <w:rPr>
      <w:rFonts w:ascii="Calibri"/>
      <w:sz w:val="21"/>
      <w:szCs w:val="20"/>
    </w:rPr>
  </w:style>
  <w:style w:type="paragraph" w:customStyle="1" w:styleId="2524">
    <w:name w:val="Char Char1 Char Char Char Char Char Char5"/>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525">
    <w:name w:val="label"/>
    <w:basedOn w:val="1"/>
    <w:qFormat/>
    <w:uiPriority w:val="0"/>
    <w:pPr>
      <w:spacing w:before="120" w:after="240" w:line="360" w:lineRule="atLeast"/>
      <w:ind w:firstLine="0" w:firstLineChars="0"/>
    </w:pPr>
    <w:rPr>
      <w:color w:val="000000"/>
      <w:kern w:val="0"/>
      <w:sz w:val="21"/>
    </w:rPr>
  </w:style>
  <w:style w:type="paragraph" w:customStyle="1" w:styleId="2526">
    <w:name w:val="xl1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2527">
    <w:name w:val="Level 2 Body List Text"/>
    <w:basedOn w:val="34"/>
    <w:qFormat/>
    <w:uiPriority w:val="0"/>
    <w:pPr>
      <w:spacing w:after="240" w:line="440" w:lineRule="atLeast"/>
      <w:ind w:left="1440" w:hanging="540" w:firstLineChars="0"/>
    </w:pPr>
    <w:rPr>
      <w:rFonts w:hint="eastAsia" w:ascii="宋体" w:hAnsi="宋体"/>
      <w:color w:val="000000"/>
      <w:spacing w:val="-5"/>
      <w:kern w:val="0"/>
      <w:sz w:val="24"/>
      <w:szCs w:val="20"/>
      <w:lang w:eastAsia="en-US"/>
    </w:rPr>
  </w:style>
  <w:style w:type="paragraph" w:customStyle="1" w:styleId="2528">
    <w:name w:val="Ident Text-Level 2"/>
    <w:basedOn w:val="1"/>
    <w:qFormat/>
    <w:uiPriority w:val="99"/>
    <w:pPr>
      <w:overflowPunct w:val="0"/>
      <w:autoSpaceDE w:val="0"/>
      <w:autoSpaceDN w:val="0"/>
      <w:adjustRightInd w:val="0"/>
      <w:spacing w:after="280"/>
      <w:ind w:left="1296" w:firstLine="648" w:firstLineChars="0"/>
      <w:jc w:val="both"/>
    </w:pPr>
    <w:rPr>
      <w:rFonts w:ascii="¿¬Ìå" w:hAnsi="¿¬Ìå" w:eastAsia="仿宋_GB2312"/>
      <w:kern w:val="0"/>
      <w:sz w:val="28"/>
      <w:lang w:val="en-GB"/>
    </w:rPr>
  </w:style>
  <w:style w:type="paragraph" w:customStyle="1" w:styleId="2529">
    <w:name w:val="样式 首行缩进:  0.74 厘米 段后: 7.8 磅"/>
    <w:basedOn w:val="1"/>
    <w:qFormat/>
    <w:uiPriority w:val="0"/>
    <w:pPr>
      <w:widowControl w:val="0"/>
      <w:spacing w:after="156"/>
      <w:ind w:firstLine="420" w:firstLineChars="0"/>
      <w:jc w:val="both"/>
    </w:pPr>
    <w:rPr>
      <w:rFonts w:ascii="Calibri" w:eastAsia="楷体_GB2312"/>
      <w:sz w:val="21"/>
      <w:szCs w:val="20"/>
    </w:rPr>
  </w:style>
  <w:style w:type="paragraph" w:customStyle="1" w:styleId="2530">
    <w:name w:val="font15"/>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1">
    <w:name w:val="table body - small"/>
    <w:basedOn w:val="2532"/>
    <w:qFormat/>
    <w:uiPriority w:val="99"/>
    <w:rPr>
      <w:sz w:val="16"/>
    </w:rPr>
  </w:style>
  <w:style w:type="paragraph" w:customStyle="1" w:styleId="2532">
    <w:name w:val="main table"/>
    <w:basedOn w:val="1"/>
    <w:qFormat/>
    <w:uiPriority w:val="99"/>
    <w:pPr>
      <w:spacing w:after="160" w:line="240" w:lineRule="auto"/>
      <w:ind w:firstLine="0" w:firstLineChars="0"/>
    </w:pPr>
    <w:rPr>
      <w:rFonts w:ascii="Book Antiqua" w:hAnsi="Book Antiqua"/>
      <w:kern w:val="0"/>
      <w:sz w:val="18"/>
      <w:szCs w:val="20"/>
      <w:lang w:eastAsia="en-US"/>
    </w:rPr>
  </w:style>
  <w:style w:type="paragraph" w:customStyle="1" w:styleId="2533">
    <w:name w:val="CM9"/>
    <w:basedOn w:val="1"/>
    <w:next w:val="1"/>
    <w:qFormat/>
    <w:uiPriority w:val="0"/>
    <w:pPr>
      <w:widowControl w:val="0"/>
      <w:autoSpaceDE w:val="0"/>
      <w:autoSpaceDN w:val="0"/>
      <w:adjustRightInd w:val="0"/>
      <w:spacing w:afterLines="50" w:line="468" w:lineRule="atLeast"/>
      <w:ind w:firstLine="0" w:firstLineChars="0"/>
    </w:pPr>
    <w:rPr>
      <w:rFonts w:ascii="Arial" w:hAnsi="Arial" w:cs="Arial"/>
      <w:spacing w:val="20"/>
      <w:kern w:val="0"/>
      <w:sz w:val="21"/>
    </w:rPr>
  </w:style>
  <w:style w:type="paragraph" w:customStyle="1" w:styleId="2534">
    <w:name w:val="名称2"/>
    <w:basedOn w:val="1"/>
    <w:qFormat/>
    <w:uiPriority w:val="99"/>
    <w:pPr>
      <w:ind w:firstLine="0" w:firstLineChars="0"/>
      <w:jc w:val="center"/>
    </w:pPr>
    <w:rPr>
      <w:b/>
      <w:spacing w:val="12"/>
      <w:kern w:val="0"/>
      <w:sz w:val="44"/>
      <w:szCs w:val="44"/>
    </w:rPr>
  </w:style>
  <w:style w:type="paragraph" w:customStyle="1" w:styleId="2535">
    <w:name w:val="图例"/>
    <w:basedOn w:val="1"/>
    <w:next w:val="21"/>
    <w:qFormat/>
    <w:uiPriority w:val="99"/>
    <w:pPr>
      <w:ind w:firstLine="566" w:firstLineChars="236"/>
      <w:jc w:val="center"/>
    </w:pPr>
    <w:rPr>
      <w:rFonts w:cs="宋体"/>
      <w:color w:val="000000"/>
      <w:kern w:val="0"/>
      <w:sz w:val="21"/>
      <w:szCs w:val="28"/>
    </w:rPr>
  </w:style>
  <w:style w:type="paragraph" w:customStyle="1" w:styleId="2536">
    <w:name w:val="办事处列表"/>
    <w:basedOn w:val="1"/>
    <w:qFormat/>
    <w:uiPriority w:val="0"/>
    <w:pPr>
      <w:widowControl w:val="0"/>
      <w:spacing w:afterLines="50" w:line="240" w:lineRule="auto"/>
      <w:ind w:left="600" w:firstLine="393" w:firstLineChars="0"/>
      <w:jc w:val="both"/>
    </w:pPr>
    <w:rPr>
      <w:rFonts w:ascii="Calibri" w:eastAsia="黑体" w:cs="宋体"/>
      <w:sz w:val="21"/>
      <w:szCs w:val="20"/>
    </w:rPr>
  </w:style>
  <w:style w:type="paragraph" w:customStyle="1" w:styleId="2537">
    <w:name w:val="条目2"/>
    <w:basedOn w:val="1"/>
    <w:qFormat/>
    <w:uiPriority w:val="0"/>
    <w:pPr>
      <w:widowControl w:val="0"/>
      <w:ind w:left="902" w:hanging="420" w:firstLineChars="0"/>
      <w:jc w:val="both"/>
    </w:pPr>
    <w:rPr>
      <w:rFonts w:ascii="Calibri"/>
      <w:sz w:val="21"/>
    </w:rPr>
  </w:style>
  <w:style w:type="paragraph" w:customStyle="1" w:styleId="2538">
    <w:name w:val="font18"/>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9">
    <w:name w:val="样式 样式 正文首行缩进 + 首行缩进:  1 字符 + 首行缩进:  1 字符"/>
    <w:basedOn w:val="1"/>
    <w:qFormat/>
    <w:uiPriority w:val="0"/>
    <w:pPr>
      <w:widowControl w:val="0"/>
      <w:ind w:firstLine="200"/>
      <w:jc w:val="both"/>
    </w:pPr>
    <w:rPr>
      <w:rFonts w:ascii="Calibri" w:cs="宋体"/>
      <w:sz w:val="21"/>
      <w:szCs w:val="20"/>
    </w:rPr>
  </w:style>
  <w:style w:type="paragraph" w:customStyle="1" w:styleId="2540">
    <w:name w:val="xl15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41">
    <w:name w:val="CM37"/>
    <w:basedOn w:val="305"/>
    <w:next w:val="305"/>
    <w:qFormat/>
    <w:uiPriority w:val="0"/>
    <w:pPr>
      <w:spacing w:line="653" w:lineRule="atLeast"/>
    </w:pPr>
    <w:rPr>
      <w:rFonts w:ascii="仿宋_GB2312" w:eastAsia="仿宋_GB2312" w:cs="Times New Roman"/>
      <w:color w:val="auto"/>
    </w:rPr>
  </w:style>
  <w:style w:type="paragraph" w:customStyle="1" w:styleId="2542">
    <w:name w:val="Figure Char"/>
    <w:basedOn w:val="1"/>
    <w:next w:val="1"/>
    <w:qFormat/>
    <w:uiPriority w:val="0"/>
    <w:pPr>
      <w:keepNext/>
      <w:snapToGrid w:val="0"/>
      <w:spacing w:before="80" w:after="80" w:line="300" w:lineRule="auto"/>
      <w:ind w:left="1134" w:firstLine="0" w:firstLineChars="0"/>
      <w:jc w:val="center"/>
    </w:pPr>
    <w:rPr>
      <w:rFonts w:ascii="Arial" w:hAnsi="Arial" w:eastAsia="仿宋" w:cs="Arial"/>
      <w:kern w:val="0"/>
      <w:sz w:val="21"/>
      <w:szCs w:val="21"/>
    </w:rPr>
  </w:style>
  <w:style w:type="paragraph" w:customStyle="1" w:styleId="2543">
    <w:name w:val="图名1 Char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544">
    <w:name w:val="_标题1"/>
    <w:basedOn w:val="3"/>
    <w:next w:val="1"/>
    <w:qFormat/>
    <w:uiPriority w:val="0"/>
    <w:pPr>
      <w:pageBreakBefore/>
      <w:widowControl w:val="0"/>
      <w:numPr>
        <w:ilvl w:val="0"/>
        <w:numId w:val="6"/>
      </w:numPr>
      <w:tabs>
        <w:tab w:val="left" w:pos="360"/>
        <w:tab w:val="left" w:pos="432"/>
      </w:tabs>
      <w:spacing w:before="240" w:beforeLines="0" w:after="240" w:afterLines="0" w:line="520" w:lineRule="exact"/>
      <w:ind w:left="76" w:hanging="76" w:firstLineChars="0"/>
    </w:pPr>
    <w:rPr>
      <w:rFonts w:ascii="仿宋" w:hAnsi="仿宋" w:eastAsia="仿宋" w:cs="仿宋"/>
      <w:sz w:val="44"/>
    </w:rPr>
  </w:style>
  <w:style w:type="paragraph" w:customStyle="1" w:styleId="2545">
    <w:name w:val="navbarcell3"/>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2546">
    <w:name w:val="封面摘要"/>
    <w:basedOn w:val="1"/>
    <w:qFormat/>
    <w:uiPriority w:val="0"/>
    <w:pPr>
      <w:widowControl w:val="0"/>
      <w:ind w:firstLine="0" w:firstLineChars="0"/>
      <w:jc w:val="both"/>
    </w:pPr>
    <w:rPr>
      <w:rFonts w:ascii="Calibri" w:hAnsi="Calibri"/>
      <w:sz w:val="21"/>
      <w:szCs w:val="20"/>
    </w:rPr>
  </w:style>
  <w:style w:type="paragraph" w:customStyle="1" w:styleId="2547">
    <w:name w:val="Char Char1 Char Char Char Char Char Char Char Char Char1 Char Char Char Char Char Char Char Char Char Char Char Char Char Char Char Char Char Char"/>
    <w:basedOn w:val="1"/>
    <w:qFormat/>
    <w:uiPriority w:val="0"/>
    <w:pPr>
      <w:widowControl w:val="0"/>
      <w:tabs>
        <w:tab w:val="left" w:pos="360"/>
      </w:tabs>
      <w:spacing w:line="240" w:lineRule="auto"/>
      <w:ind w:firstLine="420" w:firstLineChars="150"/>
      <w:jc w:val="both"/>
    </w:pPr>
    <w:rPr>
      <w:rFonts w:ascii="Arial" w:hAnsi="Arial" w:cs="Arial"/>
      <w:sz w:val="21"/>
      <w:szCs w:val="20"/>
    </w:rPr>
  </w:style>
  <w:style w:type="paragraph" w:customStyle="1" w:styleId="2548">
    <w:name w:val="Style16"/>
    <w:basedOn w:val="1"/>
    <w:unhideWhenUsed/>
    <w:qFormat/>
    <w:uiPriority w:val="99"/>
    <w:pPr>
      <w:widowControl w:val="0"/>
      <w:adjustRightInd w:val="0"/>
      <w:spacing w:line="318" w:lineRule="exact"/>
      <w:ind w:firstLine="0" w:firstLineChars="0"/>
      <w:jc w:val="both"/>
    </w:pPr>
    <w:rPr>
      <w:rFonts w:ascii="Calibri" w:hAnsi="Calibri"/>
      <w:snapToGrid w:val="0"/>
      <w:sz w:val="21"/>
      <w:szCs w:val="21"/>
    </w:rPr>
  </w:style>
  <w:style w:type="paragraph" w:customStyle="1" w:styleId="2549">
    <w:name w:val="xl11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550">
    <w:name w:val="附件"/>
    <w:basedOn w:val="1"/>
    <w:next w:val="1"/>
    <w:qFormat/>
    <w:uiPriority w:val="0"/>
    <w:pPr>
      <w:widowControl w:val="0"/>
      <w:tabs>
        <w:tab w:val="left" w:pos="360"/>
      </w:tabs>
      <w:ind w:left="360" w:hanging="360" w:hangingChars="200"/>
      <w:jc w:val="both"/>
    </w:pPr>
    <w:rPr>
      <w:rFonts w:ascii="Calibri" w:eastAsia="仿宋"/>
      <w:b/>
      <w:sz w:val="30"/>
    </w:rPr>
  </w:style>
  <w:style w:type="paragraph" w:customStyle="1" w:styleId="2551">
    <w:name w:val="10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552">
    <w:name w:val="AIOC NORMAL"/>
    <w:basedOn w:val="1"/>
    <w:qFormat/>
    <w:uiPriority w:val="99"/>
    <w:pPr>
      <w:tabs>
        <w:tab w:val="left" w:pos="1440"/>
      </w:tabs>
      <w:ind w:firstLine="0" w:firstLineChars="0"/>
    </w:pPr>
    <w:rPr>
      <w:rFonts w:ascii="Book Antiqua" w:hAnsi="Book Antiqua"/>
      <w:kern w:val="0"/>
      <w:sz w:val="22"/>
      <w:szCs w:val="20"/>
      <w:lang w:eastAsia="en-US"/>
    </w:rPr>
  </w:style>
  <w:style w:type="paragraph" w:customStyle="1" w:styleId="2553">
    <w:name w:val="样式 标题 1 + 黑体 小三"/>
    <w:basedOn w:val="3"/>
    <w:qFormat/>
    <w:uiPriority w:val="0"/>
    <w:pPr>
      <w:widowControl w:val="0"/>
      <w:tabs>
        <w:tab w:val="left" w:pos="432"/>
      </w:tabs>
      <w:spacing w:before="340" w:beforeLines="0" w:after="330" w:afterLines="0" w:line="578" w:lineRule="auto"/>
      <w:ind w:left="0" w:firstLine="0" w:firstLineChars="0"/>
      <w:jc w:val="both"/>
    </w:pPr>
    <w:rPr>
      <w:rFonts w:ascii="黑体" w:hAnsi="黑体" w:eastAsia="宋体"/>
      <w:sz w:val="30"/>
    </w:rPr>
  </w:style>
  <w:style w:type="paragraph" w:customStyle="1" w:styleId="2554">
    <w:name w:val="样式 标题 3标题三h3H3level_3PIM 3Level 3 HeadHeading 3 - oldsec..."/>
    <w:basedOn w:val="5"/>
    <w:qFormat/>
    <w:uiPriority w:val="99"/>
    <w:pPr>
      <w:keepLines w:val="0"/>
      <w:numPr>
        <w:ilvl w:val="0"/>
        <w:numId w:val="0"/>
      </w:numPr>
      <w:spacing w:before="120" w:after="240" w:line="360" w:lineRule="auto"/>
    </w:pPr>
    <w:rPr>
      <w:rFonts w:ascii="Calibri" w:hAnsi="宋体" w:eastAsia="Times New Roman" w:cs="宋体"/>
      <w:b/>
      <w:kern w:val="0"/>
      <w:sz w:val="32"/>
      <w:szCs w:val="20"/>
    </w:rPr>
  </w:style>
  <w:style w:type="paragraph" w:customStyle="1" w:styleId="2555">
    <w:name w:val="条目"/>
    <w:basedOn w:val="1"/>
    <w:semiHidden/>
    <w:qFormat/>
    <w:uiPriority w:val="99"/>
    <w:pPr>
      <w:widowControl w:val="0"/>
      <w:numPr>
        <w:ilvl w:val="0"/>
        <w:numId w:val="109"/>
      </w:numPr>
      <w:tabs>
        <w:tab w:val="left" w:pos="360"/>
        <w:tab w:val="clear" w:pos="2040"/>
      </w:tabs>
      <w:spacing w:line="240" w:lineRule="auto"/>
      <w:ind w:left="0" w:firstLine="420" w:firstLineChars="0"/>
      <w:jc w:val="both"/>
    </w:pPr>
    <w:rPr>
      <w:rFonts w:ascii="Calibri" w:hAnsi="Calibri"/>
      <w:bCs/>
    </w:rPr>
  </w:style>
  <w:style w:type="paragraph" w:customStyle="1" w:styleId="2556">
    <w:name w:val="样式 首行缩进:  0.95 厘米"/>
    <w:basedOn w:val="1"/>
    <w:qFormat/>
    <w:uiPriority w:val="0"/>
    <w:pPr>
      <w:widowControl w:val="0"/>
      <w:spacing w:line="440" w:lineRule="atLeast"/>
      <w:ind w:firstLine="539" w:firstLineChars="0"/>
      <w:jc w:val="both"/>
    </w:pPr>
    <w:rPr>
      <w:rFonts w:ascii="Calibri" w:eastAsia="仿宋" w:cs="宋体"/>
      <w:sz w:val="21"/>
      <w:szCs w:val="20"/>
    </w:rPr>
  </w:style>
  <w:style w:type="paragraph" w:customStyle="1" w:styleId="2557">
    <w:name w:val="样式 样式 样式 正文（首行缩进两字） + 首行缩进:  2 字符 段后: 0.5 行 行距: 1.5 倍行距 + (符号) C..."/>
    <w:basedOn w:val="1"/>
    <w:qFormat/>
    <w:uiPriority w:val="99"/>
    <w:pPr>
      <w:widowControl w:val="0"/>
      <w:autoSpaceDE w:val="0"/>
      <w:autoSpaceDN w:val="0"/>
      <w:adjustRightInd w:val="0"/>
      <w:ind w:left="318" w:firstLine="200"/>
      <w:jc w:val="both"/>
    </w:pPr>
    <w:rPr>
      <w:rFonts w:ascii="Calibri" w:hAnsi="Century-BookCondensed" w:cs="宋体"/>
      <w:kern w:val="0"/>
      <w:sz w:val="18"/>
      <w:szCs w:val="20"/>
    </w:rPr>
  </w:style>
  <w:style w:type="paragraph" w:customStyle="1" w:styleId="2558">
    <w:name w:val="xl17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559">
    <w:name w:val="tablerowcolor"/>
    <w:basedOn w:val="1"/>
    <w:qFormat/>
    <w:uiPriority w:val="0"/>
    <w:pPr>
      <w:shd w:val="clear" w:color="auto" w:fill="FFFFFF"/>
      <w:spacing w:before="100" w:beforeAutospacing="1" w:after="100" w:afterAutospacing="1" w:line="240" w:lineRule="auto"/>
      <w:ind w:firstLine="0" w:firstLineChars="0"/>
    </w:pPr>
    <w:rPr>
      <w:rFonts w:cs="宋体"/>
      <w:kern w:val="0"/>
      <w:sz w:val="21"/>
    </w:rPr>
  </w:style>
  <w:style w:type="paragraph" w:customStyle="1" w:styleId="2560">
    <w:name w:val="Char1 Char Char Char Char Char Char Char Char Char Char Char Char1"/>
    <w:basedOn w:val="1"/>
    <w:qFormat/>
    <w:uiPriority w:val="0"/>
    <w:pPr>
      <w:widowControl w:val="0"/>
      <w:ind w:firstLine="0" w:firstLineChars="0"/>
      <w:jc w:val="both"/>
    </w:pPr>
    <w:rPr>
      <w:rFonts w:ascii="Tahoma" w:hAnsi="Tahoma"/>
      <w:sz w:val="21"/>
      <w:szCs w:val="20"/>
    </w:rPr>
  </w:style>
  <w:style w:type="paragraph" w:customStyle="1" w:styleId="2561">
    <w:name w:val="目录 21"/>
    <w:basedOn w:val="1"/>
    <w:next w:val="1"/>
    <w:qFormat/>
    <w:uiPriority w:val="39"/>
    <w:pPr>
      <w:widowControl w:val="0"/>
      <w:spacing w:line="240" w:lineRule="auto"/>
      <w:ind w:left="210" w:firstLine="0" w:firstLineChars="0"/>
    </w:pPr>
    <w:rPr>
      <w:rFonts w:ascii="Calibri" w:cs="Calibri"/>
      <w:smallCaps/>
      <w:sz w:val="21"/>
      <w:szCs w:val="20"/>
    </w:rPr>
  </w:style>
  <w:style w:type="paragraph" w:customStyle="1" w:styleId="2562">
    <w:name w:val="xl213"/>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63">
    <w:name w:val="et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564">
    <w:name w:val="Char Char Char Char Char Char5"/>
    <w:basedOn w:val="1"/>
    <w:qFormat/>
    <w:uiPriority w:val="99"/>
    <w:pPr>
      <w:ind w:firstLine="0" w:firstLineChars="0"/>
    </w:pPr>
    <w:rPr>
      <w:rFonts w:ascii="Tahoma" w:hAnsi="Tahoma"/>
      <w:kern w:val="0"/>
      <w:sz w:val="21"/>
      <w:szCs w:val="20"/>
    </w:rPr>
  </w:style>
  <w:style w:type="paragraph" w:customStyle="1" w:styleId="2565">
    <w:name w:val="xl226"/>
    <w:basedOn w:val="1"/>
    <w:qFormat/>
    <w:uiPriority w:val="99"/>
    <w:pPr>
      <w:pBdr>
        <w:top w:val="single" w:color="auto" w:sz="8" w:space="0"/>
        <w:left w:val="single" w:color="auto" w:sz="8"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566">
    <w:name w:val="xl257"/>
    <w:basedOn w:val="1"/>
    <w:qFormat/>
    <w:uiPriority w:val="99"/>
    <w:pPr>
      <w:pBdr>
        <w:top w:val="single" w:color="auto" w:sz="4" w:space="0"/>
        <w:left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567">
    <w:name w:val="标2正文"/>
    <w:basedOn w:val="1"/>
    <w:qFormat/>
    <w:uiPriority w:val="99"/>
    <w:pPr>
      <w:widowControl w:val="0"/>
      <w:tabs>
        <w:tab w:val="left" w:pos="1680"/>
      </w:tabs>
      <w:spacing w:line="400" w:lineRule="exact"/>
      <w:ind w:firstLine="420" w:firstLineChars="175"/>
      <w:jc w:val="both"/>
    </w:pPr>
    <w:rPr>
      <w:rFonts w:eastAsia="仿宋_GB2312"/>
      <w:sz w:val="21"/>
    </w:rPr>
  </w:style>
  <w:style w:type="paragraph" w:customStyle="1" w:styleId="2568">
    <w:name w:val="并列1下正文"/>
    <w:basedOn w:val="1"/>
    <w:qFormat/>
    <w:uiPriority w:val="0"/>
    <w:pPr>
      <w:widowControl w:val="0"/>
      <w:adjustRightInd w:val="0"/>
      <w:snapToGrid w:val="0"/>
      <w:spacing w:line="440" w:lineRule="atLeast"/>
      <w:ind w:left="400" w:leftChars="400" w:firstLine="0" w:firstLineChars="0"/>
      <w:jc w:val="both"/>
    </w:pPr>
    <w:rPr>
      <w:rFonts w:ascii="Calibri" w:eastAsia="楷体_GB2312"/>
      <w:sz w:val="21"/>
    </w:rPr>
  </w:style>
  <w:style w:type="paragraph" w:customStyle="1" w:styleId="2569">
    <w:name w:val="!封面小标题"/>
    <w:qFormat/>
    <w:uiPriority w:val="99"/>
    <w:pPr>
      <w:spacing w:before="156" w:after="156" w:line="360" w:lineRule="auto"/>
      <w:ind w:firstLine="480"/>
      <w:jc w:val="center"/>
    </w:pPr>
    <w:rPr>
      <w:rFonts w:ascii="Arial Unicode MS" w:hAnsi="Arial Unicode MS" w:eastAsia="黑体" w:cs="Times New Roman"/>
      <w:kern w:val="2"/>
      <w:sz w:val="36"/>
      <w:szCs w:val="36"/>
      <w:lang w:val="en-US" w:eastAsia="zh-CN" w:bidi="ar-SA"/>
    </w:rPr>
  </w:style>
  <w:style w:type="paragraph" w:customStyle="1" w:styleId="2570">
    <w:name w:val="样式 标题 1 + 非加粗"/>
    <w:basedOn w:val="3"/>
    <w:qFormat/>
    <w:uiPriority w:val="99"/>
    <w:pPr>
      <w:numPr>
        <w:ilvl w:val="0"/>
        <w:numId w:val="110"/>
      </w:numPr>
      <w:tabs>
        <w:tab w:val="left" w:pos="360"/>
        <w:tab w:val="left" w:pos="425"/>
        <w:tab w:val="left" w:pos="432"/>
        <w:tab w:val="clear" w:pos="420"/>
      </w:tabs>
      <w:spacing w:before="120" w:beforeLines="50" w:after="0" w:afterLines="0"/>
      <w:ind w:left="76" w:hanging="76" w:firstLineChars="0"/>
      <w:jc w:val="both"/>
    </w:pPr>
    <w:rPr>
      <w:rFonts w:eastAsia="宋体"/>
      <w:bCs w:val="0"/>
      <w:szCs w:val="32"/>
    </w:rPr>
  </w:style>
  <w:style w:type="paragraph" w:customStyle="1" w:styleId="2571">
    <w:name w:val="）单括号正式样式"/>
    <w:basedOn w:val="222"/>
    <w:qFormat/>
    <w:uiPriority w:val="0"/>
    <w:pPr>
      <w:numPr>
        <w:ilvl w:val="0"/>
        <w:numId w:val="111"/>
      </w:numPr>
      <w:tabs>
        <w:tab w:val="left" w:pos="360"/>
      </w:tabs>
      <w:ind w:left="0" w:firstLine="420"/>
    </w:pPr>
    <w:rPr>
      <w:rFonts w:ascii="Calibri" w:hAnsi="Calibri" w:eastAsia="仿宋"/>
      <w:sz w:val="24"/>
    </w:rPr>
  </w:style>
  <w:style w:type="paragraph" w:customStyle="1" w:styleId="2572">
    <w:name w:val="正文列4_1"/>
    <w:basedOn w:val="1"/>
    <w:qFormat/>
    <w:uiPriority w:val="99"/>
    <w:pPr>
      <w:widowControl w:val="0"/>
      <w:tabs>
        <w:tab w:val="left" w:pos="720"/>
      </w:tabs>
      <w:adjustRightInd w:val="0"/>
      <w:spacing w:line="360" w:lineRule="exact"/>
      <w:ind w:left="720" w:hanging="720" w:firstLineChars="0"/>
      <w:jc w:val="both"/>
    </w:pPr>
    <w:rPr>
      <w:rFonts w:eastAsia="仿宋_GB2312"/>
      <w:kern w:val="0"/>
      <w:sz w:val="21"/>
      <w:szCs w:val="20"/>
    </w:rPr>
  </w:style>
  <w:style w:type="paragraph" w:customStyle="1" w:styleId="2573">
    <w:name w:val="bbbb"/>
    <w:basedOn w:val="1"/>
    <w:qFormat/>
    <w:uiPriority w:val="99"/>
    <w:pPr>
      <w:spacing w:after="50" w:line="300" w:lineRule="auto"/>
      <w:ind w:left="900" w:leftChars="250" w:hanging="300" w:hangingChars="125"/>
    </w:pPr>
    <w:rPr>
      <w:kern w:val="0"/>
      <w:sz w:val="21"/>
    </w:rPr>
  </w:style>
  <w:style w:type="paragraph" w:customStyle="1" w:styleId="2574">
    <w:name w:val="样式 标题 3H3标题 3 Char Char Char CharLevel 3 Headh3l3CTHeadin..."/>
    <w:basedOn w:val="5"/>
    <w:qFormat/>
    <w:uiPriority w:val="99"/>
    <w:pPr>
      <w:keepLines w:val="0"/>
      <w:widowControl w:val="0"/>
      <w:numPr>
        <w:ilvl w:val="0"/>
        <w:numId w:val="0"/>
      </w:numPr>
      <w:spacing w:line="360" w:lineRule="auto"/>
      <w:ind w:firstLine="643" w:firstLineChars="200"/>
    </w:pPr>
    <w:rPr>
      <w:rFonts w:ascii="Arial" w:hAnsi="Arial" w:eastAsia="仿宋_GB2312" w:cs="宋体"/>
      <w:b/>
      <w:sz w:val="32"/>
      <w:szCs w:val="32"/>
    </w:rPr>
  </w:style>
  <w:style w:type="paragraph" w:customStyle="1" w:styleId="2575">
    <w:name w:val="!BECC正文"/>
    <w:basedOn w:val="1"/>
    <w:qFormat/>
    <w:uiPriority w:val="0"/>
    <w:pPr>
      <w:tabs>
        <w:tab w:val="left" w:pos="0"/>
      </w:tabs>
      <w:spacing w:beforeLines="50" w:afterLines="50"/>
      <w:ind w:firstLine="200"/>
    </w:pPr>
    <w:rPr>
      <w:rFonts w:cs="宋体"/>
      <w:color w:val="000000"/>
      <w:kern w:val="0"/>
      <w:sz w:val="21"/>
      <w:szCs w:val="28"/>
    </w:rPr>
  </w:style>
  <w:style w:type="paragraph" w:customStyle="1" w:styleId="2576">
    <w:name w:val="普通标题"/>
    <w:basedOn w:val="1"/>
    <w:next w:val="21"/>
    <w:qFormat/>
    <w:uiPriority w:val="0"/>
    <w:pPr>
      <w:pageBreakBefore/>
      <w:widowControl w:val="0"/>
      <w:spacing w:before="624" w:beforeLines="200" w:after="312" w:afterLines="100"/>
      <w:ind w:firstLine="200"/>
      <w:jc w:val="center"/>
    </w:pPr>
    <w:rPr>
      <w:rFonts w:ascii="Arial" w:hAnsi="Arial" w:eastAsia="黑体"/>
      <w:b/>
      <w:sz w:val="32"/>
      <w:szCs w:val="32"/>
    </w:rPr>
  </w:style>
  <w:style w:type="paragraph" w:customStyle="1" w:styleId="2577">
    <w:name w:val="xl27"/>
    <w:basedOn w:val="1"/>
    <w:qFormat/>
    <w:uiPriority w:val="0"/>
    <w:pPr>
      <w:pBdr>
        <w:top w:val="single" w:color="auto" w:sz="8"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578">
    <w:name w:val="正文 New New New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579">
    <w:name w:val="Sub Item List Text"/>
    <w:qFormat/>
    <w:uiPriority w:val="99"/>
    <w:pPr>
      <w:adjustRightInd w:val="0"/>
      <w:snapToGrid w:val="0"/>
      <w:spacing w:before="80" w:after="80" w:line="240" w:lineRule="atLeast"/>
      <w:ind w:left="2410" w:firstLine="480"/>
    </w:pPr>
    <w:rPr>
      <w:rFonts w:ascii="Arial Unicode MS" w:hAnsi="Arial Unicode MS" w:eastAsia="宋体" w:cs="Times New Roman"/>
      <w:kern w:val="2"/>
      <w:sz w:val="21"/>
      <w:szCs w:val="21"/>
      <w:lang w:val="en-US" w:eastAsia="zh-CN" w:bidi="ar-SA"/>
    </w:rPr>
  </w:style>
  <w:style w:type="paragraph" w:customStyle="1" w:styleId="2580">
    <w:name w:val="附录标识"/>
    <w:basedOn w:val="1"/>
    <w:qFormat/>
    <w:uiPriority w:val="0"/>
    <w:pPr>
      <w:widowControl w:val="0"/>
      <w:numPr>
        <w:ilvl w:val="2"/>
        <w:numId w:val="54"/>
      </w:numPr>
      <w:shd w:val="clear" w:color="FFFFFF" w:fill="FFFFFF"/>
      <w:tabs>
        <w:tab w:val="left" w:pos="720"/>
        <w:tab w:val="left" w:pos="6405"/>
      </w:tabs>
      <w:spacing w:before="640" w:after="200" w:line="276" w:lineRule="auto"/>
      <w:ind w:left="420" w:firstLine="0" w:firstLineChars="0"/>
      <w:jc w:val="center"/>
      <w:outlineLvl w:val="0"/>
    </w:pPr>
    <w:rPr>
      <w:rFonts w:ascii="黑体" w:hAnsi="Calibri" w:eastAsia="黑体"/>
      <w:snapToGrid w:val="0"/>
      <w:sz w:val="22"/>
      <w:szCs w:val="21"/>
      <w:lang w:eastAsia="en-US" w:bidi="en-US"/>
    </w:rPr>
  </w:style>
  <w:style w:type="paragraph" w:customStyle="1" w:styleId="2581">
    <w:name w:val="List Bulleted Item 2"/>
    <w:basedOn w:val="2582"/>
    <w:qFormat/>
    <w:uiPriority w:val="0"/>
    <w:pPr>
      <w:tabs>
        <w:tab w:val="left" w:pos="360"/>
        <w:tab w:val="left" w:pos="1260"/>
      </w:tabs>
      <w:spacing w:after="80"/>
      <w:ind w:left="634" w:hanging="274"/>
    </w:pPr>
  </w:style>
  <w:style w:type="paragraph" w:customStyle="1" w:styleId="2582">
    <w:name w:val="List Bulleted Item 1"/>
    <w:qFormat/>
    <w:uiPriority w:val="0"/>
    <w:pPr>
      <w:tabs>
        <w:tab w:val="left" w:pos="1260"/>
      </w:tabs>
      <w:spacing w:after="120" w:line="240" w:lineRule="exact"/>
      <w:ind w:left="1260" w:hanging="420"/>
    </w:pPr>
    <w:rPr>
      <w:rFonts w:ascii="Arial" w:hAnsi="Arial" w:eastAsia="宋体" w:cs="Times New Roman"/>
      <w:lang w:val="en-US" w:eastAsia="en-US" w:bidi="ar-SA"/>
    </w:rPr>
  </w:style>
  <w:style w:type="paragraph" w:customStyle="1" w:styleId="2583">
    <w:name w:val="navbarcell1"/>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584">
    <w:name w:val="项目列表符号1"/>
    <w:basedOn w:val="1"/>
    <w:qFormat/>
    <w:uiPriority w:val="0"/>
    <w:pPr>
      <w:tabs>
        <w:tab w:val="left" w:pos="834"/>
      </w:tabs>
      <w:spacing w:before="120" w:line="300" w:lineRule="auto"/>
      <w:ind w:left="607" w:right="100" w:rightChars="100" w:firstLine="113" w:firstLineChars="0"/>
      <w:jc w:val="both"/>
    </w:pPr>
    <w:rPr>
      <w:rFonts w:ascii="Arial" w:hAnsi="Arial" w:eastAsia="楷体_GB2312"/>
      <w:sz w:val="21"/>
      <w:szCs w:val="20"/>
    </w:rPr>
  </w:style>
  <w:style w:type="paragraph" w:customStyle="1" w:styleId="2585">
    <w:name w:val="文"/>
    <w:basedOn w:val="1"/>
    <w:qFormat/>
    <w:uiPriority w:val="0"/>
    <w:pPr>
      <w:widowControl w:val="0"/>
      <w:ind w:firstLine="200"/>
      <w:jc w:val="both"/>
    </w:pPr>
    <w:rPr>
      <w:rFonts w:ascii="Calibri"/>
      <w:sz w:val="21"/>
    </w:rPr>
  </w:style>
  <w:style w:type="paragraph" w:customStyle="1" w:styleId="2586">
    <w:name w:val="样式 仿宋_GB2312 (符号) 宋体 四号 行距: 固定值 22 磅"/>
    <w:basedOn w:val="1"/>
    <w:qFormat/>
    <w:uiPriority w:val="0"/>
    <w:pPr>
      <w:spacing w:before="120" w:after="120" w:line="440" w:lineRule="exact"/>
      <w:ind w:firstLine="0" w:firstLineChars="0"/>
    </w:pPr>
    <w:rPr>
      <w:rFonts w:ascii="仿宋_GB2312" w:eastAsia="仿宋_GB2312" w:cs="宋体"/>
      <w:kern w:val="0"/>
      <w:sz w:val="28"/>
      <w:szCs w:val="20"/>
      <w:lang w:eastAsia="en-US" w:bidi="en-US"/>
    </w:rPr>
  </w:style>
  <w:style w:type="paragraph" w:customStyle="1" w:styleId="2587">
    <w:name w:val="È±Ê¡ÎÄ±¾"/>
    <w:basedOn w:val="1"/>
    <w:qFormat/>
    <w:uiPriority w:val="0"/>
    <w:pPr>
      <w:overflowPunct w:val="0"/>
      <w:autoSpaceDE w:val="0"/>
      <w:autoSpaceDN w:val="0"/>
      <w:adjustRightInd w:val="0"/>
      <w:ind w:firstLine="0" w:firstLineChars="0"/>
      <w:jc w:val="both"/>
    </w:pPr>
    <w:rPr>
      <w:rFonts w:ascii="Calibri" w:eastAsia="仿宋"/>
      <w:kern w:val="0"/>
      <w:sz w:val="21"/>
      <w:szCs w:val="20"/>
    </w:rPr>
  </w:style>
  <w:style w:type="paragraph" w:customStyle="1" w:styleId="2588">
    <w:name w:val="plaintext"/>
    <w:basedOn w:val="1"/>
    <w:qFormat/>
    <w:uiPriority w:val="0"/>
    <w:pPr>
      <w:autoSpaceDE w:val="0"/>
      <w:autoSpaceDN w:val="0"/>
      <w:spacing w:before="50" w:beforeLines="50"/>
      <w:ind w:firstLine="200"/>
      <w:jc w:val="both"/>
    </w:pPr>
    <w:rPr>
      <w:rFonts w:cs="宋体"/>
      <w:sz w:val="21"/>
      <w:szCs w:val="21"/>
    </w:rPr>
  </w:style>
  <w:style w:type="paragraph" w:customStyle="1" w:styleId="2589">
    <w:name w:val="Informal1"/>
    <w:basedOn w:val="1"/>
    <w:qFormat/>
    <w:uiPriority w:val="0"/>
    <w:pPr>
      <w:spacing w:before="60" w:after="60"/>
      <w:ind w:firstLine="0" w:firstLineChars="0"/>
    </w:pPr>
    <w:rPr>
      <w:rFonts w:ascii="Calibri"/>
      <w:kern w:val="0"/>
      <w:sz w:val="21"/>
      <w:szCs w:val="20"/>
      <w:lang w:eastAsia="en-US"/>
    </w:rPr>
  </w:style>
  <w:style w:type="paragraph" w:customStyle="1" w:styleId="2590">
    <w:name w:val="00 BodyText"/>
    <w:basedOn w:val="1"/>
    <w:qFormat/>
    <w:uiPriority w:val="99"/>
    <w:pPr>
      <w:spacing w:after="220" w:line="240" w:lineRule="auto"/>
      <w:ind w:firstLine="0" w:firstLineChars="0"/>
    </w:pPr>
    <w:rPr>
      <w:rFonts w:ascii="Arial" w:hAnsi="Arial"/>
      <w:kern w:val="0"/>
      <w:sz w:val="22"/>
      <w:szCs w:val="20"/>
    </w:rPr>
  </w:style>
  <w:style w:type="paragraph" w:customStyle="1" w:styleId="2591">
    <w:name w:val="一级符号（加粗）"/>
    <w:basedOn w:val="1"/>
    <w:qFormat/>
    <w:uiPriority w:val="0"/>
    <w:pPr>
      <w:widowControl w:val="0"/>
      <w:numPr>
        <w:ilvl w:val="0"/>
        <w:numId w:val="112"/>
      </w:numPr>
      <w:tabs>
        <w:tab w:val="left" w:pos="198"/>
      </w:tabs>
      <w:ind w:left="637" w:leftChars="200" w:hanging="437" w:firstLineChars="0"/>
      <w:jc w:val="both"/>
    </w:pPr>
    <w:rPr>
      <w:rFonts w:ascii="Calibri"/>
      <w:b/>
      <w:sz w:val="21"/>
      <w:szCs w:val="21"/>
    </w:rPr>
  </w:style>
  <w:style w:type="paragraph" w:customStyle="1" w:styleId="2592">
    <w:name w:val="封面标准文稿类别"/>
    <w:qFormat/>
    <w:uiPriority w:val="99"/>
    <w:pPr>
      <w:spacing w:before="440" w:line="400" w:lineRule="exact"/>
      <w:jc w:val="center"/>
    </w:pPr>
    <w:rPr>
      <w:rFonts w:ascii="宋体" w:hAnsi="Calibri" w:eastAsia="宋体" w:cs="Times New Roman"/>
      <w:sz w:val="24"/>
      <w:lang w:val="en-US" w:eastAsia="zh-CN" w:bidi="ar-SA"/>
    </w:rPr>
  </w:style>
  <w:style w:type="paragraph" w:customStyle="1" w:styleId="2593">
    <w:name w:val="xl6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kern w:val="0"/>
      <w:sz w:val="21"/>
    </w:rPr>
  </w:style>
  <w:style w:type="paragraph" w:customStyle="1" w:styleId="2594">
    <w:name w:val="标题2"/>
    <w:basedOn w:val="4"/>
    <w:qFormat/>
    <w:uiPriority w:val="0"/>
    <w:pPr>
      <w:keepLines w:val="0"/>
      <w:tabs>
        <w:tab w:val="left" w:pos="360"/>
      </w:tabs>
      <w:adjustRightInd w:val="0"/>
      <w:snapToGrid w:val="0"/>
      <w:spacing w:before="381" w:beforeLines="100" w:after="381" w:afterLines="100" w:line="240" w:lineRule="auto"/>
      <w:ind w:left="1237" w:hanging="1237" w:hangingChars="385"/>
      <w:jc w:val="center"/>
    </w:pPr>
    <w:rPr>
      <w:rFonts w:ascii="Times New Roman" w:hAnsi="Times New Roman" w:eastAsia="仿宋_GB2312"/>
      <w:color w:val="000000"/>
    </w:rPr>
  </w:style>
  <w:style w:type="paragraph" w:customStyle="1" w:styleId="2595">
    <w:name w:val=".."/>
    <w:basedOn w:val="305"/>
    <w:next w:val="305"/>
    <w:qFormat/>
    <w:uiPriority w:val="0"/>
    <w:rPr>
      <w:rFonts w:ascii=".." w:eastAsia=".." w:cs="Times New Roman"/>
      <w:color w:val="auto"/>
    </w:rPr>
  </w:style>
  <w:style w:type="paragraph" w:customStyle="1" w:styleId="2596">
    <w:name w:val="正文幼5号"/>
    <w:basedOn w:val="1"/>
    <w:qFormat/>
    <w:uiPriority w:val="0"/>
    <w:pPr>
      <w:widowControl w:val="0"/>
      <w:spacing w:line="240" w:lineRule="auto"/>
      <w:ind w:firstLine="0" w:firstLineChars="0"/>
      <w:jc w:val="both"/>
    </w:pPr>
    <w:rPr>
      <w:rFonts w:ascii="Calibri" w:eastAsia="幼圆"/>
      <w:sz w:val="21"/>
      <w:szCs w:val="20"/>
    </w:rPr>
  </w:style>
  <w:style w:type="paragraph" w:customStyle="1" w:styleId="2597">
    <w:name w:val="xl15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98">
    <w:name w:val="Num Heading 1"/>
    <w:basedOn w:val="3"/>
    <w:next w:val="1"/>
    <w:qFormat/>
    <w:uiPriority w:val="0"/>
    <w:pPr>
      <w:keepLines w:val="0"/>
      <w:pageBreakBefore/>
      <w:widowControl w:val="0"/>
      <w:numPr>
        <w:ilvl w:val="0"/>
        <w:numId w:val="68"/>
      </w:numPr>
      <w:tabs>
        <w:tab w:val="left" w:pos="360"/>
        <w:tab w:val="left" w:pos="432"/>
        <w:tab w:val="left" w:pos="794"/>
      </w:tabs>
      <w:spacing w:before="0" w:beforeLines="0" w:after="120" w:afterLines="0"/>
      <w:ind w:left="76" w:firstLine="200" w:firstLineChars="200"/>
      <w:jc w:val="both"/>
    </w:pPr>
    <w:rPr>
      <w:rFonts w:ascii="Arial Black" w:hAnsi="Arial Black" w:eastAsia="Arial Black" w:cs="Arial Black"/>
      <w:b/>
      <w:smallCaps/>
      <w:color w:val="333333"/>
      <w:szCs w:val="32"/>
    </w:rPr>
  </w:style>
  <w:style w:type="paragraph" w:customStyle="1" w:styleId="2599">
    <w:name w:val="xl17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600">
    <w:name w:val="Char14"/>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601">
    <w:name w:val="公文标题 1"/>
    <w:basedOn w:val="1865"/>
    <w:next w:val="1865"/>
    <w:qFormat/>
    <w:uiPriority w:val="0"/>
    <w:pPr>
      <w:numPr>
        <w:ilvl w:val="0"/>
        <w:numId w:val="113"/>
      </w:numPr>
      <w:tabs>
        <w:tab w:val="left" w:pos="360"/>
        <w:tab w:val="left" w:pos="840"/>
      </w:tabs>
      <w:ind w:left="840" w:firstLine="640"/>
    </w:pPr>
  </w:style>
  <w:style w:type="paragraph" w:customStyle="1" w:styleId="2602">
    <w:name w:val="样式 标题 1 + 居中"/>
    <w:basedOn w:val="3"/>
    <w:qFormat/>
    <w:uiPriority w:val="99"/>
    <w:pPr>
      <w:numPr>
        <w:ilvl w:val="0"/>
        <w:numId w:val="114"/>
      </w:numPr>
      <w:tabs>
        <w:tab w:val="left" w:pos="-713"/>
        <w:tab w:val="left" w:pos="360"/>
        <w:tab w:val="left" w:pos="432"/>
        <w:tab w:val="clear" w:pos="571"/>
      </w:tabs>
      <w:spacing w:before="340" w:beforeLines="0" w:after="330" w:afterLines="0" w:line="576" w:lineRule="auto"/>
      <w:ind w:left="76" w:hanging="76" w:firstLineChars="0"/>
    </w:pPr>
    <w:rPr>
      <w:rFonts w:ascii="Times New Roman" w:eastAsia="宋体" w:cs="宋体"/>
      <w:szCs w:val="20"/>
    </w:rPr>
  </w:style>
  <w:style w:type="paragraph" w:customStyle="1" w:styleId="2603">
    <w:name w:val="xl85"/>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604">
    <w:name w:val="最后标题"/>
    <w:basedOn w:val="1"/>
    <w:next w:val="1"/>
    <w:semiHidden/>
    <w:qFormat/>
    <w:uiPriority w:val="0"/>
    <w:pPr>
      <w:widowControl w:val="0"/>
      <w:adjustRightInd w:val="0"/>
      <w:snapToGrid w:val="0"/>
      <w:spacing w:line="240" w:lineRule="auto"/>
      <w:ind w:firstLine="0" w:firstLineChars="0"/>
      <w:jc w:val="both"/>
      <w:outlineLvl w:val="3"/>
    </w:pPr>
    <w:rPr>
      <w:rFonts w:ascii="Calibri" w:hAnsi="Calibri"/>
      <w:b/>
      <w:snapToGrid w:val="0"/>
      <w:sz w:val="21"/>
    </w:rPr>
  </w:style>
  <w:style w:type="paragraph" w:customStyle="1" w:styleId="2605">
    <w:name w:val="普通(Web)12"/>
    <w:basedOn w:val="1"/>
    <w:qFormat/>
    <w:uiPriority w:val="0"/>
    <w:pPr>
      <w:ind w:firstLine="0" w:firstLineChars="0"/>
    </w:pPr>
    <w:rPr>
      <w:rFonts w:cs="宋体"/>
      <w:kern w:val="0"/>
      <w:sz w:val="21"/>
    </w:rPr>
  </w:style>
  <w:style w:type="paragraph" w:customStyle="1" w:styleId="2606">
    <w:name w:val="方案正文"/>
    <w:basedOn w:val="1"/>
    <w:qFormat/>
    <w:uiPriority w:val="0"/>
    <w:pPr>
      <w:widowControl w:val="0"/>
      <w:jc w:val="both"/>
    </w:pPr>
    <w:rPr>
      <w:rFonts w:ascii="Calibri" w:eastAsia="仿宋"/>
      <w:sz w:val="21"/>
      <w:szCs w:val="20"/>
    </w:rPr>
  </w:style>
  <w:style w:type="paragraph" w:customStyle="1" w:styleId="2607">
    <w:name w:val="xl162"/>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608">
    <w:name w:val="ct"/>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09">
    <w:name w:val="CM125"/>
    <w:basedOn w:val="305"/>
    <w:next w:val="305"/>
    <w:qFormat/>
    <w:uiPriority w:val="0"/>
    <w:pPr>
      <w:spacing w:after="162"/>
    </w:pPr>
    <w:rPr>
      <w:rFonts w:ascii="仿宋_GB2312" w:eastAsia="仿宋_GB2312" w:cs="Times New Roman"/>
      <w:color w:val="auto"/>
    </w:rPr>
  </w:style>
  <w:style w:type="paragraph" w:customStyle="1" w:styleId="2610">
    <w:name w:val="xl60"/>
    <w:basedOn w:val="1"/>
    <w:qFormat/>
    <w:uiPriority w:val="0"/>
    <w:pPr>
      <w:pBdr>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611">
    <w:name w:val="reader-word-layer reader-word-s5-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12">
    <w:name w:val="Char Char9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613">
    <w:name w:val="bianhao3"/>
    <w:basedOn w:val="1844"/>
    <w:qFormat/>
    <w:uiPriority w:val="99"/>
    <w:pPr>
      <w:tabs>
        <w:tab w:val="left" w:pos="-5"/>
        <w:tab w:val="clear" w:pos="0"/>
      </w:tabs>
      <w:ind w:left="-5" w:hanging="420"/>
    </w:pPr>
  </w:style>
  <w:style w:type="paragraph" w:customStyle="1" w:styleId="2614">
    <w:name w:val="MM Topic 6"/>
    <w:basedOn w:val="8"/>
    <w:qFormat/>
    <w:uiPriority w:val="0"/>
    <w:pPr>
      <w:tabs>
        <w:tab w:val="left" w:pos="432"/>
        <w:tab w:val="left" w:pos="1152"/>
      </w:tabs>
      <w:spacing w:before="240" w:beforeLines="50" w:after="64" w:line="320" w:lineRule="auto"/>
      <w:ind w:firstLine="0" w:firstLineChars="0"/>
      <w:jc w:val="both"/>
    </w:pPr>
    <w:rPr>
      <w:rFonts w:ascii="Arial" w:hAnsi="Arial"/>
      <w:b/>
      <w:kern w:val="2"/>
      <w:sz w:val="21"/>
      <w:lang w:val="zh-CN"/>
    </w:rPr>
  </w:style>
  <w:style w:type="paragraph" w:customStyle="1" w:styleId="2615">
    <w:name w:val="Char52"/>
    <w:basedOn w:val="1"/>
    <w:qFormat/>
    <w:uiPriority w:val="99"/>
    <w:pPr>
      <w:widowControl w:val="0"/>
      <w:tabs>
        <w:tab w:val="left" w:pos="360"/>
      </w:tabs>
      <w:spacing w:line="240" w:lineRule="auto"/>
      <w:ind w:firstLine="0" w:firstLineChars="0"/>
      <w:jc w:val="both"/>
    </w:pPr>
    <w:rPr>
      <w:rFonts w:ascii="Calibri" w:eastAsia="仿宋_GB2312"/>
      <w:sz w:val="21"/>
    </w:rPr>
  </w:style>
  <w:style w:type="paragraph" w:customStyle="1" w:styleId="2616">
    <w:name w:val="test"/>
    <w:basedOn w:val="1"/>
    <w:qFormat/>
    <w:uiPriority w:val="99"/>
    <w:pPr>
      <w:widowControl w:val="0"/>
      <w:ind w:firstLine="200"/>
      <w:jc w:val="both"/>
    </w:pPr>
    <w:rPr>
      <w:rFonts w:ascii="Calibri" w:eastAsia="仿宋_GB2312"/>
      <w:sz w:val="21"/>
    </w:rPr>
  </w:style>
  <w:style w:type="paragraph" w:customStyle="1" w:styleId="2617">
    <w:name w:val="标题1下并列"/>
    <w:basedOn w:val="1"/>
    <w:qFormat/>
    <w:uiPriority w:val="0"/>
    <w:pPr>
      <w:numPr>
        <w:ilvl w:val="0"/>
        <w:numId w:val="115"/>
      </w:numPr>
      <w:tabs>
        <w:tab w:val="left" w:pos="360"/>
        <w:tab w:val="left" w:pos="1472"/>
      </w:tabs>
      <w:adjustRightInd w:val="0"/>
      <w:spacing w:before="60" w:after="60" w:line="360" w:lineRule="atLeast"/>
      <w:ind w:left="0" w:firstLine="0" w:firstLineChars="0"/>
      <w:jc w:val="both"/>
      <w:textAlignment w:val="bottom"/>
    </w:pPr>
    <w:rPr>
      <w:rFonts w:ascii="楷体_GB2312" w:eastAsia="楷体_GB2312"/>
      <w:sz w:val="21"/>
    </w:rPr>
  </w:style>
  <w:style w:type="paragraph" w:customStyle="1" w:styleId="2618">
    <w:name w:val="tabletext"/>
    <w:basedOn w:val="1"/>
    <w:qFormat/>
    <w:uiPriority w:val="0"/>
    <w:pPr>
      <w:spacing w:line="300" w:lineRule="atLeast"/>
      <w:ind w:firstLine="0" w:firstLineChars="0"/>
    </w:pPr>
    <w:rPr>
      <w:rFonts w:eastAsia="仿宋" w:cs="宋体"/>
      <w:kern w:val="0"/>
      <w:sz w:val="18"/>
      <w:szCs w:val="18"/>
    </w:rPr>
  </w:style>
  <w:style w:type="paragraph" w:customStyle="1" w:styleId="2619">
    <w:name w:val="样式 段前: 0.5 行"/>
    <w:basedOn w:val="1"/>
    <w:qFormat/>
    <w:uiPriority w:val="99"/>
    <w:pPr>
      <w:widowControl w:val="0"/>
      <w:spacing w:beforeLines="50" w:line="240" w:lineRule="auto"/>
      <w:ind w:firstLine="0" w:firstLineChars="0"/>
    </w:pPr>
    <w:rPr>
      <w:rFonts w:ascii="ËÎÌå" w:hAnsi="ËÎÌå" w:cs="宋体"/>
      <w:color w:val="000000"/>
      <w:kern w:val="0"/>
      <w:sz w:val="21"/>
      <w:szCs w:val="20"/>
    </w:rPr>
  </w:style>
  <w:style w:type="paragraph" w:customStyle="1" w:styleId="2620">
    <w:name w:val="内容示例"/>
    <w:basedOn w:val="1"/>
    <w:qFormat/>
    <w:uiPriority w:val="99"/>
    <w:pPr>
      <w:widowControl w:val="0"/>
      <w:spacing w:line="240" w:lineRule="auto"/>
      <w:ind w:firstLine="200"/>
      <w:jc w:val="both"/>
    </w:pPr>
    <w:rPr>
      <w:rFonts w:ascii="Calibri"/>
      <w:i/>
      <w:color w:val="0000FF"/>
      <w:kern w:val="0"/>
      <w:sz w:val="21"/>
      <w:szCs w:val="21"/>
    </w:rPr>
  </w:style>
  <w:style w:type="paragraph" w:customStyle="1" w:styleId="2621">
    <w:name w:val="xl236"/>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2622">
    <w:name w:val="章目"/>
    <w:basedOn w:val="1"/>
    <w:qFormat/>
    <w:uiPriority w:val="99"/>
    <w:pPr>
      <w:tabs>
        <w:tab w:val="left" w:pos="720"/>
      </w:tabs>
      <w:ind w:left="720" w:hanging="720" w:firstLineChars="0"/>
    </w:pPr>
    <w:rPr>
      <w:rFonts w:ascii="Book Antiqua" w:hAnsi="Book Antiqua"/>
      <w:kern w:val="0"/>
      <w:sz w:val="44"/>
      <w:szCs w:val="21"/>
    </w:rPr>
  </w:style>
  <w:style w:type="paragraph" w:customStyle="1" w:styleId="2623">
    <w:name w:val="CM80"/>
    <w:basedOn w:val="305"/>
    <w:next w:val="305"/>
    <w:qFormat/>
    <w:uiPriority w:val="0"/>
    <w:pPr>
      <w:spacing w:after="428"/>
    </w:pPr>
    <w:rPr>
      <w:rFonts w:ascii="宋体" w:cs="Times New Roman"/>
      <w:color w:val="auto"/>
    </w:rPr>
  </w:style>
  <w:style w:type="paragraph" w:customStyle="1" w:styleId="2624">
    <w:name w:val="标题 3 New New New New New"/>
    <w:basedOn w:val="2430"/>
    <w:next w:val="2625"/>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25">
    <w:name w:val="样式 正文缩进 + 首行缩进:  2 字符 New New New New New New"/>
    <w:basedOn w:val="21"/>
    <w:qFormat/>
    <w:uiPriority w:val="99"/>
    <w:pPr>
      <w:widowControl/>
      <w:spacing w:line="360" w:lineRule="auto"/>
      <w:jc w:val="left"/>
    </w:pPr>
    <w:rPr>
      <w:rFonts w:ascii="Calibri" w:hAnsi="Calibri" w:cs="宋体"/>
      <w:kern w:val="2"/>
      <w:szCs w:val="22"/>
    </w:rPr>
  </w:style>
  <w:style w:type="paragraph" w:customStyle="1" w:styleId="2626">
    <w:name w:val="CM108"/>
    <w:basedOn w:val="305"/>
    <w:next w:val="305"/>
    <w:qFormat/>
    <w:uiPriority w:val="0"/>
    <w:pPr>
      <w:spacing w:after="100"/>
    </w:pPr>
    <w:rPr>
      <w:rFonts w:ascii="仿宋_GB2312" w:eastAsia="仿宋_GB2312" w:cs="Times New Roman"/>
      <w:color w:val="auto"/>
    </w:rPr>
  </w:style>
  <w:style w:type="paragraph" w:customStyle="1" w:styleId="2627">
    <w:name w:val="Char Char1 Char Char1 Char Char Char Char Char Char2"/>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628">
    <w:name w:val="样式 标题 4"/>
    <w:basedOn w:val="6"/>
    <w:next w:val="1"/>
    <w:qFormat/>
    <w:uiPriority w:val="0"/>
    <w:pPr>
      <w:widowControl w:val="0"/>
      <w:tabs>
        <w:tab w:val="left" w:pos="864"/>
      </w:tabs>
      <w:spacing w:before="260" w:after="260" w:line="360" w:lineRule="auto"/>
      <w:ind w:left="864" w:hanging="864" w:firstLineChars="200"/>
    </w:pPr>
    <w:rPr>
      <w:rFonts w:ascii="Calibri" w:hAnsi="宋体" w:cs="Times New Roman"/>
      <w:w w:val="100"/>
      <w:sz w:val="28"/>
      <w:szCs w:val="28"/>
    </w:rPr>
  </w:style>
  <w:style w:type="paragraph" w:customStyle="1" w:styleId="2629">
    <w:name w:val="Char1 Char Char Char1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630">
    <w:name w:val="样式 样式 样式 正文文本缩进 2 + 左侧:  2 字符 首行缩进:  2 字符 段前: 0.5 行 段后: 0.5 行 + ..."/>
    <w:basedOn w:val="1"/>
    <w:qFormat/>
    <w:uiPriority w:val="99"/>
    <w:pPr>
      <w:widowControl w:val="0"/>
      <w:spacing w:beforeLines="30" w:afterLines="30" w:line="312" w:lineRule="auto"/>
      <w:ind w:left="200" w:leftChars="200" w:firstLine="200"/>
    </w:pPr>
    <w:rPr>
      <w:rFonts w:ascii="Calibri" w:cs="宋体"/>
      <w:kern w:val="0"/>
      <w:sz w:val="21"/>
      <w:szCs w:val="20"/>
    </w:rPr>
  </w:style>
  <w:style w:type="paragraph" w:customStyle="1" w:styleId="2631">
    <w:name w:val="Char Char1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632">
    <w:name w:val="标准编号（封面）"/>
    <w:basedOn w:val="1"/>
    <w:qFormat/>
    <w:uiPriority w:val="0"/>
    <w:pPr>
      <w:ind w:firstLine="0" w:firstLineChars="0"/>
      <w:jc w:val="center"/>
    </w:pPr>
    <w:rPr>
      <w:rFonts w:ascii="Calibri" w:eastAsia="黑体" w:cs="宋体"/>
      <w:b/>
      <w:bCs/>
      <w:kern w:val="0"/>
      <w:sz w:val="30"/>
      <w:szCs w:val="20"/>
    </w:rPr>
  </w:style>
  <w:style w:type="paragraph" w:customStyle="1" w:styleId="2633">
    <w:name w:val="正文文本缩进1"/>
    <w:basedOn w:val="1"/>
    <w:qFormat/>
    <w:uiPriority w:val="0"/>
    <w:pPr>
      <w:widowControl w:val="0"/>
      <w:jc w:val="both"/>
    </w:pPr>
    <w:rPr>
      <w:rFonts w:ascii="Calibri" w:eastAsia="仿宋"/>
      <w:sz w:val="21"/>
    </w:rPr>
  </w:style>
  <w:style w:type="paragraph" w:customStyle="1" w:styleId="2634">
    <w:name w:val="正文（new）"/>
    <w:basedOn w:val="1"/>
    <w:next w:val="1"/>
    <w:qFormat/>
    <w:uiPriority w:val="0"/>
    <w:pPr>
      <w:widowControl w:val="0"/>
      <w:ind w:firstLine="200"/>
      <w:jc w:val="both"/>
    </w:pPr>
    <w:rPr>
      <w:sz w:val="21"/>
      <w:szCs w:val="21"/>
    </w:rPr>
  </w:style>
  <w:style w:type="paragraph" w:customStyle="1" w:styleId="2635">
    <w:name w:val="ns"/>
    <w:basedOn w:val="1"/>
    <w:qFormat/>
    <w:uiPriority w:val="0"/>
    <w:pPr>
      <w:spacing w:before="100" w:beforeAutospacing="1" w:after="100" w:afterAutospacing="1" w:line="240" w:lineRule="auto"/>
      <w:ind w:firstLine="0" w:firstLineChars="0"/>
    </w:pPr>
    <w:rPr>
      <w:rFonts w:cs="宋体"/>
      <w:color w:val="FF0000"/>
      <w:kern w:val="0"/>
      <w:sz w:val="21"/>
    </w:rPr>
  </w:style>
  <w:style w:type="paragraph" w:customStyle="1" w:styleId="2636">
    <w:name w:val="项目编号"/>
    <w:basedOn w:val="508"/>
    <w:semiHidden/>
    <w:qFormat/>
    <w:uiPriority w:val="99"/>
    <w:pPr>
      <w:widowControl/>
      <w:spacing w:line="480" w:lineRule="exact"/>
      <w:ind w:left="620"/>
    </w:pPr>
    <w:rPr>
      <w:rFonts w:ascii="Arial" w:hAnsi="Arial" w:eastAsia="仿宋_GB2312"/>
      <w:sz w:val="28"/>
      <w:szCs w:val="28"/>
    </w:rPr>
  </w:style>
  <w:style w:type="paragraph" w:customStyle="1" w:styleId="2637">
    <w:name w:val="封面文档日期"/>
    <w:basedOn w:val="1"/>
    <w:next w:val="1"/>
    <w:qFormat/>
    <w:uiPriority w:val="99"/>
    <w:pPr>
      <w:ind w:firstLine="425" w:firstLineChars="0"/>
      <w:jc w:val="center"/>
    </w:pPr>
    <w:rPr>
      <w:rFonts w:ascii="Futura Bk" w:hAnsi="Futura Bk" w:eastAsia="黑体"/>
      <w:kern w:val="0"/>
      <w:sz w:val="32"/>
      <w:szCs w:val="20"/>
      <w:lang w:val="en-GB" w:eastAsia="en-US"/>
    </w:rPr>
  </w:style>
  <w:style w:type="paragraph" w:customStyle="1" w:styleId="2638">
    <w:name w:val="封面作者二"/>
    <w:basedOn w:val="1"/>
    <w:qFormat/>
    <w:uiPriority w:val="0"/>
    <w:pPr>
      <w:widowControl w:val="0"/>
      <w:spacing w:before="120" w:after="120"/>
      <w:ind w:firstLine="0" w:firstLineChars="0"/>
      <w:jc w:val="center"/>
    </w:pPr>
    <w:rPr>
      <w:rFonts w:ascii="Calibri" w:eastAsia="楷体_GB2312"/>
      <w:b/>
      <w:bCs/>
      <w:sz w:val="52"/>
    </w:rPr>
  </w:style>
  <w:style w:type="paragraph" w:customStyle="1" w:styleId="2639">
    <w:name w:val="正文1)"/>
    <w:basedOn w:val="1"/>
    <w:qFormat/>
    <w:uiPriority w:val="0"/>
    <w:pPr>
      <w:widowControl w:val="0"/>
      <w:tabs>
        <w:tab w:val="left" w:pos="1200"/>
      </w:tabs>
      <w:spacing w:before="120" w:after="120" w:line="480" w:lineRule="atLeast"/>
      <w:ind w:left="1200" w:hanging="720" w:firstLineChars="0"/>
    </w:pPr>
    <w:rPr>
      <w:rFonts w:hAnsi="Arial"/>
      <w:smallCaps/>
      <w:color w:val="000000"/>
      <w:sz w:val="21"/>
      <w:szCs w:val="20"/>
    </w:rPr>
  </w:style>
  <w:style w:type="paragraph" w:customStyle="1" w:styleId="2640">
    <w:name w:val="Apusic_表格_Header"/>
    <w:basedOn w:val="1495"/>
    <w:qFormat/>
    <w:uiPriority w:val="0"/>
    <w:pPr>
      <w:spacing w:line="240" w:lineRule="auto"/>
      <w:jc w:val="center"/>
    </w:pPr>
    <w:rPr>
      <w:rFonts w:ascii="Courier New" w:hAnsi="Courier New" w:eastAsia="宋体"/>
      <w:b/>
    </w:rPr>
  </w:style>
  <w:style w:type="paragraph" w:customStyle="1" w:styleId="2641">
    <w:name w:val="样式 样式 正文文本缩进 + 仿宋_GB2312 小四 首行缩进:  0 厘米 行距: 1.5 倍行距 + (中文) 仿宋_GB... Char Char"/>
    <w:basedOn w:val="1"/>
    <w:qFormat/>
    <w:uiPriority w:val="0"/>
    <w:pPr>
      <w:widowControl w:val="0"/>
      <w:jc w:val="both"/>
    </w:pPr>
    <w:rPr>
      <w:rFonts w:ascii="仿宋_GB2312" w:eastAsia="新宋体"/>
      <w:sz w:val="21"/>
      <w:szCs w:val="20"/>
    </w:rPr>
  </w:style>
  <w:style w:type="paragraph" w:customStyle="1" w:styleId="2642">
    <w:name w:val="正文标准样式ty Char"/>
    <w:basedOn w:val="1"/>
    <w:qFormat/>
    <w:uiPriority w:val="0"/>
    <w:pPr>
      <w:widowControl w:val="0"/>
      <w:jc w:val="both"/>
    </w:pPr>
    <w:rPr>
      <w:rFonts w:ascii="Calibri" w:cs="宋体"/>
      <w:sz w:val="21"/>
      <w:szCs w:val="20"/>
    </w:rPr>
  </w:style>
  <w:style w:type="paragraph" w:customStyle="1" w:styleId="2643">
    <w:name w:val="ptablebody"/>
    <w:basedOn w:val="1"/>
    <w:qFormat/>
    <w:uiPriority w:val="99"/>
    <w:pPr>
      <w:spacing w:before="100" w:beforeAutospacing="1" w:after="100" w:afterAutospacing="1" w:line="240" w:lineRule="auto"/>
      <w:ind w:firstLine="0" w:firstLineChars="0"/>
    </w:pPr>
    <w:rPr>
      <w:rFonts w:cs="宋体"/>
      <w:kern w:val="0"/>
      <w:sz w:val="21"/>
    </w:rPr>
  </w:style>
  <w:style w:type="paragraph" w:customStyle="1" w:styleId="2644">
    <w:name w:val="Heading Part"/>
    <w:basedOn w:val="1"/>
    <w:next w:val="1"/>
    <w:qFormat/>
    <w:uiPriority w:val="0"/>
    <w:pPr>
      <w:pageBreakBefore/>
      <w:widowControl w:val="0"/>
      <w:numPr>
        <w:ilvl w:val="8"/>
        <w:numId w:val="68"/>
      </w:numPr>
      <w:tabs>
        <w:tab w:val="left" w:pos="360"/>
        <w:tab w:val="left" w:pos="1418"/>
      </w:tabs>
      <w:spacing w:before="480" w:line="240" w:lineRule="auto"/>
      <w:ind w:left="0" w:firstLine="0" w:firstLineChars="0"/>
      <w:jc w:val="both"/>
      <w:outlineLvl w:val="8"/>
    </w:pPr>
    <w:rPr>
      <w:rFonts w:ascii="Arial Black" w:hAnsi="Arial Black" w:eastAsia="Arial Black" w:cs="Arial Black"/>
      <w:b/>
      <w:smallCaps/>
      <w:color w:val="333333"/>
      <w:sz w:val="32"/>
      <w:szCs w:val="32"/>
    </w:rPr>
  </w:style>
  <w:style w:type="paragraph" w:customStyle="1" w:styleId="2645">
    <w:name w:val="Char Char1 Char Char Char Char Char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646">
    <w:name w:val="中文标题 4"/>
    <w:basedOn w:val="35"/>
    <w:qFormat/>
    <w:uiPriority w:val="0"/>
    <w:pPr>
      <w:widowControl w:val="0"/>
      <w:numPr>
        <w:ilvl w:val="3"/>
        <w:numId w:val="48"/>
      </w:numPr>
      <w:spacing w:before="100" w:beforeAutospacing="1" w:after="100" w:afterAutospacing="1"/>
      <w:ind w:left="0" w:leftChars="0" w:firstLine="0" w:firstLineChars="0"/>
      <w:jc w:val="both"/>
    </w:pPr>
    <w:rPr>
      <w:rFonts w:ascii="Calibri"/>
      <w:kern w:val="28"/>
    </w:rPr>
  </w:style>
  <w:style w:type="paragraph" w:customStyle="1" w:styleId="2647">
    <w:name w:val="图表编号"/>
    <w:basedOn w:val="4"/>
    <w:qFormat/>
    <w:uiPriority w:val="0"/>
    <w:pPr>
      <w:keepLines w:val="0"/>
      <w:widowControl w:val="0"/>
      <w:tabs>
        <w:tab w:val="left" w:pos="1320"/>
        <w:tab w:val="left" w:pos="1440"/>
      </w:tabs>
      <w:autoSpaceDE w:val="0"/>
      <w:autoSpaceDN w:val="0"/>
      <w:adjustRightInd w:val="0"/>
      <w:snapToGrid w:val="0"/>
      <w:spacing w:before="0" w:beforeLines="0" w:after="60" w:afterLines="0" w:line="413" w:lineRule="auto"/>
      <w:ind w:left="105" w:hanging="420" w:firstLineChars="200"/>
    </w:pPr>
    <w:rPr>
      <w:rFonts w:ascii="Arial" w:hAnsi="Arial" w:eastAsia="宋体"/>
      <w:b/>
      <w:color w:val="000000"/>
      <w:sz w:val="24"/>
      <w:lang w:val="zh-CN"/>
    </w:rPr>
  </w:style>
  <w:style w:type="paragraph" w:customStyle="1" w:styleId="2648">
    <w:name w:val="Table_not_used"/>
    <w:basedOn w:val="1716"/>
    <w:qFormat/>
    <w:uiPriority w:val="0"/>
    <w:pPr>
      <w:jc w:val="right"/>
    </w:pPr>
    <w:rPr>
      <w:rFonts w:ascii="Futura Bk" w:hAnsi="Futura Bk"/>
      <w:lang w:val="en-US"/>
    </w:rPr>
  </w:style>
  <w:style w:type="paragraph" w:customStyle="1" w:styleId="2649">
    <w:name w:val="悬挂缩进(·)"/>
    <w:basedOn w:val="1"/>
    <w:qFormat/>
    <w:uiPriority w:val="0"/>
    <w:pPr>
      <w:autoSpaceDE w:val="0"/>
      <w:autoSpaceDN w:val="0"/>
      <w:adjustRightInd w:val="0"/>
      <w:spacing w:line="227" w:lineRule="atLeast"/>
      <w:ind w:firstLine="482" w:firstLineChars="0"/>
      <w:jc w:val="both"/>
      <w:textAlignment w:val="bottom"/>
    </w:pPr>
    <w:rPr>
      <w:rFonts w:eastAsia="仿宋"/>
      <w:kern w:val="0"/>
      <w:sz w:val="21"/>
      <w:szCs w:val="20"/>
    </w:rPr>
  </w:style>
  <w:style w:type="paragraph" w:customStyle="1" w:styleId="2650">
    <w:name w:val="样式 标题 6 + 黑色"/>
    <w:basedOn w:val="8"/>
    <w:qFormat/>
    <w:uiPriority w:val="99"/>
    <w:pPr>
      <w:keepNext w:val="0"/>
      <w:keepLines w:val="0"/>
      <w:tabs>
        <w:tab w:val="left" w:pos="1152"/>
        <w:tab w:val="left" w:pos="2336"/>
      </w:tabs>
      <w:snapToGrid w:val="0"/>
      <w:spacing w:before="240" w:after="60" w:line="440" w:lineRule="atLeast"/>
      <w:ind w:left="2480" w:leftChars="100" w:right="100" w:rightChars="100" w:firstLine="0" w:firstLineChars="0"/>
    </w:pPr>
    <w:rPr>
      <w:rFonts w:ascii="宋体" w:hAnsi="Times New Roman" w:eastAsia="仿宋_GB2312"/>
      <w:bCs w:val="0"/>
      <w:i/>
      <w:iCs/>
      <w:color w:val="000000"/>
      <w:kern w:val="0"/>
      <w:sz w:val="22"/>
      <w:szCs w:val="20"/>
    </w:rPr>
  </w:style>
  <w:style w:type="paragraph" w:customStyle="1" w:styleId="2651">
    <w:name w:val="Char9"/>
    <w:basedOn w:val="2652"/>
    <w:qFormat/>
    <w:uiPriority w:val="99"/>
    <w:pPr>
      <w:widowControl/>
      <w:spacing w:after="160" w:line="240" w:lineRule="exact"/>
      <w:jc w:val="left"/>
    </w:pPr>
    <w:rPr>
      <w:kern w:val="0"/>
      <w:sz w:val="20"/>
    </w:rPr>
  </w:style>
  <w:style w:type="paragraph" w:customStyle="1" w:styleId="2652">
    <w:name w:val="正文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2653">
    <w:name w:val="q3"/>
    <w:basedOn w:val="5"/>
    <w:qFormat/>
    <w:uiPriority w:val="99"/>
    <w:pPr>
      <w:keepLines w:val="0"/>
      <w:numPr>
        <w:ilvl w:val="0"/>
        <w:numId w:val="0"/>
      </w:numPr>
      <w:tabs>
        <w:tab w:val="left" w:pos="0"/>
      </w:tabs>
      <w:spacing w:line="360" w:lineRule="auto"/>
    </w:pPr>
    <w:rPr>
      <w:rFonts w:ascii="宋体" w:hAnsi="宋体" w:eastAsia="宋体" w:cs="宋体"/>
      <w:b/>
      <w:kern w:val="0"/>
    </w:rPr>
  </w:style>
  <w:style w:type="paragraph" w:customStyle="1" w:styleId="2654">
    <w:name w:val="headi"/>
    <w:basedOn w:val="1"/>
    <w:next w:val="1"/>
    <w:qFormat/>
    <w:uiPriority w:val="0"/>
    <w:pPr>
      <w:keepNext/>
      <w:keepLines/>
      <w:widowControl w:val="0"/>
      <w:numPr>
        <w:ilvl w:val="2"/>
        <w:numId w:val="116"/>
      </w:numPr>
      <w:tabs>
        <w:tab w:val="left" w:pos="360"/>
      </w:tabs>
      <w:spacing w:before="260" w:after="260" w:line="416" w:lineRule="auto"/>
      <w:ind w:left="0" w:firstLine="0" w:firstLineChars="0"/>
      <w:jc w:val="both"/>
    </w:pPr>
    <w:rPr>
      <w:rFonts w:ascii="Calibri"/>
      <w:b/>
      <w:bCs/>
      <w:sz w:val="32"/>
      <w:szCs w:val="32"/>
    </w:rPr>
  </w:style>
  <w:style w:type="paragraph" w:customStyle="1" w:styleId="2655">
    <w:name w:val="CM21"/>
    <w:basedOn w:val="305"/>
    <w:next w:val="305"/>
    <w:qFormat/>
    <w:uiPriority w:val="99"/>
    <w:rPr>
      <w:rFonts w:ascii="仿宋_GB2312" w:eastAsia="仿宋_GB2312" w:cs="Times New Roman"/>
      <w:color w:val="auto"/>
    </w:rPr>
  </w:style>
  <w:style w:type="paragraph" w:customStyle="1" w:styleId="2656">
    <w:name w:val="Char2 Char Char Char Char Char Char"/>
    <w:basedOn w:val="1"/>
    <w:qFormat/>
    <w:uiPriority w:val="0"/>
    <w:pPr>
      <w:spacing w:after="160" w:line="240" w:lineRule="exact"/>
      <w:ind w:firstLine="0" w:firstLineChars="0"/>
    </w:pPr>
    <w:rPr>
      <w:rFonts w:ascii="Verdana" w:hAnsi="Verdana" w:eastAsia="仿宋"/>
      <w:kern w:val="0"/>
      <w:sz w:val="21"/>
      <w:lang w:eastAsia="en-US"/>
    </w:rPr>
  </w:style>
  <w:style w:type="paragraph" w:customStyle="1" w:styleId="2657">
    <w:name w:val="Char Char Char Char Char Char Char9"/>
    <w:basedOn w:val="1"/>
    <w:qFormat/>
    <w:uiPriority w:val="99"/>
    <w:pPr>
      <w:widowControl w:val="0"/>
      <w:ind w:firstLine="0" w:firstLineChars="0"/>
      <w:jc w:val="both"/>
    </w:pPr>
    <w:rPr>
      <w:rFonts w:ascii="Tahoma" w:hAnsi="Tahoma"/>
      <w:sz w:val="21"/>
      <w:szCs w:val="20"/>
    </w:rPr>
  </w:style>
  <w:style w:type="paragraph" w:customStyle="1" w:styleId="2658">
    <w:name w:val="样式 正文缩进表正文正文非缩进ALT+Z四号特点段1正文不缩进特点 Char水上软件标题4正文（首行缩进两...5"/>
    <w:basedOn w:val="21"/>
    <w:qFormat/>
    <w:uiPriority w:val="0"/>
    <w:pPr>
      <w:spacing w:line="360" w:lineRule="auto"/>
    </w:pPr>
    <w:rPr>
      <w:rFonts w:cs="宋体"/>
    </w:rPr>
  </w:style>
  <w:style w:type="paragraph" w:customStyle="1" w:styleId="2659">
    <w:name w:val="封面标准英文名称"/>
    <w:qFormat/>
    <w:uiPriority w:val="0"/>
    <w:pPr>
      <w:widowControl w:val="0"/>
      <w:spacing w:before="370" w:line="400" w:lineRule="exact"/>
      <w:jc w:val="center"/>
    </w:pPr>
    <w:rPr>
      <w:rFonts w:ascii="Calibri" w:hAnsi="Calibri" w:eastAsia="宋体" w:cs="Times New Roman"/>
      <w:sz w:val="28"/>
      <w:lang w:val="en-US" w:eastAsia="zh-CN" w:bidi="ar-SA"/>
    </w:rPr>
  </w:style>
  <w:style w:type="paragraph" w:customStyle="1" w:styleId="2660">
    <w:name w:val="样式 标题 1 + 黑体 非加粗"/>
    <w:basedOn w:val="3"/>
    <w:qFormat/>
    <w:uiPriority w:val="99"/>
    <w:pPr>
      <w:pageBreakBefore/>
      <w:widowControl w:val="0"/>
      <w:tabs>
        <w:tab w:val="left" w:pos="432"/>
        <w:tab w:val="left" w:pos="900"/>
        <w:tab w:val="left" w:pos="1280"/>
      </w:tabs>
      <w:snapToGrid w:val="0"/>
      <w:spacing w:before="340" w:beforeLines="0" w:after="330" w:afterLines="0"/>
      <w:ind w:left="900" w:hanging="420" w:firstLineChars="0"/>
      <w:jc w:val="both"/>
    </w:pPr>
    <w:rPr>
      <w:rFonts w:ascii="黑体" w:hAnsi="黑体" w:eastAsia="宋体"/>
      <w:b/>
      <w:bCs w:val="0"/>
      <w:sz w:val="44"/>
      <w:szCs w:val="36"/>
    </w:rPr>
  </w:style>
  <w:style w:type="paragraph" w:customStyle="1" w:styleId="2661">
    <w:name w:val="标题4a"/>
    <w:basedOn w:val="6"/>
    <w:qFormat/>
    <w:uiPriority w:val="99"/>
    <w:pPr>
      <w:widowControl w:val="0"/>
      <w:tabs>
        <w:tab w:val="left" w:pos="864"/>
        <w:tab w:val="left" w:pos="2880"/>
      </w:tabs>
      <w:autoSpaceDE w:val="0"/>
      <w:autoSpaceDN w:val="0"/>
      <w:adjustRightInd w:val="0"/>
      <w:spacing w:before="100" w:beforeAutospacing="1" w:after="100" w:afterAutospacing="1" w:line="360" w:lineRule="auto"/>
      <w:ind w:left="851" w:right="100" w:hanging="851"/>
    </w:pPr>
    <w:rPr>
      <w:rFonts w:hAnsi="宋体" w:cs="Times New Roman"/>
      <w:bCs w:val="0"/>
      <w:color w:val="FF6600"/>
      <w:w w:val="100"/>
      <w:sz w:val="28"/>
      <w:szCs w:val="28"/>
    </w:rPr>
  </w:style>
  <w:style w:type="paragraph" w:customStyle="1" w:styleId="2662">
    <w:name w:val="缩进正文样式"/>
    <w:basedOn w:val="1"/>
    <w:qFormat/>
    <w:uiPriority w:val="0"/>
    <w:pPr>
      <w:widowControl w:val="0"/>
      <w:ind w:firstLine="200"/>
      <w:jc w:val="both"/>
    </w:pPr>
    <w:rPr>
      <w:rFonts w:ascii="Calibri"/>
      <w:sz w:val="21"/>
    </w:rPr>
  </w:style>
  <w:style w:type="paragraph" w:customStyle="1" w:styleId="2663">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664">
    <w:name w:val="xl15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665">
    <w:name w:val="引用11"/>
    <w:basedOn w:val="1"/>
    <w:qFormat/>
    <w:uiPriority w:val="99"/>
    <w:pPr>
      <w:spacing w:before="100" w:after="100" w:line="240" w:lineRule="auto"/>
      <w:ind w:firstLine="0" w:firstLineChars="0"/>
    </w:pPr>
    <w:rPr>
      <w:rFonts w:ascii="Arial" w:hAnsi="Arial" w:eastAsia="仿宋_GB2312" w:cs="Arial"/>
      <w:color w:val="808080"/>
      <w:kern w:val="0"/>
      <w:sz w:val="28"/>
      <w:szCs w:val="28"/>
    </w:rPr>
  </w:style>
  <w:style w:type="paragraph" w:customStyle="1" w:styleId="2666">
    <w:name w:val="样式 小四 首行缩进:  0.29 英寸 行距: 1.5 倍行距 Char Char"/>
    <w:basedOn w:val="1"/>
    <w:qFormat/>
    <w:uiPriority w:val="0"/>
    <w:pPr>
      <w:widowControl w:val="0"/>
      <w:ind w:firstLine="420"/>
      <w:jc w:val="both"/>
    </w:pPr>
    <w:rPr>
      <w:rFonts w:ascii="Calibri"/>
      <w:sz w:val="21"/>
      <w:szCs w:val="20"/>
    </w:rPr>
  </w:style>
  <w:style w:type="paragraph" w:customStyle="1" w:styleId="2667">
    <w:name w:val="公文标题1"/>
    <w:basedOn w:val="3"/>
    <w:next w:val="1"/>
    <w:qFormat/>
    <w:uiPriority w:val="0"/>
    <w:pPr>
      <w:widowControl w:val="0"/>
      <w:numPr>
        <w:ilvl w:val="0"/>
        <w:numId w:val="50"/>
      </w:numPr>
      <w:tabs>
        <w:tab w:val="left" w:pos="432"/>
      </w:tabs>
      <w:spacing w:before="0" w:beforeLines="0" w:after="0" w:afterLines="0"/>
      <w:ind w:firstLine="200" w:firstLineChars="200"/>
      <w:jc w:val="both"/>
    </w:pPr>
    <w:rPr>
      <w:rFonts w:ascii="Times New Roman" w:eastAsia="宋体"/>
    </w:rPr>
  </w:style>
  <w:style w:type="paragraph" w:customStyle="1" w:styleId="2668">
    <w:name w:val="样式 样式 样式 标题 5H5口口1口2heading 5Level 3 - i第四层条h5PIM 5h51headi...1 ..."/>
    <w:basedOn w:val="533"/>
    <w:qFormat/>
    <w:uiPriority w:val="99"/>
    <w:rPr>
      <w:rFonts w:eastAsia="宋体"/>
    </w:rPr>
  </w:style>
  <w:style w:type="paragraph" w:customStyle="1" w:styleId="2669">
    <w:name w:val="标题 3 New New"/>
    <w:basedOn w:val="1756"/>
    <w:next w:val="2670"/>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70">
    <w:name w:val="样式 正文缩进 + 首行缩进:  2 字符 New New"/>
    <w:basedOn w:val="21"/>
    <w:qFormat/>
    <w:uiPriority w:val="99"/>
    <w:pPr>
      <w:widowControl/>
      <w:spacing w:line="360" w:lineRule="auto"/>
      <w:jc w:val="left"/>
    </w:pPr>
    <w:rPr>
      <w:rFonts w:ascii="Calibri" w:hAnsi="Calibri" w:cs="宋体"/>
      <w:kern w:val="2"/>
      <w:szCs w:val="22"/>
    </w:rPr>
  </w:style>
  <w:style w:type="paragraph" w:customStyle="1" w:styleId="2671">
    <w:name w:val="Plain Text1"/>
    <w:basedOn w:val="1"/>
    <w:qFormat/>
    <w:uiPriority w:val="99"/>
    <w:pPr>
      <w:autoSpaceDE w:val="0"/>
      <w:autoSpaceDN w:val="0"/>
      <w:adjustRightInd w:val="0"/>
      <w:spacing w:line="312" w:lineRule="atLeast"/>
      <w:ind w:firstLine="566" w:firstLineChars="236"/>
    </w:pPr>
    <w:rPr>
      <w:rFonts w:cs="宋体"/>
      <w:color w:val="000000"/>
      <w:kern w:val="0"/>
      <w:sz w:val="21"/>
      <w:szCs w:val="20"/>
    </w:rPr>
  </w:style>
  <w:style w:type="paragraph" w:customStyle="1" w:styleId="2672">
    <w:name w:val="目录 81"/>
    <w:basedOn w:val="1"/>
    <w:next w:val="1"/>
    <w:qFormat/>
    <w:uiPriority w:val="39"/>
    <w:pPr>
      <w:widowControl w:val="0"/>
      <w:spacing w:line="240" w:lineRule="auto"/>
      <w:ind w:left="1470" w:firstLine="0" w:firstLineChars="0"/>
    </w:pPr>
    <w:rPr>
      <w:rFonts w:ascii="Calibri" w:cs="Calibri"/>
      <w:sz w:val="18"/>
      <w:szCs w:val="18"/>
    </w:rPr>
  </w:style>
  <w:style w:type="paragraph" w:customStyle="1" w:styleId="2673">
    <w:name w:val="xl14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color w:val="000000"/>
      <w:kern w:val="0"/>
      <w:sz w:val="21"/>
      <w:szCs w:val="20"/>
    </w:rPr>
  </w:style>
  <w:style w:type="paragraph" w:customStyle="1" w:styleId="2674">
    <w:name w:val="二级符号（加粗）"/>
    <w:basedOn w:val="1"/>
    <w:qFormat/>
    <w:uiPriority w:val="0"/>
    <w:pPr>
      <w:widowControl w:val="0"/>
      <w:numPr>
        <w:ilvl w:val="0"/>
        <w:numId w:val="117"/>
      </w:numPr>
      <w:tabs>
        <w:tab w:val="left" w:pos="200"/>
        <w:tab w:val="left" w:pos="360"/>
      </w:tabs>
      <w:ind w:left="846" w:leftChars="200" w:firstLine="0" w:firstLineChars="0"/>
      <w:jc w:val="both"/>
    </w:pPr>
    <w:rPr>
      <w:rFonts w:ascii="Calibri"/>
      <w:b/>
      <w:sz w:val="21"/>
      <w:szCs w:val="21"/>
    </w:rPr>
  </w:style>
  <w:style w:type="paragraph" w:customStyle="1" w:styleId="2675">
    <w:name w:val="样式 Courier New 加粗 首行缩进:  0.74 厘米 行距: 1.5 倍行距"/>
    <w:basedOn w:val="1"/>
    <w:qFormat/>
    <w:uiPriority w:val="0"/>
    <w:pPr>
      <w:widowControl w:val="0"/>
      <w:spacing w:afterLines="50" w:line="240" w:lineRule="auto"/>
      <w:ind w:firstLine="420" w:firstLineChars="0"/>
      <w:jc w:val="both"/>
    </w:pPr>
    <w:rPr>
      <w:rFonts w:ascii="Courier New" w:hAnsi="Courier New" w:cs="宋体"/>
      <w:b/>
      <w:bCs/>
      <w:sz w:val="21"/>
      <w:szCs w:val="20"/>
    </w:rPr>
  </w:style>
  <w:style w:type="paragraph" w:customStyle="1" w:styleId="2676">
    <w:name w:val="内容"/>
    <w:basedOn w:val="1"/>
    <w:qFormat/>
    <w:uiPriority w:val="0"/>
    <w:pPr>
      <w:widowControl w:val="0"/>
      <w:spacing w:line="312" w:lineRule="auto"/>
      <w:ind w:firstLine="420"/>
      <w:jc w:val="both"/>
    </w:pPr>
    <w:rPr>
      <w:rFonts w:ascii="Arial" w:hAnsi="Arial" w:eastAsia="幼圆"/>
      <w:sz w:val="21"/>
    </w:rPr>
  </w:style>
  <w:style w:type="paragraph" w:customStyle="1" w:styleId="2677">
    <w:name w:val="Char Char1 Char Char Char Char Char Char Char"/>
    <w:basedOn w:val="1"/>
    <w:qFormat/>
    <w:uiPriority w:val="99"/>
    <w:pPr>
      <w:ind w:firstLine="200"/>
    </w:pPr>
    <w:rPr>
      <w:rFonts w:ascii="Tahoma" w:hAnsi="Tahoma"/>
      <w:kern w:val="0"/>
      <w:sz w:val="21"/>
      <w:szCs w:val="20"/>
    </w:rPr>
  </w:style>
  <w:style w:type="paragraph" w:customStyle="1" w:styleId="2678">
    <w:name w:val="发文单位"/>
    <w:basedOn w:val="1"/>
    <w:qFormat/>
    <w:uiPriority w:val="99"/>
    <w:pPr>
      <w:adjustRightInd w:val="0"/>
      <w:spacing w:before="120" w:after="120" w:line="560" w:lineRule="atLeast"/>
      <w:ind w:firstLine="0" w:firstLineChars="0"/>
      <w:jc w:val="center"/>
    </w:pPr>
    <w:rPr>
      <w:rFonts w:ascii="黑体" w:eastAsia="黑体"/>
      <w:color w:val="FF0000"/>
      <w:spacing w:val="60"/>
      <w:kern w:val="0"/>
      <w:sz w:val="52"/>
      <w:szCs w:val="20"/>
    </w:rPr>
  </w:style>
  <w:style w:type="paragraph" w:customStyle="1" w:styleId="2679">
    <w:name w:val="标准有序列表（L1）"/>
    <w:basedOn w:val="21"/>
    <w:qFormat/>
    <w:uiPriority w:val="0"/>
    <w:pPr>
      <w:tabs>
        <w:tab w:val="left" w:pos="0"/>
        <w:tab w:val="left" w:pos="360"/>
      </w:tabs>
      <w:spacing w:line="360" w:lineRule="auto"/>
      <w:ind w:hanging="200" w:hangingChars="200"/>
    </w:pPr>
    <w:rPr>
      <w:rFonts w:ascii="黑体" w:eastAsia="黑体"/>
      <w:color w:val="000000"/>
      <w:kern w:val="2"/>
    </w:rPr>
  </w:style>
  <w:style w:type="paragraph" w:customStyle="1" w:styleId="2680">
    <w:name w:val="zhengwen-hei"/>
    <w:basedOn w:val="1"/>
    <w:qFormat/>
    <w:uiPriority w:val="0"/>
    <w:pPr>
      <w:spacing w:before="100" w:beforeAutospacing="1" w:after="100" w:afterAutospacing="1" w:line="440" w:lineRule="atLeast"/>
      <w:ind w:firstLine="0" w:firstLineChars="0"/>
    </w:pPr>
    <w:rPr>
      <w:rFonts w:ascii="ˎ̥" w:hAnsi="ˎ̥" w:cs="宋体"/>
      <w:color w:val="336699"/>
      <w:kern w:val="0"/>
      <w:sz w:val="18"/>
      <w:szCs w:val="18"/>
    </w:rPr>
  </w:style>
  <w:style w:type="paragraph" w:customStyle="1" w:styleId="2681">
    <w:name w:val="样式 样式 二号 居中 + 加粗"/>
    <w:basedOn w:val="1894"/>
    <w:qFormat/>
    <w:uiPriority w:val="0"/>
    <w:rPr>
      <w:rFonts w:eastAsia="华文新魏"/>
      <w:b/>
      <w:bCs/>
      <w:sz w:val="84"/>
    </w:rPr>
  </w:style>
  <w:style w:type="paragraph" w:customStyle="1" w:styleId="2682">
    <w:name w:val="表Ｘ"/>
    <w:basedOn w:val="1"/>
    <w:next w:val="1920"/>
    <w:qFormat/>
    <w:uiPriority w:val="99"/>
    <w:pPr>
      <w:widowControl w:val="0"/>
      <w:tabs>
        <w:tab w:val="left" w:pos="780"/>
      </w:tabs>
      <w:spacing w:line="240" w:lineRule="auto"/>
      <w:ind w:left="780" w:hanging="360" w:firstLineChars="0"/>
      <w:jc w:val="center"/>
    </w:pPr>
    <w:rPr>
      <w:rFonts w:ascii="Calibri" w:eastAsia="黑体"/>
      <w:sz w:val="21"/>
    </w:rPr>
  </w:style>
  <w:style w:type="paragraph" w:customStyle="1" w:styleId="2683">
    <w:name w:val="简单回函地址"/>
    <w:basedOn w:val="1"/>
    <w:qFormat/>
    <w:uiPriority w:val="0"/>
    <w:pPr>
      <w:widowControl w:val="0"/>
      <w:numPr>
        <w:ilvl w:val="0"/>
        <w:numId w:val="118"/>
      </w:numPr>
      <w:tabs>
        <w:tab w:val="left" w:pos="360"/>
      </w:tabs>
      <w:spacing w:line="240" w:lineRule="auto"/>
      <w:ind w:left="0" w:firstLine="0" w:firstLineChars="0"/>
      <w:jc w:val="both"/>
    </w:pPr>
    <w:rPr>
      <w:rFonts w:ascii="Calibri" w:eastAsia="仿宋"/>
      <w:sz w:val="28"/>
    </w:rPr>
  </w:style>
  <w:style w:type="paragraph" w:customStyle="1" w:styleId="2684">
    <w:name w:val="封面三"/>
    <w:basedOn w:val="1"/>
    <w:qFormat/>
    <w:uiPriority w:val="99"/>
    <w:pPr>
      <w:widowControl w:val="0"/>
      <w:spacing w:line="240" w:lineRule="auto"/>
      <w:ind w:firstLine="0" w:firstLineChars="0"/>
      <w:jc w:val="center"/>
    </w:pPr>
    <w:rPr>
      <w:rFonts w:ascii="楷体_GB2312" w:hAnsi="Arial" w:eastAsia="楷体_GB2312" w:cs="宋体"/>
      <w:sz w:val="32"/>
      <w:szCs w:val="20"/>
    </w:rPr>
  </w:style>
  <w:style w:type="paragraph" w:customStyle="1" w:styleId="2685">
    <w:name w:val="样式 小四 首行缩进:  0.85 厘米 行距: 固定值 20 磅"/>
    <w:basedOn w:val="1"/>
    <w:qFormat/>
    <w:uiPriority w:val="0"/>
    <w:pPr>
      <w:widowControl w:val="0"/>
      <w:spacing w:line="500" w:lineRule="exact"/>
      <w:ind w:firstLine="482" w:firstLineChars="0"/>
      <w:jc w:val="both"/>
    </w:pPr>
    <w:rPr>
      <w:rFonts w:ascii="Calibri" w:cs="宋体"/>
      <w:kern w:val="0"/>
      <w:sz w:val="21"/>
    </w:rPr>
  </w:style>
  <w:style w:type="paragraph" w:customStyle="1" w:styleId="2686">
    <w:name w:val="MITreb7"/>
    <w:basedOn w:val="1"/>
    <w:qFormat/>
    <w:uiPriority w:val="0"/>
    <w:pPr>
      <w:spacing w:before="40" w:line="60" w:lineRule="atLeast"/>
      <w:ind w:firstLine="0" w:firstLineChars="0"/>
    </w:pPr>
    <w:rPr>
      <w:color w:val="000000"/>
      <w:kern w:val="0"/>
      <w:sz w:val="14"/>
      <w:szCs w:val="20"/>
      <w:lang w:eastAsia="en-US"/>
    </w:rPr>
  </w:style>
  <w:style w:type="paragraph" w:customStyle="1" w:styleId="2687">
    <w:name w:val="样式 首行缩进:  0.85 厘米 段前: 11.7 磅1"/>
    <w:basedOn w:val="1"/>
    <w:qFormat/>
    <w:uiPriority w:val="99"/>
    <w:pPr>
      <w:spacing w:beforeLines="75" w:after="200" w:line="324" w:lineRule="auto"/>
      <w:ind w:firstLine="482" w:firstLineChars="0"/>
    </w:pPr>
    <w:rPr>
      <w:rFonts w:ascii="Futura Bk" w:hAnsi="Futura Bk" w:cs="宋体"/>
      <w:kern w:val="0"/>
      <w:sz w:val="21"/>
      <w:szCs w:val="20"/>
      <w:lang w:val="en-GB" w:eastAsia="en-US" w:bidi="en-US"/>
    </w:rPr>
  </w:style>
  <w:style w:type="paragraph" w:customStyle="1" w:styleId="2688">
    <w:name w:val="样式 标题1级 + (西文) 仿宋_GB2312 (中文) 仿宋_GB2312 小四 行距: 1.5 倍行距"/>
    <w:basedOn w:val="2689"/>
    <w:qFormat/>
    <w:uiPriority w:val="99"/>
    <w:pPr>
      <w:tabs>
        <w:tab w:val="left" w:pos="900"/>
        <w:tab w:val="left" w:pos="1200"/>
      </w:tabs>
      <w:ind w:left="1200" w:hanging="360"/>
    </w:pPr>
    <w:rPr>
      <w:rFonts w:ascii="仿宋_GB2312" w:hAnsi="Times New Roman"/>
      <w:szCs w:val="24"/>
    </w:rPr>
  </w:style>
  <w:style w:type="paragraph" w:customStyle="1" w:styleId="2689">
    <w:name w:val="标题1级"/>
    <w:basedOn w:val="1"/>
    <w:qFormat/>
    <w:uiPriority w:val="99"/>
    <w:pPr>
      <w:ind w:firstLine="0" w:firstLineChars="0"/>
      <w:jc w:val="center"/>
      <w:outlineLvl w:val="0"/>
    </w:pPr>
    <w:rPr>
      <w:rFonts w:ascii="Arial Unicode MS" w:hAnsi="Arial Unicode MS" w:eastAsia="黑体"/>
      <w:b/>
      <w:kern w:val="0"/>
      <w:sz w:val="32"/>
      <w:szCs w:val="32"/>
    </w:rPr>
  </w:style>
  <w:style w:type="paragraph" w:customStyle="1" w:styleId="2690">
    <w:name w:val="xl16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691">
    <w:name w:val="CM16"/>
    <w:basedOn w:val="305"/>
    <w:next w:val="305"/>
    <w:qFormat/>
    <w:uiPriority w:val="0"/>
    <w:pPr>
      <w:spacing w:after="848"/>
    </w:pPr>
    <w:rPr>
      <w:rFonts w:ascii="黑体" w:eastAsia="黑体" w:cs="Times New Roman"/>
      <w:color w:val="auto"/>
    </w:rPr>
  </w:style>
  <w:style w:type="paragraph" w:customStyle="1" w:styleId="2692">
    <w:name w:val="@圈强调"/>
    <w:basedOn w:val="1"/>
    <w:qFormat/>
    <w:uiPriority w:val="0"/>
    <w:pPr>
      <w:widowControl w:val="0"/>
      <w:numPr>
        <w:ilvl w:val="0"/>
        <w:numId w:val="119"/>
      </w:numPr>
      <w:tabs>
        <w:tab w:val="left" w:pos="360"/>
      </w:tabs>
      <w:ind w:left="0" w:firstLine="0" w:firstLineChars="0"/>
      <w:jc w:val="both"/>
    </w:pPr>
    <w:rPr>
      <w:rFonts w:ascii="Calibri" w:hAnsi="Calibri"/>
      <w:b/>
      <w:sz w:val="21"/>
    </w:rPr>
  </w:style>
  <w:style w:type="paragraph" w:customStyle="1" w:styleId="2693">
    <w:name w:val="font29"/>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2694">
    <w:name w:val="References"/>
    <w:basedOn w:val="1"/>
    <w:qFormat/>
    <w:uiPriority w:val="0"/>
    <w:pPr>
      <w:widowControl w:val="0"/>
      <w:numPr>
        <w:ilvl w:val="0"/>
        <w:numId w:val="120"/>
      </w:numPr>
      <w:tabs>
        <w:tab w:val="left" w:pos="360"/>
        <w:tab w:val="left" w:pos="907"/>
        <w:tab w:val="clear" w:pos="720"/>
      </w:tabs>
      <w:spacing w:beforeLines="50" w:afterLines="50" w:line="240" w:lineRule="auto"/>
      <w:ind w:left="0" w:firstLine="0" w:firstLineChars="0"/>
      <w:jc w:val="both"/>
      <w:outlineLvl w:val="2"/>
    </w:pPr>
    <w:rPr>
      <w:rFonts w:ascii="Calibri"/>
      <w:sz w:val="21"/>
    </w:rPr>
  </w:style>
  <w:style w:type="paragraph" w:customStyle="1" w:styleId="2695">
    <w:name w:val="附录自动编号"/>
    <w:next w:val="1"/>
    <w:qFormat/>
    <w:uiPriority w:val="0"/>
    <w:pPr>
      <w:numPr>
        <w:ilvl w:val="0"/>
        <w:numId w:val="121"/>
      </w:numPr>
      <w:tabs>
        <w:tab w:val="left" w:pos="420"/>
      </w:tabs>
      <w:spacing w:before="156" w:after="156" w:line="240" w:lineRule="auto"/>
    </w:pPr>
    <w:rPr>
      <w:rFonts w:ascii="Arial" w:hAnsi="Arial" w:eastAsia="宋体" w:cs="Arial"/>
      <w:b/>
      <w:bCs/>
      <w:kern w:val="24"/>
      <w:sz w:val="30"/>
      <w:szCs w:val="32"/>
      <w:lang w:val="en-US" w:eastAsia="zh-CN" w:bidi="ar-SA"/>
    </w:rPr>
  </w:style>
  <w:style w:type="paragraph" w:customStyle="1" w:styleId="2696">
    <w:name w:val="引文段落"/>
    <w:qFormat/>
    <w:uiPriority w:val="0"/>
    <w:pPr>
      <w:spacing w:before="167" w:after="167" w:line="240" w:lineRule="auto"/>
      <w:ind w:firstLine="462"/>
    </w:pPr>
    <w:rPr>
      <w:rFonts w:ascii="Arial" w:hAnsi="Arial" w:eastAsia="宋体" w:cs="Times New Roman"/>
      <w:i/>
      <w:kern w:val="24"/>
      <w:sz w:val="24"/>
      <w:szCs w:val="24"/>
      <w:lang w:val="en-US" w:eastAsia="zh-CN" w:bidi="ar-SA"/>
    </w:rPr>
  </w:style>
  <w:style w:type="paragraph" w:customStyle="1" w:styleId="2697">
    <w:name w:val="升级说明"/>
    <w:basedOn w:val="1"/>
    <w:qFormat/>
    <w:uiPriority w:val="0"/>
    <w:pPr>
      <w:widowControl w:val="0"/>
      <w:spacing w:afterLines="50" w:line="240" w:lineRule="auto"/>
      <w:ind w:firstLine="0" w:firstLineChars="0"/>
      <w:jc w:val="both"/>
    </w:pPr>
    <w:rPr>
      <w:rFonts w:ascii="Calibri"/>
      <w:b/>
      <w:i/>
      <w:sz w:val="21"/>
      <w:szCs w:val="20"/>
    </w:rPr>
  </w:style>
  <w:style w:type="paragraph" w:customStyle="1" w:styleId="2698">
    <w:name w:val="xl46"/>
    <w:basedOn w:val="1"/>
    <w:qFormat/>
    <w:uiPriority w:val="0"/>
    <w:pPr>
      <w:pBdr>
        <w:top w:val="single" w:color="auto" w:sz="8" w:space="0"/>
        <w:bottom w:val="single" w:color="auto" w:sz="8" w:space="0"/>
      </w:pBdr>
      <w:shd w:val="clear" w:color="auto" w:fill="FF9900"/>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699">
    <w:name w:val="样式 标题 1H1章节Heading 0heading 1标书1h1PIM 1Head1Heading app..."/>
    <w:basedOn w:val="3"/>
    <w:qFormat/>
    <w:uiPriority w:val="0"/>
    <w:pPr>
      <w:widowControl w:val="0"/>
      <w:tabs>
        <w:tab w:val="left" w:pos="432"/>
      </w:tabs>
      <w:spacing w:before="100" w:beforeLines="0" w:after="90" w:afterLines="0" w:line="578" w:lineRule="auto"/>
      <w:ind w:left="432" w:hanging="432" w:firstLineChars="0"/>
      <w:jc w:val="both"/>
    </w:pPr>
    <w:rPr>
      <w:rFonts w:ascii="Times New Roman" w:eastAsia="宋体"/>
    </w:rPr>
  </w:style>
  <w:style w:type="paragraph" w:customStyle="1" w:styleId="2700">
    <w:name w:val="Char Char3"/>
    <w:basedOn w:val="1"/>
    <w:qFormat/>
    <w:uiPriority w:val="0"/>
    <w:pPr>
      <w:snapToGrid w:val="0"/>
      <w:spacing w:after="160"/>
      <w:ind w:firstLine="0" w:firstLineChars="0"/>
    </w:pPr>
    <w:rPr>
      <w:rFonts w:ascii="Calibri" w:eastAsia="仿宋"/>
      <w:kern w:val="0"/>
      <w:sz w:val="21"/>
      <w:lang w:eastAsia="en-US"/>
    </w:rPr>
  </w:style>
  <w:style w:type="paragraph" w:customStyle="1" w:styleId="2701">
    <w:name w:val="表格后段落"/>
    <w:basedOn w:val="21"/>
    <w:qFormat/>
    <w:uiPriority w:val="0"/>
    <w:pPr>
      <w:numPr>
        <w:ilvl w:val="0"/>
        <w:numId w:val="122"/>
      </w:numPr>
      <w:tabs>
        <w:tab w:val="left" w:pos="360"/>
        <w:tab w:val="left" w:pos="620"/>
      </w:tabs>
      <w:spacing w:before="100" w:after="60"/>
      <w:ind w:left="0" w:firstLine="426" w:firstLineChars="0"/>
    </w:pPr>
    <w:rPr>
      <w:rFonts w:ascii="Calibri"/>
    </w:rPr>
  </w:style>
  <w:style w:type="paragraph" w:customStyle="1" w:styleId="2702">
    <w:name w:val="样式 标题 5 + 段前: 1 行"/>
    <w:basedOn w:val="1"/>
    <w:qFormat/>
    <w:uiPriority w:val="99"/>
    <w:pPr>
      <w:widowControl w:val="0"/>
      <w:spacing w:line="240" w:lineRule="auto"/>
      <w:ind w:firstLine="0" w:firstLineChars="0"/>
      <w:jc w:val="both"/>
    </w:pPr>
    <w:rPr>
      <w:rFonts w:ascii="Arial" w:hAnsi="Arial" w:eastAsia="仿宋_GB2312"/>
      <w:sz w:val="21"/>
    </w:rPr>
  </w:style>
  <w:style w:type="paragraph" w:customStyle="1" w:styleId="2703">
    <w:name w:val="Item Step"/>
    <w:qFormat/>
    <w:uiPriority w:val="0"/>
    <w:pPr>
      <w:spacing w:before="60" w:after="60" w:line="300" w:lineRule="auto"/>
      <w:ind w:firstLine="288"/>
      <w:jc w:val="both"/>
    </w:pPr>
    <w:rPr>
      <w:rFonts w:ascii="Arial" w:hAnsi="Arial" w:eastAsia="宋体" w:cs="Times New Roman"/>
      <w:sz w:val="24"/>
      <w:lang w:val="en-US" w:eastAsia="zh-CN" w:bidi="ar-SA"/>
    </w:rPr>
  </w:style>
  <w:style w:type="paragraph" w:customStyle="1" w:styleId="2704">
    <w:name w:val="xl216"/>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kern w:val="0"/>
      <w:sz w:val="21"/>
      <w:szCs w:val="21"/>
    </w:rPr>
  </w:style>
  <w:style w:type="paragraph" w:customStyle="1" w:styleId="2705">
    <w:name w:val="TOC 标题11"/>
    <w:basedOn w:val="3"/>
    <w:next w:val="1"/>
    <w:unhideWhenUsed/>
    <w:qFormat/>
    <w:uiPriority w:val="39"/>
    <w:pPr>
      <w:pageBreakBefore/>
      <w:tabs>
        <w:tab w:val="left" w:pos="432"/>
      </w:tabs>
      <w:spacing w:before="480" w:beforeLines="0" w:after="0" w:afterLines="0" w:line="276" w:lineRule="auto"/>
      <w:ind w:left="0" w:firstLine="0" w:firstLineChars="0"/>
      <w:jc w:val="left"/>
      <w:outlineLvl w:val="9"/>
    </w:pPr>
    <w:rPr>
      <w:rFonts w:ascii="Cambria" w:hAnsi="Cambria" w:eastAsia="宋体"/>
      <w:color w:val="365F91"/>
      <w:kern w:val="0"/>
      <w:sz w:val="28"/>
      <w:szCs w:val="28"/>
    </w:rPr>
  </w:style>
  <w:style w:type="paragraph" w:customStyle="1" w:styleId="2706">
    <w:name w:val="样式 标题 3标题 3 Char Char标题 3 Char节标题H3level_3PIM 3Level 3 He..."/>
    <w:basedOn w:val="5"/>
    <w:qFormat/>
    <w:uiPriority w:val="0"/>
    <w:pPr>
      <w:keepLines w:val="0"/>
      <w:widowControl w:val="0"/>
      <w:numPr>
        <w:numId w:val="123"/>
      </w:numPr>
      <w:tabs>
        <w:tab w:val="left" w:pos="360"/>
        <w:tab w:val="left" w:pos="2325"/>
      </w:tabs>
      <w:spacing w:before="156" w:after="60" w:line="360" w:lineRule="auto"/>
      <w:ind w:left="0" w:firstLine="200" w:firstLineChars="200"/>
    </w:pPr>
    <w:rPr>
      <w:rFonts w:ascii="仿宋_GB2312" w:hAnsi="宋体" w:eastAsia="宋体" w:cs="宋体"/>
      <w:b/>
      <w:color w:val="000000"/>
      <w:sz w:val="21"/>
      <w:szCs w:val="20"/>
    </w:rPr>
  </w:style>
  <w:style w:type="paragraph" w:customStyle="1" w:styleId="2707">
    <w:name w:val="xl120"/>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708">
    <w:name w:val="样式 标题 11l0H1Heading 0R1H11h1Level 1 Topic HeadingSectio..."/>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32"/>
    </w:rPr>
  </w:style>
  <w:style w:type="paragraph" w:customStyle="1" w:styleId="2709">
    <w:name w:val="xl104"/>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10">
    <w:name w:val="ref_图"/>
    <w:next w:val="1"/>
    <w:qFormat/>
    <w:uiPriority w:val="0"/>
    <w:pPr>
      <w:spacing w:line="240" w:lineRule="auto"/>
      <w:jc w:val="center"/>
    </w:pPr>
    <w:rPr>
      <w:rFonts w:ascii="Calibri" w:hAnsi="Calibri" w:eastAsia="宋体" w:cs="Times New Roman"/>
      <w:kern w:val="2"/>
      <w:lang w:val="en-US" w:eastAsia="zh-CN" w:bidi="ar-SA"/>
    </w:rPr>
  </w:style>
  <w:style w:type="paragraph" w:customStyle="1" w:styleId="2711">
    <w:name w:val="1.1B"/>
    <w:basedOn w:val="6"/>
    <w:qFormat/>
    <w:uiPriority w:val="0"/>
    <w:pPr>
      <w:widowControl w:val="0"/>
      <w:tabs>
        <w:tab w:val="left" w:pos="840"/>
        <w:tab w:val="left" w:pos="864"/>
        <w:tab w:val="left" w:pos="1571"/>
      </w:tabs>
      <w:spacing w:line="360" w:lineRule="auto"/>
      <w:ind w:left="510" w:firstLine="341"/>
    </w:pPr>
    <w:rPr>
      <w:rFonts w:ascii="Arial" w:hAnsi="Arial" w:cs="Times New Roman"/>
      <w:b/>
      <w:w w:val="100"/>
      <w:sz w:val="28"/>
      <w:szCs w:val="28"/>
    </w:rPr>
  </w:style>
  <w:style w:type="paragraph" w:customStyle="1" w:styleId="2712">
    <w:name w:val="公文标题 3"/>
    <w:basedOn w:val="2713"/>
    <w:next w:val="1865"/>
    <w:qFormat/>
    <w:uiPriority w:val="0"/>
    <w:pPr>
      <w:numPr>
        <w:ilvl w:val="2"/>
      </w:numPr>
      <w:tabs>
        <w:tab w:val="left" w:pos="360"/>
        <w:tab w:val="left" w:pos="840"/>
        <w:tab w:val="left" w:pos="1260"/>
        <w:tab w:val="left" w:pos="1680"/>
      </w:tabs>
      <w:spacing w:line="360" w:lineRule="auto"/>
      <w:ind w:left="1680" w:firstLine="200"/>
    </w:pPr>
    <w:rPr>
      <w:rFonts w:ascii="Calibri" w:hAnsi="Calibri" w:eastAsia="宋体"/>
      <w:color w:val="auto"/>
      <w:sz w:val="24"/>
      <w:szCs w:val="22"/>
    </w:rPr>
  </w:style>
  <w:style w:type="paragraph" w:customStyle="1" w:styleId="2713">
    <w:name w:val="公文标题 2"/>
    <w:basedOn w:val="2601"/>
    <w:next w:val="1865"/>
    <w:qFormat/>
    <w:uiPriority w:val="0"/>
    <w:pPr>
      <w:numPr>
        <w:ilvl w:val="1"/>
      </w:numPr>
      <w:tabs>
        <w:tab w:val="left" w:pos="1260"/>
      </w:tabs>
      <w:ind w:left="1260" w:firstLine="640"/>
    </w:pPr>
  </w:style>
  <w:style w:type="paragraph" w:customStyle="1" w:styleId="2714">
    <w:name w:val="pic-info"/>
    <w:basedOn w:val="1"/>
    <w:qFormat/>
    <w:uiPriority w:val="0"/>
    <w:pPr>
      <w:spacing w:before="100" w:beforeLines="50" w:beforeAutospacing="1" w:after="100" w:afterAutospacing="1"/>
      <w:ind w:firstLine="200"/>
    </w:pPr>
    <w:rPr>
      <w:rFonts w:cs="宋体"/>
      <w:kern w:val="0"/>
      <w:sz w:val="21"/>
    </w:rPr>
  </w:style>
  <w:style w:type="paragraph" w:customStyle="1" w:styleId="2715">
    <w:name w:val="样式 左侧:  2 字符"/>
    <w:basedOn w:val="1"/>
    <w:qFormat/>
    <w:uiPriority w:val="99"/>
    <w:pPr>
      <w:tabs>
        <w:tab w:val="left" w:pos="0"/>
        <w:tab w:val="left" w:pos="900"/>
      </w:tabs>
      <w:ind w:left="900" w:firstLine="0" w:firstLineChars="0"/>
    </w:pPr>
    <w:rPr>
      <w:b/>
      <w:kern w:val="0"/>
      <w:sz w:val="21"/>
    </w:rPr>
  </w:style>
  <w:style w:type="paragraph" w:customStyle="1" w:styleId="2716">
    <w:name w:val="xl36"/>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717">
    <w:name w:val="dt"/>
    <w:basedOn w:val="1"/>
    <w:qFormat/>
    <w:uiPriority w:val="0"/>
    <w:pPr>
      <w:spacing w:before="100" w:beforeAutospacing="1" w:after="100" w:afterAutospacing="1" w:line="240" w:lineRule="auto"/>
      <w:ind w:firstLine="0" w:firstLineChars="0"/>
    </w:pPr>
    <w:rPr>
      <w:rFonts w:cs="宋体"/>
      <w:color w:val="008000"/>
      <w:kern w:val="0"/>
      <w:sz w:val="21"/>
    </w:rPr>
  </w:style>
  <w:style w:type="paragraph" w:customStyle="1" w:styleId="2718">
    <w:name w:val="CM124"/>
    <w:basedOn w:val="305"/>
    <w:next w:val="305"/>
    <w:qFormat/>
    <w:uiPriority w:val="0"/>
    <w:pPr>
      <w:spacing w:after="405"/>
    </w:pPr>
    <w:rPr>
      <w:rFonts w:ascii="仿宋_GB2312" w:eastAsia="仿宋_GB2312" w:cs="Times New Roman"/>
      <w:color w:val="auto"/>
    </w:rPr>
  </w:style>
  <w:style w:type="paragraph" w:customStyle="1" w:styleId="2719">
    <w:name w:val="封面 公司中文名称"/>
    <w:basedOn w:val="1"/>
    <w:qFormat/>
    <w:uiPriority w:val="0"/>
    <w:pPr>
      <w:widowControl w:val="0"/>
      <w:spacing w:line="240" w:lineRule="auto"/>
      <w:ind w:left="1619" w:leftChars="771" w:right="1680" w:rightChars="800" w:firstLine="0" w:firstLineChars="0"/>
      <w:jc w:val="distribute"/>
    </w:pPr>
    <w:rPr>
      <w:rFonts w:ascii="黑体" w:hAnsi="Calibri" w:eastAsia="黑体" w:cs="宋体"/>
      <w:sz w:val="30"/>
      <w:szCs w:val="20"/>
    </w:rPr>
  </w:style>
  <w:style w:type="paragraph" w:customStyle="1" w:styleId="2720">
    <w:name w:val="xl84"/>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21">
    <w:name w:val="CM19"/>
    <w:basedOn w:val="305"/>
    <w:next w:val="305"/>
    <w:qFormat/>
    <w:uiPriority w:val="0"/>
    <w:pPr>
      <w:spacing w:line="468" w:lineRule="atLeast"/>
    </w:pPr>
    <w:rPr>
      <w:rFonts w:ascii="宋体" w:cs="Times New Roman"/>
      <w:color w:val="auto"/>
    </w:rPr>
  </w:style>
  <w:style w:type="paragraph" w:customStyle="1" w:styleId="2722">
    <w:name w:val="Style41"/>
    <w:basedOn w:val="1"/>
    <w:unhideWhenUsed/>
    <w:qFormat/>
    <w:uiPriority w:val="99"/>
    <w:pPr>
      <w:widowControl w:val="0"/>
      <w:adjustRightInd w:val="0"/>
      <w:spacing w:line="317" w:lineRule="exact"/>
      <w:ind w:firstLine="0" w:firstLineChars="0"/>
      <w:jc w:val="both"/>
    </w:pPr>
    <w:rPr>
      <w:rFonts w:ascii="Calibri" w:hAnsi="Calibri"/>
      <w:snapToGrid w:val="0"/>
      <w:sz w:val="21"/>
      <w:szCs w:val="21"/>
    </w:rPr>
  </w:style>
  <w:style w:type="paragraph" w:customStyle="1" w:styleId="2723">
    <w:name w:val="GP公文标题3"/>
    <w:basedOn w:val="1722"/>
    <w:next w:val="1412"/>
    <w:qFormat/>
    <w:uiPriority w:val="0"/>
    <w:pPr>
      <w:numPr>
        <w:ilvl w:val="2"/>
        <w:numId w:val="124"/>
      </w:numPr>
      <w:spacing w:beforeLines="50" w:afterLines="50"/>
      <w:outlineLvl w:val="2"/>
    </w:pPr>
    <w:rPr>
      <w:rFonts w:eastAsia="仿宋_GB2312"/>
      <w:b/>
      <w:sz w:val="30"/>
    </w:rPr>
  </w:style>
  <w:style w:type="paragraph" w:customStyle="1" w:styleId="2724">
    <w:name w:val="正文题目"/>
    <w:basedOn w:val="1"/>
    <w:qFormat/>
    <w:uiPriority w:val="99"/>
    <w:pPr>
      <w:ind w:firstLine="425" w:firstLineChars="0"/>
      <w:jc w:val="center"/>
    </w:pPr>
    <w:rPr>
      <w:rFonts w:ascii="Futura Bk" w:hAnsi="Futura Bk"/>
      <w:b/>
      <w:kern w:val="0"/>
      <w:sz w:val="36"/>
      <w:szCs w:val="20"/>
      <w:lang w:val="en-GB" w:eastAsia="en-US"/>
    </w:rPr>
  </w:style>
  <w:style w:type="paragraph" w:customStyle="1" w:styleId="2725">
    <w:name w:val="xl13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726">
    <w:name w:val="正文一"/>
    <w:basedOn w:val="1"/>
    <w:qFormat/>
    <w:uiPriority w:val="0"/>
    <w:pPr>
      <w:spacing w:afterLines="50"/>
      <w:ind w:firstLine="720" w:firstLineChars="0"/>
    </w:pPr>
    <w:rPr>
      <w:rFonts w:ascii="楷体_GB2312" w:eastAsia="楷体_GB2312"/>
      <w:kern w:val="0"/>
      <w:sz w:val="28"/>
      <w:lang w:eastAsia="en-US"/>
    </w:rPr>
  </w:style>
  <w:style w:type="paragraph" w:customStyle="1" w:styleId="2727">
    <w:name w:val="项目字"/>
    <w:basedOn w:val="1"/>
    <w:qFormat/>
    <w:uiPriority w:val="99"/>
    <w:pPr>
      <w:widowControl w:val="0"/>
      <w:tabs>
        <w:tab w:val="left" w:pos="1680"/>
      </w:tabs>
      <w:spacing w:beforeLines="50"/>
      <w:ind w:firstLine="422"/>
      <w:jc w:val="both"/>
    </w:pPr>
    <w:rPr>
      <w:rFonts w:eastAsia="黑体"/>
      <w:b/>
      <w:sz w:val="21"/>
    </w:rPr>
  </w:style>
  <w:style w:type="paragraph" w:customStyle="1" w:styleId="2728">
    <w:name w:val="前言、引言标题"/>
    <w:next w:val="1"/>
    <w:qFormat/>
    <w:uiPriority w:val="0"/>
    <w:pPr>
      <w:shd w:val="clear" w:color="FFFFFF" w:fill="FFFFFF"/>
      <w:spacing w:before="567" w:after="680" w:line="360" w:lineRule="auto"/>
      <w:ind w:firstLine="200" w:firstLineChars="200"/>
      <w:jc w:val="center"/>
      <w:outlineLvl w:val="0"/>
    </w:pPr>
    <w:rPr>
      <w:rFonts w:ascii="黑体" w:hAnsi="Calibri" w:eastAsia="黑体" w:cs="Times New Roman"/>
      <w:spacing w:val="200"/>
      <w:sz w:val="32"/>
      <w:lang w:val="en-US" w:eastAsia="zh-CN" w:bidi="ar-SA"/>
    </w:rPr>
  </w:style>
  <w:style w:type="paragraph" w:customStyle="1" w:styleId="2729">
    <w:name w:val="项目标题"/>
    <w:basedOn w:val="1"/>
    <w:qFormat/>
    <w:uiPriority w:val="0"/>
    <w:pPr>
      <w:widowControl w:val="0"/>
      <w:tabs>
        <w:tab w:val="left" w:pos="846"/>
      </w:tabs>
      <w:spacing w:before="40" w:line="240" w:lineRule="auto"/>
      <w:ind w:left="846" w:hanging="420" w:firstLineChars="0"/>
      <w:jc w:val="both"/>
    </w:pPr>
    <w:rPr>
      <w:rFonts w:ascii="Calibri"/>
      <w:b/>
      <w:sz w:val="21"/>
      <w:szCs w:val="20"/>
    </w:rPr>
  </w:style>
  <w:style w:type="paragraph" w:customStyle="1" w:styleId="2730">
    <w:name w:val="xl416"/>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2731">
    <w:name w:val="正文样式1"/>
    <w:basedOn w:val="1"/>
    <w:qFormat/>
    <w:uiPriority w:val="0"/>
    <w:pPr>
      <w:widowControl w:val="0"/>
      <w:ind w:firstLine="510" w:firstLineChars="0"/>
      <w:jc w:val="both"/>
    </w:pPr>
    <w:rPr>
      <w:rFonts w:ascii="Arial" w:hAnsi="Arial" w:eastAsia="楷体_GB2312"/>
      <w:sz w:val="21"/>
      <w:szCs w:val="20"/>
    </w:rPr>
  </w:style>
  <w:style w:type="paragraph" w:customStyle="1" w:styleId="2732">
    <w:name w:val="CM53"/>
    <w:basedOn w:val="305"/>
    <w:next w:val="305"/>
    <w:qFormat/>
    <w:uiPriority w:val="0"/>
    <w:pPr>
      <w:spacing w:line="546" w:lineRule="atLeast"/>
    </w:pPr>
    <w:rPr>
      <w:rFonts w:ascii="仿宋_GB2312" w:eastAsia="仿宋_GB2312" w:cs="Times New Roman"/>
      <w:color w:val="auto"/>
    </w:rPr>
  </w:style>
  <w:style w:type="paragraph" w:customStyle="1" w:styleId="2733">
    <w:name w:val="_Display Text"/>
    <w:basedOn w:val="1"/>
    <w:qFormat/>
    <w:uiPriority w:val="0"/>
    <w:pPr>
      <w:widowControl w:val="0"/>
      <w:suppressAutoHyphens/>
      <w:spacing w:line="240" w:lineRule="atLeast"/>
      <w:ind w:left="329" w:firstLine="200"/>
    </w:pPr>
    <w:rPr>
      <w:rFonts w:hint="eastAsia" w:ascii="微软雅黑 Light" w:hAnsi="微软雅黑 Light" w:eastAsia="Arial"/>
      <w:kern w:val="0"/>
      <w:sz w:val="22"/>
      <w:szCs w:val="20"/>
    </w:rPr>
  </w:style>
  <w:style w:type="paragraph" w:customStyle="1" w:styleId="2734">
    <w:name w:val="CM33"/>
    <w:basedOn w:val="305"/>
    <w:next w:val="305"/>
    <w:qFormat/>
    <w:uiPriority w:val="0"/>
    <w:pPr>
      <w:spacing w:line="468" w:lineRule="atLeast"/>
    </w:pPr>
    <w:rPr>
      <w:rFonts w:ascii="宋体" w:cs="Times New Roman"/>
      <w:color w:val="auto"/>
    </w:rPr>
  </w:style>
  <w:style w:type="paragraph" w:customStyle="1" w:styleId="2735">
    <w:name w:val="CM13"/>
    <w:basedOn w:val="305"/>
    <w:next w:val="305"/>
    <w:qFormat/>
    <w:uiPriority w:val="99"/>
    <w:pPr>
      <w:spacing w:line="513" w:lineRule="atLeast"/>
    </w:pPr>
    <w:rPr>
      <w:rFonts w:ascii="仿宋_GB2312" w:eastAsia="仿宋_GB2312" w:cs="Times New Roman"/>
      <w:color w:val="auto"/>
    </w:rPr>
  </w:style>
  <w:style w:type="paragraph" w:customStyle="1" w:styleId="2736">
    <w:name w:val="a)编号正文"/>
    <w:basedOn w:val="1"/>
    <w:qFormat/>
    <w:uiPriority w:val="0"/>
    <w:pPr>
      <w:tabs>
        <w:tab w:val="left" w:pos="420"/>
      </w:tabs>
      <w:spacing w:afterLines="50" w:line="240" w:lineRule="auto"/>
      <w:ind w:left="420" w:hanging="420" w:firstLineChars="0"/>
    </w:pPr>
    <w:rPr>
      <w:rFonts w:ascii="Book Antiqua" w:hAnsi="Book Antiqua"/>
      <w:kern w:val="0"/>
      <w:sz w:val="21"/>
      <w:szCs w:val="21"/>
      <w:lang w:eastAsia="en-US"/>
    </w:rPr>
  </w:style>
  <w:style w:type="paragraph" w:customStyle="1" w:styleId="2737">
    <w:name w:val="正文中"/>
    <w:basedOn w:val="1"/>
    <w:qFormat/>
    <w:uiPriority w:val="0"/>
    <w:pPr>
      <w:keepNext/>
      <w:widowControl w:val="0"/>
      <w:adjustRightInd w:val="0"/>
      <w:snapToGrid w:val="0"/>
      <w:spacing w:line="200" w:lineRule="atLeast"/>
      <w:ind w:firstLine="0" w:firstLineChars="0"/>
      <w:jc w:val="center"/>
    </w:pPr>
    <w:rPr>
      <w:rFonts w:eastAsia="仿宋"/>
      <w:sz w:val="21"/>
      <w:szCs w:val="20"/>
    </w:rPr>
  </w:style>
  <w:style w:type="paragraph" w:customStyle="1" w:styleId="2738">
    <w:name w:val="Char Char1 Char Char1 Char Char Char Char Char Char1"/>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739">
    <w:name w:val="Book Antiqua1"/>
    <w:basedOn w:val="1"/>
    <w:qFormat/>
    <w:uiPriority w:val="99"/>
    <w:pPr>
      <w:ind w:firstLine="0" w:firstLineChars="0"/>
    </w:pPr>
    <w:rPr>
      <w:rFonts w:ascii="Book Antiqua" w:hAnsi="Book Antiqua" w:eastAsia="Times New Roman"/>
      <w:kern w:val="0"/>
      <w:sz w:val="22"/>
      <w:szCs w:val="20"/>
      <w:lang w:eastAsia="en-US"/>
    </w:rPr>
  </w:style>
  <w:style w:type="paragraph" w:customStyle="1" w:styleId="2740">
    <w:name w:val="xl217"/>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b/>
      <w:bCs/>
      <w:kern w:val="0"/>
      <w:sz w:val="21"/>
    </w:rPr>
  </w:style>
  <w:style w:type="paragraph" w:customStyle="1" w:styleId="2741">
    <w:name w:val="样式 样式 正文首行缩进 2 + 首行缩进:  2 字符 + 首行缩进:  2 字符"/>
    <w:basedOn w:val="1"/>
    <w:qFormat/>
    <w:uiPriority w:val="0"/>
    <w:pPr>
      <w:widowControl w:val="0"/>
      <w:jc w:val="both"/>
    </w:pPr>
    <w:rPr>
      <w:rFonts w:ascii="Calibri"/>
      <w:sz w:val="21"/>
      <w:szCs w:val="20"/>
    </w:rPr>
  </w:style>
  <w:style w:type="paragraph" w:customStyle="1" w:styleId="2742">
    <w:name w:val="表字"/>
    <w:basedOn w:val="1"/>
    <w:qFormat/>
    <w:uiPriority w:val="99"/>
    <w:pPr>
      <w:widowControl w:val="0"/>
      <w:spacing w:line="240" w:lineRule="auto"/>
      <w:ind w:firstLine="200"/>
      <w:jc w:val="center"/>
    </w:pPr>
    <w:rPr>
      <w:rFonts w:ascii="Calibri" w:eastAsia="仿宋_GB2312"/>
      <w:sz w:val="21"/>
      <w:szCs w:val="20"/>
    </w:rPr>
  </w:style>
  <w:style w:type="paragraph" w:customStyle="1" w:styleId="2743">
    <w:name w:val="我的标题1"/>
    <w:basedOn w:val="1"/>
    <w:next w:val="1"/>
    <w:qFormat/>
    <w:uiPriority w:val="0"/>
    <w:pPr>
      <w:spacing w:line="240" w:lineRule="auto"/>
      <w:ind w:firstLine="0" w:firstLineChars="0"/>
      <w:jc w:val="center"/>
      <w:outlineLvl w:val="0"/>
    </w:pPr>
    <w:rPr>
      <w:rFonts w:ascii="方正小标宋简体" w:hAnsi="Arial" w:eastAsia="黑体"/>
      <w:sz w:val="52"/>
      <w:szCs w:val="18"/>
    </w:rPr>
  </w:style>
  <w:style w:type="paragraph" w:customStyle="1" w:styleId="2744">
    <w:name w:val="l18"/>
    <w:basedOn w:val="1"/>
    <w:qFormat/>
    <w:uiPriority w:val="99"/>
    <w:pPr>
      <w:spacing w:before="35" w:after="100" w:afterAutospacing="1" w:line="312" w:lineRule="atLeast"/>
      <w:ind w:left="104" w:firstLine="0" w:firstLineChars="0"/>
    </w:pPr>
    <w:rPr>
      <w:rFonts w:eastAsia="仿宋_GB2312"/>
      <w:color w:val="000000"/>
      <w:kern w:val="0"/>
      <w:sz w:val="21"/>
      <w:szCs w:val="21"/>
      <w:lang w:eastAsia="en-US"/>
    </w:rPr>
  </w:style>
  <w:style w:type="paragraph" w:customStyle="1" w:styleId="2745">
    <w:name w:val="默认段落字体 Para Char Char Char Char Char Char Char Char Char1 Char Char Char Char"/>
    <w:basedOn w:val="1"/>
    <w:qFormat/>
    <w:uiPriority w:val="0"/>
    <w:pPr>
      <w:widowControl w:val="0"/>
      <w:ind w:firstLine="200"/>
      <w:jc w:val="both"/>
    </w:pPr>
    <w:rPr>
      <w:rFonts w:ascii="Tahoma" w:hAnsi="Tahoma" w:eastAsia="仿宋"/>
      <w:sz w:val="21"/>
      <w:szCs w:val="20"/>
    </w:rPr>
  </w:style>
  <w:style w:type="paragraph" w:customStyle="1" w:styleId="2746">
    <w:name w:val="项目名称"/>
    <w:basedOn w:val="1"/>
    <w:qFormat/>
    <w:uiPriority w:val="0"/>
    <w:pPr>
      <w:spacing w:beforeLines="200"/>
      <w:ind w:firstLine="0" w:firstLineChars="0"/>
      <w:jc w:val="center"/>
    </w:pPr>
    <w:rPr>
      <w:rFonts w:ascii="黑体" w:hAnsi="黑体" w:eastAsia="黑体" w:cs="宋体"/>
      <w:b/>
      <w:bCs/>
      <w:spacing w:val="20"/>
      <w:kern w:val="0"/>
      <w:sz w:val="44"/>
      <w:szCs w:val="20"/>
    </w:rPr>
  </w:style>
  <w:style w:type="paragraph" w:customStyle="1" w:styleId="2747">
    <w:name w:val="xl15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2748">
    <w:name w:val="金宏发行正文 Char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2749">
    <w:name w:val="zm"/>
    <w:basedOn w:val="1"/>
    <w:qFormat/>
    <w:uiPriority w:val="0"/>
    <w:pPr>
      <w:numPr>
        <w:ilvl w:val="0"/>
        <w:numId w:val="125"/>
      </w:numPr>
      <w:tabs>
        <w:tab w:val="left" w:pos="360"/>
        <w:tab w:val="clear" w:pos="840"/>
      </w:tabs>
      <w:spacing w:before="100" w:beforeAutospacing="1" w:after="100" w:afterAutospacing="1" w:line="240" w:lineRule="auto"/>
      <w:ind w:left="0" w:firstLine="0" w:firstLineChars="0"/>
    </w:pPr>
    <w:rPr>
      <w:kern w:val="0"/>
      <w:sz w:val="21"/>
    </w:rPr>
  </w:style>
  <w:style w:type="paragraph" w:customStyle="1" w:styleId="2750">
    <w:name w:val="12pixbold"/>
    <w:basedOn w:val="1"/>
    <w:qFormat/>
    <w:uiPriority w:val="99"/>
    <w:pPr>
      <w:spacing w:before="100" w:beforeAutospacing="1" w:after="100" w:afterAutospacing="1"/>
      <w:ind w:firstLine="0" w:firstLineChars="0"/>
    </w:pPr>
    <w:rPr>
      <w:rFonts w:cs="宋体"/>
      <w:b/>
      <w:bCs/>
      <w:color w:val="000000"/>
      <w:kern w:val="0"/>
      <w:sz w:val="18"/>
      <w:szCs w:val="18"/>
    </w:rPr>
  </w:style>
  <w:style w:type="paragraph" w:customStyle="1" w:styleId="2751">
    <w:name w:val="样式 标题 1 + 宋体 小四"/>
    <w:basedOn w:val="3"/>
    <w:qFormat/>
    <w:uiPriority w:val="0"/>
    <w:pPr>
      <w:tabs>
        <w:tab w:val="left" w:pos="425"/>
        <w:tab w:val="left" w:pos="432"/>
        <w:tab w:val="left" w:pos="900"/>
      </w:tabs>
      <w:autoSpaceDE w:val="0"/>
      <w:autoSpaceDN w:val="0"/>
      <w:adjustRightInd w:val="0"/>
      <w:spacing w:before="120" w:beforeLines="0" w:after="156" w:afterLines="0" w:line="480" w:lineRule="auto"/>
      <w:ind w:left="425" w:right="6" w:hanging="425" w:firstLineChars="0"/>
      <w:jc w:val="both"/>
      <w:textAlignment w:val="bottom"/>
    </w:pPr>
    <w:rPr>
      <w:rFonts w:ascii="Times New Roman" w:eastAsia="宋体"/>
      <w:caps/>
      <w:kern w:val="0"/>
      <w:sz w:val="30"/>
      <w:szCs w:val="24"/>
    </w:rPr>
  </w:style>
  <w:style w:type="paragraph" w:customStyle="1" w:styleId="2752">
    <w:name w:val="Char 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753">
    <w:name w:val="Char1 Char Char Char5"/>
    <w:basedOn w:val="1"/>
    <w:qFormat/>
    <w:uiPriority w:val="99"/>
    <w:pPr>
      <w:ind w:firstLine="0" w:firstLineChars="0"/>
    </w:pPr>
    <w:rPr>
      <w:rFonts w:ascii="Tahoma" w:hAnsi="Tahoma"/>
      <w:kern w:val="0"/>
      <w:sz w:val="21"/>
      <w:szCs w:val="20"/>
    </w:rPr>
  </w:style>
  <w:style w:type="paragraph" w:customStyle="1" w:styleId="2754">
    <w:name w:val="sj正文"/>
    <w:basedOn w:val="1"/>
    <w:next w:val="1"/>
    <w:qFormat/>
    <w:uiPriority w:val="0"/>
    <w:pPr>
      <w:widowControl w:val="0"/>
      <w:ind w:firstLine="482" w:firstLineChars="0"/>
      <w:jc w:val="both"/>
    </w:pPr>
    <w:rPr>
      <w:rFonts w:eastAsia="仿宋"/>
      <w:sz w:val="21"/>
    </w:rPr>
  </w:style>
  <w:style w:type="paragraph" w:customStyle="1" w:styleId="2755">
    <w:name w:val="样式 标题 2H22nd levelh22Header 2Heading 2 HiddenHeading 2 CC...2"/>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szCs w:val="20"/>
    </w:rPr>
  </w:style>
  <w:style w:type="paragraph" w:customStyle="1" w:styleId="2756">
    <w:name w:val="标5"/>
    <w:basedOn w:val="7"/>
    <w:next w:val="1"/>
    <w:qFormat/>
    <w:uiPriority w:val="0"/>
    <w:pPr>
      <w:numPr>
        <w:numId w:val="0"/>
      </w:numPr>
      <w:tabs>
        <w:tab w:val="left" w:pos="2580"/>
      </w:tabs>
      <w:spacing w:before="280" w:after="290" w:line="374" w:lineRule="auto"/>
      <w:ind w:left="2580" w:hanging="420"/>
      <w:jc w:val="both"/>
    </w:pPr>
    <w:rPr>
      <w:rFonts w:hAnsi="Calibri" w:eastAsia="宋体"/>
      <w:b/>
      <w:w w:val="100"/>
      <w:kern w:val="2"/>
      <w:sz w:val="21"/>
    </w:rPr>
  </w:style>
  <w:style w:type="paragraph" w:customStyle="1" w:styleId="2757">
    <w:name w:val="实施日期"/>
    <w:basedOn w:val="269"/>
    <w:qFormat/>
    <w:uiPriority w:val="0"/>
    <w:pPr>
      <w:framePr w:w="4000" w:h="473" w:hRule="exact" w:hSpace="180" w:vSpace="180" w:wrap="around" w:vAnchor="margin" w:hAnchor="margin" w:y="13511" w:anchorLock="1"/>
    </w:pPr>
    <w:rPr>
      <w:rFonts w:ascii="Calibri" w:hAnsi="Calibri" w:eastAsia="黑体"/>
    </w:rPr>
  </w:style>
  <w:style w:type="paragraph" w:customStyle="1" w:styleId="2758">
    <w:name w:val="标题 6（有编号）（绿盟科技）"/>
    <w:basedOn w:val="1"/>
    <w:next w:val="1"/>
    <w:qFormat/>
    <w:uiPriority w:val="0"/>
    <w:pPr>
      <w:keepNext/>
      <w:keepLines/>
      <w:widowControl w:val="0"/>
      <w:spacing w:before="240" w:after="64" w:line="319" w:lineRule="auto"/>
      <w:ind w:left="1247" w:firstLine="0" w:firstLineChars="0"/>
      <w:outlineLvl w:val="5"/>
    </w:pPr>
    <w:rPr>
      <w:rFonts w:ascii="Arial" w:hAnsi="Arial" w:eastAsia="黑体"/>
      <w:kern w:val="0"/>
      <w:sz w:val="28"/>
    </w:rPr>
  </w:style>
  <w:style w:type="paragraph" w:customStyle="1" w:styleId="2759">
    <w:name w:val="正文1"/>
    <w:basedOn w:val="1"/>
    <w:qFormat/>
    <w:uiPriority w:val="0"/>
    <w:pPr>
      <w:overflowPunct w:val="0"/>
      <w:autoSpaceDE w:val="0"/>
      <w:autoSpaceDN w:val="0"/>
      <w:adjustRightInd w:val="0"/>
      <w:spacing w:before="120" w:after="120"/>
      <w:ind w:firstLine="567" w:firstLineChars="0"/>
      <w:jc w:val="both"/>
      <w:textAlignment w:val="baseline"/>
    </w:pPr>
    <w:rPr>
      <w:rFonts w:ascii="Arial" w:hAnsi="Arial" w:cs="Arial"/>
      <w:kern w:val="0"/>
      <w:sz w:val="21"/>
    </w:rPr>
  </w:style>
  <w:style w:type="paragraph" w:customStyle="1" w:styleId="2760">
    <w:name w:val="xl407"/>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761">
    <w:name w:val="xl268"/>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2762">
    <w:name w:val="xl23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2763">
    <w:name w:val="xl179"/>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2764">
    <w:name w:val="劲松正文"/>
    <w:basedOn w:val="1"/>
    <w:qFormat/>
    <w:uiPriority w:val="99"/>
    <w:pPr>
      <w:spacing w:beforeLines="50"/>
      <w:ind w:firstLine="420" w:firstLineChars="0"/>
    </w:pPr>
    <w:rPr>
      <w:rFonts w:ascii="Calibri" w:cs="宋体"/>
      <w:kern w:val="0"/>
      <w:sz w:val="21"/>
      <w:szCs w:val="20"/>
    </w:rPr>
  </w:style>
  <w:style w:type="paragraph" w:customStyle="1" w:styleId="2765">
    <w:name w:val="Style Caption + Centered"/>
    <w:basedOn w:val="22"/>
    <w:qFormat/>
    <w:uiPriority w:val="0"/>
    <w:pPr>
      <w:spacing w:before="0" w:after="0" w:line="360" w:lineRule="auto"/>
      <w:ind w:right="100" w:rightChars="100" w:firstLine="0" w:firstLineChars="0"/>
      <w:jc w:val="center"/>
    </w:pPr>
    <w:rPr>
      <w:rFonts w:eastAsia="宋体" w:cs="宋体"/>
      <w:sz w:val="21"/>
    </w:rPr>
  </w:style>
  <w:style w:type="paragraph" w:customStyle="1" w:styleId="2766">
    <w:name w:val="xl54"/>
    <w:basedOn w:val="1"/>
    <w:qFormat/>
    <w:uiPriority w:val="0"/>
    <w:pPr>
      <w:pBdr>
        <w:top w:val="single" w:color="auto" w:sz="8" w:space="0"/>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767">
    <w:name w:val="样式 标题 5 + 段前: 1 行 段后: 1 行"/>
    <w:basedOn w:val="7"/>
    <w:qFormat/>
    <w:uiPriority w:val="99"/>
    <w:pPr>
      <w:keepLines w:val="0"/>
      <w:numPr>
        <w:ilvl w:val="0"/>
        <w:numId w:val="0"/>
      </w:numPr>
      <w:tabs>
        <w:tab w:val="left" w:pos="2580"/>
      </w:tabs>
      <w:spacing w:before="240" w:beforeLines="100" w:after="60" w:afterLines="100" w:line="360" w:lineRule="auto"/>
      <w:ind w:left="2580" w:leftChars="150" w:hanging="420"/>
      <w:jc w:val="both"/>
    </w:pPr>
    <w:rPr>
      <w:rFonts w:ascii="Arial" w:hAnsi="Arial" w:cs="宋体"/>
      <w:bCs w:val="0"/>
      <w:spacing w:val="10"/>
      <w:w w:val="100"/>
      <w:kern w:val="2"/>
      <w:sz w:val="21"/>
    </w:rPr>
  </w:style>
  <w:style w:type="paragraph" w:customStyle="1" w:styleId="2768">
    <w:name w:val="新源代码"/>
    <w:basedOn w:val="1"/>
    <w:qFormat/>
    <w:uiPriority w:val="0"/>
    <w:pPr>
      <w:widowControl w:val="0"/>
      <w:shd w:val="clear" w:color="auto" w:fill="F3F3F3"/>
      <w:ind w:left="420" w:firstLine="0" w:firstLineChars="0"/>
      <w:jc w:val="both"/>
    </w:pPr>
    <w:rPr>
      <w:rFonts w:ascii="新宋体" w:hAnsi="新宋体" w:eastAsia="新宋体" w:cs="Courier New"/>
      <w:kern w:val="0"/>
      <w:sz w:val="18"/>
    </w:rPr>
  </w:style>
  <w:style w:type="paragraph" w:customStyle="1" w:styleId="2769">
    <w:name w:val="xl417"/>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paragraph" w:customStyle="1" w:styleId="2770">
    <w:name w:val="题目副题"/>
    <w:basedOn w:val="64"/>
    <w:qFormat/>
    <w:uiPriority w:val="99"/>
    <w:pPr>
      <w:spacing w:after="240"/>
      <w:outlineLvl w:val="9"/>
    </w:pPr>
    <w:rPr>
      <w:rFonts w:ascii="Arial Black" w:hAnsi="Arial Black" w:eastAsia="黑体" w:cs="Arial"/>
      <w:bCs w:val="0"/>
      <w:color w:val="000000"/>
      <w:sz w:val="44"/>
      <w:szCs w:val="24"/>
      <w:lang w:val="en-AU"/>
    </w:rPr>
  </w:style>
  <w:style w:type="paragraph" w:customStyle="1" w:styleId="2771">
    <w:name w:val="Char Char Char Char Char Char Char Char Char Char Char Char Char Char Char1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772">
    <w:name w:val="标号"/>
    <w:basedOn w:val="1"/>
    <w:qFormat/>
    <w:uiPriority w:val="0"/>
    <w:pPr>
      <w:widowControl w:val="0"/>
      <w:numPr>
        <w:ilvl w:val="0"/>
        <w:numId w:val="126"/>
      </w:numPr>
      <w:tabs>
        <w:tab w:val="left" w:pos="360"/>
      </w:tabs>
      <w:adjustRightInd w:val="0"/>
      <w:spacing w:beforeLines="50"/>
      <w:ind w:firstLineChars="0"/>
    </w:pPr>
    <w:rPr>
      <w:spacing w:val="10"/>
      <w:kern w:val="0"/>
      <w:sz w:val="21"/>
      <w:szCs w:val="20"/>
    </w:rPr>
  </w:style>
  <w:style w:type="paragraph" w:customStyle="1" w:styleId="2773">
    <w:name w:val="Char Char Char Char7"/>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2774">
    <w:name w:val="BMCC_标题1"/>
    <w:basedOn w:val="3"/>
    <w:next w:val="2045"/>
    <w:qFormat/>
    <w:uiPriority w:val="99"/>
    <w:pPr>
      <w:pageBreakBefore/>
      <w:widowControl w:val="0"/>
      <w:pBdr>
        <w:bottom w:val="single" w:color="C0C0C0" w:sz="18" w:space="1"/>
      </w:pBdr>
      <w:tabs>
        <w:tab w:val="left" w:pos="360"/>
        <w:tab w:val="left" w:pos="432"/>
        <w:tab w:val="left" w:pos="1262"/>
      </w:tabs>
      <w:spacing w:before="120" w:beforeLines="100" w:after="60" w:afterLines="100"/>
      <w:ind w:left="431" w:hanging="431" w:firstLineChars="0"/>
      <w:jc w:val="both"/>
    </w:pPr>
    <w:rPr>
      <w:rFonts w:ascii="Times New Roman" w:eastAsia="宋体" w:cs="Arial"/>
      <w:bCs w:val="0"/>
      <w:sz w:val="44"/>
      <w:szCs w:val="24"/>
    </w:rPr>
  </w:style>
  <w:style w:type="paragraph" w:customStyle="1" w:styleId="2775">
    <w:name w:val="class12"/>
    <w:basedOn w:val="1"/>
    <w:qFormat/>
    <w:uiPriority w:val="99"/>
    <w:pPr>
      <w:spacing w:before="100" w:beforeAutospacing="1" w:after="100" w:afterAutospacing="1" w:line="240" w:lineRule="auto"/>
      <w:ind w:firstLine="0" w:firstLineChars="0"/>
    </w:pPr>
    <w:rPr>
      <w:rFonts w:eastAsia="仿宋_GB2312" w:cs="宋体"/>
      <w:color w:val="000000"/>
      <w:kern w:val="0"/>
      <w:sz w:val="21"/>
    </w:rPr>
  </w:style>
  <w:style w:type="paragraph" w:customStyle="1" w:styleId="2776">
    <w:name w:val="css10"/>
    <w:basedOn w:val="1"/>
    <w:qFormat/>
    <w:uiPriority w:val="99"/>
    <w:pPr>
      <w:snapToGrid w:val="0"/>
      <w:ind w:firstLine="0" w:firstLineChars="0"/>
    </w:pPr>
    <w:rPr>
      <w:rFonts w:ascii="Calibri"/>
      <w:kern w:val="0"/>
      <w:sz w:val="21"/>
    </w:rPr>
  </w:style>
  <w:style w:type="paragraph" w:customStyle="1" w:styleId="2777">
    <w:name w:val="q4"/>
    <w:basedOn w:val="6"/>
    <w:qFormat/>
    <w:uiPriority w:val="99"/>
    <w:pPr>
      <w:tabs>
        <w:tab w:val="left" w:pos="0"/>
        <w:tab w:val="left" w:pos="864"/>
        <w:tab w:val="left" w:pos="993"/>
        <w:tab w:val="left" w:pos="1560"/>
      </w:tabs>
      <w:spacing w:line="360" w:lineRule="auto"/>
      <w:ind w:left="1148" w:hanging="864"/>
    </w:pPr>
    <w:rPr>
      <w:rFonts w:ascii="宋体" w:hAnsi="宋体" w:eastAsia="宋体" w:cs="宋体"/>
      <w:b/>
      <w:w w:val="100"/>
      <w:kern w:val="0"/>
      <w:sz w:val="21"/>
      <w:szCs w:val="28"/>
    </w:rPr>
  </w:style>
  <w:style w:type="paragraph" w:customStyle="1" w:styleId="2778">
    <w:name w:val="标题3-通用文档模板"/>
    <w:basedOn w:val="1"/>
    <w:qFormat/>
    <w:uiPriority w:val="99"/>
    <w:pPr>
      <w:keepNext/>
      <w:keepLines/>
      <w:adjustRightInd w:val="0"/>
      <w:spacing w:afterLines="50" w:line="300" w:lineRule="auto"/>
      <w:ind w:left="3786" w:firstLine="0" w:firstLineChars="0"/>
      <w:outlineLvl w:val="2"/>
    </w:pPr>
    <w:rPr>
      <w:rFonts w:ascii="Calibri" w:eastAsia="黑体"/>
      <w:kern w:val="0"/>
      <w:sz w:val="21"/>
    </w:rPr>
  </w:style>
  <w:style w:type="paragraph" w:customStyle="1" w:styleId="2779">
    <w:name w:val="封面 公司英文名称"/>
    <w:basedOn w:val="1"/>
    <w:next w:val="1"/>
    <w:qFormat/>
    <w:uiPriority w:val="0"/>
    <w:pPr>
      <w:widowControl w:val="0"/>
      <w:spacing w:before="80" w:after="80" w:line="240" w:lineRule="auto"/>
      <w:ind w:left="1619" w:leftChars="771" w:right="1663" w:rightChars="-51" w:firstLine="0" w:firstLineChars="0"/>
      <w:jc w:val="distribute"/>
    </w:pPr>
    <w:rPr>
      <w:rFonts w:ascii="Calibri" w:hAnsi="Calibri"/>
    </w:rPr>
  </w:style>
  <w:style w:type="paragraph" w:customStyle="1" w:styleId="2780">
    <w:name w:val="Char1 Char Char Char8"/>
    <w:basedOn w:val="1"/>
    <w:qFormat/>
    <w:uiPriority w:val="99"/>
    <w:pPr>
      <w:widowControl w:val="0"/>
      <w:ind w:firstLine="0" w:firstLineChars="0"/>
      <w:jc w:val="both"/>
    </w:pPr>
    <w:rPr>
      <w:rFonts w:ascii="Tahoma" w:hAnsi="Tahoma"/>
      <w:sz w:val="21"/>
      <w:szCs w:val="20"/>
    </w:rPr>
  </w:style>
  <w:style w:type="paragraph" w:customStyle="1" w:styleId="2781">
    <w:name w:val="公司名称"/>
    <w:basedOn w:val="1"/>
    <w:qFormat/>
    <w:uiPriority w:val="0"/>
    <w:pPr>
      <w:ind w:firstLine="0" w:firstLineChars="0"/>
      <w:jc w:val="center"/>
    </w:pPr>
    <w:rPr>
      <w:rFonts w:ascii="黑体" w:eastAsia="黑体" w:cs="宋体"/>
      <w:b/>
      <w:bCs/>
      <w:kern w:val="0"/>
      <w:sz w:val="36"/>
      <w:szCs w:val="20"/>
    </w:rPr>
  </w:style>
  <w:style w:type="paragraph" w:customStyle="1" w:styleId="2782">
    <w:name w:val="xl57"/>
    <w:basedOn w:val="1"/>
    <w:qFormat/>
    <w:uiPriority w:val="0"/>
    <w:pPr>
      <w:pBdr>
        <w:top w:val="single" w:color="auto" w:sz="8"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783">
    <w:name w:val="Title 4"/>
    <w:basedOn w:val="6"/>
    <w:next w:val="86"/>
    <w:qFormat/>
    <w:uiPriority w:val="0"/>
    <w:pPr>
      <w:widowControl w:val="0"/>
      <w:tabs>
        <w:tab w:val="left" w:pos="425"/>
        <w:tab w:val="left" w:pos="864"/>
      </w:tabs>
      <w:spacing w:before="280" w:after="290" w:line="374" w:lineRule="auto"/>
      <w:ind w:left="425" w:hanging="425"/>
    </w:pPr>
    <w:rPr>
      <w:rFonts w:ascii="Calibri" w:hAnsi="宋体" w:eastAsia="宋体" w:cs="Times New Roman"/>
      <w:b/>
      <w:w w:val="100"/>
      <w:sz w:val="28"/>
      <w:szCs w:val="28"/>
    </w:rPr>
  </w:style>
  <w:style w:type="paragraph" w:customStyle="1" w:styleId="2784">
    <w:name w:val="标题 5 New"/>
    <w:basedOn w:val="1951"/>
    <w:next w:val="1951"/>
    <w:qFormat/>
    <w:uiPriority w:val="99"/>
    <w:pPr>
      <w:tabs>
        <w:tab w:val="left" w:pos="1008"/>
        <w:tab w:val="left" w:pos="2500"/>
      </w:tabs>
      <w:spacing w:before="240" w:after="60"/>
      <w:ind w:left="2500" w:right="240" w:rightChars="100" w:firstLine="0" w:firstLineChars="0"/>
      <w:jc w:val="left"/>
      <w:outlineLvl w:val="4"/>
    </w:pPr>
    <w:rPr>
      <w:b/>
      <w:bCs/>
      <w:iCs/>
      <w:sz w:val="28"/>
      <w:szCs w:val="26"/>
      <w:lang w:eastAsia="en-US" w:bidi="en-US"/>
    </w:rPr>
  </w:style>
  <w:style w:type="paragraph" w:customStyle="1" w:styleId="2785">
    <w:name w:val="font23"/>
    <w:basedOn w:val="1"/>
    <w:qFormat/>
    <w:uiPriority w:val="0"/>
    <w:pPr>
      <w:spacing w:before="100" w:beforeAutospacing="1" w:after="100" w:afterAutospacing="1" w:line="240" w:lineRule="auto"/>
      <w:ind w:firstLine="0" w:firstLineChars="0"/>
    </w:pPr>
    <w:rPr>
      <w:rFonts w:ascii="Arial" w:hAnsi="Arial" w:eastAsia="仿宋" w:cs="Arial"/>
      <w:color w:val="FF0000"/>
      <w:kern w:val="0"/>
      <w:sz w:val="22"/>
      <w:szCs w:val="21"/>
    </w:rPr>
  </w:style>
  <w:style w:type="paragraph" w:customStyle="1" w:styleId="2786">
    <w:name w:val="小标题3"/>
    <w:basedOn w:val="1"/>
    <w:qFormat/>
    <w:uiPriority w:val="0"/>
    <w:pPr>
      <w:widowControl w:val="0"/>
      <w:numPr>
        <w:ilvl w:val="0"/>
        <w:numId w:val="127"/>
      </w:numPr>
      <w:tabs>
        <w:tab w:val="left" w:pos="360"/>
        <w:tab w:val="left" w:pos="794"/>
      </w:tabs>
      <w:ind w:left="0" w:firstLine="200"/>
      <w:jc w:val="both"/>
    </w:pPr>
    <w:rPr>
      <w:sz w:val="21"/>
      <w:szCs w:val="21"/>
    </w:rPr>
  </w:style>
  <w:style w:type="paragraph" w:customStyle="1" w:styleId="2787">
    <w:name w:val="12"/>
    <w:unhideWhenUsed/>
    <w:qFormat/>
    <w:uiPriority w:val="34"/>
    <w:pPr>
      <w:spacing w:line="240" w:lineRule="auto"/>
    </w:pPr>
    <w:rPr>
      <w:rFonts w:ascii="Calibri" w:hAnsi="Calibri" w:eastAsia="宋体" w:cs="Times New Roman"/>
      <w:kern w:val="2"/>
      <w:sz w:val="21"/>
      <w:szCs w:val="21"/>
      <w:lang w:val="en-US" w:eastAsia="zh-CN" w:bidi="ar-SA"/>
    </w:rPr>
  </w:style>
  <w:style w:type="paragraph" w:customStyle="1" w:styleId="2788">
    <w:name w:val="Char Char Char Char Char Char Char Char Char Char6"/>
    <w:basedOn w:val="1"/>
    <w:qFormat/>
    <w:uiPriority w:val="99"/>
    <w:pPr>
      <w:ind w:firstLine="0" w:firstLineChars="0"/>
    </w:pPr>
    <w:rPr>
      <w:rFonts w:ascii="Tahoma" w:hAnsi="Tahoma"/>
      <w:kern w:val="0"/>
      <w:sz w:val="21"/>
      <w:szCs w:val="20"/>
    </w:rPr>
  </w:style>
  <w:style w:type="paragraph" w:customStyle="1" w:styleId="2789">
    <w:name w:val="无间隔11"/>
    <w:qFormat/>
    <w:uiPriority w:val="1"/>
    <w:pPr>
      <w:spacing w:line="240" w:lineRule="auto"/>
    </w:pPr>
    <w:rPr>
      <w:rFonts w:ascii="Calibri" w:hAnsi="Calibri" w:eastAsia="宋体" w:cs="Times New Roman"/>
      <w:sz w:val="22"/>
      <w:szCs w:val="21"/>
      <w:lang w:val="en-US" w:eastAsia="zh-CN" w:bidi="ar-SA"/>
    </w:rPr>
  </w:style>
  <w:style w:type="paragraph" w:customStyle="1" w:styleId="2790">
    <w:name w:val="否"/>
    <w:basedOn w:val="1"/>
    <w:qFormat/>
    <w:uiPriority w:val="99"/>
    <w:pPr>
      <w:widowControl w:val="0"/>
      <w:autoSpaceDE w:val="0"/>
      <w:autoSpaceDN w:val="0"/>
      <w:adjustRightInd w:val="0"/>
      <w:spacing w:line="240" w:lineRule="auto"/>
      <w:ind w:firstLine="0" w:firstLineChars="0"/>
      <w:jc w:val="both"/>
    </w:pPr>
    <w:rPr>
      <w:rFonts w:ascii="Calibri" w:eastAsia="仿宋_GB2312"/>
      <w:color w:val="0000FF"/>
      <w:kern w:val="0"/>
      <w:sz w:val="18"/>
      <w:szCs w:val="20"/>
    </w:rPr>
  </w:style>
  <w:style w:type="paragraph" w:customStyle="1" w:styleId="2791">
    <w:name w:val="xl11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792">
    <w:name w:val="公文标题 4"/>
    <w:basedOn w:val="2712"/>
    <w:next w:val="1865"/>
    <w:qFormat/>
    <w:uiPriority w:val="0"/>
    <w:pPr>
      <w:numPr>
        <w:ilvl w:val="3"/>
      </w:numPr>
      <w:tabs>
        <w:tab w:val="left" w:pos="2100"/>
      </w:tabs>
      <w:ind w:left="2100" w:firstLine="0" w:firstLineChars="0"/>
    </w:pPr>
    <w:rPr>
      <w:rFonts w:ascii="仿宋_GB2312" w:hAnsi="宋体" w:eastAsia="仿宋_GB2312"/>
      <w:kern w:val="28"/>
      <w:sz w:val="28"/>
      <w:szCs w:val="24"/>
    </w:rPr>
  </w:style>
  <w:style w:type="paragraph" w:customStyle="1" w:styleId="2793">
    <w:name w:val="作者地址信息"/>
    <w:basedOn w:val="1"/>
    <w:qFormat/>
    <w:uiPriority w:val="0"/>
    <w:pPr>
      <w:widowControl w:val="0"/>
      <w:ind w:firstLine="0" w:firstLineChars="0"/>
      <w:jc w:val="center"/>
    </w:pPr>
    <w:rPr>
      <w:rFonts w:ascii="黑体" w:eastAsia="黑体"/>
      <w:sz w:val="21"/>
      <w:szCs w:val="20"/>
    </w:rPr>
  </w:style>
  <w:style w:type="paragraph" w:customStyle="1" w:styleId="2794">
    <w:name w:val="Compact"/>
    <w:basedOn w:val="34"/>
    <w:qFormat/>
    <w:uiPriority w:val="0"/>
    <w:pPr>
      <w:spacing w:before="36" w:after="36"/>
      <w:ind w:firstLine="0" w:firstLineChars="0"/>
      <w:jc w:val="left"/>
    </w:pPr>
    <w:rPr>
      <w:rFonts w:ascii="Calibri" w:hAnsi="Calibri"/>
      <w:kern w:val="0"/>
      <w:sz w:val="24"/>
      <w:szCs w:val="24"/>
      <w:lang w:eastAsia="en-US"/>
    </w:rPr>
  </w:style>
  <w:style w:type="paragraph" w:customStyle="1" w:styleId="2795">
    <w:name w:val="Char Char Char1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796">
    <w:name w:val="newtext"/>
    <w:basedOn w:val="1"/>
    <w:qFormat/>
    <w:uiPriority w:val="0"/>
    <w:pPr>
      <w:spacing w:before="100" w:beforeAutospacing="1" w:after="100" w:afterAutospacing="1" w:line="360" w:lineRule="atLeast"/>
      <w:ind w:firstLine="0" w:firstLineChars="0"/>
    </w:pPr>
    <w:rPr>
      <w:rFonts w:cs="宋体"/>
      <w:kern w:val="0"/>
      <w:sz w:val="21"/>
      <w:szCs w:val="21"/>
    </w:rPr>
  </w:style>
  <w:style w:type="paragraph" w:customStyle="1" w:styleId="2797">
    <w:name w:val="样式 列表 5 + 左侧:  8 字符 悬挂缩进: 2 字符"/>
    <w:basedOn w:val="69"/>
    <w:qFormat/>
    <w:uiPriority w:val="99"/>
    <w:pPr>
      <w:widowControl/>
      <w:spacing w:before="0" w:beforeLines="0"/>
      <w:ind w:left="0" w:leftChars="0" w:firstLine="0" w:firstLineChars="0"/>
      <w:jc w:val="center"/>
    </w:pPr>
    <w:rPr>
      <w:rFonts w:cs="宋体"/>
      <w:color w:val="000000"/>
      <w:kern w:val="0"/>
      <w:sz w:val="24"/>
      <w:szCs w:val="20"/>
    </w:rPr>
  </w:style>
  <w:style w:type="paragraph" w:customStyle="1" w:styleId="2798">
    <w:name w:val="正文加粗"/>
    <w:basedOn w:val="1"/>
    <w:qFormat/>
    <w:uiPriority w:val="0"/>
    <w:pPr>
      <w:spacing w:before="120" w:after="120"/>
      <w:ind w:firstLine="482"/>
    </w:pPr>
    <w:rPr>
      <w:rFonts w:cs="宋体"/>
      <w:b/>
      <w:color w:val="000000"/>
      <w:szCs w:val="28"/>
    </w:rPr>
  </w:style>
  <w:style w:type="paragraph" w:customStyle="1" w:styleId="2799">
    <w:name w:val="数字标题"/>
    <w:basedOn w:val="2729"/>
    <w:qFormat/>
    <w:uiPriority w:val="0"/>
    <w:pPr>
      <w:numPr>
        <w:ilvl w:val="0"/>
        <w:numId w:val="103"/>
      </w:numPr>
      <w:tabs>
        <w:tab w:val="left" w:pos="360"/>
      </w:tabs>
      <w:ind w:left="284"/>
    </w:pPr>
  </w:style>
  <w:style w:type="paragraph" w:customStyle="1" w:styleId="2800">
    <w:name w:val="FA插图"/>
    <w:basedOn w:val="1"/>
    <w:qFormat/>
    <w:uiPriority w:val="99"/>
    <w:pPr>
      <w:widowControl w:val="0"/>
      <w:spacing w:before="156" w:after="156" w:line="240" w:lineRule="auto"/>
      <w:ind w:left="-359" w:leftChars="-171" w:firstLine="0" w:firstLineChars="0"/>
      <w:jc w:val="center"/>
    </w:pPr>
    <w:rPr>
      <w:rFonts w:ascii="Calibri" w:eastAsia="仿宋"/>
      <w:sz w:val="28"/>
      <w:szCs w:val="20"/>
    </w:rPr>
  </w:style>
  <w:style w:type="paragraph" w:customStyle="1" w:styleId="2801">
    <w:name w:val="DocVer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40"/>
      <w:szCs w:val="20"/>
      <w:lang w:val="en-GB"/>
    </w:rPr>
  </w:style>
  <w:style w:type="paragraph" w:customStyle="1" w:styleId="2802">
    <w:name w:val="xl86"/>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03">
    <w:name w:val="xl139"/>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804">
    <w:name w:val="xl14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805">
    <w:name w:val="题注4"/>
    <w:basedOn w:val="1"/>
    <w:next w:val="22"/>
    <w:qFormat/>
    <w:uiPriority w:val="0"/>
    <w:pPr>
      <w:widowControl w:val="0"/>
      <w:spacing w:line="240" w:lineRule="auto"/>
      <w:ind w:right="-97" w:rightChars="-46" w:firstLine="0" w:firstLineChars="0"/>
      <w:jc w:val="center"/>
    </w:pPr>
    <w:rPr>
      <w:rFonts w:cs="宋体"/>
      <w:color w:val="000000"/>
      <w:kern w:val="0"/>
      <w:sz w:val="21"/>
      <w:szCs w:val="21"/>
    </w:rPr>
  </w:style>
  <w:style w:type="paragraph" w:customStyle="1" w:styleId="2806">
    <w:name w:val="CM4"/>
    <w:basedOn w:val="305"/>
    <w:next w:val="305"/>
    <w:qFormat/>
    <w:uiPriority w:val="0"/>
    <w:pPr>
      <w:spacing w:line="468" w:lineRule="atLeast"/>
    </w:pPr>
    <w:rPr>
      <w:rFonts w:ascii="黑体" w:eastAsia="黑体" w:cs="Times New Roman"/>
      <w:color w:val="auto"/>
    </w:rPr>
  </w:style>
  <w:style w:type="paragraph" w:customStyle="1" w:styleId="2807">
    <w:name w:val="第5级"/>
    <w:basedOn w:val="1"/>
    <w:qFormat/>
    <w:uiPriority w:val="99"/>
    <w:pPr>
      <w:widowControl w:val="0"/>
      <w:spacing w:before="120" w:after="120"/>
      <w:ind w:firstLine="0" w:firstLineChars="0"/>
      <w:contextualSpacing/>
      <w:jc w:val="both"/>
    </w:pPr>
    <w:rPr>
      <w:rFonts w:eastAsia="仿宋_GB2312"/>
      <w:sz w:val="28"/>
      <w:szCs w:val="21"/>
    </w:rPr>
  </w:style>
  <w:style w:type="paragraph" w:customStyle="1" w:styleId="2808">
    <w:name w:val="xl25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809">
    <w:name w:val="附录标题3"/>
    <w:basedOn w:val="1"/>
    <w:next w:val="21"/>
    <w:qFormat/>
    <w:uiPriority w:val="0"/>
    <w:pPr>
      <w:widowControl w:val="0"/>
      <w:tabs>
        <w:tab w:val="left" w:pos="1080"/>
        <w:tab w:val="left" w:pos="2040"/>
      </w:tabs>
      <w:spacing w:line="240" w:lineRule="auto"/>
      <w:ind w:left="2040" w:hanging="420" w:firstLineChars="0"/>
      <w:jc w:val="both"/>
      <w:outlineLvl w:val="0"/>
    </w:pPr>
    <w:rPr>
      <w:rFonts w:ascii="Arial" w:hAnsi="Arial"/>
      <w:sz w:val="21"/>
      <w:szCs w:val="20"/>
    </w:rPr>
  </w:style>
  <w:style w:type="paragraph" w:customStyle="1" w:styleId="2810">
    <w:name w:val="论文节"/>
    <w:basedOn w:val="4"/>
    <w:qFormat/>
    <w:uiPriority w:val="0"/>
    <w:pPr>
      <w:widowControl w:val="0"/>
      <w:adjustRightInd w:val="0"/>
      <w:snapToGrid w:val="0"/>
      <w:spacing w:before="240" w:beforeLines="0" w:after="0" w:afterLines="0" w:line="240" w:lineRule="auto"/>
      <w:ind w:left="0" w:firstLine="0" w:firstLineChars="0"/>
      <w:jc w:val="both"/>
    </w:pPr>
    <w:rPr>
      <w:rFonts w:ascii="黑体" w:hAnsi="宋体" w:eastAsia="宋体" w:cs="宋体"/>
      <w:szCs w:val="20"/>
    </w:rPr>
  </w:style>
  <w:style w:type="paragraph" w:customStyle="1" w:styleId="2811">
    <w:name w:val="Axure表格标题文本"/>
    <w:basedOn w:val="1"/>
    <w:qFormat/>
    <w:uiPriority w:val="0"/>
    <w:pPr>
      <w:spacing w:before="60" w:after="60" w:line="240" w:lineRule="auto"/>
      <w:ind w:firstLine="0" w:firstLineChars="0"/>
    </w:pPr>
    <w:rPr>
      <w:rFonts w:ascii="Arial" w:hAnsi="Arial" w:cs="Arial"/>
      <w:b/>
      <w:kern w:val="0"/>
      <w:sz w:val="16"/>
      <w:lang w:eastAsia="en-US"/>
    </w:rPr>
  </w:style>
  <w:style w:type="paragraph" w:customStyle="1" w:styleId="2812">
    <w:name w:val="CM1"/>
    <w:basedOn w:val="305"/>
    <w:next w:val="305"/>
    <w:qFormat/>
    <w:uiPriority w:val="99"/>
    <w:pPr>
      <w:spacing w:line="1211" w:lineRule="atLeast"/>
    </w:pPr>
    <w:rPr>
      <w:rFonts w:ascii="仿宋_GB2312" w:eastAsia="仿宋_GB2312" w:cs="Times New Roman"/>
      <w:color w:val="auto"/>
    </w:rPr>
  </w:style>
  <w:style w:type="paragraph" w:customStyle="1" w:styleId="2813">
    <w:name w:val="Paragraph2"/>
    <w:basedOn w:val="1"/>
    <w:qFormat/>
    <w:uiPriority w:val="0"/>
    <w:pPr>
      <w:widowControl w:val="0"/>
      <w:spacing w:before="80" w:line="440" w:lineRule="atLeast"/>
      <w:ind w:left="720" w:firstLine="0" w:firstLineChars="0"/>
      <w:jc w:val="both"/>
    </w:pPr>
    <w:rPr>
      <w:snapToGrid w:val="0"/>
      <w:color w:val="000000"/>
      <w:kern w:val="0"/>
      <w:sz w:val="21"/>
      <w:szCs w:val="20"/>
      <w:lang w:val="en-AU"/>
    </w:rPr>
  </w:style>
  <w:style w:type="paragraph" w:customStyle="1" w:styleId="2814">
    <w:name w:val="表格标题黑体居中 Char"/>
    <w:basedOn w:val="1"/>
    <w:qFormat/>
    <w:uiPriority w:val="99"/>
    <w:pPr>
      <w:spacing w:after="120"/>
      <w:ind w:firstLine="0" w:firstLineChars="0"/>
      <w:jc w:val="center"/>
    </w:pPr>
    <w:rPr>
      <w:rFonts w:ascii="黑体" w:eastAsia="黑体" w:cs="宋体"/>
      <w:b/>
      <w:bCs/>
      <w:kern w:val="0"/>
      <w:sz w:val="30"/>
      <w:szCs w:val="20"/>
    </w:rPr>
  </w:style>
  <w:style w:type="paragraph" w:customStyle="1" w:styleId="2815">
    <w:name w:val="标文[9-a)]"/>
    <w:basedOn w:val="1"/>
    <w:qFormat/>
    <w:uiPriority w:val="0"/>
    <w:pPr>
      <w:tabs>
        <w:tab w:val="left" w:pos="360"/>
      </w:tabs>
      <w:adjustRightInd w:val="0"/>
      <w:snapToGrid w:val="0"/>
      <w:spacing w:afterLines="50"/>
      <w:ind w:firstLine="0" w:firstLineChars="0"/>
      <w:textAlignment w:val="baseline"/>
    </w:pPr>
    <w:rPr>
      <w:kern w:val="0"/>
      <w:sz w:val="21"/>
      <w:szCs w:val="20"/>
    </w:rPr>
  </w:style>
  <w:style w:type="paragraph" w:customStyle="1" w:styleId="2816">
    <w:name w:val="样式 标题 1H1PIM 1h1标书1H11H12H111H13H112Header 1Huvudrubr...1"/>
    <w:basedOn w:val="4"/>
    <w:next w:val="1"/>
    <w:qFormat/>
    <w:uiPriority w:val="99"/>
    <w:pPr>
      <w:keepLines w:val="0"/>
      <w:adjustRightInd w:val="0"/>
      <w:snapToGrid w:val="0"/>
      <w:spacing w:before="100" w:beforeLines="0" w:beforeAutospacing="1" w:after="100" w:afterLines="0" w:afterAutospacing="1" w:line="360" w:lineRule="auto"/>
      <w:ind w:left="0" w:firstLine="0" w:firstLineChars="0"/>
    </w:pPr>
    <w:rPr>
      <w:rFonts w:ascii="Arial Unicode MS" w:hAnsi="Arial Unicode MS" w:eastAsia="宋体" w:cs="宋体"/>
      <w:color w:val="000000"/>
      <w:szCs w:val="20"/>
    </w:rPr>
  </w:style>
  <w:style w:type="paragraph" w:customStyle="1" w:styleId="2817">
    <w:name w:val="样式 标题 2Chapter X.X. Statementh22Header 2l2Level 2 Headhea..."/>
    <w:basedOn w:val="4"/>
    <w:qFormat/>
    <w:uiPriority w:val="0"/>
    <w:pPr>
      <w:keepNext w:val="0"/>
      <w:keepLines w:val="0"/>
      <w:tabs>
        <w:tab w:val="left" w:pos="432"/>
      </w:tabs>
      <w:adjustRightInd w:val="0"/>
      <w:snapToGrid w:val="0"/>
      <w:spacing w:before="0" w:beforeLines="0" w:after="0" w:afterLines="0" w:line="276" w:lineRule="auto"/>
      <w:ind w:left="0" w:firstLine="0" w:firstLineChars="0"/>
      <w:jc w:val="center"/>
      <w:outlineLvl w:val="9"/>
    </w:pPr>
    <w:rPr>
      <w:rFonts w:ascii="宋体" w:hAnsi="宋体" w:eastAsia="宋体"/>
      <w:b/>
      <w:kern w:val="0"/>
      <w:sz w:val="18"/>
      <w:szCs w:val="18"/>
      <w:lang w:bidi="en-US"/>
    </w:rPr>
  </w:style>
  <w:style w:type="paragraph" w:customStyle="1" w:styleId="2818">
    <w:name w:val="Numbered list 2.4"/>
    <w:basedOn w:val="6"/>
    <w:next w:val="1"/>
    <w:qFormat/>
    <w:uiPriority w:val="0"/>
    <w:pPr>
      <w:keepLines w:val="0"/>
      <w:tabs>
        <w:tab w:val="left" w:pos="864"/>
        <w:tab w:val="left" w:pos="1080"/>
        <w:tab w:val="left" w:pos="1120"/>
        <w:tab w:val="left" w:pos="1440"/>
        <w:tab w:val="left" w:pos="1800"/>
      </w:tabs>
      <w:spacing w:before="240" w:after="60" w:line="360" w:lineRule="auto"/>
      <w:ind w:left="1120" w:hanging="864"/>
    </w:pPr>
    <w:rPr>
      <w:rFonts w:ascii="Arial" w:hAnsi="Arial" w:eastAsia="宋体" w:cs="Times New Roman"/>
      <w:b/>
      <w:bCs w:val="0"/>
      <w:w w:val="100"/>
      <w:kern w:val="0"/>
      <w:sz w:val="21"/>
      <w:szCs w:val="20"/>
      <w:lang w:val="en-GB" w:eastAsia="en-US"/>
    </w:rPr>
  </w:style>
  <w:style w:type="paragraph" w:customStyle="1" w:styleId="2819">
    <w:name w:val="正文缩进 1 五号字"/>
    <w:basedOn w:val="1"/>
    <w:qFormat/>
    <w:uiPriority w:val="99"/>
    <w:pPr>
      <w:ind w:firstLine="420"/>
    </w:pPr>
    <w:rPr>
      <w:kern w:val="0"/>
      <w:sz w:val="21"/>
      <w:szCs w:val="21"/>
    </w:rPr>
  </w:style>
  <w:style w:type="paragraph" w:customStyle="1" w:styleId="2820">
    <w:name w:val="首页页眉"/>
    <w:basedOn w:val="1"/>
    <w:qFormat/>
    <w:uiPriority w:val="0"/>
    <w:pPr>
      <w:widowControl w:val="0"/>
      <w:spacing w:line="240" w:lineRule="auto"/>
      <w:ind w:firstLine="0" w:firstLineChars="0"/>
      <w:jc w:val="both"/>
    </w:pPr>
    <w:rPr>
      <w:rFonts w:ascii="Calibri" w:eastAsia="仿宋"/>
      <w:sz w:val="21"/>
    </w:rPr>
  </w:style>
  <w:style w:type="paragraph" w:customStyle="1" w:styleId="2821">
    <w:name w:val="图形文本"/>
    <w:basedOn w:val="1"/>
    <w:qFormat/>
    <w:uiPriority w:val="99"/>
    <w:pPr>
      <w:widowControl w:val="0"/>
      <w:snapToGrid w:val="0"/>
      <w:spacing w:line="240" w:lineRule="auto"/>
      <w:ind w:firstLine="0" w:firstLineChars="0"/>
      <w:jc w:val="both"/>
    </w:pPr>
    <w:rPr>
      <w:rFonts w:ascii="Calibri" w:eastAsia="仿宋_GB2312"/>
      <w:color w:val="000000"/>
      <w:kern w:val="10"/>
      <w:sz w:val="21"/>
      <w:szCs w:val="20"/>
    </w:rPr>
  </w:style>
  <w:style w:type="paragraph" w:customStyle="1" w:styleId="2822">
    <w:name w:val="标文[8-1)]"/>
    <w:basedOn w:val="1"/>
    <w:qFormat/>
    <w:uiPriority w:val="0"/>
    <w:pPr>
      <w:numPr>
        <w:ilvl w:val="0"/>
        <w:numId w:val="128"/>
      </w:numPr>
      <w:tabs>
        <w:tab w:val="left" w:pos="360"/>
        <w:tab w:val="left" w:pos="785"/>
      </w:tabs>
      <w:adjustRightInd w:val="0"/>
      <w:snapToGrid w:val="0"/>
      <w:spacing w:afterLines="50"/>
      <w:ind w:left="0" w:firstLine="0" w:firstLineChars="0"/>
      <w:textAlignment w:val="baseline"/>
    </w:pPr>
    <w:rPr>
      <w:kern w:val="0"/>
      <w:sz w:val="21"/>
      <w:szCs w:val="20"/>
    </w:rPr>
  </w:style>
  <w:style w:type="paragraph" w:customStyle="1" w:styleId="2823">
    <w:name w:val="Char Char Char Char8"/>
    <w:basedOn w:val="1"/>
    <w:qFormat/>
    <w:uiPriority w:val="99"/>
    <w:pPr>
      <w:widowControl w:val="0"/>
      <w:tabs>
        <w:tab w:val="left" w:pos="360"/>
      </w:tabs>
      <w:ind w:firstLine="0" w:firstLineChars="0"/>
      <w:jc w:val="both"/>
    </w:pPr>
    <w:rPr>
      <w:rFonts w:ascii="Calibri"/>
      <w:sz w:val="21"/>
    </w:rPr>
  </w:style>
  <w:style w:type="paragraph" w:customStyle="1" w:styleId="2824">
    <w:name w:val="表文[J-黑体]"/>
    <w:basedOn w:val="1"/>
    <w:qFormat/>
    <w:uiPriority w:val="0"/>
    <w:pPr>
      <w:adjustRightInd w:val="0"/>
      <w:snapToGrid w:val="0"/>
      <w:spacing w:before="20" w:afterLines="50" w:line="0" w:lineRule="atLeast"/>
      <w:ind w:firstLine="0" w:firstLineChars="0"/>
      <w:textAlignment w:val="baseline"/>
    </w:pPr>
    <w:rPr>
      <w:rFonts w:ascii="黑体" w:eastAsia="黑体"/>
      <w:kern w:val="0"/>
      <w:sz w:val="21"/>
      <w:szCs w:val="20"/>
    </w:rPr>
  </w:style>
  <w:style w:type="paragraph" w:customStyle="1" w:styleId="2825">
    <w:name w:val="第四级"/>
    <w:basedOn w:val="6"/>
    <w:next w:val="1677"/>
    <w:qFormat/>
    <w:uiPriority w:val="99"/>
    <w:pPr>
      <w:widowControl w:val="0"/>
      <w:tabs>
        <w:tab w:val="left" w:pos="864"/>
      </w:tabs>
      <w:spacing w:before="240" w:beforeLines="100" w:after="180" w:afterLines="100" w:line="240" w:lineRule="auto"/>
      <w:ind w:left="851" w:right="100" w:hanging="851"/>
    </w:pPr>
    <w:rPr>
      <w:rFonts w:ascii="Calibri" w:hAnsi="宋体" w:cs="Times New Roman"/>
      <w:b/>
      <w:bCs w:val="0"/>
      <w:w w:val="100"/>
      <w:sz w:val="21"/>
      <w:szCs w:val="20"/>
    </w:rPr>
  </w:style>
  <w:style w:type="paragraph" w:customStyle="1" w:styleId="2826">
    <w:name w:val="P1"/>
    <w:qFormat/>
    <w:uiPriority w:val="0"/>
    <w:pPr>
      <w:widowControl w:val="0"/>
      <w:adjustRightInd w:val="0"/>
      <w:spacing w:after="240" w:line="240" w:lineRule="auto"/>
      <w:ind w:left="2304" w:hanging="576"/>
      <w:jc w:val="both"/>
      <w:textAlignment w:val="baseline"/>
    </w:pPr>
    <w:rPr>
      <w:rFonts w:ascii="Calibri" w:hAnsi="Calibri" w:eastAsia="全真中明體" w:cs="Times New Roman"/>
      <w:spacing w:val="30"/>
      <w:sz w:val="24"/>
      <w:lang w:val="en-GB" w:eastAsia="zh-TW" w:bidi="ar-SA"/>
    </w:rPr>
  </w:style>
  <w:style w:type="paragraph" w:customStyle="1" w:styleId="2827">
    <w:name w:val="CM120"/>
    <w:basedOn w:val="305"/>
    <w:next w:val="305"/>
    <w:qFormat/>
    <w:uiPriority w:val="0"/>
    <w:pPr>
      <w:spacing w:after="600"/>
    </w:pPr>
    <w:rPr>
      <w:rFonts w:ascii="仿宋_GB2312" w:eastAsia="仿宋_GB2312" w:cs="Times New Roman"/>
      <w:color w:val="auto"/>
    </w:rPr>
  </w:style>
  <w:style w:type="paragraph" w:customStyle="1" w:styleId="2828">
    <w:name w:val="地址库题注样式"/>
    <w:qFormat/>
    <w:uiPriority w:val="0"/>
    <w:pPr>
      <w:spacing w:line="300" w:lineRule="auto"/>
      <w:ind w:firstLine="200" w:firstLineChars="200"/>
      <w:jc w:val="center"/>
    </w:pPr>
    <w:rPr>
      <w:rFonts w:ascii="宋体" w:hAnsi="Arial" w:eastAsia="宋体" w:cs="Arial"/>
      <w:b/>
      <w:color w:val="000000"/>
      <w:kern w:val="2"/>
      <w:sz w:val="18"/>
      <w:szCs w:val="24"/>
      <w:lang w:val="en-US" w:eastAsia="zh-CN" w:bidi="ar-SA"/>
    </w:rPr>
  </w:style>
  <w:style w:type="paragraph" w:customStyle="1" w:styleId="2829">
    <w:name w:val="页眉样式"/>
    <w:basedOn w:val="57"/>
    <w:qFormat/>
    <w:uiPriority w:val="0"/>
    <w:pPr>
      <w:widowControl w:val="0"/>
      <w:pBdr>
        <w:bottom w:val="thinThickSmallGap" w:color="auto" w:sz="24" w:space="1"/>
      </w:pBdr>
      <w:spacing w:line="240" w:lineRule="auto"/>
      <w:ind w:firstLine="0" w:firstLineChars="0"/>
      <w:jc w:val="left"/>
    </w:pPr>
    <w:rPr>
      <w:rFonts w:ascii="黑体" w:hAnsi="黑体" w:eastAsia="黑体"/>
      <w:snapToGrid w:val="0"/>
      <w:sz w:val="21"/>
      <w:szCs w:val="21"/>
    </w:rPr>
  </w:style>
  <w:style w:type="paragraph" w:customStyle="1" w:styleId="2830">
    <w:name w:val="小标题1"/>
    <w:basedOn w:val="1"/>
    <w:qFormat/>
    <w:uiPriority w:val="0"/>
    <w:pPr>
      <w:widowControl w:val="0"/>
      <w:numPr>
        <w:ilvl w:val="0"/>
        <w:numId w:val="129"/>
      </w:numPr>
      <w:tabs>
        <w:tab w:val="left" w:pos="360"/>
        <w:tab w:val="left" w:pos="883"/>
        <w:tab w:val="clear" w:pos="902"/>
      </w:tabs>
      <w:spacing w:beforeLines="50" w:line="240" w:lineRule="auto"/>
      <w:ind w:left="0" w:firstLine="200"/>
      <w:jc w:val="both"/>
    </w:pPr>
    <w:rPr>
      <w:rFonts w:cs="宋体"/>
      <w:b/>
      <w:bCs/>
      <w:color w:val="3A3A3A"/>
      <w:sz w:val="21"/>
      <w:szCs w:val="21"/>
    </w:rPr>
  </w:style>
  <w:style w:type="paragraph" w:customStyle="1" w:styleId="2831">
    <w:name w:val="样式 标题 5H55l4h5Second Subheadingdashdsdddash1ds1dd1da...2"/>
    <w:basedOn w:val="7"/>
    <w:qFormat/>
    <w:uiPriority w:val="99"/>
    <w:pPr>
      <w:numPr>
        <w:ilvl w:val="0"/>
        <w:numId w:val="0"/>
      </w:numPr>
      <w:spacing w:before="240" w:beforeLines="100" w:after="60" w:afterLines="100" w:line="374" w:lineRule="auto"/>
      <w:ind w:left="1008" w:leftChars="150" w:hanging="1008"/>
    </w:pPr>
    <w:rPr>
      <w:b/>
      <w:w w:val="100"/>
      <w:kern w:val="2"/>
      <w:sz w:val="28"/>
      <w:szCs w:val="28"/>
    </w:rPr>
  </w:style>
  <w:style w:type="paragraph" w:customStyle="1" w:styleId="2832">
    <w:name w:val="样式 标题 3Level 3 HeadH3level_3PIM 3标题 1.1.1Heading 3 - oldh...3"/>
    <w:basedOn w:val="5"/>
    <w:qFormat/>
    <w:uiPriority w:val="0"/>
    <w:pPr>
      <w:keepLines w:val="0"/>
      <w:widowControl w:val="0"/>
      <w:numPr>
        <w:numId w:val="0"/>
      </w:numPr>
      <w:tabs>
        <w:tab w:val="left" w:pos="1279"/>
      </w:tabs>
      <w:spacing w:line="240" w:lineRule="auto"/>
      <w:ind w:left="1279" w:hanging="1080"/>
    </w:pPr>
    <w:rPr>
      <w:rFonts w:ascii="Arial" w:hAnsi="Arial" w:eastAsia="宋体"/>
      <w:bCs w:val="0"/>
      <w:color w:val="0033CC"/>
      <w:szCs w:val="32"/>
    </w:rPr>
  </w:style>
  <w:style w:type="paragraph" w:customStyle="1" w:styleId="2833">
    <w:name w:val="方欣大标题"/>
    <w:basedOn w:val="1"/>
    <w:qFormat/>
    <w:uiPriority w:val="99"/>
    <w:pPr>
      <w:ind w:firstLine="0" w:firstLineChars="0"/>
      <w:jc w:val="right"/>
    </w:pPr>
    <w:rPr>
      <w:rFonts w:ascii="黑体" w:hAnsi="Book Antiqua" w:eastAsia="黑体" w:cs="宋体"/>
      <w:kern w:val="0"/>
      <w:sz w:val="72"/>
      <w:szCs w:val="20"/>
    </w:rPr>
  </w:style>
  <w:style w:type="paragraph" w:customStyle="1" w:styleId="2834">
    <w:name w:val="附件标题1"/>
    <w:basedOn w:val="3"/>
    <w:qFormat/>
    <w:uiPriority w:val="99"/>
    <w:pPr>
      <w:widowControl w:val="0"/>
      <w:tabs>
        <w:tab w:val="left" w:pos="432"/>
      </w:tabs>
      <w:spacing w:before="100" w:beforeLines="0" w:beforeAutospacing="1" w:after="100" w:afterLines="0" w:afterAutospacing="1"/>
      <w:ind w:left="432" w:hanging="432" w:firstLineChars="0"/>
      <w:jc w:val="left"/>
    </w:pPr>
    <w:rPr>
      <w:rFonts w:ascii="Times New Roman" w:eastAsia="宋体"/>
      <w:szCs w:val="36"/>
    </w:rPr>
  </w:style>
  <w:style w:type="paragraph" w:customStyle="1" w:styleId="2835">
    <w:name w:val="正文首行缩进2"/>
    <w:basedOn w:val="1"/>
    <w:qFormat/>
    <w:uiPriority w:val="0"/>
    <w:pPr>
      <w:ind w:firstLine="200"/>
    </w:pPr>
    <w:rPr>
      <w:rFonts w:ascii="Calibri"/>
      <w:kern w:val="0"/>
      <w:sz w:val="21"/>
      <w:szCs w:val="21"/>
    </w:rPr>
  </w:style>
  <w:style w:type="paragraph" w:customStyle="1" w:styleId="2836">
    <w:name w:val="乌市-标题四"/>
    <w:basedOn w:val="1457"/>
    <w:qFormat/>
    <w:uiPriority w:val="0"/>
    <w:pPr>
      <w:numPr>
        <w:ilvl w:val="3"/>
      </w:numPr>
      <w:tabs>
        <w:tab w:val="left" w:pos="360"/>
        <w:tab w:val="left" w:pos="1680"/>
        <w:tab w:val="left" w:pos="2880"/>
      </w:tabs>
      <w:ind w:left="1680" w:hanging="494"/>
      <w:outlineLvl w:val="3"/>
    </w:pPr>
    <w:rPr>
      <w:rFonts w:ascii="Calibri" w:hAnsi="Calibri"/>
      <w:sz w:val="30"/>
    </w:rPr>
  </w:style>
  <w:style w:type="paragraph" w:customStyle="1" w:styleId="2837">
    <w:name w:val="目录3"/>
    <w:basedOn w:val="1"/>
    <w:qFormat/>
    <w:uiPriority w:val="0"/>
    <w:pPr>
      <w:widowControl w:val="0"/>
      <w:ind w:left="3115" w:firstLine="288" w:firstLineChars="0"/>
      <w:jc w:val="both"/>
    </w:pPr>
    <w:rPr>
      <w:rFonts w:ascii="Calibri" w:eastAsia="仿宋"/>
      <w:sz w:val="21"/>
    </w:rPr>
  </w:style>
  <w:style w:type="paragraph" w:customStyle="1" w:styleId="2838">
    <w:name w:val="_Style 13"/>
    <w:unhideWhenUsed/>
    <w:qFormat/>
    <w:uiPriority w:val="99"/>
    <w:pPr>
      <w:widowControl w:val="0"/>
      <w:spacing w:line="240" w:lineRule="auto"/>
      <w:jc w:val="both"/>
    </w:pPr>
    <w:rPr>
      <w:rFonts w:ascii="Calibri" w:hAnsi="Calibri" w:eastAsia="宋体" w:cs="Times New Roman"/>
      <w:kern w:val="2"/>
      <w:sz w:val="21"/>
      <w:szCs w:val="21"/>
      <w:lang w:val="en-US" w:eastAsia="zh-CN" w:bidi="ar-SA"/>
    </w:rPr>
  </w:style>
  <w:style w:type="paragraph" w:customStyle="1" w:styleId="2839">
    <w:name w:val="版权"/>
    <w:basedOn w:val="1"/>
    <w:qFormat/>
    <w:uiPriority w:val="0"/>
    <w:pPr>
      <w:widowControl w:val="0"/>
      <w:tabs>
        <w:tab w:val="right" w:pos="454"/>
      </w:tabs>
      <w:adjustRightInd w:val="0"/>
      <w:snapToGrid w:val="0"/>
      <w:spacing w:after="120" w:line="440" w:lineRule="atLeast"/>
      <w:ind w:firstLine="0" w:firstLineChars="0"/>
    </w:pPr>
    <w:rPr>
      <w:rFonts w:ascii="Calibri" w:eastAsia="仿宋"/>
      <w:sz w:val="18"/>
      <w:szCs w:val="18"/>
    </w:rPr>
  </w:style>
  <w:style w:type="paragraph" w:customStyle="1" w:styleId="2840">
    <w:name w:val="示例"/>
    <w:next w:val="1"/>
    <w:qFormat/>
    <w:uiPriority w:val="0"/>
    <w:pPr>
      <w:widowControl w:val="0"/>
      <w:numPr>
        <w:ilvl w:val="0"/>
        <w:numId w:val="130"/>
      </w:numPr>
      <w:spacing w:line="240" w:lineRule="auto"/>
      <w:jc w:val="both"/>
    </w:pPr>
    <w:rPr>
      <w:rFonts w:ascii="宋体" w:hAnsi="Calibri" w:eastAsia="宋体" w:cs="Times New Roman"/>
      <w:sz w:val="18"/>
      <w:szCs w:val="18"/>
      <w:lang w:val="en-US" w:eastAsia="zh-CN" w:bidi="ar-SA"/>
    </w:rPr>
  </w:style>
  <w:style w:type="paragraph" w:customStyle="1" w:styleId="2841">
    <w:name w:val="表格正文中"/>
    <w:basedOn w:val="1"/>
    <w:qFormat/>
    <w:uiPriority w:val="0"/>
    <w:pPr>
      <w:widowControl w:val="0"/>
      <w:spacing w:line="440" w:lineRule="atLeast"/>
      <w:ind w:firstLine="0" w:firstLineChars="0"/>
      <w:jc w:val="center"/>
    </w:pPr>
    <w:rPr>
      <w:rFonts w:ascii="Calibri" w:eastAsia="楷体_GB2312"/>
      <w:sz w:val="21"/>
    </w:rPr>
  </w:style>
  <w:style w:type="paragraph" w:customStyle="1" w:styleId="2842">
    <w:name w:val="xl6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pPr>
    <w:rPr>
      <w:rFonts w:ascii="仿宋_GB2312" w:eastAsia="仿宋_GB2312" w:cs="宋体"/>
      <w:kern w:val="0"/>
      <w:sz w:val="21"/>
    </w:rPr>
  </w:style>
  <w:style w:type="paragraph" w:customStyle="1" w:styleId="2843">
    <w:name w:val="样式B"/>
    <w:basedOn w:val="1"/>
    <w:qFormat/>
    <w:uiPriority w:val="0"/>
    <w:pPr>
      <w:widowControl w:val="0"/>
      <w:numPr>
        <w:ilvl w:val="0"/>
        <w:numId w:val="131"/>
      </w:numPr>
      <w:tabs>
        <w:tab w:val="left" w:pos="360"/>
        <w:tab w:val="clear" w:pos="432"/>
      </w:tabs>
      <w:spacing w:line="300" w:lineRule="auto"/>
      <w:ind w:firstLine="0" w:firstLineChars="0"/>
      <w:jc w:val="both"/>
    </w:pPr>
    <w:rPr>
      <w:rFonts w:ascii="Calibri" w:hAnsi="Calibri"/>
      <w:color w:val="000000"/>
    </w:rPr>
  </w:style>
  <w:style w:type="paragraph" w:customStyle="1" w:styleId="2844">
    <w:name w:val="xl4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845">
    <w:name w:val="xl89"/>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46">
    <w:name w:val="样式 标题 55l4H5h5Second Subheading + 段前: 0.5 行 段后: 0.5 行 行距:..."/>
    <w:basedOn w:val="7"/>
    <w:qFormat/>
    <w:uiPriority w:val="0"/>
    <w:pPr>
      <w:numPr>
        <w:numId w:val="0"/>
      </w:numPr>
      <w:tabs>
        <w:tab w:val="left" w:pos="2580"/>
      </w:tabs>
      <w:spacing w:line="360" w:lineRule="auto"/>
      <w:ind w:left="2580" w:hanging="420"/>
      <w:jc w:val="both"/>
    </w:pPr>
    <w:rPr>
      <w:rFonts w:ascii="Calibri" w:hAnsi="Calibri" w:eastAsia="楷体_GB2312"/>
      <w:b/>
      <w:w w:val="100"/>
      <w:kern w:val="2"/>
      <w:sz w:val="28"/>
      <w:szCs w:val="20"/>
    </w:rPr>
  </w:style>
  <w:style w:type="paragraph" w:customStyle="1" w:styleId="2847">
    <w:name w:val="样式 _标题3 + 文字 1"/>
    <w:basedOn w:val="172"/>
    <w:qFormat/>
    <w:uiPriority w:val="0"/>
    <w:pPr>
      <w:numPr>
        <w:ilvl w:val="0"/>
        <w:numId w:val="0"/>
      </w:numPr>
      <w:ind w:left="284"/>
    </w:pPr>
    <w:rPr>
      <w:b w:val="0"/>
      <w:bCs/>
      <w:color w:val="000000"/>
    </w:rPr>
  </w:style>
  <w:style w:type="paragraph" w:customStyle="1" w:styleId="2848">
    <w:name w:val="表头文本"/>
    <w:basedOn w:val="1"/>
    <w:qFormat/>
    <w:uiPriority w:val="0"/>
    <w:pPr>
      <w:widowControl w:val="0"/>
      <w:ind w:firstLine="200"/>
      <w:jc w:val="center"/>
    </w:pPr>
    <w:rPr>
      <w:rFonts w:ascii="Arial" w:hAnsi="Arial" w:eastAsia="仿宋"/>
      <w:b/>
      <w:sz w:val="18"/>
      <w:szCs w:val="21"/>
    </w:rPr>
  </w:style>
  <w:style w:type="paragraph" w:customStyle="1" w:styleId="2849">
    <w:name w:val="樣式 行距:  單行間距1"/>
    <w:basedOn w:val="1"/>
    <w:qFormat/>
    <w:uiPriority w:val="0"/>
    <w:pPr>
      <w:widowControl w:val="0"/>
      <w:adjustRightInd w:val="0"/>
      <w:snapToGrid w:val="0"/>
      <w:spacing w:line="240" w:lineRule="auto"/>
      <w:ind w:firstLine="0" w:firstLineChars="0"/>
      <w:jc w:val="both"/>
    </w:pPr>
    <w:rPr>
      <w:rFonts w:ascii="Calibri" w:eastAsia="楷体_GB2312" w:cs="PMingLiU"/>
      <w:sz w:val="21"/>
      <w:szCs w:val="20"/>
    </w:rPr>
  </w:style>
  <w:style w:type="paragraph" w:customStyle="1" w:styleId="2850">
    <w:name w:val="注释"/>
    <w:basedOn w:val="1"/>
    <w:qFormat/>
    <w:uiPriority w:val="0"/>
    <w:pPr>
      <w:widowControl w:val="0"/>
      <w:spacing w:line="240" w:lineRule="auto"/>
      <w:ind w:firstLine="0" w:firstLineChars="0"/>
      <w:jc w:val="both"/>
    </w:pPr>
    <w:rPr>
      <w:rFonts w:ascii="Calibri" w:hAnsi="Calibri"/>
      <w:color w:val="0000FF"/>
      <w:sz w:val="21"/>
      <w:szCs w:val="20"/>
    </w:rPr>
  </w:style>
  <w:style w:type="paragraph" w:customStyle="1" w:styleId="2851">
    <w:name w:val="样式 行距: 固定值 25 磅 首行缩进:  2 字符"/>
    <w:basedOn w:val="1"/>
    <w:qFormat/>
    <w:uiPriority w:val="0"/>
    <w:pPr>
      <w:widowControl w:val="0"/>
      <w:adjustRightInd w:val="0"/>
      <w:spacing w:line="500" w:lineRule="exact"/>
      <w:ind w:firstLine="560"/>
      <w:jc w:val="both"/>
      <w:textAlignment w:val="baseline"/>
    </w:pPr>
    <w:rPr>
      <w:rFonts w:ascii="Calibri"/>
      <w:kern w:val="0"/>
      <w:sz w:val="28"/>
      <w:szCs w:val="28"/>
    </w:rPr>
  </w:style>
  <w:style w:type="paragraph" w:customStyle="1" w:styleId="2852">
    <w:name w:val="样式 标题 3 + 段前: 0 磅 段后: 0 磅 行距: 多倍行距 1.25 字行"/>
    <w:basedOn w:val="5"/>
    <w:qFormat/>
    <w:uiPriority w:val="0"/>
    <w:pPr>
      <w:keepLines w:val="0"/>
      <w:widowControl w:val="0"/>
      <w:numPr>
        <w:ilvl w:val="0"/>
        <w:numId w:val="0"/>
      </w:numPr>
      <w:tabs>
        <w:tab w:val="left" w:pos="2988"/>
      </w:tabs>
      <w:spacing w:line="300" w:lineRule="auto"/>
      <w:ind w:left="720" w:hanging="720"/>
    </w:pPr>
    <w:rPr>
      <w:rFonts w:ascii="Calibri" w:hAnsi="宋体" w:eastAsia="宋体" w:cs="宋体"/>
      <w:b/>
      <w:sz w:val="21"/>
      <w:szCs w:val="20"/>
    </w:rPr>
  </w:style>
  <w:style w:type="paragraph" w:customStyle="1" w:styleId="2853">
    <w:name w:val="reader-word-layer reader-word-s2-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854">
    <w:name w:val="TOC_Heading"/>
    <w:basedOn w:val="1"/>
    <w:next w:val="1"/>
    <w:qFormat/>
    <w:uiPriority w:val="0"/>
    <w:pPr>
      <w:keepNext/>
      <w:spacing w:before="80" w:after="120"/>
      <w:ind w:firstLine="0" w:firstLineChars="0"/>
    </w:pPr>
    <w:rPr>
      <w:rFonts w:ascii="Arial" w:hAnsi="Arial" w:eastAsia="仿宋"/>
      <w:b/>
      <w:kern w:val="0"/>
      <w:sz w:val="21"/>
      <w:szCs w:val="20"/>
      <w:lang w:val="en-GB" w:eastAsia="en-US"/>
    </w:rPr>
  </w:style>
  <w:style w:type="paragraph" w:customStyle="1" w:styleId="2855">
    <w:name w:val="db"/>
    <w:basedOn w:val="1"/>
    <w:qFormat/>
    <w:uiPriority w:val="0"/>
    <w:pPr>
      <w:pBdr>
        <w:left w:val="single" w:color="CCCCCC" w:sz="6" w:space="4"/>
      </w:pBdr>
      <w:spacing w:line="240" w:lineRule="auto"/>
      <w:ind w:left="240" w:firstLine="0" w:firstLineChars="0"/>
    </w:pPr>
    <w:rPr>
      <w:rFonts w:ascii="Courier" w:hAnsi="Courier" w:cs="宋体"/>
      <w:kern w:val="0"/>
      <w:sz w:val="21"/>
    </w:rPr>
  </w:style>
  <w:style w:type="paragraph" w:customStyle="1" w:styleId="2856">
    <w:name w:val="xl19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857">
    <w:name w:val="样式 标题 1H1PIM 1h1标书1H11H12H111H13H112Header 1Huvudrubr...2"/>
    <w:basedOn w:val="3"/>
    <w:qFormat/>
    <w:uiPriority w:val="99"/>
    <w:pPr>
      <w:pageBreakBefore/>
      <w:tabs>
        <w:tab w:val="left" w:pos="432"/>
      </w:tabs>
      <w:spacing w:before="120" w:beforeLines="100" w:after="60" w:afterLines="100"/>
      <w:ind w:left="0" w:firstLine="0" w:firstLineChars="0"/>
    </w:pPr>
    <w:rPr>
      <w:rFonts w:ascii="Times New Roman" w:eastAsia="Times New Roman" w:cs="宋体"/>
      <w:sz w:val="44"/>
      <w:szCs w:val="20"/>
    </w:rPr>
  </w:style>
  <w:style w:type="paragraph" w:customStyle="1" w:styleId="2858">
    <w:name w:val="图形文字"/>
    <w:next w:val="1"/>
    <w:qFormat/>
    <w:uiPriority w:val="0"/>
    <w:pPr>
      <w:spacing w:line="240" w:lineRule="auto"/>
      <w:jc w:val="center"/>
    </w:pPr>
    <w:rPr>
      <w:rFonts w:ascii="Calibri" w:hAnsi="Calibri" w:eastAsia="宋体" w:cs="Times New Roman"/>
      <w:color w:val="000000"/>
      <w:sz w:val="24"/>
      <w:lang w:val="en-US" w:eastAsia="zh-CN" w:bidi="ar-SA"/>
    </w:rPr>
  </w:style>
  <w:style w:type="paragraph" w:customStyle="1" w:styleId="2859">
    <w:name w:val="我的3"/>
    <w:basedOn w:val="5"/>
    <w:qFormat/>
    <w:uiPriority w:val="0"/>
    <w:pPr>
      <w:keepNext w:val="0"/>
      <w:keepLines w:val="0"/>
      <w:widowControl w:val="0"/>
      <w:numPr>
        <w:numId w:val="132"/>
      </w:numPr>
      <w:tabs>
        <w:tab w:val="left" w:pos="360"/>
        <w:tab w:val="left" w:pos="1441"/>
      </w:tabs>
      <w:spacing w:before="260" w:after="260" w:line="240" w:lineRule="auto"/>
      <w:ind w:left="720" w:hanging="720"/>
      <w:jc w:val="both"/>
    </w:pPr>
    <w:rPr>
      <w:rFonts w:ascii="Calibri" w:hAnsi="Calibri" w:eastAsia="宋体"/>
      <w:b/>
      <w:sz w:val="32"/>
      <w:szCs w:val="32"/>
    </w:rPr>
  </w:style>
  <w:style w:type="paragraph" w:customStyle="1" w:styleId="2860">
    <w:name w:val="我的1"/>
    <w:basedOn w:val="1397"/>
    <w:qFormat/>
    <w:uiPriority w:val="0"/>
    <w:pPr>
      <w:keepNext w:val="0"/>
      <w:keepLines w:val="0"/>
      <w:numPr>
        <w:ilvl w:val="0"/>
        <w:numId w:val="133"/>
      </w:numPr>
      <w:tabs>
        <w:tab w:val="left" w:pos="900"/>
        <w:tab w:val="clear" w:pos="846"/>
      </w:tabs>
      <w:spacing w:before="340" w:beforeLines="0" w:after="330" w:afterLines="0"/>
      <w:ind w:left="900" w:firstLine="0"/>
      <w:jc w:val="left"/>
    </w:pPr>
    <w:rPr>
      <w:rFonts w:ascii="Calibri" w:hAnsi="Calibri" w:eastAsia="宋体"/>
    </w:rPr>
  </w:style>
  <w:style w:type="paragraph" w:customStyle="1" w:styleId="2861">
    <w:name w:val="封面 标题"/>
    <w:basedOn w:val="1"/>
    <w:qFormat/>
    <w:uiPriority w:val="0"/>
    <w:pPr>
      <w:widowControl w:val="0"/>
      <w:spacing w:before="312" w:beforeLines="100" w:after="312" w:afterLines="100" w:line="240" w:lineRule="auto"/>
      <w:ind w:right="-107" w:rightChars="-51" w:firstLine="0" w:firstLineChars="0"/>
      <w:jc w:val="center"/>
    </w:pPr>
    <w:rPr>
      <w:rFonts w:ascii="Calibri" w:hAnsi="Calibri" w:eastAsia="黑体"/>
      <w:b/>
      <w:shadow/>
      <w:spacing w:val="40"/>
      <w:sz w:val="72"/>
    </w:rPr>
  </w:style>
  <w:style w:type="paragraph" w:customStyle="1" w:styleId="2862">
    <w:name w:val="标题3正文"/>
    <w:basedOn w:val="2863"/>
    <w:qFormat/>
    <w:uiPriority w:val="0"/>
    <w:pPr>
      <w:ind w:left="400" w:leftChars="400"/>
    </w:pPr>
  </w:style>
  <w:style w:type="paragraph" w:customStyle="1" w:styleId="2863">
    <w:name w:val="标题2正文"/>
    <w:basedOn w:val="1"/>
    <w:qFormat/>
    <w:uiPriority w:val="0"/>
    <w:pPr>
      <w:widowControl w:val="0"/>
      <w:ind w:left="200" w:leftChars="200" w:firstLine="420" w:firstLineChars="0"/>
      <w:jc w:val="both"/>
    </w:pPr>
    <w:rPr>
      <w:rFonts w:ascii="Calibri" w:cs="宋体"/>
      <w:sz w:val="21"/>
      <w:szCs w:val="20"/>
    </w:rPr>
  </w:style>
  <w:style w:type="paragraph" w:customStyle="1" w:styleId="2864">
    <w:name w:val="xl222"/>
    <w:basedOn w:val="1"/>
    <w:qFormat/>
    <w:uiPriority w:val="99"/>
    <w:pPr>
      <w:pBdr>
        <w:top w:val="single" w:color="auto" w:sz="4" w:space="0"/>
        <w:left w:val="single" w:color="auto" w:sz="8"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865">
    <w:name w:val="方案标题3"/>
    <w:basedOn w:val="5"/>
    <w:next w:val="1793"/>
    <w:qFormat/>
    <w:uiPriority w:val="99"/>
    <w:pPr>
      <w:keepLines w:val="0"/>
      <w:widowControl w:val="0"/>
      <w:numPr>
        <w:ilvl w:val="0"/>
        <w:numId w:val="0"/>
      </w:numPr>
      <w:tabs>
        <w:tab w:val="left" w:pos="1685"/>
      </w:tabs>
      <w:spacing w:before="312" w:after="312" w:line="240" w:lineRule="auto"/>
      <w:ind w:left="1685" w:leftChars="400"/>
    </w:pPr>
    <w:rPr>
      <w:rFonts w:ascii="宋体" w:hAnsi="宋体" w:eastAsia="宋体"/>
      <w:b/>
      <w:bCs w:val="0"/>
      <w:color w:val="000000"/>
      <w:szCs w:val="24"/>
    </w:rPr>
  </w:style>
  <w:style w:type="paragraph" w:customStyle="1" w:styleId="2866">
    <w:name w:val="标题 4 New New New"/>
    <w:basedOn w:val="1"/>
    <w:next w:val="1"/>
    <w:qFormat/>
    <w:uiPriority w:val="99"/>
    <w:pPr>
      <w:keepNext/>
      <w:tabs>
        <w:tab w:val="left" w:pos="864"/>
        <w:tab w:val="left" w:pos="2080"/>
      </w:tabs>
      <w:spacing w:before="240" w:after="60"/>
      <w:ind w:left="2080" w:right="100" w:rightChars="100" w:hanging="420" w:firstLineChars="0"/>
      <w:outlineLvl w:val="3"/>
    </w:pPr>
    <w:rPr>
      <w:rFonts w:ascii="Calibri"/>
      <w:b/>
      <w:bCs/>
      <w:kern w:val="0"/>
      <w:sz w:val="28"/>
      <w:szCs w:val="28"/>
    </w:rPr>
  </w:style>
  <w:style w:type="paragraph" w:customStyle="1" w:styleId="2867">
    <w:name w:val="正文-2字符首行缩进"/>
    <w:basedOn w:val="1"/>
    <w:qFormat/>
    <w:uiPriority w:val="0"/>
    <w:pPr>
      <w:widowControl w:val="0"/>
      <w:ind w:firstLine="200"/>
      <w:jc w:val="both"/>
    </w:pPr>
    <w:rPr>
      <w:rFonts w:ascii="仿宋_GB2312" w:hAnsi="Calibri" w:eastAsia="仿宋_GB2312"/>
      <w:kern w:val="0"/>
      <w:sz w:val="28"/>
      <w:szCs w:val="21"/>
    </w:rPr>
  </w:style>
  <w:style w:type="paragraph" w:customStyle="1" w:styleId="2868">
    <w:name w:val="样式 标题 1 + (西文)四号"/>
    <w:basedOn w:val="3"/>
    <w:qFormat/>
    <w:uiPriority w:val="0"/>
    <w:pPr>
      <w:widowControl w:val="0"/>
      <w:tabs>
        <w:tab w:val="left" w:pos="425"/>
        <w:tab w:val="left" w:pos="432"/>
      </w:tabs>
      <w:spacing w:before="340" w:beforeLines="0" w:after="330" w:afterLines="0" w:line="578" w:lineRule="auto"/>
      <w:ind w:left="900" w:hanging="420" w:firstLineChars="0"/>
      <w:jc w:val="both"/>
    </w:pPr>
    <w:rPr>
      <w:rFonts w:eastAsia="宋体"/>
      <w:sz w:val="44"/>
    </w:rPr>
  </w:style>
  <w:style w:type="paragraph" w:customStyle="1" w:styleId="2869">
    <w:name w:val="自定义样式 图表标题"/>
    <w:basedOn w:val="1165"/>
    <w:qFormat/>
    <w:uiPriority w:val="99"/>
    <w:pPr>
      <w:widowControl/>
      <w:spacing w:beforeLines="0" w:afterLines="0"/>
      <w:ind w:firstLine="0" w:firstLineChars="0"/>
      <w:jc w:val="center"/>
    </w:pPr>
    <w:rPr>
      <w:rFonts w:eastAsia="仿宋_GB2312" w:cs="Arial"/>
      <w:bCs w:val="0"/>
      <w:sz w:val="24"/>
      <w:szCs w:val="20"/>
    </w:rPr>
  </w:style>
  <w:style w:type="paragraph" w:customStyle="1" w:styleId="2870">
    <w:name w:val="样式 仿宋_GB2312 居中 行距: 1.5 倍行距"/>
    <w:basedOn w:val="1"/>
    <w:qFormat/>
    <w:uiPriority w:val="99"/>
    <w:pPr>
      <w:shd w:val="clear" w:color="auto" w:fill="FFFFFF"/>
      <w:ind w:firstLine="0" w:firstLineChars="0"/>
      <w:jc w:val="center"/>
    </w:pPr>
    <w:rPr>
      <w:rFonts w:ascii="仿宋_GB2312" w:cs="宋体"/>
      <w:kern w:val="0"/>
      <w:sz w:val="21"/>
      <w:szCs w:val="20"/>
    </w:rPr>
  </w:style>
  <w:style w:type="paragraph" w:customStyle="1" w:styleId="2871">
    <w:name w:val="API：方法声明"/>
    <w:basedOn w:val="1"/>
    <w:next w:val="1"/>
    <w:qFormat/>
    <w:uiPriority w:val="0"/>
    <w:pPr>
      <w:widowControl w:val="0"/>
      <w:spacing w:beforeLines="50"/>
      <w:ind w:firstLine="0" w:firstLineChars="0"/>
      <w:jc w:val="both"/>
    </w:pPr>
    <w:rPr>
      <w:rFonts w:ascii="Courier New" w:hAnsi="Courier New" w:eastAsia="Courier New" w:cs="Tahoma"/>
      <w:color w:val="000000"/>
      <w:sz w:val="21"/>
      <w:szCs w:val="21"/>
    </w:rPr>
  </w:style>
  <w:style w:type="paragraph" w:customStyle="1" w:styleId="2872">
    <w:name w:val="符号悬挂缩进"/>
    <w:basedOn w:val="1"/>
    <w:qFormat/>
    <w:uiPriority w:val="99"/>
    <w:pPr>
      <w:tabs>
        <w:tab w:val="left" w:pos="2730"/>
      </w:tabs>
      <w:ind w:firstLine="566" w:firstLineChars="236"/>
    </w:pPr>
    <w:rPr>
      <w:rFonts w:cs="宋体"/>
      <w:bCs/>
      <w:color w:val="000000"/>
      <w:kern w:val="0"/>
      <w:sz w:val="21"/>
      <w:szCs w:val="28"/>
    </w:rPr>
  </w:style>
  <w:style w:type="paragraph" w:customStyle="1" w:styleId="2873">
    <w:name w:val="图五"/>
    <w:basedOn w:val="1"/>
    <w:qFormat/>
    <w:uiPriority w:val="0"/>
    <w:pPr>
      <w:widowControl w:val="0"/>
      <w:spacing w:line="240" w:lineRule="exact"/>
      <w:ind w:firstLine="0" w:firstLineChars="0"/>
      <w:jc w:val="center"/>
    </w:pPr>
    <w:rPr>
      <w:rFonts w:ascii="Calibri"/>
      <w:sz w:val="21"/>
    </w:rPr>
  </w:style>
  <w:style w:type="paragraph" w:customStyle="1" w:styleId="2874">
    <w:name w:val="方欣封面"/>
    <w:basedOn w:val="1"/>
    <w:qFormat/>
    <w:uiPriority w:val="99"/>
    <w:pPr>
      <w:ind w:firstLine="0" w:firstLineChars="0"/>
      <w:jc w:val="right"/>
    </w:pPr>
    <w:rPr>
      <w:rFonts w:ascii="黑体" w:eastAsia="黑体" w:cs="宋体"/>
      <w:kern w:val="0"/>
      <w:sz w:val="32"/>
      <w:szCs w:val="20"/>
    </w:rPr>
  </w:style>
  <w:style w:type="paragraph" w:customStyle="1" w:styleId="2875">
    <w:name w:val="第2层序列"/>
    <w:basedOn w:val="1"/>
    <w:qFormat/>
    <w:uiPriority w:val="0"/>
    <w:pPr>
      <w:widowControl w:val="0"/>
      <w:numPr>
        <w:ilvl w:val="0"/>
        <w:numId w:val="134"/>
      </w:numPr>
      <w:tabs>
        <w:tab w:val="left" w:pos="360"/>
        <w:tab w:val="left" w:pos="945"/>
        <w:tab w:val="left" w:pos="1838"/>
      </w:tabs>
      <w:spacing w:before="60" w:after="60" w:line="240" w:lineRule="auto"/>
      <w:ind w:left="0" w:firstLine="0" w:firstLineChars="0"/>
      <w:jc w:val="both"/>
    </w:pPr>
    <w:rPr>
      <w:rFonts w:ascii="楷体_GB2312" w:eastAsia="楷体_GB2312"/>
      <w:sz w:val="21"/>
    </w:rPr>
  </w:style>
  <w:style w:type="paragraph" w:customStyle="1" w:styleId="2876">
    <w:name w:val="四级无标题条"/>
    <w:basedOn w:val="1"/>
    <w:qFormat/>
    <w:uiPriority w:val="0"/>
    <w:pPr>
      <w:widowControl w:val="0"/>
      <w:numPr>
        <w:ilvl w:val="5"/>
        <w:numId w:val="76"/>
      </w:numPr>
      <w:tabs>
        <w:tab w:val="left" w:pos="360"/>
      </w:tabs>
      <w:spacing w:line="240" w:lineRule="auto"/>
      <w:ind w:left="0" w:firstLine="0" w:firstLineChars="0"/>
      <w:jc w:val="both"/>
    </w:pPr>
    <w:rPr>
      <w:rFonts w:ascii="Calibri"/>
      <w:sz w:val="21"/>
    </w:rPr>
  </w:style>
  <w:style w:type="paragraph" w:customStyle="1" w:styleId="2877">
    <w:name w:val="Normal Indent1"/>
    <w:basedOn w:val="1"/>
    <w:qFormat/>
    <w:uiPriority w:val="0"/>
    <w:pPr>
      <w:widowControl w:val="0"/>
      <w:spacing w:before="50" w:beforeLines="50"/>
      <w:ind w:firstLine="420"/>
      <w:jc w:val="both"/>
    </w:pPr>
    <w:rPr>
      <w:rFonts w:ascii="Calibri" w:hAnsi="Calibri"/>
      <w:sz w:val="21"/>
    </w:rPr>
  </w:style>
  <w:style w:type="paragraph" w:customStyle="1" w:styleId="2878">
    <w:name w:val="公司地址"/>
    <w:basedOn w:val="1"/>
    <w:qFormat/>
    <w:uiPriority w:val="0"/>
    <w:pPr>
      <w:widowControl w:val="0"/>
      <w:spacing w:after="80" w:line="240" w:lineRule="auto"/>
      <w:ind w:firstLine="0" w:firstLineChars="0"/>
      <w:jc w:val="center"/>
    </w:pPr>
    <w:rPr>
      <w:rFonts w:ascii="Calibri" w:eastAsia="仿宋"/>
      <w:sz w:val="18"/>
      <w:szCs w:val="20"/>
    </w:rPr>
  </w:style>
  <w:style w:type="paragraph" w:customStyle="1" w:styleId="2879">
    <w:name w:val="jkm2"/>
    <w:basedOn w:val="400"/>
    <w:qFormat/>
    <w:uiPriority w:val="99"/>
    <w:pPr>
      <w:tabs>
        <w:tab w:val="clear" w:pos="992"/>
      </w:tabs>
      <w:spacing w:before="320"/>
      <w:outlineLvl w:val="1"/>
    </w:pPr>
    <w:rPr>
      <w:rFonts w:eastAsia="宋体"/>
      <w:sz w:val="32"/>
    </w:rPr>
  </w:style>
  <w:style w:type="paragraph" w:customStyle="1" w:styleId="2880">
    <w:name w:val="f_gray"/>
    <w:basedOn w:val="1"/>
    <w:qFormat/>
    <w:uiPriority w:val="0"/>
    <w:pPr>
      <w:spacing w:before="100" w:beforeAutospacing="1" w:after="100" w:afterAutospacing="1"/>
      <w:ind w:firstLine="0" w:firstLineChars="0"/>
    </w:pPr>
    <w:rPr>
      <w:rFonts w:cs="宋体"/>
      <w:kern w:val="0"/>
      <w:sz w:val="18"/>
      <w:szCs w:val="18"/>
    </w:rPr>
  </w:style>
  <w:style w:type="paragraph" w:customStyle="1" w:styleId="2881">
    <w:name w:val="tableheading"/>
    <w:basedOn w:val="1"/>
    <w:qFormat/>
    <w:uiPriority w:val="0"/>
    <w:pPr>
      <w:spacing w:line="300" w:lineRule="atLeast"/>
      <w:ind w:firstLine="0" w:firstLineChars="0"/>
    </w:pPr>
    <w:rPr>
      <w:rFonts w:eastAsia="仿宋" w:cs="宋体"/>
      <w:kern w:val="0"/>
      <w:sz w:val="18"/>
      <w:szCs w:val="18"/>
    </w:rPr>
  </w:style>
  <w:style w:type="paragraph" w:customStyle="1" w:styleId="2882">
    <w:name w:val="biaoti"/>
    <w:basedOn w:val="1"/>
    <w:qFormat/>
    <w:uiPriority w:val="99"/>
    <w:pPr>
      <w:spacing w:before="100" w:beforeAutospacing="1" w:after="100" w:afterAutospacing="1" w:line="240" w:lineRule="auto"/>
      <w:ind w:firstLine="0" w:firstLineChars="0"/>
    </w:pPr>
    <w:rPr>
      <w:rFonts w:eastAsia="仿宋_GB2312" w:cs="宋体"/>
      <w:color w:val="000000"/>
      <w:kern w:val="0"/>
      <w:sz w:val="32"/>
      <w:szCs w:val="32"/>
    </w:rPr>
  </w:style>
  <w:style w:type="paragraph" w:customStyle="1" w:styleId="2883">
    <w:name w:val="font32"/>
    <w:basedOn w:val="1"/>
    <w:qFormat/>
    <w:uiPriority w:val="0"/>
    <w:pPr>
      <w:spacing w:before="100" w:beforeAutospacing="1" w:after="100" w:afterAutospacing="1" w:line="240" w:lineRule="auto"/>
      <w:ind w:firstLine="0" w:firstLineChars="0"/>
    </w:pPr>
    <w:rPr>
      <w:rFonts w:eastAsia="仿宋" w:cs="宋体"/>
      <w:color w:val="000000"/>
      <w:kern w:val="0"/>
      <w:sz w:val="21"/>
      <w:szCs w:val="21"/>
    </w:rPr>
  </w:style>
  <w:style w:type="paragraph" w:customStyle="1" w:styleId="2884">
    <w:name w:val="标准书眉_奇数页"/>
    <w:next w:val="1"/>
    <w:qFormat/>
    <w:uiPriority w:val="99"/>
    <w:pPr>
      <w:tabs>
        <w:tab w:val="center" w:pos="4154"/>
        <w:tab w:val="right" w:pos="8306"/>
      </w:tabs>
      <w:spacing w:after="120" w:line="240" w:lineRule="auto"/>
      <w:jc w:val="right"/>
    </w:pPr>
    <w:rPr>
      <w:rFonts w:ascii="Calibri" w:hAnsi="Calibri" w:eastAsia="宋体" w:cs="Times New Roman"/>
      <w:sz w:val="21"/>
      <w:lang w:val="en-US" w:eastAsia="zh-CN" w:bidi="ar-SA"/>
    </w:rPr>
  </w:style>
  <w:style w:type="paragraph" w:customStyle="1" w:styleId="2885">
    <w:name w:val="样式 (符号) 宋体 小四 行距: 1.5 倍行距"/>
    <w:basedOn w:val="1"/>
    <w:qFormat/>
    <w:uiPriority w:val="0"/>
    <w:pPr>
      <w:widowControl w:val="0"/>
      <w:tabs>
        <w:tab w:val="left" w:pos="1560"/>
      </w:tabs>
      <w:ind w:left="1560" w:hanging="480" w:firstLineChars="0"/>
      <w:jc w:val="both"/>
    </w:pPr>
    <w:rPr>
      <w:rFonts w:ascii="Arial" w:hAnsi="Arial" w:eastAsia="仿宋" w:cs="宋体"/>
      <w:sz w:val="21"/>
      <w:szCs w:val="20"/>
    </w:rPr>
  </w:style>
  <w:style w:type="paragraph" w:customStyle="1" w:styleId="2886">
    <w:name w:val="Char152"/>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2887">
    <w:name w:val="第一层标题"/>
    <w:basedOn w:val="1"/>
    <w:next w:val="2888"/>
    <w:qFormat/>
    <w:uiPriority w:val="0"/>
    <w:pPr>
      <w:tabs>
        <w:tab w:val="left" w:pos="275"/>
      </w:tabs>
      <w:spacing w:before="960" w:after="120"/>
      <w:ind w:left="272" w:right="68" w:hanging="374" w:firstLineChars="0"/>
      <w:jc w:val="center"/>
      <w:outlineLvl w:val="0"/>
    </w:pPr>
    <w:rPr>
      <w:rFonts w:ascii="Calibri" w:eastAsia="仿宋"/>
      <w:b/>
      <w:color w:val="000000"/>
      <w:sz w:val="44"/>
      <w:szCs w:val="20"/>
    </w:rPr>
  </w:style>
  <w:style w:type="paragraph" w:customStyle="1" w:styleId="2888">
    <w:name w:val="第二层标题"/>
    <w:basedOn w:val="21"/>
    <w:next w:val="2889"/>
    <w:qFormat/>
    <w:uiPriority w:val="0"/>
    <w:pPr>
      <w:widowControl/>
      <w:spacing w:before="360" w:line="360" w:lineRule="auto"/>
      <w:ind w:left="454" w:hanging="454" w:firstLineChars="0"/>
    </w:pPr>
    <w:rPr>
      <w:rFonts w:ascii="Calibri" w:hAnsi="Arial" w:eastAsia="仿宋"/>
      <w:b/>
      <w:color w:val="000000"/>
      <w:sz w:val="30"/>
    </w:rPr>
  </w:style>
  <w:style w:type="paragraph" w:customStyle="1" w:styleId="2889">
    <w:name w:val="第三层标题"/>
    <w:basedOn w:val="21"/>
    <w:next w:val="21"/>
    <w:qFormat/>
    <w:uiPriority w:val="0"/>
    <w:pPr>
      <w:widowControl/>
      <w:spacing w:before="240" w:line="360" w:lineRule="auto"/>
      <w:ind w:left="522" w:firstLine="0" w:firstLineChars="0"/>
    </w:pPr>
    <w:rPr>
      <w:rFonts w:ascii="Calibri" w:hAnsi="Arial" w:eastAsia="仿宋"/>
      <w:b/>
      <w:color w:val="000000"/>
    </w:rPr>
  </w:style>
  <w:style w:type="paragraph" w:customStyle="1" w:styleId="2890">
    <w:name w:val="标题 部分"/>
    <w:basedOn w:val="3"/>
    <w:qFormat/>
    <w:uiPriority w:val="0"/>
    <w:pPr>
      <w:keepNext w:val="0"/>
      <w:keepLines w:val="0"/>
      <w:tabs>
        <w:tab w:val="left" w:pos="432"/>
      </w:tabs>
      <w:spacing w:before="120" w:beforeLines="200" w:after="60" w:afterLines="200" w:line="480" w:lineRule="auto"/>
      <w:ind w:left="0" w:firstLine="0" w:firstLineChars="0"/>
      <w:jc w:val="left"/>
    </w:pPr>
    <w:rPr>
      <w:rFonts w:ascii="Verdana" w:hAnsi="Verdana" w:eastAsia="宋体"/>
      <w:b/>
      <w:bCs w:val="0"/>
      <w:color w:val="000000"/>
      <w:kern w:val="36"/>
      <w:sz w:val="48"/>
      <w:szCs w:val="40"/>
    </w:rPr>
  </w:style>
  <w:style w:type="paragraph" w:customStyle="1" w:styleId="2891">
    <w:name w:val="我的图片"/>
    <w:basedOn w:val="393"/>
    <w:next w:val="393"/>
    <w:qFormat/>
    <w:uiPriority w:val="0"/>
    <w:pPr>
      <w:widowControl/>
      <w:spacing w:beforeLines="0" w:afterLines="0" w:line="240" w:lineRule="auto"/>
      <w:ind w:firstLine="0" w:firstLineChars="0"/>
      <w:jc w:val="center"/>
    </w:pPr>
    <w:rPr>
      <w:rFonts w:ascii="仿宋_GB2312" w:hAnsi="Arial" w:eastAsia="仿宋_GB2312" w:cs="Times New Roman"/>
      <w:color w:val="auto"/>
      <w:sz w:val="32"/>
      <w:szCs w:val="24"/>
    </w:rPr>
  </w:style>
  <w:style w:type="paragraph" w:customStyle="1" w:styleId="2892">
    <w:name w:val="样式1111"/>
    <w:basedOn w:val="1"/>
    <w:qFormat/>
    <w:uiPriority w:val="0"/>
    <w:pPr>
      <w:widowControl w:val="0"/>
      <w:spacing w:before="120" w:after="120"/>
      <w:ind w:firstLine="200"/>
    </w:pPr>
    <w:rPr>
      <w:rFonts w:ascii="Calibri" w:eastAsia="仿宋"/>
      <w:sz w:val="21"/>
    </w:rPr>
  </w:style>
  <w:style w:type="paragraph" w:customStyle="1" w:styleId="2893">
    <w:name w:val="三级符号（非加粗）"/>
    <w:basedOn w:val="1"/>
    <w:qFormat/>
    <w:uiPriority w:val="0"/>
    <w:pPr>
      <w:widowControl w:val="0"/>
      <w:numPr>
        <w:ilvl w:val="0"/>
        <w:numId w:val="135"/>
      </w:numPr>
      <w:tabs>
        <w:tab w:val="left" w:pos="360"/>
        <w:tab w:val="left" w:pos="618"/>
        <w:tab w:val="clear" w:pos="900"/>
      </w:tabs>
      <w:ind w:left="0" w:firstLine="0" w:firstLineChars="0"/>
      <w:jc w:val="both"/>
    </w:pPr>
    <w:rPr>
      <w:rFonts w:ascii="Calibri"/>
      <w:sz w:val="21"/>
      <w:szCs w:val="21"/>
    </w:rPr>
  </w:style>
  <w:style w:type="paragraph" w:customStyle="1" w:styleId="2894">
    <w:name w:val="Char Char Char1 Char Char Char Char Char Char Char Char Char Char Char Char Char Char Char"/>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895">
    <w:name w:val="style35"/>
    <w:basedOn w:val="1"/>
    <w:qFormat/>
    <w:uiPriority w:val="99"/>
    <w:pPr>
      <w:spacing w:before="100" w:beforeAutospacing="1" w:after="100" w:afterAutospacing="1" w:line="240" w:lineRule="auto"/>
      <w:ind w:firstLine="0" w:firstLineChars="0"/>
    </w:pPr>
    <w:rPr>
      <w:rFonts w:cs="宋体"/>
      <w:kern w:val="0"/>
      <w:sz w:val="18"/>
      <w:szCs w:val="18"/>
    </w:rPr>
  </w:style>
  <w:style w:type="paragraph" w:customStyle="1" w:styleId="2896">
    <w:name w:val="FUNO标题4"/>
    <w:next w:val="1"/>
    <w:qFormat/>
    <w:uiPriority w:val="0"/>
    <w:pPr>
      <w:numPr>
        <w:ilvl w:val="3"/>
        <w:numId w:val="53"/>
      </w:numPr>
      <w:spacing w:beforeLines="50" w:afterLines="50" w:line="240" w:lineRule="auto"/>
      <w:outlineLvl w:val="3"/>
    </w:pPr>
    <w:rPr>
      <w:rFonts w:ascii="Arial Unicode MS" w:hAnsi="Arial Unicode MS" w:eastAsia="宋体" w:cs="Times New Roman"/>
      <w:b/>
      <w:kern w:val="2"/>
      <w:sz w:val="30"/>
      <w:szCs w:val="21"/>
      <w:lang w:val="en-US" w:eastAsia="zh-CN" w:bidi="ar-SA"/>
    </w:rPr>
  </w:style>
  <w:style w:type="paragraph" w:customStyle="1" w:styleId="2897">
    <w:name w:val="样式 招标标题1 + 左侧:  0 厘米"/>
    <w:basedOn w:val="1"/>
    <w:qFormat/>
    <w:uiPriority w:val="0"/>
    <w:pPr>
      <w:keepNext/>
      <w:widowControl w:val="0"/>
      <w:tabs>
        <w:tab w:val="left" w:pos="1155"/>
      </w:tabs>
      <w:ind w:firstLine="0" w:firstLineChars="0"/>
      <w:jc w:val="both"/>
      <w:outlineLvl w:val="0"/>
    </w:pPr>
    <w:rPr>
      <w:rFonts w:ascii="仿宋_GB2312" w:hAnsi="Arial" w:eastAsia="仿宋_GB2312" w:cs="宋体"/>
      <w:b/>
      <w:bCs/>
      <w:sz w:val="36"/>
      <w:szCs w:val="20"/>
    </w:rPr>
  </w:style>
  <w:style w:type="paragraph" w:customStyle="1" w:styleId="2898">
    <w:name w:val="font10"/>
    <w:basedOn w:val="1"/>
    <w:qFormat/>
    <w:uiPriority w:val="0"/>
    <w:pP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899">
    <w:name w:val="reader-word-layer reader-word-s6-3"/>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00">
    <w:name w:val="文献分类号"/>
    <w:qFormat/>
    <w:uiPriority w:val="0"/>
    <w:pPr>
      <w:framePr w:hSpace="180" w:vSpace="180" w:wrap="around" w:vAnchor="margin" w:hAnchor="margin" w:y="1" w:anchorLock="1"/>
      <w:widowControl w:val="0"/>
      <w:spacing w:line="240" w:lineRule="auto"/>
      <w:textAlignment w:val="center"/>
    </w:pPr>
    <w:rPr>
      <w:rFonts w:ascii="Calibri" w:hAnsi="Calibri" w:eastAsia="黑体" w:cs="Times New Roman"/>
      <w:sz w:val="21"/>
      <w:lang w:val="en-US" w:eastAsia="zh-CN" w:bidi="ar-SA"/>
    </w:rPr>
  </w:style>
  <w:style w:type="paragraph" w:customStyle="1" w:styleId="2901">
    <w:name w:val="样式 _标题4 + 文字 1"/>
    <w:basedOn w:val="904"/>
    <w:qFormat/>
    <w:uiPriority w:val="0"/>
    <w:pPr>
      <w:ind w:left="980" w:hanging="420"/>
    </w:pPr>
    <w:rPr>
      <w:color w:val="000000"/>
      <w:kern w:val="2"/>
    </w:rPr>
  </w:style>
  <w:style w:type="paragraph" w:customStyle="1" w:styleId="2902">
    <w:name w:val="封面正文标题"/>
    <w:basedOn w:val="1"/>
    <w:qFormat/>
    <w:uiPriority w:val="99"/>
    <w:pPr>
      <w:ind w:firstLine="425" w:firstLineChars="0"/>
      <w:jc w:val="center"/>
    </w:pPr>
    <w:rPr>
      <w:rFonts w:hAnsi="Futura Bk" w:eastAsia="华文中宋"/>
      <w:kern w:val="0"/>
      <w:sz w:val="72"/>
      <w:szCs w:val="20"/>
      <w:lang w:val="en-GB" w:eastAsia="en-US"/>
    </w:rPr>
  </w:style>
  <w:style w:type="paragraph" w:customStyle="1" w:styleId="2903">
    <w:name w:val="样式 正文缩进正文（首行缩进两字）缩进ALT+Z表正文正文非缩进正文编号特点四号 + (西文) 仿宋_GB231..."/>
    <w:basedOn w:val="21"/>
    <w:qFormat/>
    <w:uiPriority w:val="0"/>
    <w:pPr>
      <w:spacing w:afterLines="20" w:line="360" w:lineRule="auto"/>
      <w:ind w:firstLine="480" w:firstLineChars="0"/>
      <w:jc w:val="left"/>
    </w:pPr>
    <w:rPr>
      <w:rFonts w:ascii="仿宋_GB2312" w:eastAsia="楷体_GB2312"/>
      <w:b/>
      <w:spacing w:val="4"/>
      <w:kern w:val="2"/>
      <w:szCs w:val="24"/>
    </w:rPr>
  </w:style>
  <w:style w:type="paragraph" w:customStyle="1" w:styleId="2904">
    <w:name w:val="xl126"/>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905">
    <w:name w:val="样式 标题 9"/>
    <w:basedOn w:val="11"/>
    <w:qFormat/>
    <w:uiPriority w:val="99"/>
    <w:pPr>
      <w:keepNext w:val="0"/>
      <w:keepLines w:val="0"/>
      <w:tabs>
        <w:tab w:val="left" w:pos="1559"/>
        <w:tab w:val="left" w:pos="1584"/>
      </w:tabs>
      <w:spacing w:line="316" w:lineRule="auto"/>
      <w:ind w:left="0" w:firstLine="0" w:firstLineChars="0"/>
      <w:jc w:val="center"/>
    </w:pPr>
    <w:rPr>
      <w:rFonts w:ascii="Times New Roman" w:hAnsi="宋体" w:eastAsia="宋体" w:cs="宋体"/>
      <w:sz w:val="44"/>
      <w:lang w:val="sq-AL"/>
    </w:rPr>
  </w:style>
  <w:style w:type="paragraph" w:customStyle="1" w:styleId="2906">
    <w:name w:val="CM18"/>
    <w:basedOn w:val="305"/>
    <w:next w:val="305"/>
    <w:qFormat/>
    <w:uiPriority w:val="99"/>
    <w:pPr>
      <w:spacing w:line="653" w:lineRule="atLeast"/>
    </w:pPr>
    <w:rPr>
      <w:rFonts w:ascii="仿宋_GB2312" w:eastAsia="仿宋_GB2312" w:cs="Times New Roman"/>
      <w:color w:val="auto"/>
    </w:rPr>
  </w:style>
  <w:style w:type="paragraph" w:customStyle="1" w:styleId="2907">
    <w:name w:val="Char1 Char Char Char1 Char Char1 Char Char Char Char Char Char Char1 Char Char Char Char Char Char Char1 Char Char Char Char Char Char Char Char Char Char Char Char1 Char Char Char Char Char Char4"/>
    <w:basedOn w:val="26"/>
    <w:qFormat/>
    <w:uiPriority w:val="0"/>
    <w:pPr>
      <w:widowControl w:val="0"/>
      <w:shd w:val="clear" w:color="auto" w:fill="000080"/>
      <w:jc w:val="both"/>
    </w:pPr>
    <w:rPr>
      <w:rFonts w:ascii="Tahoma" w:hAnsi="Tahoma"/>
      <w:sz w:val="24"/>
      <w:szCs w:val="24"/>
    </w:rPr>
  </w:style>
  <w:style w:type="paragraph" w:customStyle="1" w:styleId="2908">
    <w:name w:val="样式 标题 2 + (西文) Times New Roman (中文) 宋体 (符号) 宋体 小二 段前: 12 磅 ..."/>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Times New Roman" w:hAnsi="宋体" w:eastAsia="宋体" w:cs="宋体"/>
      <w:color w:val="000000"/>
      <w:sz w:val="36"/>
      <w:szCs w:val="20"/>
    </w:rPr>
  </w:style>
  <w:style w:type="paragraph" w:customStyle="1" w:styleId="2909">
    <w:name w:val="Char1 Char Char Char"/>
    <w:basedOn w:val="1"/>
    <w:qFormat/>
    <w:uiPriority w:val="0"/>
    <w:pPr>
      <w:widowControl w:val="0"/>
      <w:spacing w:before="50" w:beforeLines="50"/>
      <w:ind w:firstLine="200"/>
      <w:jc w:val="both"/>
    </w:pPr>
    <w:rPr>
      <w:rFonts w:ascii="Tahoma" w:hAnsi="Tahoma" w:eastAsia="仿宋"/>
      <w:sz w:val="21"/>
      <w:szCs w:val="20"/>
    </w:rPr>
  </w:style>
  <w:style w:type="paragraph" w:customStyle="1" w:styleId="2910">
    <w:name w:val="xl121"/>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911">
    <w:name w:val="tablesubheadingcolor"/>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912">
    <w:name w:val="GP标题4"/>
    <w:basedOn w:val="1722"/>
    <w:next w:val="1412"/>
    <w:qFormat/>
    <w:uiPriority w:val="0"/>
    <w:pPr>
      <w:spacing w:beforeLines="50" w:afterLines="50"/>
      <w:outlineLvl w:val="3"/>
    </w:pPr>
    <w:rPr>
      <w:rFonts w:ascii="华文细黑" w:hAnsi="华文细黑" w:eastAsia="华文细黑"/>
      <w:sz w:val="28"/>
    </w:rPr>
  </w:style>
  <w:style w:type="paragraph" w:customStyle="1" w:styleId="2913">
    <w:name w:val="!标题2 Ctrl+2"/>
    <w:basedOn w:val="4"/>
    <w:next w:val="763"/>
    <w:qFormat/>
    <w:uiPriority w:val="0"/>
    <w:pPr>
      <w:keepNext w:val="0"/>
      <w:keepLines w:val="0"/>
      <w:pageBreakBefore/>
      <w:widowControl w:val="0"/>
      <w:tabs>
        <w:tab w:val="left" w:pos="360"/>
        <w:tab w:val="left" w:pos="567"/>
      </w:tabs>
      <w:adjustRightInd w:val="0"/>
      <w:snapToGrid w:val="0"/>
      <w:spacing w:before="240" w:beforeLines="200" w:after="180" w:afterLines="50" w:line="360" w:lineRule="auto"/>
      <w:ind w:left="0" w:firstLine="0" w:firstLineChars="0"/>
    </w:pPr>
    <w:rPr>
      <w:rFonts w:ascii="Arial" w:hAnsi="Arial" w:eastAsia="宋体"/>
      <w:bCs w:val="0"/>
      <w:color w:val="000000"/>
      <w:sz w:val="36"/>
      <w:szCs w:val="36"/>
    </w:rPr>
  </w:style>
  <w:style w:type="paragraph" w:customStyle="1" w:styleId="2914">
    <w:name w:val="称呼1"/>
    <w:basedOn w:val="1"/>
    <w:next w:val="1"/>
    <w:qFormat/>
    <w:uiPriority w:val="99"/>
    <w:pPr>
      <w:widowControl w:val="0"/>
      <w:spacing w:line="240" w:lineRule="auto"/>
      <w:ind w:firstLine="0" w:firstLineChars="0"/>
      <w:jc w:val="both"/>
    </w:pPr>
    <w:rPr>
      <w:rFonts w:ascii="Calibri"/>
      <w:kern w:val="0"/>
      <w:sz w:val="21"/>
      <w:szCs w:val="20"/>
    </w:rPr>
  </w:style>
  <w:style w:type="paragraph" w:customStyle="1" w:styleId="2915">
    <w:name w:val="Char Char Char Char Char Char Char Char Char Char Char Char Char Char Char Char Char Char Char Char Char Char Char Char Char Char Char Char1"/>
    <w:basedOn w:val="1"/>
    <w:qFormat/>
    <w:uiPriority w:val="0"/>
    <w:pPr>
      <w:widowControl w:val="0"/>
      <w:adjustRightInd w:val="0"/>
      <w:ind w:firstLine="0" w:firstLineChars="0"/>
      <w:jc w:val="both"/>
    </w:pPr>
    <w:rPr>
      <w:rFonts w:ascii="Calibri"/>
      <w:sz w:val="21"/>
      <w:szCs w:val="20"/>
    </w:rPr>
  </w:style>
  <w:style w:type="paragraph" w:customStyle="1" w:styleId="2916">
    <w:name w:val="标题4-通用文档模板"/>
    <w:basedOn w:val="6"/>
    <w:qFormat/>
    <w:uiPriority w:val="99"/>
    <w:pPr>
      <w:keepNext w:val="0"/>
      <w:keepLines w:val="0"/>
      <w:tabs>
        <w:tab w:val="left" w:pos="864"/>
      </w:tabs>
      <w:autoSpaceDE w:val="0"/>
      <w:autoSpaceDN w:val="0"/>
      <w:spacing w:before="240" w:beforeLines="25" w:after="180" w:afterLines="50" w:line="360" w:lineRule="auto"/>
      <w:ind w:left="100" w:leftChars="100" w:hanging="3688"/>
    </w:pPr>
    <w:rPr>
      <w:rFonts w:ascii="Calibri" w:hAnsi="宋体" w:cs="Times New Roman"/>
      <w:w w:val="100"/>
      <w:kern w:val="0"/>
      <w:sz w:val="21"/>
      <w:szCs w:val="21"/>
    </w:rPr>
  </w:style>
  <w:style w:type="paragraph" w:customStyle="1" w:styleId="2917">
    <w:name w:val="样式 宋体 五号 行距: 单倍行距"/>
    <w:basedOn w:val="1"/>
    <w:qFormat/>
    <w:uiPriority w:val="99"/>
    <w:pPr>
      <w:adjustRightInd w:val="0"/>
      <w:ind w:firstLine="0" w:firstLineChars="0"/>
    </w:pPr>
    <w:rPr>
      <w:kern w:val="0"/>
      <w:sz w:val="21"/>
      <w:szCs w:val="20"/>
    </w:rPr>
  </w:style>
  <w:style w:type="paragraph" w:customStyle="1" w:styleId="2918">
    <w:name w:val="ESRI中间"/>
    <w:basedOn w:val="21"/>
    <w:next w:val="21"/>
    <w:qFormat/>
    <w:uiPriority w:val="99"/>
    <w:pPr>
      <w:tabs>
        <w:tab w:val="left" w:pos="420"/>
      </w:tabs>
      <w:spacing w:line="360" w:lineRule="auto"/>
      <w:ind w:left="420" w:hanging="420" w:firstLineChars="0"/>
    </w:pPr>
    <w:rPr>
      <w:rFonts w:ascii="Calibri" w:hAnsi="Calibri"/>
      <w:b/>
      <w:bCs/>
      <w:kern w:val="2"/>
      <w:szCs w:val="24"/>
    </w:rPr>
  </w:style>
  <w:style w:type="paragraph" w:customStyle="1" w:styleId="2919">
    <w:name w:val="投标书标题1"/>
    <w:next w:val="1"/>
    <w:qFormat/>
    <w:uiPriority w:val="0"/>
    <w:pPr>
      <w:numPr>
        <w:ilvl w:val="0"/>
        <w:numId w:val="16"/>
      </w:numPr>
      <w:spacing w:line="360" w:lineRule="auto"/>
      <w:jc w:val="center"/>
      <w:outlineLvl w:val="0"/>
    </w:pPr>
    <w:rPr>
      <w:rFonts w:ascii="Calibri" w:hAnsi="Calibri" w:eastAsia="黑体" w:cs="Times New Roman"/>
      <w:b/>
      <w:kern w:val="2"/>
      <w:sz w:val="44"/>
      <w:szCs w:val="24"/>
      <w:lang w:val="en-US" w:eastAsia="zh-CN" w:bidi="ar-SA"/>
    </w:rPr>
  </w:style>
  <w:style w:type="paragraph" w:customStyle="1" w:styleId="2920">
    <w:name w:val="fo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21">
    <w:name w:val="Bullet with text 3"/>
    <w:basedOn w:val="1"/>
    <w:qFormat/>
    <w:uiPriority w:val="0"/>
    <w:pPr>
      <w:tabs>
        <w:tab w:val="left" w:pos="432"/>
        <w:tab w:val="left" w:pos="1080"/>
      </w:tabs>
      <w:ind w:left="432" w:hanging="432" w:firstLineChars="0"/>
    </w:pPr>
    <w:rPr>
      <w:rFonts w:ascii="Arial" w:hAnsi="Arial" w:eastAsia="仿宋"/>
      <w:kern w:val="0"/>
      <w:sz w:val="21"/>
      <w:szCs w:val="20"/>
      <w:lang w:val="en-GB" w:eastAsia="en-US"/>
    </w:rPr>
  </w:style>
  <w:style w:type="paragraph" w:customStyle="1" w:styleId="2922">
    <w:name w:val="Body Text Keep"/>
    <w:basedOn w:val="34"/>
    <w:qFormat/>
    <w:uiPriority w:val="0"/>
    <w:pPr>
      <w:keepNext/>
      <w:widowControl w:val="0"/>
      <w:snapToGrid w:val="0"/>
      <w:spacing w:before="120" w:after="220" w:line="220" w:lineRule="atLeast"/>
      <w:ind w:firstLine="0" w:firstLineChars="0"/>
    </w:pPr>
    <w:rPr>
      <w:rFonts w:ascii="宋体" w:hAnsi="宋体" w:eastAsia="仿宋"/>
      <w:bCs/>
      <w:color w:val="000000"/>
      <w:kern w:val="0"/>
      <w:sz w:val="24"/>
      <w:szCs w:val="20"/>
    </w:rPr>
  </w:style>
  <w:style w:type="paragraph" w:customStyle="1" w:styleId="2923">
    <w:name w:val="一级条标题"/>
    <w:next w:val="706"/>
    <w:qFormat/>
    <w:uiPriority w:val="0"/>
    <w:pPr>
      <w:spacing w:before="156" w:beforeLines="50" w:after="156" w:afterLines="50" w:line="240" w:lineRule="auto"/>
      <w:outlineLvl w:val="2"/>
    </w:pPr>
    <w:rPr>
      <w:rFonts w:ascii="黑体" w:hAnsi="Calibri" w:eastAsia="黑体" w:cs="Times New Roman"/>
      <w:sz w:val="21"/>
      <w:szCs w:val="21"/>
      <w:lang w:val="en-US" w:eastAsia="zh-CN" w:bidi="ar-SA"/>
    </w:rPr>
  </w:style>
  <w:style w:type="paragraph" w:customStyle="1" w:styleId="2924">
    <w:name w:val="CM106"/>
    <w:basedOn w:val="305"/>
    <w:next w:val="305"/>
    <w:qFormat/>
    <w:uiPriority w:val="0"/>
    <w:pPr>
      <w:spacing w:after="303"/>
    </w:pPr>
    <w:rPr>
      <w:rFonts w:ascii="仿宋_GB2312" w:eastAsia="仿宋_GB2312" w:cs="Times New Roman"/>
      <w:color w:val="auto"/>
    </w:rPr>
  </w:style>
  <w:style w:type="paragraph" w:customStyle="1" w:styleId="2925">
    <w:name w:val="GP公文标题2"/>
    <w:basedOn w:val="1722"/>
    <w:next w:val="1412"/>
    <w:qFormat/>
    <w:uiPriority w:val="0"/>
    <w:pPr>
      <w:numPr>
        <w:ilvl w:val="1"/>
        <w:numId w:val="124"/>
      </w:numPr>
      <w:spacing w:beforeLines="50" w:afterLines="50"/>
      <w:outlineLvl w:val="1"/>
    </w:pPr>
    <w:rPr>
      <w:rFonts w:eastAsia="仿宋_GB2312"/>
      <w:b/>
      <w:sz w:val="32"/>
    </w:rPr>
  </w:style>
  <w:style w:type="paragraph" w:customStyle="1" w:styleId="2926">
    <w:name w:val="Char Char2 Char Char Char Char"/>
    <w:basedOn w:val="1"/>
    <w:qFormat/>
    <w:uiPriority w:val="99"/>
    <w:pPr>
      <w:ind w:firstLine="0" w:firstLineChars="0"/>
    </w:pPr>
    <w:rPr>
      <w:rFonts w:ascii="Tahoma" w:hAnsi="Tahoma"/>
      <w:kern w:val="0"/>
      <w:sz w:val="21"/>
      <w:szCs w:val="20"/>
    </w:rPr>
  </w:style>
  <w:style w:type="paragraph" w:customStyle="1" w:styleId="2927">
    <w:name w:val="Heading3 No Number"/>
    <w:basedOn w:val="5"/>
    <w:next w:val="1"/>
    <w:qFormat/>
    <w:uiPriority w:val="0"/>
    <w:pPr>
      <w:keepLines w:val="0"/>
      <w:numPr>
        <w:numId w:val="65"/>
      </w:numPr>
      <w:tabs>
        <w:tab w:val="left" w:pos="360"/>
        <w:tab w:val="left" w:pos="709"/>
      </w:tabs>
      <w:topLinePunct/>
      <w:adjustRightInd w:val="0"/>
      <w:snapToGrid w:val="0"/>
      <w:spacing w:before="120" w:beforeLines="50" w:after="160" w:line="360" w:lineRule="auto"/>
      <w:ind w:left="709" w:firstLine="200" w:firstLineChars="200"/>
    </w:pPr>
    <w:rPr>
      <w:rFonts w:ascii="Book Antiqua" w:hAnsi="Book Antiqua" w:cs="Book Antiqua"/>
      <w:bCs w:val="0"/>
      <w:kern w:val="0"/>
      <w:sz w:val="32"/>
      <w:szCs w:val="32"/>
    </w:rPr>
  </w:style>
  <w:style w:type="paragraph" w:customStyle="1" w:styleId="2928">
    <w:name w:val="编号列项（三级）"/>
    <w:qFormat/>
    <w:uiPriority w:val="0"/>
    <w:pPr>
      <w:tabs>
        <w:tab w:val="left" w:pos="0"/>
      </w:tabs>
      <w:spacing w:line="240" w:lineRule="auto"/>
      <w:ind w:left="1679" w:hanging="420"/>
    </w:pPr>
    <w:rPr>
      <w:rFonts w:ascii="宋体" w:hAnsi="Calibri" w:eastAsia="宋体" w:cs="Times New Roman"/>
      <w:sz w:val="21"/>
      <w:lang w:val="en-US" w:eastAsia="zh-CN" w:bidi="ar-SA"/>
    </w:rPr>
  </w:style>
  <w:style w:type="paragraph" w:customStyle="1" w:styleId="2929">
    <w:name w:val="插图题注"/>
    <w:next w:val="1"/>
    <w:qFormat/>
    <w:uiPriority w:val="0"/>
    <w:pPr>
      <w:spacing w:afterLines="100" w:line="240" w:lineRule="auto"/>
      <w:ind w:left="1089" w:hanging="369"/>
      <w:jc w:val="center"/>
    </w:pPr>
    <w:rPr>
      <w:rFonts w:ascii="Arial" w:hAnsi="Arial" w:eastAsia="宋体" w:cs="Times New Roman"/>
      <w:sz w:val="18"/>
      <w:szCs w:val="18"/>
      <w:lang w:val="en-US" w:eastAsia="zh-CN" w:bidi="ar-SA"/>
    </w:rPr>
  </w:style>
  <w:style w:type="paragraph" w:customStyle="1" w:styleId="2930">
    <w:name w:val="t4"/>
    <w:basedOn w:val="1"/>
    <w:qFormat/>
    <w:uiPriority w:val="99"/>
    <w:pPr>
      <w:spacing w:before="100" w:beforeAutospacing="1" w:after="100" w:afterAutospacing="1" w:line="408" w:lineRule="auto"/>
      <w:ind w:firstLine="0" w:firstLineChars="0"/>
    </w:pPr>
    <w:rPr>
      <w:rFonts w:cs="宋体"/>
      <w:b/>
      <w:bCs/>
      <w:color w:val="000000"/>
      <w:kern w:val="0"/>
      <w:sz w:val="21"/>
      <w:szCs w:val="21"/>
    </w:rPr>
  </w:style>
  <w:style w:type="paragraph" w:customStyle="1" w:styleId="2931">
    <w:name w:val="小四 行距: 1.5 倍行距"/>
    <w:basedOn w:val="1"/>
    <w:qFormat/>
    <w:uiPriority w:val="99"/>
    <w:pPr>
      <w:tabs>
        <w:tab w:val="left" w:pos="907"/>
      </w:tabs>
      <w:ind w:left="907" w:hanging="619" w:firstLineChars="236"/>
    </w:pPr>
    <w:rPr>
      <w:rFonts w:cs="宋体"/>
      <w:color w:val="000000"/>
      <w:kern w:val="0"/>
      <w:sz w:val="21"/>
      <w:szCs w:val="20"/>
    </w:rPr>
  </w:style>
  <w:style w:type="paragraph" w:customStyle="1" w:styleId="2932">
    <w:name w:val="Heading Bar"/>
    <w:basedOn w:val="1"/>
    <w:next w:val="5"/>
    <w:qFormat/>
    <w:uiPriority w:val="99"/>
    <w:pPr>
      <w:keepNext/>
      <w:keepLines/>
      <w:shd w:val="solid" w:color="auto" w:fill="auto"/>
      <w:spacing w:before="240"/>
      <w:ind w:right="7920" w:firstLine="0" w:firstLineChars="0"/>
    </w:pPr>
    <w:rPr>
      <w:rFonts w:ascii="Book Antiqua" w:hAnsi="Book Antiqua" w:eastAsia="Times New Roman"/>
      <w:color w:val="FFFFFF"/>
      <w:kern w:val="0"/>
      <w:sz w:val="8"/>
      <w:szCs w:val="20"/>
      <w:lang w:eastAsia="en-US"/>
    </w:rPr>
  </w:style>
  <w:style w:type="paragraph" w:customStyle="1" w:styleId="2933">
    <w:name w:val="正文4号（首行缩进2字符）"/>
    <w:basedOn w:val="1"/>
    <w:next w:val="1"/>
    <w:qFormat/>
    <w:uiPriority w:val="0"/>
    <w:pPr>
      <w:widowControl w:val="0"/>
      <w:spacing w:line="240" w:lineRule="auto"/>
      <w:ind w:firstLine="640"/>
      <w:jc w:val="both"/>
    </w:pPr>
    <w:rPr>
      <w:rFonts w:hint="eastAsia" w:ascii="楷体_GB2312" w:eastAsia="楷体_GB2312"/>
      <w:spacing w:val="20"/>
      <w:sz w:val="28"/>
    </w:rPr>
  </w:style>
  <w:style w:type="paragraph" w:customStyle="1" w:styleId="2934">
    <w:name w:val="reader-word-layer reader-word-s17-1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35">
    <w:name w:val="prop1"/>
    <w:basedOn w:val="6"/>
    <w:qFormat/>
    <w:uiPriority w:val="99"/>
    <w:pPr>
      <w:widowControl w:val="0"/>
      <w:tabs>
        <w:tab w:val="left" w:pos="420"/>
        <w:tab w:val="left" w:pos="864"/>
      </w:tabs>
      <w:spacing w:before="240" w:beforeLines="100" w:after="180" w:afterLines="100" w:line="360" w:lineRule="auto"/>
      <w:ind w:left="420" w:right="100" w:hanging="420"/>
    </w:pPr>
    <w:rPr>
      <w:rFonts w:ascii="Calibri" w:hAnsi="宋体" w:cs="Times New Roman"/>
      <w:bCs w:val="0"/>
      <w:w w:val="100"/>
      <w:sz w:val="28"/>
      <w:szCs w:val="20"/>
    </w:rPr>
  </w:style>
  <w:style w:type="paragraph" w:customStyle="1" w:styleId="2936">
    <w:name w:val="xl209"/>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937">
    <w:name w:val="AxureHeading4"/>
    <w:basedOn w:val="1"/>
    <w:qFormat/>
    <w:uiPriority w:val="0"/>
    <w:pPr>
      <w:numPr>
        <w:ilvl w:val="3"/>
        <w:numId w:val="69"/>
      </w:numPr>
      <w:tabs>
        <w:tab w:val="left" w:pos="360"/>
      </w:tabs>
      <w:spacing w:before="240" w:after="120" w:line="240" w:lineRule="auto"/>
      <w:ind w:left="0" w:firstLine="0" w:firstLineChars="0"/>
    </w:pPr>
    <w:rPr>
      <w:rFonts w:ascii="Arial" w:hAnsi="Arial" w:cs="Arial"/>
      <w:b/>
      <w:i/>
      <w:color w:val="404040"/>
      <w:kern w:val="0"/>
      <w:sz w:val="21"/>
      <w:lang w:eastAsia="en-US"/>
    </w:rPr>
  </w:style>
  <w:style w:type="paragraph" w:customStyle="1" w:styleId="2938">
    <w:name w:val="bodytextinde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39">
    <w:name w:val="CM105"/>
    <w:basedOn w:val="305"/>
    <w:next w:val="305"/>
    <w:qFormat/>
    <w:uiPriority w:val="0"/>
    <w:pPr>
      <w:spacing w:after="790"/>
    </w:pPr>
    <w:rPr>
      <w:rFonts w:ascii="仿宋_GB2312" w:eastAsia="仿宋_GB2312" w:cs="Times New Roman"/>
      <w:color w:val="auto"/>
    </w:rPr>
  </w:style>
  <w:style w:type="paragraph" w:customStyle="1" w:styleId="2940">
    <w:name w:val="样式 标题 3h33rd levelH3一1Bold Headbh标题 3 Charl3 + 左侧:  0 厘..."/>
    <w:basedOn w:val="5"/>
    <w:qFormat/>
    <w:uiPriority w:val="99"/>
    <w:pPr>
      <w:keepLines w:val="0"/>
      <w:numPr>
        <w:ilvl w:val="0"/>
        <w:numId w:val="0"/>
      </w:numPr>
      <w:tabs>
        <w:tab w:val="left" w:pos="1145"/>
      </w:tabs>
      <w:spacing w:before="120" w:beforeLines="50" w:after="60" w:afterLines="50" w:line="412" w:lineRule="auto"/>
      <w:ind w:left="1145" w:hanging="720"/>
    </w:pPr>
    <w:rPr>
      <w:rFonts w:ascii="宋体" w:hAnsi="宋体" w:eastAsia="宋体" w:cs="宋体"/>
      <w:b/>
      <w:kern w:val="24"/>
      <w:sz w:val="21"/>
      <w:szCs w:val="21"/>
    </w:rPr>
  </w:style>
  <w:style w:type="paragraph" w:customStyle="1" w:styleId="2941">
    <w:name w:val="样式 小四 行距: 1.5 倍行距"/>
    <w:basedOn w:val="1"/>
    <w:qFormat/>
    <w:uiPriority w:val="0"/>
    <w:pPr>
      <w:widowControl w:val="0"/>
      <w:jc w:val="both"/>
    </w:pPr>
    <w:rPr>
      <w:rFonts w:ascii="Calibri" w:eastAsia="仿宋" w:cs="宋体"/>
      <w:sz w:val="21"/>
      <w:szCs w:val="20"/>
    </w:rPr>
  </w:style>
  <w:style w:type="paragraph" w:customStyle="1" w:styleId="2942">
    <w:name w:val="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2943">
    <w:name w:val="font13"/>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2944">
    <w:name w:val="font33"/>
    <w:basedOn w:val="1"/>
    <w:qFormat/>
    <w:uiPriority w:val="0"/>
    <w:pPr>
      <w:spacing w:before="100" w:beforeAutospacing="1" w:after="100" w:afterAutospacing="1" w:line="240" w:lineRule="auto"/>
      <w:ind w:firstLine="0" w:firstLineChars="0"/>
    </w:pPr>
    <w:rPr>
      <w:rFonts w:ascii="Arial" w:hAnsi="Arial" w:eastAsia="仿宋" w:cs="Arial"/>
      <w:kern w:val="0"/>
      <w:sz w:val="21"/>
      <w:szCs w:val="21"/>
    </w:rPr>
  </w:style>
  <w:style w:type="paragraph" w:customStyle="1" w:styleId="2945">
    <w:name w:val="批注主题1"/>
    <w:basedOn w:val="28"/>
    <w:next w:val="28"/>
    <w:qFormat/>
    <w:uiPriority w:val="99"/>
    <w:pPr>
      <w:tabs>
        <w:tab w:val="left" w:pos="425"/>
      </w:tabs>
      <w:spacing w:line="480" w:lineRule="exact"/>
      <w:ind w:firstLine="200"/>
    </w:pPr>
    <w:rPr>
      <w:rFonts w:hint="eastAsia" w:eastAsia="仿宋_GB2312"/>
      <w:b/>
      <w:sz w:val="28"/>
      <w:szCs w:val="24"/>
    </w:rPr>
  </w:style>
  <w:style w:type="paragraph" w:customStyle="1" w:styleId="2946">
    <w:name w:val="MonthYear"/>
    <w:basedOn w:val="2801"/>
    <w:qFormat/>
    <w:uiPriority w:val="0"/>
    <w:pPr>
      <w:pBdr>
        <w:top w:val="dotted" w:color="auto" w:sz="4" w:space="2"/>
        <w:left w:val="dotted" w:color="auto" w:sz="4" w:space="2"/>
        <w:bottom w:val="dotted" w:color="auto" w:sz="4" w:space="2"/>
        <w:right w:val="dotted" w:color="auto" w:sz="4" w:space="2"/>
      </w:pBdr>
    </w:pPr>
    <w:rPr>
      <w:sz w:val="36"/>
    </w:rPr>
  </w:style>
  <w:style w:type="paragraph" w:customStyle="1" w:styleId="2947">
    <w:name w:val="正文-缩进"/>
    <w:basedOn w:val="1"/>
    <w:qFormat/>
    <w:uiPriority w:val="0"/>
    <w:pPr>
      <w:widowControl w:val="0"/>
      <w:spacing w:line="440" w:lineRule="exact"/>
      <w:ind w:firstLine="420" w:firstLineChars="0"/>
      <w:jc w:val="both"/>
    </w:pPr>
    <w:rPr>
      <w:rFonts w:ascii="Calibri" w:eastAsia="仿宋" w:cs="宋体"/>
      <w:sz w:val="28"/>
      <w:szCs w:val="20"/>
    </w:rPr>
  </w:style>
  <w:style w:type="paragraph" w:customStyle="1" w:styleId="2948">
    <w:name w:val="Char Char1 Char Char"/>
    <w:basedOn w:val="1"/>
    <w:qFormat/>
    <w:uiPriority w:val="0"/>
    <w:pPr>
      <w:widowControl w:val="0"/>
      <w:spacing w:line="240" w:lineRule="auto"/>
      <w:ind w:firstLine="200"/>
      <w:jc w:val="both"/>
    </w:pPr>
    <w:rPr>
      <w:rFonts w:ascii="Tahoma" w:hAnsi="Tahoma"/>
      <w:sz w:val="21"/>
      <w:szCs w:val="20"/>
    </w:rPr>
  </w:style>
  <w:style w:type="paragraph" w:customStyle="1" w:styleId="2949">
    <w:name w:val="Char Char Char Char Char Char Char Char Char Char Char Char Char Char Char Char Char Char Char"/>
    <w:basedOn w:val="1"/>
    <w:qFormat/>
    <w:uiPriority w:val="0"/>
    <w:pPr>
      <w:widowControl w:val="0"/>
      <w:spacing w:line="240" w:lineRule="auto"/>
      <w:ind w:firstLine="0" w:firstLineChars="0"/>
      <w:jc w:val="both"/>
    </w:pPr>
    <w:rPr>
      <w:rFonts w:ascii="Calibri" w:hAnsi="Calibri"/>
      <w:sz w:val="21"/>
    </w:rPr>
  </w:style>
  <w:style w:type="paragraph" w:customStyle="1" w:styleId="2950">
    <w:name w:val="WW-批注文字"/>
    <w:basedOn w:val="1"/>
    <w:qFormat/>
    <w:uiPriority w:val="99"/>
    <w:pPr>
      <w:widowControl w:val="0"/>
      <w:suppressAutoHyphens/>
      <w:ind w:firstLine="0" w:firstLineChars="0"/>
    </w:pPr>
    <w:rPr>
      <w:rFonts w:ascii="Calibri" w:eastAsia="仿宋_GB2312"/>
      <w:sz w:val="21"/>
      <w:lang w:eastAsia="ar-SA"/>
    </w:rPr>
  </w:style>
  <w:style w:type="paragraph" w:customStyle="1" w:styleId="2951">
    <w:name w:val="样式 样式 正文首行缩进 + 首行缩进:  1 字符 段前: 0.5 行 段后: 0.5 行 + 首行缩进:  2 字符 段前..."/>
    <w:basedOn w:val="1"/>
    <w:qFormat/>
    <w:uiPriority w:val="0"/>
    <w:pPr>
      <w:widowControl w:val="0"/>
      <w:spacing w:beforeLines="50" w:afterLines="50" w:line="400" w:lineRule="exact"/>
      <w:jc w:val="both"/>
    </w:pPr>
    <w:rPr>
      <w:rFonts w:ascii="Arial" w:hAnsi="Arial" w:eastAsia="仿宋" w:cs="宋体"/>
      <w:kern w:val="0"/>
      <w:sz w:val="21"/>
      <w:szCs w:val="20"/>
    </w:rPr>
  </w:style>
  <w:style w:type="paragraph" w:customStyle="1" w:styleId="2952">
    <w:name w:val="Char Char Char Char Char Char Char Char Char Char Char Char Char Char Char Char4"/>
    <w:basedOn w:val="1"/>
    <w:qFormat/>
    <w:uiPriority w:val="99"/>
    <w:pPr>
      <w:spacing w:after="160" w:line="240" w:lineRule="exact"/>
      <w:ind w:firstLine="0" w:firstLineChars="0"/>
      <w:jc w:val="center"/>
    </w:pPr>
    <w:rPr>
      <w:rFonts w:eastAsia="仿宋_GB2312"/>
      <w:b/>
      <w:kern w:val="0"/>
      <w:sz w:val="30"/>
      <w:szCs w:val="30"/>
      <w:lang w:eastAsia="en-US"/>
    </w:rPr>
  </w:style>
  <w:style w:type="paragraph" w:customStyle="1" w:styleId="2953">
    <w:name w:val="A标书样式1"/>
    <w:basedOn w:val="1"/>
    <w:next w:val="1"/>
    <w:qFormat/>
    <w:uiPriority w:val="0"/>
    <w:pPr>
      <w:widowControl w:val="0"/>
      <w:spacing w:before="120" w:after="120" w:line="480" w:lineRule="auto"/>
      <w:ind w:firstLine="0" w:firstLineChars="0"/>
      <w:outlineLvl w:val="0"/>
    </w:pPr>
    <w:rPr>
      <w:rFonts w:ascii="Calibri" w:eastAsia="仿宋"/>
      <w:b/>
      <w:sz w:val="32"/>
      <w:szCs w:val="20"/>
    </w:rPr>
  </w:style>
  <w:style w:type="paragraph" w:customStyle="1" w:styleId="2954">
    <w:name w:val="font0"/>
    <w:basedOn w:val="1"/>
    <w:qFormat/>
    <w:uiPriority w:val="0"/>
    <w:pPr>
      <w:spacing w:before="100" w:beforeAutospacing="1" w:after="100" w:afterAutospacing="1" w:line="240" w:lineRule="auto"/>
      <w:ind w:firstLine="0" w:firstLineChars="0"/>
    </w:pPr>
    <w:rPr>
      <w:rFonts w:hint="eastAsia" w:eastAsia="仿宋" w:cs="Arial Unicode MS"/>
      <w:kern w:val="0"/>
      <w:sz w:val="21"/>
    </w:rPr>
  </w:style>
  <w:style w:type="paragraph" w:customStyle="1" w:styleId="2955">
    <w:name w:val="标题首行"/>
    <w:basedOn w:val="1"/>
    <w:qFormat/>
    <w:uiPriority w:val="99"/>
    <w:pPr>
      <w:ind w:firstLine="566" w:firstLineChars="236"/>
      <w:jc w:val="center"/>
    </w:pPr>
    <w:rPr>
      <w:rFonts w:ascii="黑体" w:eastAsia="黑体" w:cs="宋体"/>
      <w:color w:val="000000"/>
      <w:kern w:val="0"/>
      <w:sz w:val="44"/>
      <w:szCs w:val="20"/>
    </w:rPr>
  </w:style>
  <w:style w:type="paragraph" w:customStyle="1" w:styleId="2956">
    <w:name w:val="t_1"/>
    <w:basedOn w:val="1"/>
    <w:qFormat/>
    <w:uiPriority w:val="0"/>
    <w:pPr>
      <w:pBdr>
        <w:top w:val="single" w:color="CCCCCC" w:sz="6" w:space="0"/>
        <w:left w:val="single" w:color="CCCCCC" w:sz="6" w:space="0"/>
        <w:right w:val="single" w:color="CCCCCC" w:sz="6" w:space="0"/>
      </w:pBdr>
      <w:spacing w:before="100" w:beforeAutospacing="1" w:after="100" w:afterAutospacing="1" w:line="240" w:lineRule="auto"/>
      <w:ind w:firstLine="0" w:firstLineChars="0"/>
    </w:pPr>
    <w:rPr>
      <w:rFonts w:cs="宋体"/>
      <w:kern w:val="0"/>
      <w:sz w:val="21"/>
    </w:rPr>
  </w:style>
  <w:style w:type="paragraph" w:customStyle="1" w:styleId="2957">
    <w:name w:val="xxxx"/>
    <w:basedOn w:val="8"/>
    <w:qFormat/>
    <w:uiPriority w:val="0"/>
    <w:pPr>
      <w:keepNext w:val="0"/>
      <w:keepLines w:val="0"/>
      <w:tabs>
        <w:tab w:val="left" w:pos="720"/>
        <w:tab w:val="left" w:pos="1080"/>
        <w:tab w:val="left" w:pos="1152"/>
      </w:tabs>
      <w:spacing w:beforeLines="50" w:line="360" w:lineRule="atLeast"/>
      <w:ind w:firstLine="0" w:firstLineChars="0"/>
      <w:outlineLvl w:val="4"/>
    </w:pPr>
    <w:rPr>
      <w:rFonts w:ascii="Arial" w:hAnsi="Arial" w:cs="Arial"/>
      <w:b/>
      <w:kern w:val="2"/>
      <w:szCs w:val="32"/>
    </w:rPr>
  </w:style>
  <w:style w:type="paragraph" w:customStyle="1" w:styleId="2958">
    <w:name w:val="标题 4宋体"/>
    <w:basedOn w:val="6"/>
    <w:qFormat/>
    <w:uiPriority w:val="0"/>
    <w:pPr>
      <w:keepLines w:val="0"/>
      <w:widowControl w:val="0"/>
      <w:tabs>
        <w:tab w:val="left" w:pos="864"/>
        <w:tab w:val="left" w:pos="2160"/>
      </w:tabs>
      <w:autoSpaceDE w:val="0"/>
      <w:autoSpaceDN w:val="0"/>
      <w:adjustRightInd w:val="0"/>
      <w:spacing w:line="360" w:lineRule="auto"/>
      <w:ind w:left="2160" w:hanging="420"/>
    </w:pPr>
    <w:rPr>
      <w:rFonts w:ascii="宋体" w:hAnsi="宋体" w:eastAsia="宋体" w:cs="Times New Roman"/>
      <w:b/>
      <w:color w:val="000000"/>
      <w:w w:val="100"/>
      <w:sz w:val="21"/>
      <w:szCs w:val="30"/>
    </w:rPr>
  </w:style>
  <w:style w:type="paragraph" w:customStyle="1" w:styleId="2959">
    <w:name w:val="附录二级条标题"/>
    <w:basedOn w:val="1"/>
    <w:next w:val="706"/>
    <w:qFormat/>
    <w:uiPriority w:val="0"/>
    <w:pPr>
      <w:tabs>
        <w:tab w:val="left" w:pos="360"/>
      </w:tabs>
      <w:wordWrap w:val="0"/>
      <w:overflowPunct w:val="0"/>
      <w:autoSpaceDE w:val="0"/>
      <w:autoSpaceDN w:val="0"/>
      <w:spacing w:beforeLines="50" w:afterLines="50" w:line="240" w:lineRule="auto"/>
      <w:ind w:firstLine="0" w:firstLineChars="0"/>
      <w:jc w:val="both"/>
      <w:textAlignment w:val="baseline"/>
      <w:outlineLvl w:val="3"/>
    </w:pPr>
    <w:rPr>
      <w:rFonts w:ascii="黑体" w:eastAsia="黑体"/>
      <w:kern w:val="21"/>
      <w:sz w:val="21"/>
      <w:szCs w:val="20"/>
    </w:rPr>
  </w:style>
  <w:style w:type="paragraph" w:customStyle="1" w:styleId="2960">
    <w:name w:val="正文缩进一"/>
    <w:basedOn w:val="1"/>
    <w:qFormat/>
    <w:uiPriority w:val="99"/>
    <w:pPr>
      <w:widowControl w:val="0"/>
      <w:ind w:firstLine="425" w:firstLineChars="0"/>
      <w:jc w:val="both"/>
    </w:pPr>
    <w:rPr>
      <w:rFonts w:ascii="Calibri"/>
      <w:sz w:val="21"/>
      <w:szCs w:val="20"/>
    </w:rPr>
  </w:style>
  <w:style w:type="paragraph" w:customStyle="1" w:styleId="2961">
    <w:name w:val="12111111111"/>
    <w:basedOn w:val="59"/>
    <w:qFormat/>
    <w:uiPriority w:val="0"/>
    <w:pPr>
      <w:widowControl w:val="0"/>
      <w:spacing w:before="120" w:line="240" w:lineRule="auto"/>
    </w:pPr>
    <w:rPr>
      <w:rFonts w:ascii="Calibri" w:hAnsi="Calibri"/>
      <w:bCs w:val="0"/>
      <w:caps/>
      <w:sz w:val="21"/>
    </w:rPr>
  </w:style>
  <w:style w:type="paragraph" w:customStyle="1" w:styleId="2962">
    <w:name w:val="heading"/>
    <w:basedOn w:val="59"/>
    <w:qFormat/>
    <w:uiPriority w:val="0"/>
    <w:pPr>
      <w:tabs>
        <w:tab w:val="left" w:pos="720"/>
      </w:tabs>
      <w:spacing w:before="120" w:line="240" w:lineRule="auto"/>
      <w:ind w:left="329" w:firstLine="200"/>
    </w:pPr>
    <w:rPr>
      <w:rFonts w:ascii="Calibri" w:hAnsi="Calibri" w:eastAsia="微软雅黑 Light"/>
      <w:bCs w:val="0"/>
      <w:caps/>
      <w:kern w:val="0"/>
      <w:sz w:val="22"/>
    </w:rPr>
  </w:style>
  <w:style w:type="paragraph" w:customStyle="1" w:styleId="2963">
    <w:name w:val="pagetitle"/>
    <w:basedOn w:val="1"/>
    <w:qFormat/>
    <w:uiPriority w:val="0"/>
    <w:pPr>
      <w:spacing w:before="100" w:beforeAutospacing="1" w:after="100" w:afterAutospacing="1" w:line="240" w:lineRule="auto"/>
      <w:ind w:firstLine="0" w:firstLineChars="0"/>
    </w:pPr>
    <w:rPr>
      <w:rFonts w:eastAsia="仿宋" w:cs="宋体"/>
      <w:b/>
      <w:bCs/>
      <w:kern w:val="0"/>
      <w:sz w:val="40"/>
      <w:szCs w:val="40"/>
    </w:rPr>
  </w:style>
  <w:style w:type="paragraph" w:customStyle="1" w:styleId="2964">
    <w:name w:val="样式 样式 宋体 小四 黑色 两端对齐 段前: 1.2 磅 段后: 1.2 磅 行距: 1.5 倍行距 + 首行缩进:  2 字符"/>
    <w:basedOn w:val="1"/>
    <w:qFormat/>
    <w:uiPriority w:val="99"/>
    <w:pPr>
      <w:overflowPunct w:val="0"/>
      <w:autoSpaceDE w:val="0"/>
      <w:autoSpaceDN w:val="0"/>
      <w:adjustRightInd w:val="0"/>
      <w:spacing w:after="120" w:line="400" w:lineRule="exact"/>
      <w:ind w:firstLine="200"/>
    </w:pPr>
    <w:rPr>
      <w:rFonts w:ascii="Arial Unicode MS" w:hAnsi="Arial Unicode MS" w:cs="宋体"/>
      <w:kern w:val="0"/>
      <w:sz w:val="21"/>
      <w:lang w:val="en-GB"/>
    </w:rPr>
  </w:style>
  <w:style w:type="paragraph" w:customStyle="1" w:styleId="2965">
    <w:name w:val="Char21"/>
    <w:basedOn w:val="1"/>
    <w:qFormat/>
    <w:uiPriority w:val="99"/>
    <w:pPr>
      <w:widowControl w:val="0"/>
      <w:adjustRightInd w:val="0"/>
      <w:ind w:firstLine="0" w:firstLineChars="0"/>
      <w:jc w:val="both"/>
    </w:pPr>
    <w:rPr>
      <w:rFonts w:ascii="Calibri"/>
      <w:kern w:val="0"/>
      <w:sz w:val="21"/>
      <w:szCs w:val="20"/>
    </w:rPr>
  </w:style>
  <w:style w:type="paragraph" w:customStyle="1" w:styleId="2966">
    <w:name w:val="页眉（自定义）"/>
    <w:basedOn w:val="1"/>
    <w:qFormat/>
    <w:uiPriority w:val="0"/>
    <w:pPr>
      <w:widowControl w:val="0"/>
      <w:ind w:firstLine="0" w:firstLineChars="0"/>
      <w:jc w:val="both"/>
    </w:pPr>
    <w:rPr>
      <w:rFonts w:ascii="Calibri"/>
      <w:sz w:val="21"/>
    </w:rPr>
  </w:style>
  <w:style w:type="paragraph" w:customStyle="1" w:styleId="2967">
    <w:name w:val="aa8"/>
    <w:basedOn w:val="1157"/>
    <w:qFormat/>
    <w:uiPriority w:val="99"/>
    <w:pPr>
      <w:tabs>
        <w:tab w:val="left" w:pos="0"/>
      </w:tabs>
    </w:pPr>
    <w:rPr>
      <w:rFonts w:ascii="宋体" w:hAnsi="宋体" w:eastAsia="宋体"/>
      <w:b/>
      <w:szCs w:val="24"/>
    </w:rPr>
  </w:style>
  <w:style w:type="paragraph" w:customStyle="1" w:styleId="2968">
    <w:name w:val="CM14"/>
    <w:basedOn w:val="305"/>
    <w:next w:val="305"/>
    <w:qFormat/>
    <w:uiPriority w:val="0"/>
    <w:pPr>
      <w:spacing w:after="473"/>
    </w:pPr>
    <w:rPr>
      <w:rFonts w:ascii="黑体" w:eastAsia="黑体" w:cs="Times New Roman"/>
      <w:color w:val="auto"/>
    </w:rPr>
  </w:style>
  <w:style w:type="paragraph" w:customStyle="1" w:styleId="2969">
    <w:name w:val="xl185"/>
    <w:basedOn w:val="1"/>
    <w:qFormat/>
    <w:uiPriority w:val="0"/>
    <w:pPr>
      <w:pBdr>
        <w:top w:val="single" w:color="auto" w:sz="4" w:space="0"/>
        <w:right w:val="single" w:color="auto" w:sz="4" w:space="0"/>
      </w:pBdr>
      <w:spacing w:before="100" w:beforeAutospacing="1" w:after="100" w:afterAutospacing="1" w:line="240" w:lineRule="auto"/>
      <w:ind w:firstLine="0" w:firstLineChars="0"/>
      <w:jc w:val="center"/>
      <w:textAlignment w:val="center"/>
    </w:pPr>
    <w:rPr>
      <w:rFonts w:ascii="Calibri" w:eastAsia="Arial Unicode MS"/>
      <w:kern w:val="0"/>
      <w:sz w:val="21"/>
      <w:szCs w:val="20"/>
    </w:rPr>
  </w:style>
  <w:style w:type="paragraph" w:customStyle="1" w:styleId="2970">
    <w:name w:val="text12"/>
    <w:basedOn w:val="1"/>
    <w:qFormat/>
    <w:uiPriority w:val="0"/>
    <w:pPr>
      <w:spacing w:before="100" w:beforeAutospacing="1" w:after="100" w:afterAutospacing="1" w:line="390" w:lineRule="atLeast"/>
      <w:ind w:firstLine="0" w:firstLineChars="0"/>
    </w:pPr>
    <w:rPr>
      <w:rFonts w:eastAsia="仿宋" w:cs="宋体"/>
      <w:kern w:val="0"/>
      <w:sz w:val="21"/>
    </w:rPr>
  </w:style>
  <w:style w:type="paragraph" w:customStyle="1" w:styleId="2971">
    <w:name w:val="xl182"/>
    <w:basedOn w:val="1"/>
    <w:qFormat/>
    <w:uiPriority w:val="0"/>
    <w:pPr>
      <w:pBdr>
        <w:top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2972">
    <w:name w:val="xl4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21"/>
      <w:szCs w:val="20"/>
    </w:rPr>
  </w:style>
  <w:style w:type="paragraph" w:customStyle="1" w:styleId="2973">
    <w:name w:val="默认段落字体 Para Char Char Char"/>
    <w:basedOn w:val="1"/>
    <w:qFormat/>
    <w:uiPriority w:val="0"/>
    <w:pPr>
      <w:widowControl w:val="0"/>
      <w:spacing w:before="100" w:beforeLines="100" w:after="100" w:afterLines="100"/>
      <w:ind w:firstLine="200"/>
      <w:jc w:val="both"/>
    </w:pPr>
    <w:rPr>
      <w:rFonts w:ascii="Calibri" w:hAnsi="Calibri"/>
      <w:sz w:val="21"/>
      <w:szCs w:val="20"/>
    </w:rPr>
  </w:style>
  <w:style w:type="paragraph" w:customStyle="1" w:styleId="2974">
    <w:name w:val="正文编号三级"/>
    <w:basedOn w:val="1"/>
    <w:qFormat/>
    <w:uiPriority w:val="0"/>
    <w:pPr>
      <w:widowControl w:val="0"/>
      <w:tabs>
        <w:tab w:val="left" w:pos="1260"/>
      </w:tabs>
      <w:spacing w:line="240" w:lineRule="auto"/>
      <w:ind w:left="1260" w:hanging="420" w:firstLineChars="0"/>
      <w:jc w:val="both"/>
    </w:pPr>
    <w:rPr>
      <w:rFonts w:ascii="Calibri"/>
      <w:sz w:val="21"/>
      <w:szCs w:val="20"/>
    </w:rPr>
  </w:style>
  <w:style w:type="paragraph" w:customStyle="1" w:styleId="2975">
    <w:name w:val="xl24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976">
    <w:name w:val="xl10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977">
    <w:name w:val="Char Char1 Char Char Char Char Char Char9"/>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978">
    <w:name w:val="ColumnHeads"/>
    <w:basedOn w:val="1"/>
    <w:qFormat/>
    <w:uiPriority w:val="0"/>
    <w:pPr>
      <w:keepLines/>
      <w:shd w:val="pct10" w:color="auto" w:fill="FFFFFF"/>
      <w:ind w:left="329" w:firstLine="200"/>
    </w:pPr>
    <w:rPr>
      <w:rFonts w:ascii="Arial Narrow" w:hAnsi="Arial Narrow" w:eastAsia="微软雅黑 Light"/>
      <w:b/>
      <w:color w:val="0000FF"/>
      <w:kern w:val="20"/>
      <w:sz w:val="20"/>
      <w:szCs w:val="20"/>
    </w:rPr>
  </w:style>
  <w:style w:type="paragraph" w:customStyle="1" w:styleId="2979">
    <w:name w:val="样式 样式 标题 4 + (中文) 仿宋_GB2312 段前: 24 磅 段后: 0 磅 行距: 固定值 22 磅 + 段后: ..."/>
    <w:basedOn w:val="1"/>
    <w:qFormat/>
    <w:uiPriority w:val="0"/>
    <w:pPr>
      <w:keepNext/>
      <w:keepLines/>
      <w:widowControl w:val="0"/>
      <w:adjustRightInd w:val="0"/>
      <w:ind w:left="2320" w:hanging="420" w:firstLineChars="0"/>
      <w:jc w:val="both"/>
      <w:textAlignment w:val="baseline"/>
      <w:outlineLvl w:val="3"/>
    </w:pPr>
    <w:rPr>
      <w:rFonts w:eastAsia="仿宋" w:cs="宋体"/>
      <w:b/>
      <w:bCs/>
      <w:kern w:val="0"/>
      <w:sz w:val="28"/>
      <w:szCs w:val="20"/>
    </w:rPr>
  </w:style>
  <w:style w:type="paragraph" w:customStyle="1" w:styleId="2980">
    <w:name w:val="第四章二级标题"/>
    <w:basedOn w:val="1"/>
    <w:next w:val="4"/>
    <w:qFormat/>
    <w:uiPriority w:val="0"/>
    <w:pPr>
      <w:widowControl w:val="0"/>
      <w:spacing w:afterLines="50" w:line="240" w:lineRule="auto"/>
      <w:ind w:left="840" w:hanging="420" w:firstLineChars="0"/>
      <w:jc w:val="both"/>
    </w:pPr>
    <w:rPr>
      <w:rFonts w:ascii="Calibri" w:eastAsia="黑体"/>
      <w:sz w:val="32"/>
      <w:szCs w:val="20"/>
    </w:rPr>
  </w:style>
  <w:style w:type="paragraph" w:customStyle="1" w:styleId="2981">
    <w:name w:val="有序列表"/>
    <w:basedOn w:val="1"/>
    <w:next w:val="1"/>
    <w:qFormat/>
    <w:uiPriority w:val="0"/>
    <w:pPr>
      <w:widowControl w:val="0"/>
      <w:tabs>
        <w:tab w:val="left" w:pos="420"/>
        <w:tab w:val="left" w:pos="780"/>
      </w:tabs>
      <w:ind w:left="780" w:leftChars="200" w:hanging="360" w:hangingChars="200"/>
      <w:jc w:val="both"/>
    </w:pPr>
    <w:rPr>
      <w:rFonts w:ascii="Calibri"/>
      <w:b/>
      <w:bCs/>
      <w:sz w:val="21"/>
    </w:rPr>
  </w:style>
  <w:style w:type="paragraph" w:customStyle="1" w:styleId="2982">
    <w:name w:val="Char Char Char Char Char Char Char6"/>
    <w:basedOn w:val="1"/>
    <w:qFormat/>
    <w:uiPriority w:val="99"/>
    <w:pPr>
      <w:ind w:firstLine="0" w:firstLineChars="0"/>
    </w:pPr>
    <w:rPr>
      <w:rFonts w:ascii="Tahoma" w:hAnsi="Tahoma"/>
      <w:kern w:val="0"/>
      <w:sz w:val="21"/>
      <w:szCs w:val="20"/>
    </w:rPr>
  </w:style>
  <w:style w:type="paragraph" w:customStyle="1" w:styleId="2983">
    <w:name w:val="2.1"/>
    <w:basedOn w:val="4"/>
    <w:qFormat/>
    <w:uiPriority w:val="99"/>
    <w:pPr>
      <w:keepLines w:val="0"/>
      <w:widowControl w:val="0"/>
      <w:adjustRightInd w:val="0"/>
      <w:snapToGrid w:val="0"/>
      <w:spacing w:before="0" w:beforeLines="0" w:after="0" w:afterLines="0"/>
      <w:ind w:left="0" w:firstLine="0" w:firstLineChars="0"/>
    </w:pPr>
    <w:rPr>
      <w:rFonts w:ascii="Arial" w:hAnsi="Arial" w:eastAsia="宋体"/>
      <w:color w:val="000000"/>
    </w:rPr>
  </w:style>
  <w:style w:type="paragraph" w:customStyle="1" w:styleId="2984">
    <w:name w:val="Char Char Char Char2 Char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985">
    <w:name w:val="Char1 Char Char Char2"/>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2986">
    <w:name w:val="Numbered list 3.2"/>
    <w:basedOn w:val="4"/>
    <w:next w:val="1"/>
    <w:qFormat/>
    <w:uiPriority w:val="0"/>
    <w:pPr>
      <w:keepLines w:val="0"/>
      <w:tabs>
        <w:tab w:val="left" w:pos="283"/>
        <w:tab w:val="left" w:pos="360"/>
      </w:tabs>
      <w:adjustRightInd w:val="0"/>
      <w:snapToGrid w:val="0"/>
      <w:spacing w:before="240" w:beforeLines="0" w:after="60" w:afterLines="0" w:line="360" w:lineRule="auto"/>
      <w:ind w:left="283" w:hanging="567" w:firstLineChars="0"/>
    </w:pPr>
    <w:rPr>
      <w:rFonts w:ascii="Arial" w:hAnsi="Arial" w:eastAsia="宋体"/>
      <w:bCs w:val="0"/>
      <w:color w:val="000000"/>
      <w:kern w:val="0"/>
      <w:sz w:val="24"/>
      <w:szCs w:val="20"/>
      <w:lang w:val="en-GB" w:eastAsia="en-US"/>
    </w:rPr>
  </w:style>
  <w:style w:type="paragraph" w:customStyle="1" w:styleId="2987">
    <w:name w:val="样式 标题 3Heading 3 - oldH3H31H32H33H34H35H36H37H38H39H..."/>
    <w:basedOn w:val="5"/>
    <w:qFormat/>
    <w:uiPriority w:val="99"/>
    <w:pPr>
      <w:keepLines w:val="0"/>
      <w:widowControl w:val="0"/>
      <w:numPr>
        <w:ilvl w:val="0"/>
        <w:numId w:val="0"/>
      </w:numPr>
      <w:tabs>
        <w:tab w:val="left" w:pos="360"/>
        <w:tab w:val="left" w:pos="1140"/>
      </w:tabs>
      <w:spacing w:before="120" w:after="60" w:line="412" w:lineRule="auto"/>
      <w:ind w:left="360"/>
    </w:pPr>
    <w:rPr>
      <w:rFonts w:ascii="宋体" w:hAnsi="宋体" w:eastAsia="宋体" w:cs="宋体"/>
      <w:b/>
      <w:sz w:val="30"/>
      <w:szCs w:val="20"/>
    </w:rPr>
  </w:style>
  <w:style w:type="paragraph" w:customStyle="1" w:styleId="2988">
    <w:name w:val="xl52"/>
    <w:basedOn w:val="1"/>
    <w:qFormat/>
    <w:uiPriority w:val="0"/>
    <w:pPr>
      <w:pBdr>
        <w:top w:val="single" w:color="auto" w:sz="8" w:space="0"/>
        <w:left w:val="single" w:color="auto" w:sz="4" w:space="0"/>
      </w:pBdr>
      <w:shd w:val="clear" w:color="auto" w:fill="FFCC99"/>
      <w:spacing w:before="100" w:beforeLines="50" w:beforeAutospacing="1" w:after="100" w:afterAutospacing="1"/>
      <w:ind w:firstLine="200"/>
      <w:jc w:val="center"/>
    </w:pPr>
    <w:rPr>
      <w:rFonts w:ascii="Arial Unicode MS" w:hAnsi="Arial Unicode MS" w:eastAsia="Arial Unicode MS" w:cs="Arial Unicode MS"/>
      <w:kern w:val="0"/>
      <w:sz w:val="21"/>
    </w:rPr>
  </w:style>
  <w:style w:type="paragraph" w:customStyle="1" w:styleId="2989">
    <w:name w:val="提示1"/>
    <w:basedOn w:val="1"/>
    <w:qFormat/>
    <w:uiPriority w:val="99"/>
    <w:pPr>
      <w:widowControl w:val="0"/>
      <w:tabs>
        <w:tab w:val="left" w:pos="397"/>
      </w:tabs>
      <w:spacing w:line="240" w:lineRule="auto"/>
      <w:ind w:left="397" w:hanging="397" w:firstLineChars="0"/>
      <w:jc w:val="both"/>
    </w:pPr>
    <w:rPr>
      <w:rFonts w:ascii="Calibri" w:eastAsia="黑体"/>
      <w:b/>
      <w:color w:val="FF0000"/>
      <w:sz w:val="28"/>
    </w:rPr>
  </w:style>
  <w:style w:type="paragraph" w:customStyle="1" w:styleId="2990">
    <w:name w:val="样式 标题 3sect1.2.3h33H3Heading 3 - oldCTLevel 3 Topic Headi..."/>
    <w:basedOn w:val="5"/>
    <w:qFormat/>
    <w:uiPriority w:val="0"/>
    <w:pPr>
      <w:keepLines w:val="0"/>
      <w:widowControl w:val="0"/>
      <w:numPr>
        <w:numId w:val="0"/>
      </w:numPr>
      <w:tabs>
        <w:tab w:val="left" w:pos="420"/>
        <w:tab w:val="left" w:pos="1740"/>
      </w:tabs>
      <w:spacing w:before="100" w:beforeAutospacing="1" w:after="60" w:line="360" w:lineRule="auto"/>
      <w:ind w:left="420" w:hanging="420"/>
    </w:pPr>
    <w:rPr>
      <w:rFonts w:ascii="宋体" w:hAnsi="宋体" w:eastAsia="宋体"/>
      <w:b/>
      <w:bCs w:val="0"/>
      <w:sz w:val="21"/>
      <w:szCs w:val="24"/>
    </w:rPr>
  </w:style>
  <w:style w:type="paragraph" w:customStyle="1" w:styleId="2991">
    <w:name w:val="CM60"/>
    <w:basedOn w:val="305"/>
    <w:next w:val="305"/>
    <w:qFormat/>
    <w:uiPriority w:val="0"/>
    <w:pPr>
      <w:spacing w:line="546" w:lineRule="atLeast"/>
    </w:pPr>
    <w:rPr>
      <w:rFonts w:ascii="仿宋_GB2312" w:eastAsia="仿宋_GB2312" w:cs="Times New Roman"/>
      <w:color w:val="auto"/>
    </w:rPr>
  </w:style>
  <w:style w:type="paragraph" w:customStyle="1" w:styleId="2992">
    <w:name w:val="封面标准文稿编辑信息"/>
    <w:qFormat/>
    <w:uiPriority w:val="0"/>
    <w:pPr>
      <w:spacing w:before="180" w:line="180" w:lineRule="exact"/>
      <w:jc w:val="center"/>
    </w:pPr>
    <w:rPr>
      <w:rFonts w:ascii="宋体" w:hAnsi="Calibri" w:eastAsia="宋体" w:cs="Times New Roman"/>
      <w:sz w:val="21"/>
      <w:lang w:val="en-US" w:eastAsia="zh-CN" w:bidi="ar-SA"/>
    </w:rPr>
  </w:style>
  <w:style w:type="paragraph" w:customStyle="1" w:styleId="2993">
    <w:name w:val="样式 标题 2 + (中文) 宋体 小四 首行缩进:  0.35 厘米 段前: 0 磅 段后: 0 磅 行距: 1.5..."/>
    <w:basedOn w:val="305"/>
    <w:next w:val="305"/>
    <w:qFormat/>
    <w:uiPriority w:val="0"/>
    <w:rPr>
      <w:rFonts w:ascii="Sim Sun" w:eastAsia="Sim Sun" w:cs="Sim Sun"/>
    </w:rPr>
  </w:style>
  <w:style w:type="paragraph" w:customStyle="1" w:styleId="2994">
    <w:name w:val="CM116"/>
    <w:basedOn w:val="305"/>
    <w:next w:val="305"/>
    <w:qFormat/>
    <w:uiPriority w:val="0"/>
    <w:pPr>
      <w:spacing w:after="473"/>
    </w:pPr>
    <w:rPr>
      <w:rFonts w:ascii="仿宋_GB2312" w:eastAsia="仿宋_GB2312" w:cs="Times New Roman"/>
      <w:color w:val="auto"/>
    </w:rPr>
  </w:style>
  <w:style w:type="paragraph" w:customStyle="1" w:styleId="2995">
    <w:name w:val="Text"/>
    <w:qFormat/>
    <w:uiPriority w:val="0"/>
    <w:pPr>
      <w:widowControl w:val="0"/>
      <w:tabs>
        <w:tab w:val="left" w:pos="420"/>
        <w:tab w:val="left" w:pos="840"/>
        <w:tab w:val="left" w:pos="1260"/>
      </w:tabs>
      <w:suppressAutoHyphens/>
      <w:snapToGrid w:val="0"/>
      <w:spacing w:before="75" w:after="50" w:line="300" w:lineRule="auto"/>
      <w:ind w:firstLine="200"/>
      <w:jc w:val="both"/>
    </w:pPr>
    <w:rPr>
      <w:rFonts w:ascii="Palatino Linotype" w:hAnsi="Palatino Linotype" w:eastAsia="MingLiU" w:cs="Palatino Linotype"/>
      <w:sz w:val="22"/>
      <w:szCs w:val="21"/>
      <w:lang w:val="en-US" w:eastAsia="zh-CN" w:bidi="ar-SA"/>
    </w:rPr>
  </w:style>
  <w:style w:type="paragraph" w:customStyle="1" w:styleId="2996">
    <w:name w:val="section list"/>
    <w:basedOn w:val="1"/>
    <w:qFormat/>
    <w:uiPriority w:val="99"/>
    <w:pPr>
      <w:ind w:firstLine="566" w:firstLineChars="236"/>
    </w:pPr>
    <w:rPr>
      <w:rFonts w:cs="宋体"/>
      <w:color w:val="000000"/>
      <w:kern w:val="0"/>
      <w:sz w:val="21"/>
      <w:szCs w:val="28"/>
      <w:lang w:val="en-GB" w:eastAsia="en-US"/>
    </w:rPr>
  </w:style>
  <w:style w:type="paragraph" w:customStyle="1" w:styleId="2997">
    <w:name w:val="reader-word-layer reader-word-s1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98">
    <w:name w:val="标书标题1"/>
    <w:basedOn w:val="3"/>
    <w:qFormat/>
    <w:uiPriority w:val="99"/>
    <w:pPr>
      <w:widowControl w:val="0"/>
      <w:tabs>
        <w:tab w:val="left" w:pos="0"/>
        <w:tab w:val="left" w:pos="432"/>
      </w:tabs>
      <w:spacing w:before="120" w:beforeLines="100" w:after="60" w:afterLines="100" w:line="480" w:lineRule="auto"/>
      <w:ind w:left="0" w:firstLine="0" w:firstLineChars="0"/>
      <w:jc w:val="both"/>
    </w:pPr>
    <w:rPr>
      <w:rFonts w:ascii="Times New Roman" w:eastAsia="宋体"/>
      <w:sz w:val="28"/>
      <w:szCs w:val="28"/>
    </w:rPr>
  </w:style>
  <w:style w:type="paragraph" w:customStyle="1" w:styleId="2999">
    <w:name w:val="正文4"/>
    <w:qFormat/>
    <w:uiPriority w:val="0"/>
    <w:pPr>
      <w:widowControl w:val="0"/>
      <w:adjustRightInd w:val="0"/>
      <w:spacing w:line="315" w:lineRule="atLeast"/>
      <w:jc w:val="both"/>
      <w:textAlignment w:val="baseline"/>
    </w:pPr>
    <w:rPr>
      <w:rFonts w:ascii="宋体" w:hAnsi="Calibri" w:eastAsia="宋体" w:cs="Times New Roman"/>
      <w:sz w:val="24"/>
      <w:lang w:val="en-US" w:eastAsia="zh-CN" w:bidi="ar-SA"/>
    </w:rPr>
  </w:style>
  <w:style w:type="paragraph" w:customStyle="1" w:styleId="3000">
    <w:name w:val="ul"/>
    <w:basedOn w:val="1"/>
    <w:qFormat/>
    <w:uiPriority w:val="99"/>
    <w:pPr>
      <w:numPr>
        <w:ilvl w:val="0"/>
        <w:numId w:val="136"/>
      </w:numPr>
      <w:tabs>
        <w:tab w:val="left" w:pos="360"/>
        <w:tab w:val="left" w:pos="720"/>
      </w:tabs>
      <w:ind w:left="0" w:firstLine="0" w:firstLineChars="0"/>
      <w:jc w:val="both"/>
    </w:pPr>
    <w:rPr>
      <w:rFonts w:ascii="Calibri" w:eastAsia="仿宋_GB2312"/>
      <w:kern w:val="0"/>
      <w:sz w:val="21"/>
    </w:rPr>
  </w:style>
  <w:style w:type="paragraph" w:customStyle="1" w:styleId="3001">
    <w:name w:val="Title 2"/>
    <w:basedOn w:val="3002"/>
    <w:next w:val="84"/>
    <w:qFormat/>
    <w:uiPriority w:val="0"/>
    <w:pPr>
      <w:spacing w:before="120" w:after="120"/>
      <w:jc w:val="center"/>
    </w:pPr>
    <w:rPr>
      <w:rFonts w:ascii="Book Antiqua" w:hAnsi="Book Antiqua"/>
      <w:b/>
    </w:rPr>
  </w:style>
  <w:style w:type="paragraph" w:customStyle="1" w:styleId="3002">
    <w:name w:val="Normal0"/>
    <w:qFormat/>
    <w:uiPriority w:val="0"/>
    <w:pPr>
      <w:spacing w:line="240" w:lineRule="auto"/>
    </w:pPr>
    <w:rPr>
      <w:rFonts w:ascii="Calibri" w:hAnsi="Calibri" w:eastAsia="宋体" w:cs="Times New Roman"/>
      <w:lang w:val="en-US" w:eastAsia="en-US" w:bidi="ar-SA"/>
    </w:rPr>
  </w:style>
  <w:style w:type="paragraph" w:customStyle="1" w:styleId="3003">
    <w:name w:val="样式 标题 2 + 非加粗"/>
    <w:basedOn w:val="4"/>
    <w:qFormat/>
    <w:uiPriority w:val="99"/>
    <w:pPr>
      <w:keepLines w:val="0"/>
      <w:widowControl w:val="0"/>
      <w:tabs>
        <w:tab w:val="left" w:pos="840"/>
        <w:tab w:val="left" w:pos="996"/>
      </w:tabs>
      <w:adjustRightInd w:val="0"/>
      <w:snapToGrid w:val="0"/>
      <w:spacing w:before="0" w:beforeLines="0" w:after="60" w:afterLines="0"/>
      <w:ind w:left="840" w:hanging="420" w:firstLineChars="0"/>
    </w:pPr>
    <w:rPr>
      <w:rFonts w:ascii="Arial" w:hAnsi="Arial" w:eastAsia="宋体"/>
      <w:b/>
      <w:color w:val="000000"/>
      <w:sz w:val="36"/>
      <w:szCs w:val="36"/>
    </w:rPr>
  </w:style>
  <w:style w:type="paragraph" w:customStyle="1" w:styleId="3004">
    <w:name w:val="目次、标准名称标题"/>
    <w:basedOn w:val="1"/>
    <w:next w:val="1"/>
    <w:qFormat/>
    <w:uiPriority w:val="0"/>
    <w:pPr>
      <w:shd w:val="clear" w:color="FFFFFF" w:fill="FFFFFF"/>
      <w:spacing w:before="640" w:after="560" w:line="460" w:lineRule="exact"/>
      <w:ind w:firstLine="0" w:firstLineChars="0"/>
      <w:jc w:val="center"/>
      <w:outlineLvl w:val="0"/>
    </w:pPr>
    <w:rPr>
      <w:rFonts w:ascii="黑体" w:eastAsia="黑体"/>
      <w:kern w:val="0"/>
      <w:sz w:val="32"/>
      <w:szCs w:val="20"/>
    </w:rPr>
  </w:style>
  <w:style w:type="paragraph" w:customStyle="1" w:styleId="3005">
    <w:name w:val="Char Char Char1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006">
    <w:name w:val="Gras &amp; centr?"/>
    <w:qFormat/>
    <w:uiPriority w:val="99"/>
    <w:pPr>
      <w:spacing w:before="170" w:line="240" w:lineRule="auto"/>
      <w:jc w:val="center"/>
    </w:pPr>
    <w:rPr>
      <w:rFonts w:ascii="Courier" w:hAnsi="Courier" w:eastAsia="宋体" w:cs="Times New Roman"/>
      <w:b/>
      <w:sz w:val="24"/>
      <w:lang w:val="fr-FR" w:eastAsia="zh-CN" w:bidi="ar-SA"/>
    </w:rPr>
  </w:style>
  <w:style w:type="paragraph" w:customStyle="1" w:styleId="3007">
    <w:name w:val="纯文本1"/>
    <w:basedOn w:val="1"/>
    <w:qFormat/>
    <w:uiPriority w:val="0"/>
    <w:pPr>
      <w:widowControl w:val="0"/>
      <w:adjustRightInd w:val="0"/>
      <w:spacing w:line="240" w:lineRule="auto"/>
      <w:ind w:firstLine="0" w:firstLineChars="0"/>
      <w:jc w:val="both"/>
    </w:pPr>
    <w:rPr>
      <w:rFonts w:hAnsi="Courier New" w:eastAsia="仿宋"/>
      <w:sz w:val="21"/>
      <w:szCs w:val="20"/>
    </w:rPr>
  </w:style>
  <w:style w:type="paragraph" w:customStyle="1" w:styleId="3008">
    <w:name w:val="源代码"/>
    <w:basedOn w:val="1"/>
    <w:qFormat/>
    <w:uiPriority w:val="0"/>
    <w:pPr>
      <w:widowControl w:val="0"/>
      <w:shd w:val="clear" w:color="auto" w:fill="F3F3F3"/>
      <w:ind w:left="420" w:firstLine="0" w:firstLineChars="0"/>
      <w:jc w:val="both"/>
    </w:pPr>
    <w:rPr>
      <w:rFonts w:ascii="Courier New" w:hAnsi="Courier New" w:cs="Courier New"/>
      <w:sz w:val="18"/>
    </w:rPr>
  </w:style>
  <w:style w:type="paragraph" w:customStyle="1" w:styleId="3009">
    <w:name w:val="tx"/>
    <w:basedOn w:val="1"/>
    <w:qFormat/>
    <w:uiPriority w:val="0"/>
    <w:pPr>
      <w:spacing w:before="100" w:beforeAutospacing="1" w:after="100" w:afterAutospacing="1" w:line="240" w:lineRule="auto"/>
      <w:ind w:firstLine="0" w:firstLineChars="0"/>
    </w:pPr>
    <w:rPr>
      <w:rFonts w:cs="宋体"/>
      <w:b/>
      <w:bCs/>
      <w:kern w:val="0"/>
      <w:sz w:val="21"/>
    </w:rPr>
  </w:style>
  <w:style w:type="paragraph" w:customStyle="1" w:styleId="3010">
    <w:name w:val="CM55"/>
    <w:basedOn w:val="305"/>
    <w:next w:val="305"/>
    <w:qFormat/>
    <w:uiPriority w:val="0"/>
    <w:pPr>
      <w:spacing w:line="543" w:lineRule="atLeast"/>
    </w:pPr>
    <w:rPr>
      <w:rFonts w:ascii="仿宋_GB2312" w:eastAsia="仿宋_GB2312" w:cs="Times New Roman"/>
      <w:color w:val="auto"/>
    </w:rPr>
  </w:style>
  <w:style w:type="paragraph" w:customStyle="1" w:styleId="3011">
    <w:name w:val="Char8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12">
    <w:name w:val="图表脚注"/>
    <w:next w:val="1"/>
    <w:qFormat/>
    <w:uiPriority w:val="99"/>
    <w:pPr>
      <w:tabs>
        <w:tab w:val="left" w:pos="2920"/>
      </w:tabs>
      <w:spacing w:line="360" w:lineRule="auto"/>
      <w:ind w:left="300" w:leftChars="200" w:hanging="100" w:hangingChars="100"/>
      <w:jc w:val="both"/>
    </w:pPr>
    <w:rPr>
      <w:rFonts w:ascii="宋体" w:hAnsi="Arial Unicode MS" w:eastAsia="宋体" w:cs="Times New Roman"/>
      <w:sz w:val="18"/>
      <w:szCs w:val="24"/>
      <w:lang w:val="en-US" w:eastAsia="zh-CN" w:bidi="ar-SA"/>
    </w:rPr>
  </w:style>
  <w:style w:type="paragraph" w:customStyle="1" w:styleId="3013">
    <w:name w:val="xl7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014">
    <w:name w:val="xl97"/>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015">
    <w:name w:val="Heading3"/>
    <w:basedOn w:val="1"/>
    <w:qFormat/>
    <w:uiPriority w:val="0"/>
    <w:pPr>
      <w:widowControl w:val="0"/>
      <w:tabs>
        <w:tab w:val="left" w:pos="1288"/>
      </w:tabs>
      <w:spacing w:line="240" w:lineRule="auto"/>
      <w:ind w:left="1288" w:firstLine="0" w:firstLineChars="0"/>
      <w:jc w:val="both"/>
    </w:pPr>
    <w:rPr>
      <w:rFonts w:ascii="Calibri" w:hAnsi="Calibri"/>
      <w:sz w:val="21"/>
      <w:szCs w:val="21"/>
    </w:rPr>
  </w:style>
  <w:style w:type="paragraph" w:customStyle="1" w:styleId="3016">
    <w:name w:val="CM47"/>
    <w:basedOn w:val="305"/>
    <w:next w:val="305"/>
    <w:qFormat/>
    <w:uiPriority w:val="0"/>
    <w:rPr>
      <w:rFonts w:ascii="仿宋_GB2312" w:eastAsia="仿宋_GB2312" w:cs="Times New Roman"/>
      <w:color w:val="auto"/>
    </w:rPr>
  </w:style>
  <w:style w:type="paragraph" w:customStyle="1" w:styleId="3017">
    <w:name w:val="样式19"/>
    <w:basedOn w:val="1"/>
    <w:qFormat/>
    <w:uiPriority w:val="0"/>
    <w:pPr>
      <w:spacing w:before="100" w:beforeAutospacing="1" w:after="100" w:afterAutospacing="1" w:line="240" w:lineRule="auto"/>
      <w:ind w:firstLine="0" w:firstLineChars="0"/>
    </w:pPr>
    <w:rPr>
      <w:kern w:val="0"/>
      <w:sz w:val="21"/>
      <w:szCs w:val="21"/>
    </w:rPr>
  </w:style>
  <w:style w:type="paragraph" w:customStyle="1" w:styleId="3018">
    <w:name w:val="AxureHeading3"/>
    <w:basedOn w:val="1"/>
    <w:qFormat/>
    <w:uiPriority w:val="0"/>
    <w:pPr>
      <w:numPr>
        <w:ilvl w:val="2"/>
        <w:numId w:val="69"/>
      </w:numPr>
      <w:tabs>
        <w:tab w:val="left" w:pos="360"/>
      </w:tabs>
      <w:spacing w:before="240" w:after="120" w:line="240" w:lineRule="auto"/>
      <w:ind w:left="0" w:firstLine="0" w:firstLineChars="0"/>
    </w:pPr>
    <w:rPr>
      <w:rFonts w:ascii="Arial" w:hAnsi="Arial" w:cs="Arial"/>
      <w:b/>
      <w:color w:val="404040"/>
      <w:kern w:val="0"/>
      <w:sz w:val="21"/>
      <w:lang w:eastAsia="en-US"/>
    </w:rPr>
  </w:style>
  <w:style w:type="paragraph" w:customStyle="1" w:styleId="3019">
    <w:name w:val="CM73"/>
    <w:basedOn w:val="305"/>
    <w:next w:val="305"/>
    <w:qFormat/>
    <w:uiPriority w:val="0"/>
    <w:pPr>
      <w:spacing w:line="626" w:lineRule="atLeast"/>
    </w:pPr>
    <w:rPr>
      <w:rFonts w:ascii="仿宋_GB2312" w:eastAsia="仿宋_GB2312" w:cs="Times New Roman"/>
      <w:color w:val="auto"/>
    </w:rPr>
  </w:style>
  <w:style w:type="paragraph" w:customStyle="1" w:styleId="3020">
    <w:name w:val="注："/>
    <w:next w:val="1"/>
    <w:qFormat/>
    <w:uiPriority w:val="0"/>
    <w:pPr>
      <w:widowControl w:val="0"/>
      <w:numPr>
        <w:ilvl w:val="0"/>
        <w:numId w:val="137"/>
      </w:numPr>
      <w:autoSpaceDE w:val="0"/>
      <w:autoSpaceDN w:val="0"/>
      <w:spacing w:line="240" w:lineRule="auto"/>
      <w:ind w:left="726" w:hanging="363"/>
      <w:jc w:val="both"/>
    </w:pPr>
    <w:rPr>
      <w:rFonts w:ascii="宋体" w:hAnsi="Calibri" w:eastAsia="宋体" w:cs="Times New Roman"/>
      <w:sz w:val="18"/>
      <w:szCs w:val="18"/>
      <w:lang w:val="en-US" w:eastAsia="zh-CN" w:bidi="ar-SA"/>
    </w:rPr>
  </w:style>
  <w:style w:type="paragraph" w:customStyle="1" w:styleId="3021">
    <w:name w:val="贷方"/>
    <w:basedOn w:val="1"/>
    <w:qFormat/>
    <w:uiPriority w:val="99"/>
    <w:pPr>
      <w:widowControl w:val="0"/>
      <w:spacing w:line="240" w:lineRule="auto"/>
      <w:ind w:left="1890" w:leftChars="900" w:firstLine="0" w:firstLineChars="0"/>
      <w:jc w:val="both"/>
    </w:pPr>
    <w:rPr>
      <w:rFonts w:ascii="Calibri"/>
      <w:sz w:val="21"/>
    </w:rPr>
  </w:style>
  <w:style w:type="paragraph" w:customStyle="1" w:styleId="3022">
    <w:name w:val="图中文字"/>
    <w:basedOn w:val="1"/>
    <w:qFormat/>
    <w:uiPriority w:val="99"/>
    <w:pPr>
      <w:widowControl w:val="0"/>
      <w:adjustRightInd w:val="0"/>
      <w:snapToGrid w:val="0"/>
      <w:spacing w:line="0" w:lineRule="atLeast"/>
      <w:ind w:firstLine="200"/>
      <w:jc w:val="center"/>
    </w:pPr>
    <w:rPr>
      <w:rFonts w:ascii="Calibri" w:eastAsia="仿宋"/>
      <w:kern w:val="44"/>
      <w:sz w:val="21"/>
      <w:szCs w:val="20"/>
    </w:rPr>
  </w:style>
  <w:style w:type="paragraph" w:customStyle="1" w:styleId="3023">
    <w:name w:val="N-1"/>
    <w:basedOn w:val="3"/>
    <w:qFormat/>
    <w:uiPriority w:val="0"/>
    <w:pPr>
      <w:widowControl w:val="0"/>
      <w:tabs>
        <w:tab w:val="left" w:pos="432"/>
      </w:tabs>
      <w:adjustRightInd w:val="0"/>
      <w:spacing w:before="160" w:beforeLines="0" w:after="160" w:afterLines="0" w:line="240" w:lineRule="auto"/>
      <w:ind w:left="0" w:firstLine="288" w:firstLineChars="0"/>
      <w:textAlignment w:val="baseline"/>
    </w:pPr>
    <w:rPr>
      <w:rFonts w:ascii="Times New Roman" w:eastAsia="宋体"/>
      <w:bCs w:val="0"/>
      <w:sz w:val="28"/>
      <w:szCs w:val="20"/>
    </w:rPr>
  </w:style>
  <w:style w:type="paragraph" w:customStyle="1" w:styleId="3024">
    <w:name w:val="五级无标题条"/>
    <w:basedOn w:val="1"/>
    <w:qFormat/>
    <w:uiPriority w:val="0"/>
    <w:pPr>
      <w:widowControl w:val="0"/>
      <w:numPr>
        <w:ilvl w:val="6"/>
        <w:numId w:val="76"/>
      </w:numPr>
      <w:tabs>
        <w:tab w:val="left" w:pos="360"/>
      </w:tabs>
      <w:spacing w:line="240" w:lineRule="auto"/>
      <w:ind w:left="0" w:firstLine="0" w:firstLineChars="0"/>
      <w:jc w:val="both"/>
    </w:pPr>
    <w:rPr>
      <w:rFonts w:ascii="Calibri"/>
      <w:sz w:val="21"/>
    </w:rPr>
  </w:style>
  <w:style w:type="paragraph" w:customStyle="1" w:styleId="3025">
    <w:name w:val="Char Char1 Char Char Char Char Char Char Char2"/>
    <w:basedOn w:val="1"/>
    <w:qFormat/>
    <w:uiPriority w:val="99"/>
    <w:pPr>
      <w:widowControl w:val="0"/>
      <w:ind w:firstLine="0" w:firstLineChars="0"/>
      <w:jc w:val="both"/>
    </w:pPr>
    <w:rPr>
      <w:rFonts w:ascii="Tahoma" w:hAnsi="Tahoma"/>
      <w:sz w:val="21"/>
      <w:szCs w:val="20"/>
    </w:rPr>
  </w:style>
  <w:style w:type="paragraph" w:customStyle="1" w:styleId="3026">
    <w:name w:val="Char Char1 Char Char Char Char Char Char Char Char1"/>
    <w:basedOn w:val="1"/>
    <w:qFormat/>
    <w:uiPriority w:val="0"/>
    <w:pPr>
      <w:spacing w:after="160" w:line="240" w:lineRule="exact"/>
      <w:ind w:firstLine="0" w:firstLineChars="0"/>
    </w:pPr>
    <w:rPr>
      <w:rFonts w:ascii="Verdana" w:hAnsi="Verdana" w:eastAsia="仿宋"/>
      <w:kern w:val="0"/>
      <w:sz w:val="18"/>
      <w:szCs w:val="20"/>
      <w:lang w:eastAsia="en-US"/>
    </w:rPr>
  </w:style>
  <w:style w:type="paragraph" w:customStyle="1" w:styleId="3027">
    <w:name w:val="Char Char Char Char3 Char Char Char1 Char Char Char Char Char Char Char Char Char Char"/>
    <w:basedOn w:val="1"/>
    <w:qFormat/>
    <w:uiPriority w:val="99"/>
    <w:pPr>
      <w:ind w:firstLine="566" w:firstLineChars="236"/>
    </w:pPr>
    <w:rPr>
      <w:rFonts w:ascii="Tahoma" w:hAnsi="Tahoma" w:cs="Tahoma"/>
      <w:color w:val="000000"/>
      <w:kern w:val="0"/>
      <w:sz w:val="21"/>
      <w:szCs w:val="21"/>
    </w:rPr>
  </w:style>
  <w:style w:type="paragraph" w:customStyle="1" w:styleId="3028">
    <w:name w:val="Axure表格正常文本"/>
    <w:basedOn w:val="1"/>
    <w:qFormat/>
    <w:uiPriority w:val="0"/>
    <w:pPr>
      <w:spacing w:before="60" w:after="60" w:line="240" w:lineRule="auto"/>
      <w:ind w:firstLine="0" w:firstLineChars="0"/>
    </w:pPr>
    <w:rPr>
      <w:rFonts w:ascii="Arial" w:hAnsi="Arial" w:cs="Arial"/>
      <w:kern w:val="0"/>
      <w:sz w:val="16"/>
      <w:lang w:eastAsia="en-US"/>
    </w:rPr>
  </w:style>
  <w:style w:type="paragraph" w:customStyle="1" w:styleId="3029">
    <w:name w:val="gb_master正文"/>
    <w:basedOn w:val="1"/>
    <w:qFormat/>
    <w:uiPriority w:val="99"/>
    <w:pPr>
      <w:ind w:firstLine="200"/>
    </w:pPr>
    <w:rPr>
      <w:rFonts w:ascii="Calibri"/>
      <w:kern w:val="0"/>
      <w:sz w:val="21"/>
    </w:rPr>
  </w:style>
  <w:style w:type="paragraph" w:customStyle="1" w:styleId="3030">
    <w:name w:val="样式 段 + 首行缩进:  2 字符"/>
    <w:basedOn w:val="1"/>
    <w:qFormat/>
    <w:uiPriority w:val="99"/>
    <w:pPr>
      <w:autoSpaceDE w:val="0"/>
      <w:autoSpaceDN w:val="0"/>
      <w:ind w:firstLine="420"/>
      <w:jc w:val="both"/>
    </w:pPr>
    <w:rPr>
      <w:kern w:val="0"/>
      <w:sz w:val="21"/>
      <w:szCs w:val="20"/>
    </w:rPr>
  </w:style>
  <w:style w:type="paragraph" w:customStyle="1" w:styleId="3031">
    <w:name w:val="正文文本_正文"/>
    <w:basedOn w:val="1"/>
    <w:qFormat/>
    <w:uiPriority w:val="0"/>
    <w:pPr>
      <w:widowControl w:val="0"/>
      <w:spacing w:beforeLines="50"/>
      <w:jc w:val="both"/>
    </w:pPr>
    <w:rPr>
      <w:rFonts w:eastAsia="仿宋"/>
      <w:sz w:val="21"/>
    </w:rPr>
  </w:style>
  <w:style w:type="paragraph" w:customStyle="1" w:styleId="3032">
    <w:name w:val="xl123"/>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033">
    <w:name w:val="style4"/>
    <w:basedOn w:val="1"/>
    <w:qFormat/>
    <w:uiPriority w:val="0"/>
    <w:pPr>
      <w:spacing w:before="100" w:beforeAutospacing="1" w:after="100" w:afterAutospacing="1" w:line="240" w:lineRule="auto"/>
      <w:ind w:firstLine="0" w:firstLineChars="0"/>
    </w:pPr>
    <w:rPr>
      <w:rFonts w:cs="宋体"/>
      <w:b/>
      <w:bCs/>
      <w:kern w:val="0"/>
      <w:sz w:val="18"/>
      <w:szCs w:val="18"/>
    </w:rPr>
  </w:style>
  <w:style w:type="paragraph" w:customStyle="1" w:styleId="3034">
    <w:name w:val="正文 首行缩进"/>
    <w:basedOn w:val="1"/>
    <w:qFormat/>
    <w:uiPriority w:val="0"/>
    <w:pPr>
      <w:widowControl w:val="0"/>
      <w:adjustRightInd w:val="0"/>
      <w:spacing w:before="120" w:after="240" w:line="288" w:lineRule="auto"/>
      <w:ind w:firstLine="437" w:firstLineChars="0"/>
      <w:textAlignment w:val="baseline"/>
    </w:pPr>
    <w:rPr>
      <w:rFonts w:cs="宋体"/>
      <w:kern w:val="0"/>
      <w:sz w:val="21"/>
      <w:szCs w:val="21"/>
    </w:rPr>
  </w:style>
  <w:style w:type="paragraph" w:customStyle="1" w:styleId="3035">
    <w:name w:val="图列表"/>
    <w:qFormat/>
    <w:uiPriority w:val="0"/>
    <w:pPr>
      <w:spacing w:line="3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036">
    <w:name w:val="font1"/>
    <w:basedOn w:val="1"/>
    <w:qFormat/>
    <w:uiPriority w:val="0"/>
    <w:pPr>
      <w:spacing w:before="100" w:beforeAutospacing="1" w:after="100" w:afterAutospacing="1" w:line="240" w:lineRule="auto"/>
      <w:ind w:firstLine="0" w:firstLineChars="0"/>
    </w:pPr>
    <w:rPr>
      <w:rFonts w:ascii="Arial" w:hAnsi="Arial" w:eastAsia="Arial Unicode MS" w:cs="Arial"/>
      <w:b/>
      <w:bCs/>
      <w:kern w:val="0"/>
      <w:sz w:val="21"/>
      <w:szCs w:val="20"/>
    </w:rPr>
  </w:style>
  <w:style w:type="paragraph" w:customStyle="1" w:styleId="3037">
    <w:name w:val="样式 标题 4H4Ref Heading 1rh1Heading sqlsect 1.2.3.4bulletbl...3"/>
    <w:basedOn w:val="6"/>
    <w:qFormat/>
    <w:uiPriority w:val="99"/>
    <w:pPr>
      <w:widowControl w:val="0"/>
      <w:tabs>
        <w:tab w:val="left" w:pos="864"/>
        <w:tab w:val="left" w:pos="1284"/>
      </w:tabs>
      <w:spacing w:before="280" w:after="290" w:line="360" w:lineRule="auto"/>
      <w:ind w:left="567" w:leftChars="270" w:hanging="864"/>
    </w:pPr>
    <w:rPr>
      <w:rFonts w:ascii="Arial" w:hAnsi="Arial" w:cs="宋体"/>
      <w:w w:val="100"/>
      <w:sz w:val="21"/>
      <w:szCs w:val="20"/>
    </w:rPr>
  </w:style>
  <w:style w:type="paragraph" w:customStyle="1" w:styleId="3038">
    <w:name w:val="xl238"/>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39">
    <w:name w:val="xl239"/>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40">
    <w:name w:val="xl215"/>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pPr>
    <w:rPr>
      <w:rFonts w:ascii="Calibri"/>
      <w:b/>
      <w:bCs/>
      <w:kern w:val="0"/>
      <w:sz w:val="21"/>
    </w:rPr>
  </w:style>
  <w:style w:type="paragraph" w:customStyle="1" w:styleId="3041">
    <w:name w:val="样式 首行缩进:  0.85 厘米 行距: 1.5 倍行距"/>
    <w:basedOn w:val="1"/>
    <w:qFormat/>
    <w:uiPriority w:val="0"/>
    <w:pPr>
      <w:widowControl w:val="0"/>
      <w:ind w:firstLine="482" w:firstLineChars="0"/>
      <w:jc w:val="both"/>
    </w:pPr>
    <w:rPr>
      <w:rFonts w:ascii="Calibri" w:cs="宋体"/>
      <w:sz w:val="21"/>
      <w:szCs w:val="20"/>
    </w:rPr>
  </w:style>
  <w:style w:type="paragraph" w:customStyle="1" w:styleId="3042">
    <w:name w:val="gal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043">
    <w:name w:val="第一章"/>
    <w:basedOn w:val="1"/>
    <w:qFormat/>
    <w:uiPriority w:val="0"/>
    <w:pPr>
      <w:pageBreakBefore/>
      <w:widowControl w:val="0"/>
      <w:numPr>
        <w:ilvl w:val="0"/>
        <w:numId w:val="138"/>
      </w:numPr>
      <w:tabs>
        <w:tab w:val="left" w:pos="360"/>
        <w:tab w:val="clear" w:pos="987"/>
      </w:tabs>
      <w:spacing w:afterLines="100"/>
      <w:ind w:left="0" w:firstLine="200"/>
    </w:pPr>
    <w:rPr>
      <w:rFonts w:ascii="Calibri" w:eastAsia="黑体"/>
      <w:b/>
      <w:sz w:val="32"/>
    </w:rPr>
  </w:style>
  <w:style w:type="paragraph" w:customStyle="1" w:styleId="3044">
    <w:name w:val="xl412"/>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3045">
    <w:name w:val="样式 样式 正文编号1 + 蓝色 + 自动设置"/>
    <w:basedOn w:val="1"/>
    <w:qFormat/>
    <w:uiPriority w:val="99"/>
    <w:pPr>
      <w:widowControl w:val="0"/>
      <w:ind w:firstLine="0" w:firstLineChars="0"/>
      <w:jc w:val="both"/>
    </w:pPr>
    <w:rPr>
      <w:rFonts w:ascii="Calibri"/>
      <w:sz w:val="21"/>
    </w:rPr>
  </w:style>
  <w:style w:type="paragraph" w:customStyle="1" w:styleId="3046">
    <w:name w:val="样式 首行缩进:  0.63 厘米 行距: 1.5 倍行距"/>
    <w:basedOn w:val="1"/>
    <w:qFormat/>
    <w:uiPriority w:val="0"/>
    <w:pPr>
      <w:widowControl w:val="0"/>
      <w:ind w:firstLine="357" w:firstLineChars="0"/>
      <w:jc w:val="both"/>
    </w:pPr>
    <w:rPr>
      <w:rFonts w:ascii="Calibri" w:cs="宋体"/>
      <w:sz w:val="21"/>
      <w:szCs w:val="20"/>
    </w:rPr>
  </w:style>
  <w:style w:type="paragraph" w:customStyle="1" w:styleId="3047">
    <w:name w:val="Char7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48">
    <w:name w:val="封面标题（黑体 二号 居中）"/>
    <w:basedOn w:val="1"/>
    <w:qFormat/>
    <w:uiPriority w:val="0"/>
    <w:pPr>
      <w:widowControl w:val="0"/>
      <w:ind w:firstLine="0" w:firstLineChars="0"/>
      <w:jc w:val="center"/>
    </w:pPr>
    <w:rPr>
      <w:rFonts w:ascii="Calibri" w:eastAsia="黑体" w:cs="宋体"/>
      <w:sz w:val="44"/>
      <w:szCs w:val="44"/>
    </w:rPr>
  </w:style>
  <w:style w:type="paragraph" w:customStyle="1" w:styleId="3049">
    <w:name w:val="xl4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050">
    <w:name w:val="Doc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72"/>
      <w:szCs w:val="20"/>
      <w:lang w:val="en-GB"/>
    </w:rPr>
  </w:style>
  <w:style w:type="paragraph" w:customStyle="1" w:styleId="3051">
    <w:name w:val="五级标题"/>
    <w:basedOn w:val="7"/>
    <w:qFormat/>
    <w:uiPriority w:val="0"/>
    <w:pPr>
      <w:numPr>
        <w:numId w:val="0"/>
      </w:numPr>
      <w:tabs>
        <w:tab w:val="left" w:pos="2580"/>
      </w:tabs>
      <w:spacing w:before="120" w:after="120" w:line="413" w:lineRule="auto"/>
      <w:ind w:left="2580" w:hanging="420"/>
      <w:jc w:val="both"/>
    </w:pPr>
    <w:rPr>
      <w:rFonts w:ascii="楷体_GB2312" w:hAnsi="Arial" w:eastAsia="楷体_GB2312" w:cs="Arial"/>
      <w:b/>
      <w:w w:val="100"/>
      <w:kern w:val="2"/>
      <w:sz w:val="30"/>
      <w:szCs w:val="30"/>
    </w:rPr>
  </w:style>
  <w:style w:type="paragraph" w:customStyle="1" w:styleId="3052">
    <w:name w:val="GP公文标题5"/>
    <w:basedOn w:val="1722"/>
    <w:next w:val="1412"/>
    <w:qFormat/>
    <w:uiPriority w:val="0"/>
    <w:pPr>
      <w:numPr>
        <w:ilvl w:val="4"/>
        <w:numId w:val="124"/>
      </w:numPr>
      <w:spacing w:beforeLines="50" w:afterLines="50"/>
      <w:outlineLvl w:val="4"/>
    </w:pPr>
    <w:rPr>
      <w:rFonts w:eastAsia="仿宋_GB2312"/>
      <w:b/>
    </w:rPr>
  </w:style>
  <w:style w:type="paragraph" w:customStyle="1" w:styleId="3053">
    <w:name w:val="jq2编号2"/>
    <w:qFormat/>
    <w:uiPriority w:val="99"/>
    <w:pPr>
      <w:numPr>
        <w:ilvl w:val="0"/>
        <w:numId w:val="139"/>
      </w:numPr>
      <w:tabs>
        <w:tab w:val="left" w:pos="908"/>
      </w:tabs>
      <w:spacing w:before="50" w:after="50" w:line="300" w:lineRule="auto"/>
    </w:pPr>
    <w:rPr>
      <w:rFonts w:ascii="Arial" w:hAnsi="Arial" w:eastAsia="宋体" w:cs="Times New Roman"/>
      <w:kern w:val="2"/>
      <w:sz w:val="21"/>
      <w:szCs w:val="24"/>
      <w:lang w:val="en-US" w:eastAsia="zh-CN" w:bidi="ar-SA"/>
    </w:rPr>
  </w:style>
  <w:style w:type="paragraph" w:customStyle="1" w:styleId="3054">
    <w:name w:val="样式 (西文) Verdana (中文) 宋体 首行缩进:  0.75 厘米"/>
    <w:basedOn w:val="1"/>
    <w:qFormat/>
    <w:uiPriority w:val="0"/>
    <w:pPr>
      <w:widowControl w:val="0"/>
      <w:ind w:firstLine="420" w:firstLineChars="0"/>
      <w:jc w:val="both"/>
    </w:pPr>
    <w:rPr>
      <w:rFonts w:ascii="Verdana" w:hAnsi="Verdana"/>
      <w:sz w:val="21"/>
    </w:rPr>
  </w:style>
  <w:style w:type="paragraph" w:customStyle="1" w:styleId="3055">
    <w:name w:val="PaperTitle"/>
    <w:basedOn w:val="1"/>
    <w:qFormat/>
    <w:uiPriority w:val="99"/>
    <w:pPr>
      <w:snapToGrid w:val="0"/>
      <w:spacing w:before="100"/>
      <w:ind w:firstLine="0" w:firstLineChars="0"/>
      <w:jc w:val="center"/>
    </w:pPr>
    <w:rPr>
      <w:rFonts w:ascii="Helvetica" w:hAnsi="Helvetica"/>
      <w:b/>
      <w:bCs/>
      <w:kern w:val="0"/>
      <w:sz w:val="22"/>
      <w:szCs w:val="21"/>
    </w:rPr>
  </w:style>
  <w:style w:type="paragraph" w:customStyle="1" w:styleId="3056">
    <w:name w:val="Numbered list 1"/>
    <w:basedOn w:val="1"/>
    <w:next w:val="1"/>
    <w:qFormat/>
    <w:uiPriority w:val="0"/>
    <w:pPr>
      <w:tabs>
        <w:tab w:val="left" w:pos="148"/>
        <w:tab w:val="left" w:pos="360"/>
      </w:tabs>
      <w:ind w:left="148" w:hanging="432" w:firstLineChars="0"/>
    </w:pPr>
    <w:rPr>
      <w:rFonts w:ascii="Arial" w:hAnsi="Arial" w:eastAsia="仿宋"/>
      <w:kern w:val="0"/>
      <w:sz w:val="21"/>
      <w:szCs w:val="20"/>
      <w:lang w:val="en-GB" w:eastAsia="en-US"/>
    </w:rPr>
  </w:style>
  <w:style w:type="paragraph" w:customStyle="1" w:styleId="3057">
    <w:name w:val="奇页脚样式"/>
    <w:basedOn w:val="55"/>
    <w:qFormat/>
    <w:uiPriority w:val="99"/>
    <w:pPr>
      <w:keepLines/>
      <w:tabs>
        <w:tab w:val="right" w:pos="0"/>
        <w:tab w:val="center" w:pos="4320"/>
        <w:tab w:val="clear" w:pos="4153"/>
        <w:tab w:val="clear" w:pos="8306"/>
      </w:tabs>
      <w:spacing w:line="288" w:lineRule="auto"/>
      <w:ind w:firstLine="0" w:firstLineChars="0"/>
      <w:jc w:val="center"/>
    </w:pPr>
    <w:rPr>
      <w:rFonts w:ascii="Arial Unicode MS" w:hAnsi="Arial Unicode MS" w:eastAsia="仿宋_GB2312"/>
      <w:spacing w:val="-2"/>
      <w:szCs w:val="20"/>
      <w:lang w:bidi="he-IL"/>
    </w:rPr>
  </w:style>
  <w:style w:type="paragraph" w:customStyle="1" w:styleId="3058">
    <w:name w:val="正文[G-小五]"/>
    <w:basedOn w:val="1"/>
    <w:qFormat/>
    <w:uiPriority w:val="0"/>
    <w:pPr>
      <w:adjustRightInd w:val="0"/>
      <w:snapToGrid w:val="0"/>
      <w:spacing w:afterLines="50" w:line="360" w:lineRule="atLeast"/>
      <w:ind w:firstLine="0" w:firstLineChars="0"/>
      <w:textAlignment w:val="baseline"/>
    </w:pPr>
    <w:rPr>
      <w:kern w:val="0"/>
      <w:sz w:val="18"/>
      <w:szCs w:val="20"/>
    </w:rPr>
  </w:style>
  <w:style w:type="paragraph" w:customStyle="1" w:styleId="3059">
    <w:name w:val="Char Char Char3"/>
    <w:basedOn w:val="1"/>
    <w:qFormat/>
    <w:uiPriority w:val="99"/>
    <w:pPr>
      <w:ind w:firstLine="0" w:firstLineChars="0"/>
    </w:pPr>
    <w:rPr>
      <w:rFonts w:ascii="Tahoma" w:hAnsi="Tahoma"/>
      <w:kern w:val="0"/>
      <w:sz w:val="21"/>
      <w:szCs w:val="20"/>
    </w:rPr>
  </w:style>
  <w:style w:type="paragraph" w:customStyle="1" w:styleId="3060">
    <w:name w:val="正文符号2"/>
    <w:basedOn w:val="1498"/>
    <w:qFormat/>
    <w:uiPriority w:val="0"/>
    <w:pPr>
      <w:tabs>
        <w:tab w:val="left" w:pos="1407"/>
        <w:tab w:val="clear" w:pos="1560"/>
      </w:tabs>
      <w:snapToGrid w:val="0"/>
      <w:spacing w:before="0" w:beforeAutospacing="0" w:after="0" w:afterAutospacing="0" w:line="288" w:lineRule="auto"/>
      <w:ind w:left="1407" w:hanging="420"/>
    </w:pPr>
    <w:rPr>
      <w:rFonts w:ascii="Times New Roman" w:hAnsi="Times New Roman" w:eastAsia="楷体_GB2312"/>
      <w:kern w:val="44"/>
      <w:szCs w:val="24"/>
      <w:lang w:eastAsia="en-US"/>
    </w:rPr>
  </w:style>
  <w:style w:type="paragraph" w:customStyle="1" w:styleId="3061">
    <w:name w:val="样式 首行缩进:  2 字符 Char Char Char Char Char"/>
    <w:basedOn w:val="1"/>
    <w:qFormat/>
    <w:uiPriority w:val="99"/>
    <w:pPr>
      <w:widowControl w:val="0"/>
      <w:ind w:firstLine="200"/>
      <w:jc w:val="both"/>
    </w:pPr>
    <w:rPr>
      <w:rFonts w:ascii="Calibri" w:cs="宋体"/>
      <w:sz w:val="21"/>
    </w:rPr>
  </w:style>
  <w:style w:type="paragraph" w:customStyle="1" w:styleId="3062">
    <w:name w:val="CM62"/>
    <w:basedOn w:val="305"/>
    <w:next w:val="305"/>
    <w:qFormat/>
    <w:uiPriority w:val="0"/>
    <w:pPr>
      <w:spacing w:line="546" w:lineRule="atLeast"/>
    </w:pPr>
    <w:rPr>
      <w:rFonts w:ascii="仿宋_GB2312" w:eastAsia="仿宋_GB2312" w:cs="Times New Roman"/>
      <w:color w:val="auto"/>
    </w:rPr>
  </w:style>
  <w:style w:type="paragraph" w:customStyle="1" w:styleId="3063">
    <w:name w:val="方案列表1"/>
    <w:basedOn w:val="2606"/>
    <w:qFormat/>
    <w:uiPriority w:val="0"/>
    <w:pPr>
      <w:spacing w:beforeLines="50" w:afterLines="50" w:line="360" w:lineRule="exact"/>
      <w:ind w:firstLine="420"/>
    </w:pPr>
    <w:rPr>
      <w:rFonts w:eastAsia="宋体"/>
      <w:szCs w:val="24"/>
    </w:rPr>
  </w:style>
  <w:style w:type="paragraph" w:customStyle="1" w:styleId="3064">
    <w:name w:val="样式 样式 样式 标题 2H2标题 2 CharUnderrubrik1prop2sect 1.2DO NOT USE_h2c....1"/>
    <w:basedOn w:val="1"/>
    <w:qFormat/>
    <w:uiPriority w:val="99"/>
    <w:pPr>
      <w:keepNext/>
      <w:keepLines/>
      <w:spacing w:before="156" w:afterLines="100"/>
      <w:ind w:left="4140" w:firstLine="200"/>
      <w:jc w:val="center"/>
      <w:outlineLvl w:val="1"/>
    </w:pPr>
    <w:rPr>
      <w:rFonts w:ascii="Arial Unicode MS" w:hAnsi="Arial Unicode MS" w:cs="宋体"/>
      <w:b/>
      <w:bCs/>
      <w:kern w:val="0"/>
      <w:sz w:val="36"/>
      <w:szCs w:val="20"/>
    </w:rPr>
  </w:style>
  <w:style w:type="paragraph" w:customStyle="1" w:styleId="3065">
    <w:name w:val="附录一级条标题"/>
    <w:basedOn w:val="3066"/>
    <w:next w:val="1"/>
    <w:qFormat/>
    <w:uiPriority w:val="0"/>
    <w:pPr>
      <w:numPr>
        <w:ilvl w:val="5"/>
      </w:numPr>
      <w:autoSpaceDN w:val="0"/>
      <w:spacing w:before="0" w:beforeLines="0" w:after="0" w:afterLines="0"/>
      <w:ind w:firstLine="200" w:firstLineChars="200"/>
      <w:outlineLvl w:val="2"/>
    </w:pPr>
  </w:style>
  <w:style w:type="paragraph" w:customStyle="1" w:styleId="3066">
    <w:name w:val="附录章标题"/>
    <w:next w:val="1"/>
    <w:qFormat/>
    <w:uiPriority w:val="0"/>
    <w:pPr>
      <w:numPr>
        <w:ilvl w:val="4"/>
        <w:numId w:val="54"/>
      </w:numPr>
      <w:wordWrap w:val="0"/>
      <w:overflowPunct w:val="0"/>
      <w:autoSpaceDE w:val="0"/>
      <w:spacing w:before="50" w:beforeLines="50" w:after="50" w:afterLines="50" w:line="276" w:lineRule="auto"/>
      <w:ind w:firstLine="0"/>
      <w:jc w:val="both"/>
      <w:textAlignment w:val="baseline"/>
      <w:outlineLvl w:val="1"/>
    </w:pPr>
    <w:rPr>
      <w:rFonts w:ascii="黑体" w:hAnsi="Calibri" w:eastAsia="黑体" w:cs="Times New Roman"/>
      <w:kern w:val="21"/>
      <w:sz w:val="21"/>
      <w:szCs w:val="21"/>
      <w:lang w:val="en-US" w:eastAsia="zh-CN" w:bidi="ar-SA"/>
    </w:rPr>
  </w:style>
  <w:style w:type="paragraph" w:customStyle="1" w:styleId="3067">
    <w:name w:val="样式 样式 标题 4h4H4H41H42H43H44H45H46H47H48H49H410H411H421...1 + Fran..."/>
    <w:basedOn w:val="3068"/>
    <w:qFormat/>
    <w:uiPriority w:val="99"/>
    <w:pPr>
      <w:widowControl w:val="0"/>
      <w:tabs>
        <w:tab w:val="left" w:pos="864"/>
        <w:tab w:val="left" w:pos="1680"/>
      </w:tabs>
      <w:ind w:left="851" w:right="240" w:hanging="851"/>
    </w:pPr>
    <w:rPr>
      <w:rFonts w:ascii="Franklin Gothic Demi" w:hAnsi="Franklin Gothic Demi"/>
      <w:b w:val="0"/>
      <w:kern w:val="2"/>
    </w:rPr>
  </w:style>
  <w:style w:type="paragraph" w:customStyle="1" w:styleId="3068">
    <w:name w:val="样式 标题 4h4H4H41H42H43H44H45H46H47H48H49H410H411H421...1"/>
    <w:basedOn w:val="6"/>
    <w:qFormat/>
    <w:uiPriority w:val="99"/>
    <w:pPr>
      <w:tabs>
        <w:tab w:val="left" w:pos="864"/>
      </w:tabs>
      <w:spacing w:before="280" w:after="290" w:line="376" w:lineRule="auto"/>
      <w:ind w:left="284" w:hanging="864"/>
    </w:pPr>
    <w:rPr>
      <w:rFonts w:ascii="Arial Unicode MS" w:hAnsi="Arial Unicode MS" w:eastAsia="宋体" w:cs="宋体"/>
      <w:b/>
      <w:w w:val="100"/>
      <w:kern w:val="0"/>
      <w:sz w:val="28"/>
      <w:szCs w:val="20"/>
    </w:rPr>
  </w:style>
  <w:style w:type="paragraph" w:customStyle="1" w:styleId="3069">
    <w:name w:val="Char Char12 Char Char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070">
    <w:name w:val="C Bullet"/>
    <w:basedOn w:val="1"/>
    <w:qFormat/>
    <w:uiPriority w:val="99"/>
    <w:pPr>
      <w:numPr>
        <w:ilvl w:val="0"/>
        <w:numId w:val="140"/>
      </w:numPr>
      <w:tabs>
        <w:tab w:val="left" w:pos="360"/>
        <w:tab w:val="left" w:pos="720"/>
        <w:tab w:val="clear" w:pos="840"/>
      </w:tabs>
      <w:ind w:left="0" w:firstLine="0" w:firstLineChars="0"/>
    </w:pPr>
    <w:rPr>
      <w:rFonts w:ascii="Book Antiqua" w:hAnsi="Book Antiqua"/>
      <w:kern w:val="0"/>
      <w:sz w:val="22"/>
      <w:szCs w:val="20"/>
      <w:lang w:eastAsia="en-US"/>
    </w:rPr>
  </w:style>
  <w:style w:type="paragraph" w:customStyle="1" w:styleId="3071">
    <w:name w:val="样式正文"/>
    <w:basedOn w:val="1"/>
    <w:qFormat/>
    <w:uiPriority w:val="0"/>
    <w:pPr>
      <w:widowControl w:val="0"/>
      <w:jc w:val="both"/>
    </w:pPr>
    <w:rPr>
      <w:rFonts w:ascii="Calibri" w:eastAsia="仿宋_GB2312" w:cs="宋体"/>
      <w:sz w:val="32"/>
      <w:szCs w:val="20"/>
    </w:rPr>
  </w:style>
  <w:style w:type="paragraph" w:customStyle="1" w:styleId="3072">
    <w:name w:val="表名1"/>
    <w:basedOn w:val="1"/>
    <w:qFormat/>
    <w:uiPriority w:val="0"/>
    <w:pPr>
      <w:tabs>
        <w:tab w:val="left" w:leader="dot" w:pos="1701"/>
        <w:tab w:val="left" w:pos="9072"/>
      </w:tabs>
      <w:snapToGrid w:val="0"/>
      <w:spacing w:before="240" w:after="120"/>
      <w:ind w:firstLine="200"/>
    </w:pPr>
    <w:rPr>
      <w:rFonts w:ascii="Calibri" w:eastAsia="仿宋"/>
      <w:kern w:val="21"/>
      <w:sz w:val="21"/>
      <w:szCs w:val="20"/>
    </w:rPr>
  </w:style>
  <w:style w:type="paragraph" w:customStyle="1" w:styleId="3073">
    <w:name w:val="dddd"/>
    <w:basedOn w:val="5"/>
    <w:next w:val="1886"/>
    <w:qFormat/>
    <w:uiPriority w:val="0"/>
    <w:pPr>
      <w:keepLines w:val="0"/>
      <w:widowControl w:val="0"/>
      <w:numPr>
        <w:ilvl w:val="0"/>
        <w:numId w:val="0"/>
      </w:numPr>
      <w:adjustRightInd w:val="0"/>
      <w:spacing w:before="120" w:after="60" w:line="416" w:lineRule="atLeast"/>
      <w:ind w:left="850"/>
      <w:textAlignment w:val="baseline"/>
    </w:pPr>
    <w:rPr>
      <w:rFonts w:ascii="宋体" w:hAnsi="宋体" w:eastAsia="宋体"/>
      <w:b/>
      <w:bCs w:val="0"/>
      <w:kern w:val="0"/>
      <w:szCs w:val="30"/>
    </w:rPr>
  </w:style>
  <w:style w:type="paragraph" w:customStyle="1" w:styleId="3074">
    <w:name w:val="xl25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075">
    <w:name w:val="新余总标题"/>
    <w:basedOn w:val="1"/>
    <w:qFormat/>
    <w:uiPriority w:val="0"/>
    <w:pPr>
      <w:widowControl w:val="0"/>
      <w:wordWrap w:val="0"/>
      <w:ind w:firstLine="0" w:firstLineChars="0"/>
      <w:jc w:val="center"/>
    </w:pPr>
    <w:rPr>
      <w:rFonts w:hAnsi="Calibri"/>
      <w:b/>
      <w:sz w:val="44"/>
      <w:szCs w:val="44"/>
    </w:rPr>
  </w:style>
  <w:style w:type="paragraph" w:customStyle="1" w:styleId="3076">
    <w:name w:val="文档内容"/>
    <w:basedOn w:val="1"/>
    <w:qFormat/>
    <w:uiPriority w:val="0"/>
    <w:pPr>
      <w:widowControl w:val="0"/>
      <w:adjustRightInd w:val="0"/>
      <w:spacing w:line="312" w:lineRule="atLeast"/>
      <w:ind w:firstLine="540" w:firstLineChars="0"/>
      <w:jc w:val="both"/>
      <w:textAlignment w:val="baseline"/>
    </w:pPr>
    <w:rPr>
      <w:rFonts w:eastAsia="仿宋"/>
      <w:kern w:val="0"/>
      <w:sz w:val="28"/>
      <w:szCs w:val="20"/>
    </w:rPr>
  </w:style>
  <w:style w:type="paragraph" w:customStyle="1" w:styleId="3077">
    <w:name w:val="排列"/>
    <w:basedOn w:val="1"/>
    <w:qFormat/>
    <w:uiPriority w:val="0"/>
    <w:pPr>
      <w:widowControl w:val="0"/>
      <w:tabs>
        <w:tab w:val="left" w:pos="420"/>
      </w:tabs>
      <w:ind w:left="420" w:hanging="420" w:firstLineChars="0"/>
      <w:jc w:val="both"/>
    </w:pPr>
    <w:rPr>
      <w:rFonts w:ascii="Calibri"/>
      <w:sz w:val="21"/>
    </w:rPr>
  </w:style>
  <w:style w:type="paragraph" w:customStyle="1" w:styleId="3078">
    <w:name w:val="CM48"/>
    <w:basedOn w:val="305"/>
    <w:next w:val="305"/>
    <w:qFormat/>
    <w:uiPriority w:val="0"/>
    <w:pPr>
      <w:spacing w:line="546" w:lineRule="atLeast"/>
    </w:pPr>
    <w:rPr>
      <w:rFonts w:ascii="仿宋_GB2312" w:eastAsia="仿宋_GB2312" w:cs="Times New Roman"/>
      <w:color w:val="auto"/>
    </w:rPr>
  </w:style>
  <w:style w:type="paragraph" w:customStyle="1" w:styleId="3079">
    <w:name w:val="PGIS正文样式"/>
    <w:basedOn w:val="305"/>
    <w:next w:val="305"/>
    <w:qFormat/>
    <w:uiPriority w:val="99"/>
    <w:rPr>
      <w:rFonts w:ascii="宋体" w:cs="Times New Roman"/>
      <w:color w:val="auto"/>
    </w:rPr>
  </w:style>
  <w:style w:type="paragraph" w:customStyle="1" w:styleId="3080">
    <w:name w:val="列表（编号一级）（绿盟科技）"/>
    <w:basedOn w:val="1"/>
    <w:qFormat/>
    <w:uiPriority w:val="0"/>
    <w:pPr>
      <w:numPr>
        <w:ilvl w:val="0"/>
        <w:numId w:val="141"/>
      </w:numPr>
      <w:tabs>
        <w:tab w:val="left" w:pos="360"/>
      </w:tabs>
      <w:spacing w:beforeLines="25" w:line="300" w:lineRule="auto"/>
      <w:ind w:left="0" w:firstLine="0" w:firstLineChars="0"/>
    </w:pPr>
    <w:rPr>
      <w:rFonts w:ascii="Arial" w:hAnsi="Arial" w:eastAsia="仿宋"/>
      <w:kern w:val="0"/>
      <w:sz w:val="21"/>
      <w:szCs w:val="21"/>
    </w:rPr>
  </w:style>
  <w:style w:type="paragraph" w:customStyle="1" w:styleId="3081">
    <w:name w:val="列表项目"/>
    <w:basedOn w:val="1"/>
    <w:qFormat/>
    <w:uiPriority w:val="0"/>
    <w:pPr>
      <w:widowControl w:val="0"/>
      <w:tabs>
        <w:tab w:val="left" w:pos="0"/>
        <w:tab w:val="left" w:pos="500"/>
      </w:tabs>
      <w:ind w:left="360" w:leftChars="200" w:hanging="160" w:hangingChars="160"/>
      <w:jc w:val="both"/>
    </w:pPr>
    <w:rPr>
      <w:rFonts w:ascii="Arial" w:hAnsi="Arial" w:eastAsia="楷体_GB2312"/>
      <w:spacing w:val="20"/>
      <w:kern w:val="0"/>
      <w:sz w:val="21"/>
      <w:szCs w:val="21"/>
    </w:rPr>
  </w:style>
  <w:style w:type="paragraph" w:customStyle="1" w:styleId="3082">
    <w:name w:val="样式 标题 2节名h2Titre2sect 1.2H2H21sect 1.21H22sect 1.22H21..."/>
    <w:basedOn w:val="4"/>
    <w:qFormat/>
    <w:uiPriority w:val="0"/>
    <w:pPr>
      <w:keepLines w:val="0"/>
      <w:widowControl w:val="0"/>
      <w:numPr>
        <w:ilvl w:val="1"/>
        <w:numId w:val="19"/>
      </w:numPr>
      <w:tabs>
        <w:tab w:val="left" w:pos="360"/>
      </w:tabs>
      <w:adjustRightInd w:val="0"/>
      <w:snapToGrid w:val="0"/>
      <w:spacing w:before="0" w:beforeLines="0" w:after="60" w:afterLines="0" w:line="360" w:lineRule="auto"/>
      <w:ind w:left="576" w:hanging="576" w:firstLineChars="0"/>
    </w:pPr>
    <w:rPr>
      <w:rFonts w:ascii="Calibri" w:hAnsi="Calibri" w:eastAsia="宋体" w:cs="宋体"/>
      <w:color w:val="FF0000"/>
      <w:sz w:val="36"/>
      <w:szCs w:val="20"/>
    </w:rPr>
  </w:style>
  <w:style w:type="paragraph" w:customStyle="1" w:styleId="3083">
    <w:name w:val="样式 宋体 小四 行距: 固定值 20 磅"/>
    <w:basedOn w:val="1"/>
    <w:qFormat/>
    <w:uiPriority w:val="0"/>
    <w:pPr>
      <w:widowControl w:val="0"/>
      <w:spacing w:line="400" w:lineRule="exact"/>
      <w:ind w:firstLine="200"/>
      <w:jc w:val="both"/>
    </w:pPr>
    <w:rPr>
      <w:rFonts w:eastAsia="仿宋" w:cs="宋体"/>
      <w:sz w:val="21"/>
      <w:szCs w:val="20"/>
    </w:rPr>
  </w:style>
  <w:style w:type="paragraph" w:customStyle="1" w:styleId="3084">
    <w:name w:val="Char Char1 Char Char Char Char Char Char4"/>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085">
    <w:name w:val="标准文件_四级条标题"/>
    <w:basedOn w:val="3086"/>
    <w:next w:val="1"/>
    <w:qFormat/>
    <w:uiPriority w:val="99"/>
    <w:pPr>
      <w:tabs>
        <w:tab w:val="left" w:pos="360"/>
      </w:tabs>
      <w:spacing w:before="0" w:after="0"/>
      <w:jc w:val="left"/>
      <w:outlineLvl w:val="5"/>
    </w:pPr>
    <w:rPr>
      <w:sz w:val="28"/>
    </w:rPr>
  </w:style>
  <w:style w:type="paragraph" w:customStyle="1" w:styleId="3086">
    <w:name w:val="标准文件_章标题"/>
    <w:next w:val="1"/>
    <w:qFormat/>
    <w:uiPriority w:val="99"/>
    <w:pPr>
      <w:tabs>
        <w:tab w:val="left" w:pos="360"/>
      </w:tabs>
      <w:adjustRightInd w:val="0"/>
      <w:snapToGrid w:val="0"/>
      <w:spacing w:before="240" w:after="240" w:line="300" w:lineRule="auto"/>
      <w:ind w:left="360" w:hanging="360"/>
      <w:jc w:val="center"/>
      <w:outlineLvl w:val="1"/>
    </w:pPr>
    <w:rPr>
      <w:rFonts w:ascii="黑体" w:hAnsi="Calibri" w:eastAsia="黑体" w:cs="Times New Roman"/>
      <w:spacing w:val="2"/>
      <w:sz w:val="44"/>
      <w:lang w:val="en-US" w:eastAsia="zh-CN" w:bidi="ar-SA"/>
    </w:rPr>
  </w:style>
  <w:style w:type="paragraph" w:customStyle="1" w:styleId="3087">
    <w:name w:val="Style First line:  0.74 cm"/>
    <w:basedOn w:val="1"/>
    <w:qFormat/>
    <w:uiPriority w:val="0"/>
    <w:pPr>
      <w:widowControl w:val="0"/>
      <w:ind w:firstLine="420" w:firstLineChars="0"/>
      <w:jc w:val="both"/>
    </w:pPr>
    <w:rPr>
      <w:rFonts w:ascii="Calibri"/>
      <w:sz w:val="21"/>
    </w:rPr>
  </w:style>
  <w:style w:type="paragraph" w:customStyle="1" w:styleId="3088">
    <w:name w:val="RM_Heading 2"/>
    <w:basedOn w:val="4"/>
    <w:next w:val="1"/>
    <w:qFormat/>
    <w:uiPriority w:val="0"/>
    <w:pPr>
      <w:keepLines w:val="0"/>
      <w:pageBreakBefore/>
      <w:numPr>
        <w:ilvl w:val="1"/>
        <w:numId w:val="44"/>
      </w:numPr>
      <w:tabs>
        <w:tab w:val="clear" w:pos="840"/>
      </w:tabs>
      <w:adjustRightInd w:val="0"/>
      <w:snapToGrid w:val="0"/>
      <w:spacing w:before="240" w:beforeLines="0" w:after="60" w:afterLines="0" w:line="360" w:lineRule="auto"/>
      <w:ind w:left="860" w:hanging="576" w:firstLineChars="0"/>
    </w:pPr>
    <w:rPr>
      <w:rFonts w:ascii="Arial" w:hAnsi="Arial" w:eastAsia="宋体"/>
      <w:bCs w:val="0"/>
      <w:color w:val="000000"/>
      <w:kern w:val="0"/>
      <w:sz w:val="30"/>
      <w:szCs w:val="20"/>
      <w:lang w:val="en-GB" w:eastAsia="en-US"/>
    </w:rPr>
  </w:style>
  <w:style w:type="paragraph" w:customStyle="1" w:styleId="3089">
    <w:name w:val="List Bullet1"/>
    <w:basedOn w:val="1"/>
    <w:qFormat/>
    <w:uiPriority w:val="99"/>
    <w:pPr>
      <w:tabs>
        <w:tab w:val="left" w:pos="984"/>
      </w:tabs>
      <w:spacing w:before="240" w:after="120" w:line="288" w:lineRule="auto"/>
      <w:ind w:left="981" w:right="57" w:hanging="357" w:firstLineChars="0"/>
    </w:pPr>
    <w:rPr>
      <w:rFonts w:ascii="Calibri" w:eastAsia="仿宋_GB2312"/>
      <w:kern w:val="0"/>
      <w:sz w:val="21"/>
    </w:rPr>
  </w:style>
  <w:style w:type="paragraph" w:customStyle="1" w:styleId="3090">
    <w:name w:val="BMCC_标题2"/>
    <w:basedOn w:val="4"/>
    <w:qFormat/>
    <w:uiPriority w:val="99"/>
    <w:pPr>
      <w:keepLines w:val="0"/>
      <w:widowControl w:val="0"/>
      <w:tabs>
        <w:tab w:val="left" w:pos="1682"/>
      </w:tabs>
      <w:adjustRightInd w:val="0"/>
      <w:snapToGrid w:val="0"/>
      <w:spacing w:before="0" w:beforeLines="0" w:after="0" w:afterLines="0"/>
      <w:ind w:left="1682" w:hanging="747" w:firstLineChars="0"/>
    </w:pPr>
    <w:rPr>
      <w:rFonts w:ascii="Arial" w:hAnsi="Arial" w:eastAsia="宋体" w:cs="Arial"/>
      <w:b/>
      <w:bCs w:val="0"/>
      <w:color w:val="000000"/>
      <w:sz w:val="36"/>
      <w:szCs w:val="24"/>
    </w:rPr>
  </w:style>
  <w:style w:type="paragraph" w:customStyle="1" w:styleId="3091">
    <w:name w:val="样式 标题 1EAI 标题 1 + (中文) Times New Roman 小五 自动设置"/>
    <w:basedOn w:val="3"/>
    <w:qFormat/>
    <w:uiPriority w:val="99"/>
    <w:pPr>
      <w:pageBreakBefore/>
      <w:widowControl w:val="0"/>
      <w:tabs>
        <w:tab w:val="left" w:pos="432"/>
        <w:tab w:val="left" w:pos="852"/>
      </w:tabs>
      <w:autoSpaceDE w:val="0"/>
      <w:autoSpaceDN w:val="0"/>
      <w:adjustRightInd w:val="0"/>
      <w:spacing w:before="340" w:beforeLines="0" w:after="330" w:afterLines="0" w:line="300" w:lineRule="auto"/>
      <w:ind w:left="0" w:firstLine="0" w:firstLineChars="0"/>
      <w:jc w:val="left"/>
    </w:pPr>
    <w:rPr>
      <w:rFonts w:ascii="黑体" w:hAnsi="Century-BoldCondensed" w:eastAsia="Times New Roman" w:cs="Arial"/>
      <w:sz w:val="18"/>
    </w:rPr>
  </w:style>
  <w:style w:type="paragraph" w:customStyle="1" w:styleId="3092">
    <w:name w:val="RevisionHist"/>
    <w:basedOn w:val="1"/>
    <w:qFormat/>
    <w:uiPriority w:val="0"/>
    <w:pPr>
      <w:spacing w:line="240" w:lineRule="auto"/>
      <w:ind w:firstLine="0" w:firstLineChars="0"/>
    </w:pPr>
    <w:rPr>
      <w:kern w:val="0"/>
      <w:sz w:val="21"/>
      <w:szCs w:val="20"/>
    </w:rPr>
  </w:style>
  <w:style w:type="paragraph" w:customStyle="1" w:styleId="3093">
    <w:name w:val="投标书标题5"/>
    <w:next w:val="1"/>
    <w:qFormat/>
    <w:uiPriority w:val="0"/>
    <w:pPr>
      <w:numPr>
        <w:ilvl w:val="4"/>
        <w:numId w:val="16"/>
      </w:numPr>
      <w:spacing w:line="360" w:lineRule="auto"/>
      <w:outlineLvl w:val="4"/>
    </w:pPr>
    <w:rPr>
      <w:rFonts w:ascii="Calibri" w:hAnsi="Calibri" w:eastAsia="黑体" w:cs="Times New Roman"/>
      <w:b/>
      <w:kern w:val="2"/>
      <w:sz w:val="28"/>
      <w:szCs w:val="24"/>
      <w:lang w:val="en-US" w:eastAsia="zh-CN" w:bidi="ar-SA"/>
    </w:rPr>
  </w:style>
  <w:style w:type="paragraph" w:customStyle="1" w:styleId="3094">
    <w:name w:val="正文排列"/>
    <w:basedOn w:val="1"/>
    <w:qFormat/>
    <w:uiPriority w:val="0"/>
    <w:pPr>
      <w:widowControl w:val="0"/>
      <w:numPr>
        <w:ilvl w:val="0"/>
        <w:numId w:val="142"/>
      </w:numPr>
      <w:tabs>
        <w:tab w:val="left" w:pos="360"/>
        <w:tab w:val="left" w:pos="902"/>
        <w:tab w:val="clear" w:pos="425"/>
      </w:tabs>
      <w:spacing w:line="240" w:lineRule="auto"/>
      <w:ind w:left="0" w:firstLine="0" w:firstLineChars="0"/>
      <w:jc w:val="both"/>
    </w:pPr>
    <w:rPr>
      <w:rFonts w:ascii="Calibri" w:eastAsia="仿宋"/>
      <w:sz w:val="28"/>
      <w:szCs w:val="20"/>
    </w:rPr>
  </w:style>
  <w:style w:type="paragraph" w:customStyle="1" w:styleId="3095">
    <w:name w:val="列表符号1"/>
    <w:qFormat/>
    <w:uiPriority w:val="0"/>
    <w:pPr>
      <w:numPr>
        <w:ilvl w:val="0"/>
        <w:numId w:val="143"/>
      </w:numPr>
      <w:tabs>
        <w:tab w:val="left" w:pos="567"/>
      </w:tabs>
      <w:adjustRightInd w:val="0"/>
      <w:snapToGrid w:val="0"/>
      <w:spacing w:line="300" w:lineRule="auto"/>
    </w:pPr>
    <w:rPr>
      <w:rFonts w:ascii="仿宋_GB2312" w:hAnsi="Calibri" w:eastAsia="仿宋_GB2312" w:cs="Times New Roman"/>
      <w:kern w:val="2"/>
      <w:sz w:val="28"/>
      <w:lang w:val="en-US" w:eastAsia="zh-CN" w:bidi="ar-SA"/>
    </w:rPr>
  </w:style>
  <w:style w:type="paragraph" w:customStyle="1" w:styleId="3096">
    <w:name w:val="目录 41"/>
    <w:basedOn w:val="1"/>
    <w:next w:val="1"/>
    <w:qFormat/>
    <w:uiPriority w:val="39"/>
    <w:pPr>
      <w:widowControl w:val="0"/>
      <w:spacing w:line="240" w:lineRule="auto"/>
      <w:ind w:left="630" w:firstLine="0" w:firstLineChars="0"/>
    </w:pPr>
    <w:rPr>
      <w:rFonts w:ascii="Calibri" w:cs="Calibri"/>
      <w:sz w:val="18"/>
      <w:szCs w:val="18"/>
    </w:rPr>
  </w:style>
  <w:style w:type="paragraph" w:customStyle="1" w:styleId="3097">
    <w:name w:val="一级节标题"/>
    <w:next w:val="1"/>
    <w:qFormat/>
    <w:uiPriority w:val="0"/>
    <w:pPr>
      <w:tabs>
        <w:tab w:val="left" w:pos="567"/>
      </w:tabs>
      <w:spacing w:before="360" w:after="360" w:line="400" w:lineRule="exact"/>
      <w:ind w:left="567" w:hanging="567"/>
      <w:outlineLvl w:val="1"/>
    </w:pPr>
    <w:rPr>
      <w:rFonts w:ascii="Calibri" w:hAnsi="Calibri" w:eastAsia="黑体" w:cs="Times New Roman"/>
      <w:b/>
      <w:sz w:val="30"/>
      <w:lang w:val="en-US" w:eastAsia="zh-CN" w:bidi="ar-SA"/>
    </w:rPr>
  </w:style>
  <w:style w:type="paragraph" w:customStyle="1" w:styleId="3098">
    <w:name w:val="附录 Heading 2"/>
    <w:basedOn w:val="4"/>
    <w:qFormat/>
    <w:uiPriority w:val="0"/>
    <w:pPr>
      <w:keepLines w:val="0"/>
      <w:widowControl w:val="0"/>
      <w:tabs>
        <w:tab w:val="left" w:pos="0"/>
      </w:tabs>
      <w:adjustRightInd w:val="0"/>
      <w:snapToGrid w:val="0"/>
      <w:spacing w:before="480" w:beforeLines="0" w:after="60" w:afterLines="0" w:line="288" w:lineRule="auto"/>
      <w:ind w:left="1320" w:hanging="420" w:firstLineChars="0"/>
    </w:pPr>
    <w:rPr>
      <w:rFonts w:ascii="Microsoft Sans Serif" w:hAnsi="Microsoft Sans Serif" w:eastAsia="仿宋_GB2312" w:cs="Microsoft Sans Serif"/>
      <w:iCs/>
      <w:color w:val="FF0000"/>
      <w:kern w:val="0"/>
      <w:sz w:val="30"/>
      <w:szCs w:val="28"/>
    </w:rPr>
  </w:style>
  <w:style w:type="paragraph" w:customStyle="1" w:styleId="3099">
    <w:name w:val="附录1层"/>
    <w:basedOn w:val="1"/>
    <w:next w:val="2036"/>
    <w:qFormat/>
    <w:uiPriority w:val="0"/>
    <w:pPr>
      <w:spacing w:before="160" w:after="100"/>
      <w:ind w:firstLine="0" w:firstLineChars="0"/>
      <w:jc w:val="both"/>
    </w:pPr>
    <w:rPr>
      <w:rFonts w:ascii="黑体" w:eastAsia="黑体"/>
      <w:kern w:val="0"/>
      <w:sz w:val="21"/>
      <w:szCs w:val="20"/>
    </w:rPr>
  </w:style>
  <w:style w:type="paragraph" w:customStyle="1" w:styleId="3100">
    <w:name w:val="xl81"/>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01">
    <w:name w:val="样式 标题5"/>
    <w:basedOn w:val="7"/>
    <w:next w:val="1"/>
    <w:qFormat/>
    <w:uiPriority w:val="0"/>
    <w:pPr>
      <w:keepNext w:val="0"/>
      <w:keepLines w:val="0"/>
      <w:numPr>
        <w:ilvl w:val="0"/>
        <w:numId w:val="0"/>
      </w:numPr>
      <w:tabs>
        <w:tab w:val="left" w:pos="1440"/>
      </w:tabs>
      <w:spacing w:before="240" w:beforeLines="50" w:after="60" w:afterLines="50" w:line="360" w:lineRule="auto"/>
      <w:ind w:left="709" w:leftChars="150" w:hanging="726"/>
      <w:jc w:val="both"/>
    </w:pPr>
    <w:rPr>
      <w:rFonts w:ascii="Calibri" w:hAnsi="Calibri"/>
      <w:b/>
      <w:w w:val="100"/>
      <w:kern w:val="2"/>
      <w:sz w:val="21"/>
      <w:szCs w:val="28"/>
    </w:rPr>
  </w:style>
  <w:style w:type="paragraph" w:customStyle="1" w:styleId="3102">
    <w:name w:val="一级标题"/>
    <w:next w:val="2339"/>
    <w:qFormat/>
    <w:uiPriority w:val="0"/>
    <w:pPr>
      <w:tabs>
        <w:tab w:val="left" w:pos="840"/>
      </w:tabs>
      <w:spacing w:beforeLines="100" w:afterLines="100" w:line="400" w:lineRule="exact"/>
      <w:ind w:left="840" w:hanging="420" w:firstLineChars="200"/>
      <w:jc w:val="both"/>
      <w:outlineLvl w:val="1"/>
    </w:pPr>
    <w:rPr>
      <w:rFonts w:ascii="Calibri" w:hAnsi="Calibri" w:eastAsia="黑体" w:cs="Times New Roman"/>
      <w:kern w:val="2"/>
      <w:sz w:val="28"/>
      <w:szCs w:val="24"/>
      <w:lang w:val="en-US" w:eastAsia="zh-CN" w:bidi="ar-SA"/>
    </w:rPr>
  </w:style>
  <w:style w:type="paragraph" w:customStyle="1" w:styleId="3103">
    <w:name w:val="CM74"/>
    <w:basedOn w:val="305"/>
    <w:next w:val="305"/>
    <w:qFormat/>
    <w:uiPriority w:val="0"/>
    <w:pPr>
      <w:spacing w:line="491" w:lineRule="atLeast"/>
    </w:pPr>
    <w:rPr>
      <w:rFonts w:ascii="仿宋_GB2312" w:eastAsia="仿宋_GB2312" w:cs="Times New Roman"/>
      <w:color w:val="auto"/>
    </w:rPr>
  </w:style>
  <w:style w:type="paragraph" w:customStyle="1" w:styleId="3104">
    <w:name w:val="Paragraph4"/>
    <w:basedOn w:val="1"/>
    <w:qFormat/>
    <w:uiPriority w:val="0"/>
    <w:pPr>
      <w:widowControl w:val="0"/>
      <w:spacing w:before="80" w:line="240" w:lineRule="auto"/>
      <w:ind w:left="2250" w:firstLine="0" w:firstLineChars="0"/>
      <w:jc w:val="both"/>
    </w:pPr>
    <w:rPr>
      <w:snapToGrid w:val="0"/>
      <w:kern w:val="0"/>
      <w:sz w:val="21"/>
      <w:szCs w:val="20"/>
    </w:rPr>
  </w:style>
  <w:style w:type="paragraph" w:customStyle="1" w:styleId="3105">
    <w:name w:val="封面落款"/>
    <w:qFormat/>
    <w:uiPriority w:val="0"/>
    <w:pPr>
      <w:adjustRightInd w:val="0"/>
      <w:snapToGrid w:val="0"/>
      <w:spacing w:line="360" w:lineRule="auto"/>
      <w:jc w:val="center"/>
    </w:pPr>
    <w:rPr>
      <w:rFonts w:ascii="Calibri" w:hAnsi="Calibri" w:eastAsia="楷体_GB2312" w:cs="Times New Roman"/>
      <w:b/>
      <w:color w:val="000000"/>
      <w:spacing w:val="60"/>
      <w:sz w:val="30"/>
      <w:szCs w:val="30"/>
      <w:lang w:val="en-US" w:eastAsia="zh-CN" w:bidi="ar-SA"/>
    </w:rPr>
  </w:style>
  <w:style w:type="paragraph" w:customStyle="1" w:styleId="3106">
    <w:name w:val="msocommentsubject"/>
    <w:basedOn w:val="28"/>
    <w:next w:val="28"/>
    <w:qFormat/>
    <w:uiPriority w:val="0"/>
    <w:pPr>
      <w:spacing w:line="440" w:lineRule="atLeast"/>
      <w:ind w:firstLine="0" w:firstLineChars="0"/>
    </w:pPr>
    <w:rPr>
      <w:snapToGrid w:val="0"/>
      <w:kern w:val="0"/>
    </w:rPr>
  </w:style>
  <w:style w:type="paragraph" w:customStyle="1" w:styleId="3107">
    <w:name w:val="样式 标题 2H2h2l22nd level2Header 2节Titre2Heading 2 Hidden..."/>
    <w:basedOn w:val="4"/>
    <w:qFormat/>
    <w:uiPriority w:val="99"/>
    <w:pPr>
      <w:keepLines w:val="0"/>
      <w:pageBreakBefore/>
      <w:widowControl w:val="0"/>
      <w:tabs>
        <w:tab w:val="left" w:pos="-180"/>
      </w:tabs>
      <w:adjustRightInd w:val="0"/>
      <w:snapToGrid w:val="0"/>
      <w:spacing w:before="0" w:beforeLines="0" w:after="60" w:afterLines="0" w:line="360" w:lineRule="auto"/>
      <w:ind w:hanging="36" w:firstLineChars="0"/>
    </w:pPr>
    <w:rPr>
      <w:rFonts w:ascii="宋体" w:hAnsi="宋体" w:eastAsia="宋体"/>
      <w:b/>
      <w:bCs w:val="0"/>
      <w:color w:val="000000"/>
      <w:szCs w:val="28"/>
    </w:rPr>
  </w:style>
  <w:style w:type="paragraph" w:customStyle="1" w:styleId="3108">
    <w:name w:val="样式 标题 3h3H3level_3PIM 3Level 3 HeadHeading 3 - oldsect1.2..."/>
    <w:basedOn w:val="5"/>
    <w:qFormat/>
    <w:uiPriority w:val="99"/>
    <w:pPr>
      <w:keepNext w:val="0"/>
      <w:keepLines w:val="0"/>
      <w:widowControl w:val="0"/>
      <w:numPr>
        <w:ilvl w:val="0"/>
        <w:numId w:val="0"/>
      </w:numPr>
      <w:tabs>
        <w:tab w:val="left" w:pos="709"/>
        <w:tab w:val="left" w:pos="753"/>
        <w:tab w:val="right" w:pos="9180"/>
      </w:tabs>
      <w:adjustRightInd w:val="0"/>
      <w:snapToGrid w:val="0"/>
      <w:spacing w:before="312" w:after="312" w:line="360" w:lineRule="auto"/>
      <w:ind w:left="709" w:hanging="709"/>
    </w:pPr>
    <w:rPr>
      <w:rFonts w:ascii="Arial" w:hAnsi="Arial" w:eastAsia="宋体" w:cs="宋体"/>
      <w:bCs w:val="0"/>
      <w:sz w:val="21"/>
      <w:szCs w:val="20"/>
    </w:rPr>
  </w:style>
  <w:style w:type="paragraph" w:customStyle="1" w:styleId="3109">
    <w:name w:val="样式 标题 2 + 段前: 0.5 行"/>
    <w:basedOn w:val="4"/>
    <w:qFormat/>
    <w:uiPriority w:val="99"/>
    <w:pPr>
      <w:keepLines w:val="0"/>
      <w:adjustRightInd w:val="0"/>
      <w:snapToGrid w:val="0"/>
      <w:spacing w:before="240" w:beforeLines="50" w:after="60" w:afterLines="0"/>
      <w:ind w:firstLine="0" w:firstLineChars="0"/>
    </w:pPr>
    <w:rPr>
      <w:rFonts w:ascii="Arial Unicode MS" w:hAnsi="Arial Unicode MS" w:eastAsia="宋体" w:cs="宋体"/>
      <w:color w:val="000000"/>
      <w:sz w:val="30"/>
      <w:szCs w:val="30"/>
    </w:rPr>
  </w:style>
  <w:style w:type="paragraph" w:customStyle="1" w:styleId="3110">
    <w:name w:val="正文首行１"/>
    <w:basedOn w:val="86"/>
    <w:qFormat/>
    <w:uiPriority w:val="0"/>
    <w:pPr>
      <w:widowControl w:val="0"/>
      <w:spacing w:before="100" w:beforeAutospacing="1" w:after="120" w:afterAutospacing="1"/>
      <w:ind w:left="200" w:leftChars="200" w:right="238"/>
      <w:jc w:val="both"/>
    </w:pPr>
    <w:rPr>
      <w:rFonts w:ascii="Calibri"/>
      <w:spacing w:val="20"/>
      <w:kern w:val="0"/>
      <w:sz w:val="21"/>
    </w:rPr>
  </w:style>
  <w:style w:type="paragraph" w:customStyle="1" w:styleId="3111">
    <w:name w:val="fig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12">
    <w:name w:val="正文首缩两字"/>
    <w:basedOn w:val="1"/>
    <w:qFormat/>
    <w:uiPriority w:val="0"/>
    <w:pPr>
      <w:widowControl w:val="0"/>
      <w:ind w:firstLine="200"/>
      <w:jc w:val="both"/>
    </w:pPr>
    <w:rPr>
      <w:rFonts w:ascii="Verdana" w:hAnsi="Verdana"/>
      <w:sz w:val="21"/>
      <w:szCs w:val="20"/>
    </w:rPr>
  </w:style>
  <w:style w:type="paragraph" w:customStyle="1" w:styleId="3113">
    <w:name w:val="Style2"/>
    <w:basedOn w:val="1"/>
    <w:qFormat/>
    <w:uiPriority w:val="0"/>
    <w:pPr>
      <w:widowControl w:val="0"/>
      <w:tabs>
        <w:tab w:val="left" w:pos="959"/>
      </w:tabs>
      <w:overflowPunct w:val="0"/>
      <w:autoSpaceDE w:val="0"/>
      <w:autoSpaceDN w:val="0"/>
      <w:adjustRightInd w:val="0"/>
      <w:snapToGrid w:val="0"/>
      <w:ind w:left="959" w:hanging="346" w:firstLineChars="0"/>
      <w:textAlignment w:val="baseline"/>
    </w:pPr>
    <w:rPr>
      <w:rFonts w:ascii="Calibri" w:eastAsia="仿宋"/>
      <w:kern w:val="0"/>
      <w:sz w:val="21"/>
      <w:szCs w:val="20"/>
      <w:lang w:val="en-GB"/>
    </w:rPr>
  </w:style>
  <w:style w:type="paragraph" w:customStyle="1" w:styleId="3114">
    <w:name w:val="CM11"/>
    <w:basedOn w:val="305"/>
    <w:next w:val="305"/>
    <w:qFormat/>
    <w:uiPriority w:val="0"/>
    <w:pPr>
      <w:spacing w:after="660"/>
    </w:pPr>
    <w:rPr>
      <w:rFonts w:ascii="黑体" w:eastAsia="黑体" w:cs="Times New Roman"/>
      <w:color w:val="auto"/>
    </w:rPr>
  </w:style>
  <w:style w:type="paragraph" w:customStyle="1" w:styleId="3115">
    <w:name w:val="Sub Item List"/>
    <w:basedOn w:val="1"/>
    <w:qFormat/>
    <w:uiPriority w:val="99"/>
    <w:pPr>
      <w:widowControl w:val="0"/>
      <w:tabs>
        <w:tab w:val="left" w:pos="2409"/>
      </w:tabs>
      <w:spacing w:before="80" w:after="80" w:line="240" w:lineRule="auto"/>
      <w:ind w:firstLine="0" w:firstLineChars="0"/>
      <w:jc w:val="both"/>
    </w:pPr>
    <w:rPr>
      <w:rFonts w:ascii="Calibri"/>
      <w:sz w:val="21"/>
    </w:rPr>
  </w:style>
  <w:style w:type="paragraph" w:customStyle="1" w:styleId="3116">
    <w:name w:val="样式 (西文) 仿宋_GB2312 四号 蓝色 左侧:  14 毫米 首行缩进:  2 字符 行距: 固定值 29 磅"/>
    <w:basedOn w:val="1"/>
    <w:qFormat/>
    <w:uiPriority w:val="99"/>
    <w:pPr>
      <w:ind w:firstLine="200"/>
    </w:pPr>
    <w:rPr>
      <w:rFonts w:ascii="仿宋_GB2312" w:hAnsi="Arial Unicode MS" w:eastAsia="仿宋_GB2312" w:cs="宋体"/>
      <w:color w:val="0000FF"/>
      <w:kern w:val="0"/>
      <w:sz w:val="28"/>
      <w:szCs w:val="20"/>
    </w:rPr>
  </w:style>
  <w:style w:type="paragraph" w:customStyle="1" w:styleId="3117">
    <w:name w:val="xl259"/>
    <w:basedOn w:val="1"/>
    <w:qFormat/>
    <w:uiPriority w:val="99"/>
    <w:pPr>
      <w:pBdr>
        <w:top w:val="single" w:color="auto" w:sz="4" w:space="0"/>
        <w:left w:val="single" w:color="auto" w:sz="4" w:space="0"/>
        <w:bottom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3118">
    <w:name w:val="xl35"/>
    <w:basedOn w:val="1"/>
    <w:qFormat/>
    <w:uiPriority w:val="0"/>
    <w:pPr>
      <w:pBdr>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119">
    <w:name w:val="Para 3 Text"/>
    <w:qFormat/>
    <w:uiPriority w:val="0"/>
    <w:pPr>
      <w:spacing w:line="288" w:lineRule="atLeast"/>
      <w:ind w:left="864"/>
    </w:pPr>
    <w:rPr>
      <w:rFonts w:ascii="Calibri" w:hAnsi="Calibri" w:eastAsia="宋体" w:cs="Times New Roman"/>
      <w:color w:val="000000"/>
      <w:sz w:val="24"/>
      <w:lang w:val="en-US" w:eastAsia="en-US" w:bidi="ar-SA"/>
    </w:rPr>
  </w:style>
  <w:style w:type="paragraph" w:customStyle="1" w:styleId="3120">
    <w:name w:val="xl1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21">
    <w:name w:val="xl111"/>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22">
    <w:name w:val="源代码 +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123">
    <w:name w:val="单元格文字（居左）"/>
    <w:basedOn w:val="1"/>
    <w:qFormat/>
    <w:uiPriority w:val="0"/>
    <w:pPr>
      <w:widowControl w:val="0"/>
      <w:spacing w:line="312" w:lineRule="auto"/>
      <w:ind w:firstLine="0" w:firstLineChars="0"/>
    </w:pPr>
    <w:rPr>
      <w:rFonts w:ascii="Calibri" w:cs="宋体"/>
      <w:sz w:val="21"/>
      <w:szCs w:val="20"/>
    </w:rPr>
  </w:style>
  <w:style w:type="paragraph" w:customStyle="1" w:styleId="3124">
    <w:name w:val="样式 行距: 固定值 14 磅"/>
    <w:basedOn w:val="1"/>
    <w:qFormat/>
    <w:uiPriority w:val="0"/>
    <w:pPr>
      <w:widowControl w:val="0"/>
      <w:spacing w:before="50" w:beforeLines="50" w:line="500" w:lineRule="exact"/>
      <w:ind w:firstLine="560"/>
      <w:jc w:val="both"/>
    </w:pPr>
    <w:rPr>
      <w:rFonts w:ascii="Calibri" w:hAnsi="Calibri" w:eastAsia="仿宋"/>
      <w:sz w:val="28"/>
      <w:szCs w:val="20"/>
    </w:rPr>
  </w:style>
  <w:style w:type="paragraph" w:customStyle="1" w:styleId="3125">
    <w:name w:val="第3层并列"/>
    <w:basedOn w:val="1"/>
    <w:qFormat/>
    <w:uiPriority w:val="0"/>
    <w:pPr>
      <w:widowControl w:val="0"/>
      <w:numPr>
        <w:ilvl w:val="0"/>
        <w:numId w:val="144"/>
      </w:numPr>
      <w:tabs>
        <w:tab w:val="left" w:pos="360"/>
        <w:tab w:val="left" w:pos="2325"/>
      </w:tabs>
      <w:spacing w:before="60" w:after="60" w:line="240" w:lineRule="auto"/>
      <w:ind w:firstLineChars="0"/>
      <w:jc w:val="both"/>
    </w:pPr>
    <w:rPr>
      <w:rFonts w:ascii="Calibri" w:eastAsia="仿宋"/>
      <w:sz w:val="21"/>
    </w:rPr>
  </w:style>
  <w:style w:type="paragraph" w:customStyle="1" w:styleId="3126">
    <w:name w:val="Normal + 小四"/>
    <w:basedOn w:val="1"/>
    <w:qFormat/>
    <w:uiPriority w:val="0"/>
    <w:pPr>
      <w:widowControl w:val="0"/>
      <w:numPr>
        <w:ilvl w:val="0"/>
        <w:numId w:val="145"/>
      </w:numPr>
      <w:tabs>
        <w:tab w:val="left" w:pos="360"/>
        <w:tab w:val="clear" w:pos="432"/>
      </w:tabs>
      <w:spacing w:afterLines="50"/>
      <w:ind w:left="0" w:firstLine="0" w:firstLineChars="0"/>
      <w:jc w:val="both"/>
    </w:pPr>
    <w:rPr>
      <w:rFonts w:ascii="Calibri"/>
      <w:sz w:val="21"/>
    </w:rPr>
  </w:style>
  <w:style w:type="paragraph" w:customStyle="1" w:styleId="3127">
    <w:name w:val="xl1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3128">
    <w:name w:val="Table Headings"/>
    <w:basedOn w:val="1"/>
    <w:qFormat/>
    <w:uiPriority w:val="99"/>
    <w:pPr>
      <w:spacing w:before="60" w:after="60" w:line="240" w:lineRule="auto"/>
      <w:ind w:firstLine="0" w:firstLineChars="0"/>
      <w:jc w:val="center"/>
    </w:pPr>
    <w:rPr>
      <w:rFonts w:ascii="Arial" w:hAnsi="Arial" w:eastAsia="仿宋_GB2312"/>
      <w:b/>
      <w:kern w:val="0"/>
      <w:sz w:val="21"/>
      <w:szCs w:val="20"/>
      <w:lang w:eastAsia="en-US"/>
    </w:rPr>
  </w:style>
  <w:style w:type="paragraph" w:customStyle="1" w:styleId="3129">
    <w:name w:val="参考文献"/>
    <w:basedOn w:val="1"/>
    <w:qFormat/>
    <w:uiPriority w:val="0"/>
    <w:pPr>
      <w:spacing w:before="120" w:after="240" w:line="360" w:lineRule="atLeast"/>
      <w:ind w:firstLine="0" w:firstLineChars="0"/>
      <w:jc w:val="center"/>
    </w:pPr>
    <w:rPr>
      <w:rFonts w:ascii="Calibri" w:eastAsia="黑体"/>
      <w:spacing w:val="120"/>
      <w:kern w:val="0"/>
      <w:sz w:val="21"/>
      <w:szCs w:val="20"/>
    </w:rPr>
  </w:style>
  <w:style w:type="paragraph" w:customStyle="1" w:styleId="3130">
    <w:name w:val="tableheadingcolor"/>
    <w:basedOn w:val="1"/>
    <w:qFormat/>
    <w:uiPriority w:val="0"/>
    <w:pPr>
      <w:shd w:val="clear" w:color="auto" w:fill="CCCCFF"/>
      <w:spacing w:before="100" w:beforeAutospacing="1" w:after="100" w:afterAutospacing="1" w:line="240" w:lineRule="auto"/>
      <w:ind w:firstLine="0" w:firstLineChars="0"/>
    </w:pPr>
    <w:rPr>
      <w:rFonts w:cs="宋体"/>
      <w:kern w:val="0"/>
      <w:sz w:val="21"/>
    </w:rPr>
  </w:style>
  <w:style w:type="paragraph" w:customStyle="1" w:styleId="3131">
    <w:name w:val="并列叙述条文a)b)"/>
    <w:basedOn w:val="1"/>
    <w:qFormat/>
    <w:uiPriority w:val="0"/>
    <w:pPr>
      <w:numPr>
        <w:ilvl w:val="0"/>
        <w:numId w:val="146"/>
      </w:numPr>
      <w:tabs>
        <w:tab w:val="left" w:pos="360"/>
        <w:tab w:val="left" w:pos="400"/>
        <w:tab w:val="clear" w:pos="1707"/>
      </w:tabs>
      <w:ind w:left="0" w:firstLine="0" w:firstLineChars="0"/>
      <w:jc w:val="both"/>
    </w:pPr>
    <w:rPr>
      <w:rFonts w:ascii="Calibri"/>
      <w:kern w:val="0"/>
      <w:sz w:val="21"/>
      <w:szCs w:val="20"/>
    </w:rPr>
  </w:style>
  <w:style w:type="paragraph" w:customStyle="1" w:styleId="3132">
    <w:name w:val="xl262"/>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right"/>
    </w:pPr>
    <w:rPr>
      <w:rFonts w:cs="宋体"/>
      <w:b/>
      <w:bCs/>
      <w:color w:val="000000"/>
      <w:kern w:val="0"/>
      <w:sz w:val="18"/>
      <w:szCs w:val="18"/>
    </w:rPr>
  </w:style>
  <w:style w:type="paragraph" w:customStyle="1" w:styleId="3133">
    <w:name w:val="样式 样式 首行缩进:  2 字符 Char + 首行缩进:  2 字符 Char Char"/>
    <w:basedOn w:val="1"/>
    <w:qFormat/>
    <w:uiPriority w:val="99"/>
    <w:pPr>
      <w:ind w:firstLine="200"/>
    </w:pPr>
    <w:rPr>
      <w:rFonts w:ascii="Calibri" w:eastAsia="仿宋_GB2312"/>
      <w:kern w:val="24"/>
      <w:sz w:val="21"/>
    </w:rPr>
  </w:style>
  <w:style w:type="paragraph" w:customStyle="1" w:styleId="3134">
    <w:name w:val="样式 正文缩进表正文正文非缩进ALT+Z四号特点段1正文不缩进特点 Char水上软件标题4正文（首行缩进两..."/>
    <w:basedOn w:val="21"/>
    <w:qFormat/>
    <w:uiPriority w:val="0"/>
    <w:pPr>
      <w:spacing w:line="360" w:lineRule="auto"/>
      <w:ind w:firstLine="480"/>
    </w:pPr>
    <w:rPr>
      <w:rFonts w:ascii="Calibri" w:cs="宋体"/>
      <w:szCs w:val="24"/>
    </w:rPr>
  </w:style>
  <w:style w:type="paragraph" w:customStyle="1" w:styleId="3135">
    <w:name w:val="样式一"/>
    <w:basedOn w:val="3"/>
    <w:next w:val="1"/>
    <w:qFormat/>
    <w:uiPriority w:val="0"/>
    <w:pPr>
      <w:widowControl w:val="0"/>
      <w:numPr>
        <w:ilvl w:val="0"/>
        <w:numId w:val="147"/>
      </w:numPr>
      <w:tabs>
        <w:tab w:val="left" w:pos="360"/>
        <w:tab w:val="left" w:pos="420"/>
        <w:tab w:val="left" w:pos="432"/>
      </w:tabs>
      <w:spacing w:before="340" w:beforeLines="0" w:after="330" w:afterLines="0" w:line="578" w:lineRule="auto"/>
      <w:ind w:left="76" w:hanging="76" w:firstLineChars="0"/>
      <w:jc w:val="both"/>
    </w:pPr>
    <w:rPr>
      <w:rFonts w:ascii="Times New Roman" w:eastAsia="仿宋_GB2312"/>
      <w:b/>
      <w:bCs w:val="0"/>
      <w:sz w:val="44"/>
    </w:rPr>
  </w:style>
  <w:style w:type="paragraph" w:customStyle="1" w:styleId="3136">
    <w:name w:val="正文 首行缩进:  2 字符 Char"/>
    <w:basedOn w:val="1"/>
    <w:qFormat/>
    <w:uiPriority w:val="0"/>
    <w:pPr>
      <w:widowControl w:val="0"/>
      <w:ind w:firstLine="0" w:firstLineChars="0"/>
      <w:jc w:val="both"/>
    </w:pPr>
    <w:rPr>
      <w:rFonts w:ascii="Calibri" w:cs="宋体"/>
      <w:sz w:val="21"/>
      <w:szCs w:val="20"/>
    </w:rPr>
  </w:style>
  <w:style w:type="paragraph" w:customStyle="1" w:styleId="3137">
    <w:name w:val="表格内容居中"/>
    <w:basedOn w:val="1"/>
    <w:qFormat/>
    <w:uiPriority w:val="99"/>
    <w:pPr>
      <w:ind w:firstLine="0" w:firstLineChars="0"/>
      <w:jc w:val="center"/>
    </w:pPr>
    <w:rPr>
      <w:rFonts w:ascii="Calibri" w:cs="宋体"/>
      <w:kern w:val="0"/>
      <w:sz w:val="21"/>
      <w:szCs w:val="20"/>
    </w:rPr>
  </w:style>
  <w:style w:type="paragraph" w:customStyle="1" w:styleId="3138">
    <w:name w:val="文件标题"/>
    <w:basedOn w:val="1"/>
    <w:qFormat/>
    <w:uiPriority w:val="0"/>
    <w:pPr>
      <w:widowControl w:val="0"/>
      <w:spacing w:line="240" w:lineRule="auto"/>
      <w:ind w:firstLine="0" w:firstLineChars="0"/>
      <w:jc w:val="center"/>
    </w:pPr>
    <w:rPr>
      <w:rFonts w:ascii="Calibri" w:cs="宋体"/>
      <w:b/>
      <w:bCs/>
      <w:sz w:val="48"/>
      <w:szCs w:val="20"/>
    </w:rPr>
  </w:style>
  <w:style w:type="paragraph" w:customStyle="1" w:styleId="3139">
    <w:name w:val="密级（秘密、机密、绝密）"/>
    <w:basedOn w:val="1"/>
    <w:qFormat/>
    <w:uiPriority w:val="0"/>
    <w:pPr>
      <w:widowControl w:val="0"/>
      <w:ind w:firstLine="0" w:firstLineChars="0"/>
      <w:jc w:val="both"/>
    </w:pPr>
    <w:rPr>
      <w:rFonts w:ascii="Calibri" w:eastAsia="黑体"/>
      <w:spacing w:val="-4"/>
      <w:kern w:val="0"/>
      <w:sz w:val="36"/>
      <w:szCs w:val="32"/>
    </w:rPr>
  </w:style>
  <w:style w:type="paragraph" w:customStyle="1" w:styleId="3140">
    <w:name w:val="三级无标题条"/>
    <w:basedOn w:val="1"/>
    <w:qFormat/>
    <w:uiPriority w:val="0"/>
    <w:pPr>
      <w:widowControl w:val="0"/>
      <w:numPr>
        <w:ilvl w:val="4"/>
        <w:numId w:val="76"/>
      </w:numPr>
      <w:tabs>
        <w:tab w:val="left" w:pos="360"/>
      </w:tabs>
      <w:spacing w:line="240" w:lineRule="auto"/>
      <w:ind w:left="0" w:firstLine="0" w:firstLineChars="0"/>
      <w:jc w:val="both"/>
    </w:pPr>
    <w:rPr>
      <w:rFonts w:ascii="Calibri"/>
      <w:sz w:val="21"/>
    </w:rPr>
  </w:style>
  <w:style w:type="paragraph" w:customStyle="1" w:styleId="3141">
    <w:name w:val="样式 样式 标题 3 + 段前: 12 磅 行距: 多倍行距 1.73 字行 + 宋体 段前: 7.8 磅 段后: 0 磅..."/>
    <w:basedOn w:val="2191"/>
    <w:qFormat/>
    <w:uiPriority w:val="99"/>
    <w:pPr>
      <w:numPr>
        <w:ilvl w:val="3"/>
      </w:numPr>
      <w:tabs>
        <w:tab w:val="left" w:pos="993"/>
      </w:tabs>
      <w:ind w:left="425" w:hanging="425"/>
    </w:pPr>
    <w:rPr>
      <w:rFonts w:cs="Times New Roman"/>
      <w:szCs w:val="20"/>
    </w:rPr>
  </w:style>
  <w:style w:type="paragraph" w:customStyle="1" w:styleId="3142">
    <w:name w:val="Pa4"/>
    <w:basedOn w:val="305"/>
    <w:next w:val="305"/>
    <w:qFormat/>
    <w:uiPriority w:val="99"/>
    <w:pPr>
      <w:spacing w:after="240" w:line="181" w:lineRule="atLeast"/>
    </w:pPr>
    <w:rPr>
      <w:rFonts w:ascii="STHeiti Std" w:eastAsia="STHeiti Std" w:cs="Times New Roman"/>
      <w:color w:val="auto"/>
    </w:rPr>
  </w:style>
  <w:style w:type="paragraph" w:customStyle="1" w:styleId="3143">
    <w:name w:val="插图说明"/>
    <w:next w:val="1"/>
    <w:qFormat/>
    <w:uiPriority w:val="0"/>
    <w:pPr>
      <w:adjustRightInd w:val="0"/>
      <w:spacing w:before="120" w:after="240" w:line="240" w:lineRule="auto"/>
      <w:jc w:val="center"/>
      <w:textAlignment w:val="baseline"/>
    </w:pPr>
    <w:rPr>
      <w:rFonts w:ascii="Calibri" w:hAnsi="Calibri" w:eastAsia="楷体_GB2312" w:cs="Times New Roman"/>
      <w:sz w:val="24"/>
      <w:lang w:val="en-US" w:eastAsia="en-US" w:bidi="ar-SA"/>
    </w:rPr>
  </w:style>
  <w:style w:type="paragraph" w:customStyle="1" w:styleId="3144">
    <w:name w:val="et22"/>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145">
    <w:name w:val="样式 (符号) 宋体 首行缩进:  0.85 厘米"/>
    <w:basedOn w:val="1"/>
    <w:qFormat/>
    <w:uiPriority w:val="99"/>
    <w:pPr>
      <w:widowControl w:val="0"/>
      <w:ind w:firstLine="0" w:firstLineChars="0"/>
    </w:pPr>
    <w:rPr>
      <w:rFonts w:ascii="Calibri" w:cs="宋体"/>
      <w:sz w:val="21"/>
      <w:szCs w:val="20"/>
    </w:rPr>
  </w:style>
  <w:style w:type="paragraph" w:customStyle="1" w:styleId="3146">
    <w:name w:val="默认段落字体 Para Char Char Char Char Char Char Char Char Char Char Char Char1 Char Char"/>
    <w:basedOn w:val="1"/>
    <w:qFormat/>
    <w:uiPriority w:val="99"/>
    <w:pPr>
      <w:snapToGrid w:val="0"/>
      <w:spacing w:before="80" w:after="80"/>
      <w:ind w:firstLine="0" w:firstLineChars="0"/>
    </w:pPr>
    <w:rPr>
      <w:rFonts w:ascii="Tahoma" w:hAnsi="Tahoma" w:cs="Arial"/>
      <w:kern w:val="0"/>
      <w:sz w:val="21"/>
      <w:szCs w:val="20"/>
    </w:rPr>
  </w:style>
  <w:style w:type="paragraph" w:customStyle="1" w:styleId="3147">
    <w:name w:val="文头字"/>
    <w:basedOn w:val="1"/>
    <w:qFormat/>
    <w:uiPriority w:val="0"/>
    <w:pPr>
      <w:spacing w:before="200" w:after="200"/>
      <w:ind w:firstLine="0" w:firstLineChars="0"/>
      <w:jc w:val="center"/>
    </w:pPr>
    <w:rPr>
      <w:b/>
      <w:snapToGrid w:val="0"/>
      <w:color w:val="FF0000"/>
      <w:spacing w:val="100"/>
      <w:kern w:val="21"/>
      <w:sz w:val="48"/>
      <w:szCs w:val="20"/>
      <w:lang w:eastAsia="en-US" w:bidi="en-US"/>
    </w:rPr>
  </w:style>
  <w:style w:type="paragraph" w:customStyle="1" w:styleId="3148">
    <w:name w:val="1)"/>
    <w:basedOn w:val="6"/>
    <w:qFormat/>
    <w:uiPriority w:val="0"/>
  </w:style>
  <w:style w:type="paragraph" w:customStyle="1" w:styleId="3149">
    <w:name w:val="默认段落字体 Para Char Char Char Char Char Char1 Char"/>
    <w:basedOn w:val="1"/>
    <w:qFormat/>
    <w:uiPriority w:val="0"/>
    <w:pPr>
      <w:widowControl w:val="0"/>
      <w:snapToGrid w:val="0"/>
      <w:ind w:firstLine="200"/>
      <w:jc w:val="both"/>
    </w:pPr>
    <w:rPr>
      <w:rFonts w:ascii="Calibri" w:eastAsia="仿宋_GB2312"/>
      <w:sz w:val="21"/>
    </w:rPr>
  </w:style>
  <w:style w:type="paragraph" w:customStyle="1" w:styleId="3150">
    <w:name w:val="附录标题1"/>
    <w:basedOn w:val="3"/>
    <w:next w:val="1"/>
    <w:qFormat/>
    <w:uiPriority w:val="99"/>
    <w:pPr>
      <w:pageBreakBefore/>
      <w:widowControl w:val="0"/>
      <w:pBdr>
        <w:bottom w:val="single" w:color="C0C0C0" w:sz="18" w:space="1"/>
      </w:pBdr>
      <w:tabs>
        <w:tab w:val="left" w:pos="360"/>
        <w:tab w:val="left" w:pos="432"/>
        <w:tab w:val="left" w:pos="1134"/>
        <w:tab w:val="left" w:pos="1260"/>
      </w:tabs>
      <w:spacing w:before="120" w:beforeLines="100" w:after="60" w:afterLines="100"/>
      <w:ind w:left="1260" w:hanging="360" w:firstLineChars="0"/>
      <w:jc w:val="both"/>
    </w:pPr>
    <w:rPr>
      <w:rFonts w:ascii="Times New Roman" w:eastAsia="宋体" w:cs="Arial"/>
      <w:bCs w:val="0"/>
      <w:sz w:val="44"/>
      <w:szCs w:val="24"/>
    </w:rPr>
  </w:style>
  <w:style w:type="paragraph" w:customStyle="1" w:styleId="3151">
    <w:name w:val="Char Char Char Char Char Char Char Char Char Char Char Char Char Char"/>
    <w:basedOn w:val="1"/>
    <w:next w:val="1"/>
    <w:qFormat/>
    <w:uiPriority w:val="0"/>
    <w:pPr>
      <w:ind w:firstLine="0" w:firstLineChars="0"/>
    </w:pPr>
    <w:rPr>
      <w:rFonts w:ascii="Calibri"/>
      <w:kern w:val="0"/>
      <w:sz w:val="21"/>
      <w:szCs w:val="20"/>
      <w:lang w:eastAsia="en-US"/>
    </w:rPr>
  </w:style>
  <w:style w:type="paragraph" w:customStyle="1" w:styleId="3152">
    <w:name w:val="_Style 12"/>
    <w:unhideWhenUsed/>
    <w:qFormat/>
    <w:uiPriority w:val="99"/>
    <w:pPr>
      <w:widowControl w:val="0"/>
      <w:spacing w:line="240" w:lineRule="auto"/>
      <w:jc w:val="both"/>
    </w:pPr>
    <w:rPr>
      <w:rFonts w:ascii="Calibri" w:hAnsi="Calibri" w:eastAsia="宋体" w:cs="Times New Roman"/>
      <w:kern w:val="2"/>
      <w:sz w:val="21"/>
      <w:szCs w:val="21"/>
      <w:lang w:val="en-US" w:eastAsia="zh-CN" w:bidi="ar-SA"/>
    </w:rPr>
  </w:style>
  <w:style w:type="paragraph" w:customStyle="1" w:styleId="3153">
    <w:name w:val="居中1"/>
    <w:basedOn w:val="1"/>
    <w:qFormat/>
    <w:uiPriority w:val="0"/>
    <w:pPr>
      <w:widowControl w:val="0"/>
      <w:snapToGrid w:val="0"/>
      <w:spacing w:line="240" w:lineRule="auto"/>
      <w:ind w:firstLine="0" w:firstLineChars="0"/>
      <w:jc w:val="center"/>
    </w:pPr>
    <w:rPr>
      <w:rFonts w:ascii="仿宋_GB2312" w:hAnsi="仿宋_GB2312" w:eastAsia="华文中宋" w:cs="宋体"/>
      <w:b/>
      <w:bCs/>
      <w:kern w:val="0"/>
      <w:sz w:val="44"/>
      <w:szCs w:val="20"/>
    </w:rPr>
  </w:style>
  <w:style w:type="paragraph" w:customStyle="1" w:styleId="3154">
    <w:name w:val="Style Normal Indent + First line:  2 ch"/>
    <w:basedOn w:val="21"/>
    <w:qFormat/>
    <w:uiPriority w:val="0"/>
    <w:pPr>
      <w:spacing w:line="360" w:lineRule="auto"/>
    </w:pPr>
    <w:rPr>
      <w:rFonts w:ascii="Calibri" w:eastAsia="仿宋_GB2312" w:cs="宋体"/>
      <w:b/>
      <w:kern w:val="2"/>
    </w:rPr>
  </w:style>
  <w:style w:type="paragraph" w:customStyle="1" w:styleId="3155">
    <w:name w:val="Char Char Char Char Char Char Char Char Char Char"/>
    <w:basedOn w:val="1"/>
    <w:qFormat/>
    <w:uiPriority w:val="0"/>
    <w:pPr>
      <w:widowControl w:val="0"/>
      <w:spacing w:line="240" w:lineRule="auto"/>
      <w:ind w:firstLine="0" w:firstLineChars="0"/>
      <w:jc w:val="both"/>
    </w:pPr>
    <w:rPr>
      <w:rFonts w:ascii="Tahoma" w:hAnsi="Tahoma" w:eastAsia="仿宋" w:cs="仿宋_GB2312"/>
      <w:sz w:val="21"/>
      <w:szCs w:val="20"/>
    </w:rPr>
  </w:style>
  <w:style w:type="paragraph" w:customStyle="1" w:styleId="3156">
    <w:name w:val="标题 51"/>
    <w:basedOn w:val="1"/>
    <w:next w:val="1"/>
    <w:qFormat/>
    <w:uiPriority w:val="0"/>
    <w:pPr>
      <w:keepNext/>
      <w:keepLines/>
      <w:spacing w:before="280" w:after="290" w:line="372" w:lineRule="auto"/>
      <w:ind w:firstLine="0" w:firstLineChars="0"/>
      <w:outlineLvl w:val="4"/>
    </w:pPr>
    <w:rPr>
      <w:rFonts w:ascii="Calibri" w:hAnsi="Calibri"/>
      <w:b/>
      <w:kern w:val="0"/>
      <w:sz w:val="28"/>
    </w:rPr>
  </w:style>
  <w:style w:type="paragraph" w:customStyle="1" w:styleId="3157">
    <w:name w:val="xl180"/>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3158">
    <w:name w:val="zn_word"/>
    <w:basedOn w:val="1"/>
    <w:qFormat/>
    <w:uiPriority w:val="0"/>
    <w:pPr>
      <w:spacing w:line="330" w:lineRule="atLeast"/>
      <w:ind w:firstLine="0" w:firstLineChars="0"/>
    </w:pPr>
    <w:rPr>
      <w:rFonts w:cs="宋体"/>
      <w:kern w:val="0"/>
      <w:sz w:val="18"/>
      <w:szCs w:val="18"/>
    </w:rPr>
  </w:style>
  <w:style w:type="paragraph" w:customStyle="1" w:styleId="3159">
    <w:name w:val="table head"/>
    <w:basedOn w:val="1"/>
    <w:next w:val="1947"/>
    <w:qFormat/>
    <w:uiPriority w:val="0"/>
    <w:pPr>
      <w:pBdr>
        <w:bottom w:val="single" w:color="auto" w:sz="6" w:space="1"/>
      </w:pBdr>
      <w:overflowPunct w:val="0"/>
      <w:autoSpaceDE w:val="0"/>
      <w:autoSpaceDN w:val="0"/>
      <w:adjustRightInd w:val="0"/>
      <w:spacing w:before="320"/>
      <w:ind w:left="187" w:firstLine="0" w:firstLineChars="0"/>
      <w:textAlignment w:val="baseline"/>
    </w:pPr>
    <w:rPr>
      <w:rFonts w:ascii="Arial" w:hAnsi="Arial"/>
      <w:b/>
      <w:kern w:val="0"/>
      <w:sz w:val="18"/>
    </w:rPr>
  </w:style>
  <w:style w:type="paragraph" w:customStyle="1" w:styleId="3160">
    <w:name w:val="styles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61">
    <w:name w:val="TOC Base"/>
    <w:basedOn w:val="1"/>
    <w:qFormat/>
    <w:uiPriority w:val="0"/>
    <w:pPr>
      <w:tabs>
        <w:tab w:val="right" w:leader="dot" w:pos="6480"/>
      </w:tabs>
      <w:spacing w:after="240" w:line="440" w:lineRule="atLeast"/>
      <w:ind w:firstLine="0" w:firstLineChars="0"/>
    </w:pPr>
    <w:rPr>
      <w:rFonts w:ascii="仿宋体" w:hAnsi="Arial" w:eastAsia="仿宋体"/>
      <w:spacing w:val="-5"/>
      <w:kern w:val="0"/>
      <w:sz w:val="28"/>
      <w:szCs w:val="20"/>
    </w:rPr>
  </w:style>
  <w:style w:type="paragraph" w:customStyle="1" w:styleId="3162">
    <w:name w:val="样式 左侧:  2.2 厘米  行距: 1.5 倍行距"/>
    <w:basedOn w:val="1"/>
    <w:qFormat/>
    <w:uiPriority w:val="99"/>
    <w:pPr>
      <w:widowControl w:val="0"/>
      <w:ind w:left="1247" w:firstLine="0" w:firstLineChars="0"/>
    </w:pPr>
    <w:rPr>
      <w:rFonts w:ascii="Calibri" w:eastAsia="仿宋_GB2312" w:cs="宋体"/>
      <w:sz w:val="21"/>
      <w:szCs w:val="20"/>
    </w:rPr>
  </w:style>
  <w:style w:type="paragraph" w:customStyle="1" w:styleId="3163">
    <w:name w:val="标书正文1"/>
    <w:basedOn w:val="1"/>
    <w:qFormat/>
    <w:uiPriority w:val="99"/>
    <w:pPr>
      <w:ind w:firstLine="360" w:firstLineChars="150"/>
    </w:pPr>
    <w:rPr>
      <w:rFonts w:cs="宋体"/>
      <w:color w:val="000000"/>
      <w:kern w:val="0"/>
      <w:sz w:val="21"/>
      <w:szCs w:val="28"/>
    </w:rPr>
  </w:style>
  <w:style w:type="paragraph" w:customStyle="1" w:styleId="3164">
    <w:name w:val="Ident Text-Level 1"/>
    <w:basedOn w:val="1"/>
    <w:qFormat/>
    <w:uiPriority w:val="99"/>
    <w:pPr>
      <w:overflowPunct w:val="0"/>
      <w:autoSpaceDE w:val="0"/>
      <w:autoSpaceDN w:val="0"/>
      <w:adjustRightInd w:val="0"/>
      <w:spacing w:line="240" w:lineRule="auto"/>
      <w:ind w:left="720" w:firstLine="0" w:firstLineChars="0"/>
      <w:jc w:val="both"/>
    </w:pPr>
    <w:rPr>
      <w:rFonts w:ascii="¿¬Ìå" w:hAnsi="¿¬Ìå" w:eastAsia="仿宋_GB2312"/>
      <w:kern w:val="0"/>
      <w:sz w:val="28"/>
      <w:lang w:val="en-GB"/>
    </w:rPr>
  </w:style>
  <w:style w:type="paragraph" w:customStyle="1" w:styleId="3165">
    <w:name w:val="带符号正文加粗"/>
    <w:basedOn w:val="1"/>
    <w:qFormat/>
    <w:uiPriority w:val="99"/>
    <w:pPr>
      <w:tabs>
        <w:tab w:val="left" w:pos="620"/>
      </w:tabs>
      <w:spacing w:before="120" w:after="120"/>
      <w:ind w:left="620" w:hanging="420" w:firstLineChars="236"/>
    </w:pPr>
    <w:rPr>
      <w:rFonts w:cs="宋体"/>
      <w:b/>
      <w:bCs/>
      <w:color w:val="000000"/>
      <w:kern w:val="0"/>
      <w:sz w:val="21"/>
      <w:szCs w:val="28"/>
    </w:rPr>
  </w:style>
  <w:style w:type="paragraph" w:customStyle="1" w:styleId="3166">
    <w:name w:val="附录表标题"/>
    <w:next w:val="1"/>
    <w:qFormat/>
    <w:uiPriority w:val="0"/>
    <w:pPr>
      <w:numPr>
        <w:ilvl w:val="3"/>
        <w:numId w:val="54"/>
      </w:numPr>
      <w:spacing w:after="200" w:line="276" w:lineRule="auto"/>
      <w:ind w:firstLine="0"/>
      <w:jc w:val="center"/>
      <w:textAlignment w:val="baseline"/>
    </w:pPr>
    <w:rPr>
      <w:rFonts w:ascii="黑体" w:hAnsi="Calibri" w:eastAsia="黑体" w:cs="Times New Roman"/>
      <w:kern w:val="21"/>
      <w:sz w:val="21"/>
      <w:szCs w:val="21"/>
      <w:lang w:val="en-US" w:eastAsia="zh-CN" w:bidi="ar-SA"/>
    </w:rPr>
  </w:style>
  <w:style w:type="paragraph" w:customStyle="1" w:styleId="3167">
    <w:name w:val="內文"/>
    <w:basedOn w:val="1"/>
    <w:next w:val="1"/>
    <w:qFormat/>
    <w:uiPriority w:val="99"/>
    <w:pPr>
      <w:widowControl w:val="0"/>
      <w:autoSpaceDE w:val="0"/>
      <w:autoSpaceDN w:val="0"/>
      <w:adjustRightInd w:val="0"/>
      <w:spacing w:line="240" w:lineRule="auto"/>
      <w:ind w:firstLine="0" w:firstLineChars="0"/>
    </w:pPr>
    <w:rPr>
      <w:rFonts w:ascii="Calibri" w:eastAsia="仿宋_GB2312"/>
      <w:kern w:val="0"/>
      <w:sz w:val="21"/>
    </w:rPr>
  </w:style>
  <w:style w:type="paragraph" w:customStyle="1" w:styleId="3168">
    <w:name w:val="前言内容"/>
    <w:basedOn w:val="59"/>
    <w:qFormat/>
    <w:uiPriority w:val="0"/>
    <w:pPr>
      <w:widowControl w:val="0"/>
      <w:tabs>
        <w:tab w:val="left" w:pos="420"/>
        <w:tab w:val="right" w:leader="dot" w:pos="8820"/>
        <w:tab w:val="right" w:leader="dot" w:pos="9572"/>
      </w:tabs>
      <w:spacing w:before="120"/>
      <w:ind w:left="366" w:leftChars="60" w:right="252" w:rightChars="120" w:hanging="240" w:hangingChars="100"/>
    </w:pPr>
    <w:rPr>
      <w:rFonts w:cs="Calibri"/>
      <w:b w:val="0"/>
      <w:bCs w:val="0"/>
      <w:kern w:val="0"/>
      <w:sz w:val="21"/>
    </w:rPr>
  </w:style>
  <w:style w:type="paragraph" w:customStyle="1" w:styleId="3169">
    <w:name w:val="第三章三级标题"/>
    <w:basedOn w:val="5"/>
    <w:qFormat/>
    <w:uiPriority w:val="0"/>
    <w:pPr>
      <w:keepNext w:val="0"/>
      <w:keepLines w:val="0"/>
      <w:widowControl w:val="0"/>
      <w:numPr>
        <w:ilvl w:val="0"/>
        <w:numId w:val="0"/>
      </w:numPr>
      <w:spacing w:before="120" w:beforeLines="80" w:after="60" w:afterLines="80" w:line="240" w:lineRule="auto"/>
      <w:ind w:left="1260" w:hanging="420" w:firstLineChars="200"/>
    </w:pPr>
    <w:rPr>
      <w:rFonts w:ascii="Arial" w:hAnsi="Arial" w:eastAsia="文鼎CS中黑"/>
      <w:szCs w:val="32"/>
    </w:rPr>
  </w:style>
  <w:style w:type="paragraph" w:customStyle="1" w:styleId="3170">
    <w:name w:val="目录页编号文本样式"/>
    <w:basedOn w:val="1"/>
    <w:qFormat/>
    <w:uiPriority w:val="0"/>
    <w:pPr>
      <w:widowControl w:val="0"/>
      <w:spacing w:line="240" w:lineRule="auto"/>
      <w:ind w:firstLine="0" w:firstLineChars="0"/>
      <w:jc w:val="both"/>
    </w:pPr>
    <w:rPr>
      <w:rFonts w:ascii="Calibri" w:eastAsia="仿宋"/>
      <w:sz w:val="21"/>
    </w:rPr>
  </w:style>
  <w:style w:type="paragraph" w:customStyle="1" w:styleId="3171">
    <w:name w:val="xl2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72">
    <w:name w:val="文章标题 1"/>
    <w:basedOn w:val="3"/>
    <w:next w:val="1"/>
    <w:qFormat/>
    <w:uiPriority w:val="0"/>
    <w:pPr>
      <w:pageBreakBefore/>
      <w:widowControl w:val="0"/>
      <w:numPr>
        <w:ilvl w:val="0"/>
        <w:numId w:val="14"/>
      </w:numPr>
      <w:tabs>
        <w:tab w:val="left" w:pos="360"/>
        <w:tab w:val="left" w:pos="432"/>
      </w:tabs>
      <w:spacing w:before="120" w:beforeLines="0" w:after="480" w:afterLines="0"/>
      <w:ind w:left="76" w:hanging="76" w:firstLineChars="0"/>
      <w:textAlignment w:val="top"/>
    </w:pPr>
    <w:rPr>
      <w:rFonts w:ascii="Times New Roman" w:eastAsia="仿宋"/>
      <w:b/>
      <w:bCs w:val="0"/>
      <w:kern w:val="2"/>
      <w:sz w:val="44"/>
      <w:szCs w:val="24"/>
    </w:rPr>
  </w:style>
  <w:style w:type="paragraph" w:customStyle="1" w:styleId="3173">
    <w:name w:val="标准书眉一"/>
    <w:qFormat/>
    <w:uiPriority w:val="99"/>
    <w:pPr>
      <w:tabs>
        <w:tab w:val="left" w:pos="360"/>
      </w:tabs>
      <w:spacing w:line="240" w:lineRule="auto"/>
      <w:jc w:val="both"/>
    </w:pPr>
    <w:rPr>
      <w:rFonts w:ascii="Calibri" w:hAnsi="Calibri" w:eastAsia="宋体" w:cs="Times New Roman"/>
      <w:lang w:val="en-US" w:eastAsia="zh-CN" w:bidi="ar-SA"/>
    </w:rPr>
  </w:style>
  <w:style w:type="paragraph" w:customStyle="1" w:styleId="3174">
    <w:name w:val="tex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175">
    <w:name w:val="Char Char Char Char Char Char Char Char Char Char3"/>
    <w:basedOn w:val="1"/>
    <w:qFormat/>
    <w:uiPriority w:val="99"/>
    <w:pPr>
      <w:ind w:firstLine="0" w:firstLineChars="0"/>
    </w:pPr>
    <w:rPr>
      <w:rFonts w:ascii="Tahoma" w:hAnsi="Tahoma"/>
      <w:kern w:val="0"/>
      <w:sz w:val="21"/>
      <w:szCs w:val="20"/>
    </w:rPr>
  </w:style>
  <w:style w:type="paragraph" w:customStyle="1" w:styleId="3176">
    <w:name w:val="Char Char Char Char4"/>
    <w:basedOn w:val="1"/>
    <w:qFormat/>
    <w:uiPriority w:val="99"/>
    <w:pPr>
      <w:tabs>
        <w:tab w:val="left" w:pos="360"/>
      </w:tabs>
      <w:ind w:firstLine="0" w:firstLineChars="0"/>
    </w:pPr>
    <w:rPr>
      <w:rFonts w:ascii="Calibri"/>
      <w:kern w:val="0"/>
      <w:sz w:val="21"/>
    </w:rPr>
  </w:style>
  <w:style w:type="paragraph" w:customStyle="1" w:styleId="3177">
    <w:name w:val="et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b/>
      <w:bCs/>
      <w:color w:val="000000"/>
      <w:kern w:val="0"/>
      <w:sz w:val="21"/>
      <w:szCs w:val="20"/>
    </w:rPr>
  </w:style>
  <w:style w:type="paragraph" w:customStyle="1" w:styleId="3178">
    <w:name w:val="yyy 二级标题"/>
    <w:basedOn w:val="1"/>
    <w:qFormat/>
    <w:uiPriority w:val="0"/>
    <w:pPr>
      <w:numPr>
        <w:ilvl w:val="1"/>
        <w:numId w:val="148"/>
      </w:numPr>
      <w:tabs>
        <w:tab w:val="left" w:pos="360"/>
        <w:tab w:val="left" w:pos="1212"/>
        <w:tab w:val="clear" w:pos="840"/>
      </w:tabs>
      <w:ind w:left="1212" w:firstLine="0" w:firstLineChars="0"/>
      <w:jc w:val="both"/>
    </w:pPr>
    <w:rPr>
      <w:rFonts w:cs="Arial"/>
      <w:kern w:val="0"/>
      <w:sz w:val="21"/>
    </w:rPr>
  </w:style>
  <w:style w:type="paragraph" w:customStyle="1" w:styleId="3179">
    <w:name w:val="样式 aaa + 首行缩进:  0 字符"/>
    <w:basedOn w:val="606"/>
    <w:next w:val="1"/>
    <w:qFormat/>
    <w:uiPriority w:val="99"/>
    <w:pPr>
      <w:topLinePunct/>
      <w:spacing w:before="0" w:beforeAutospacing="0" w:after="0" w:afterAutospacing="0" w:line="360" w:lineRule="auto"/>
    </w:pPr>
    <w:rPr>
      <w:rFonts w:ascii="Arial" w:hAnsi="Arial" w:eastAsia="宋体" w:cs="宋体"/>
      <w:b/>
      <w:bCs/>
      <w:color w:val="auto"/>
      <w:szCs w:val="20"/>
    </w:rPr>
  </w:style>
  <w:style w:type="paragraph" w:customStyle="1" w:styleId="3180">
    <w:name w:val="Default Text:1"/>
    <w:basedOn w:val="1"/>
    <w:qFormat/>
    <w:uiPriority w:val="0"/>
    <w:pPr>
      <w:spacing w:line="240" w:lineRule="auto"/>
      <w:ind w:firstLine="0" w:firstLineChars="0"/>
    </w:pPr>
    <w:rPr>
      <w:rFonts w:ascii="Calibri"/>
      <w:snapToGrid w:val="0"/>
      <w:kern w:val="0"/>
      <w:sz w:val="21"/>
      <w:szCs w:val="20"/>
      <w:lang w:eastAsia="en-US"/>
    </w:rPr>
  </w:style>
  <w:style w:type="paragraph" w:customStyle="1" w:styleId="3181">
    <w:name w:val="xl16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182">
    <w:name w:val="CM56"/>
    <w:basedOn w:val="305"/>
    <w:next w:val="305"/>
    <w:qFormat/>
    <w:uiPriority w:val="0"/>
    <w:pPr>
      <w:spacing w:line="546" w:lineRule="atLeast"/>
    </w:pPr>
    <w:rPr>
      <w:rFonts w:ascii="仿宋_GB2312" w:eastAsia="仿宋_GB2312" w:cs="Times New Roman"/>
      <w:color w:val="auto"/>
    </w:rPr>
  </w:style>
  <w:style w:type="paragraph" w:customStyle="1" w:styleId="3183">
    <w:name w:val="国库 正文 + 首行缩进:  2 字符 Char"/>
    <w:basedOn w:val="1"/>
    <w:qFormat/>
    <w:uiPriority w:val="99"/>
    <w:pPr>
      <w:ind w:firstLine="200"/>
    </w:pPr>
    <w:rPr>
      <w:rFonts w:cs="宋体"/>
      <w:color w:val="000000"/>
      <w:kern w:val="0"/>
      <w:sz w:val="21"/>
      <w:szCs w:val="20"/>
    </w:rPr>
  </w:style>
  <w:style w:type="paragraph" w:customStyle="1" w:styleId="3184">
    <w:name w:val="1.1.1.1"/>
    <w:basedOn w:val="1"/>
    <w:next w:val="7"/>
    <w:qFormat/>
    <w:uiPriority w:val="0"/>
    <w:pPr>
      <w:widowControl w:val="0"/>
      <w:tabs>
        <w:tab w:val="left" w:pos="780"/>
      </w:tabs>
      <w:autoSpaceDE w:val="0"/>
      <w:autoSpaceDN w:val="0"/>
      <w:adjustRightInd w:val="0"/>
      <w:spacing w:before="156" w:after="156"/>
      <w:ind w:left="780" w:hanging="360" w:firstLineChars="0"/>
    </w:pPr>
    <w:rPr>
      <w:rFonts w:hint="eastAsia" w:eastAsia="黑体"/>
      <w:color w:val="000000"/>
      <w:sz w:val="28"/>
      <w:lang w:val="zh-CN"/>
    </w:rPr>
  </w:style>
  <w:style w:type="paragraph" w:customStyle="1" w:styleId="3185">
    <w:name w:val="Normal1"/>
    <w:basedOn w:val="1"/>
    <w:qFormat/>
    <w:uiPriority w:val="0"/>
    <w:pPr>
      <w:overflowPunct w:val="0"/>
      <w:autoSpaceDE w:val="0"/>
      <w:autoSpaceDN w:val="0"/>
      <w:adjustRightInd w:val="0"/>
      <w:spacing w:line="240" w:lineRule="auto"/>
      <w:ind w:firstLine="0" w:firstLineChars="0"/>
      <w:textAlignment w:val="baseline"/>
    </w:pPr>
    <w:rPr>
      <w:rFonts w:ascii="Calibri"/>
      <w:kern w:val="0"/>
      <w:sz w:val="21"/>
      <w:szCs w:val="20"/>
    </w:rPr>
  </w:style>
  <w:style w:type="paragraph" w:customStyle="1" w:styleId="3186">
    <w:name w:val="样式 段落缩进2 小四 + 段前: 15.6 磅"/>
    <w:basedOn w:val="1"/>
    <w:qFormat/>
    <w:uiPriority w:val="99"/>
    <w:pPr>
      <w:widowControl w:val="0"/>
      <w:spacing w:before="312"/>
      <w:jc w:val="both"/>
    </w:pPr>
    <w:rPr>
      <w:rFonts w:eastAsia="仿宋"/>
      <w:sz w:val="21"/>
      <w:szCs w:val="20"/>
    </w:rPr>
  </w:style>
  <w:style w:type="paragraph" w:customStyle="1" w:styleId="3187">
    <w:name w:val="正文_五号"/>
    <w:basedOn w:val="1"/>
    <w:qFormat/>
    <w:uiPriority w:val="0"/>
    <w:rPr>
      <w:rFonts w:ascii="仿宋" w:hAnsi="仿宋" w:eastAsia="仿宋" w:cs="宋体"/>
      <w:kern w:val="0"/>
      <w:sz w:val="21"/>
    </w:rPr>
  </w:style>
  <w:style w:type="paragraph" w:customStyle="1" w:styleId="3188">
    <w:name w:val="样式 列表编号 2 + (中文) 宋体 小四 两端对齐 段后: 0 磅 行距: 1.5 倍行距"/>
    <w:basedOn w:val="14"/>
    <w:qFormat/>
    <w:uiPriority w:val="99"/>
    <w:pPr>
      <w:tabs>
        <w:tab w:val="left" w:pos="425"/>
        <w:tab w:val="left" w:pos="780"/>
        <w:tab w:val="left" w:pos="960"/>
      </w:tabs>
      <w:adjustRightInd w:val="0"/>
      <w:spacing w:after="0" w:line="360" w:lineRule="auto"/>
      <w:jc w:val="both"/>
    </w:pPr>
    <w:rPr>
      <w:rFonts w:ascii="宋体" w:hAnsi="宋体" w:eastAsia="宋体" w:cs="宋体"/>
      <w:sz w:val="24"/>
      <w:szCs w:val="20"/>
      <w:lang w:eastAsia="zh-CN"/>
    </w:rPr>
  </w:style>
  <w:style w:type="paragraph" w:customStyle="1" w:styleId="3189">
    <w:name w:val="xt"/>
    <w:basedOn w:val="1"/>
    <w:qFormat/>
    <w:uiPriority w:val="0"/>
    <w:pPr>
      <w:spacing w:before="100" w:beforeAutospacing="1" w:after="100" w:afterAutospacing="1" w:line="240" w:lineRule="auto"/>
      <w:ind w:firstLine="0" w:firstLineChars="0"/>
    </w:pPr>
    <w:rPr>
      <w:rFonts w:cs="宋体"/>
      <w:color w:val="990099"/>
      <w:kern w:val="0"/>
      <w:sz w:val="21"/>
    </w:rPr>
  </w:style>
  <w:style w:type="paragraph" w:customStyle="1" w:styleId="3190">
    <w:name w:val="xl125"/>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191">
    <w:name w:val="xl43"/>
    <w:basedOn w:val="1"/>
    <w:qFormat/>
    <w:uiPriority w:val="0"/>
    <w:pPr>
      <w:pBdr>
        <w:top w:val="single" w:color="auto" w:sz="4" w:space="0"/>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3192">
    <w:name w:val="xl14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kern w:val="0"/>
      <w:sz w:val="21"/>
      <w:szCs w:val="20"/>
    </w:rPr>
  </w:style>
  <w:style w:type="paragraph" w:customStyle="1" w:styleId="3193">
    <w:name w:val="Style51"/>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194">
    <w:name w:val="Char18"/>
    <w:basedOn w:val="1"/>
    <w:qFormat/>
    <w:uiPriority w:val="99"/>
    <w:pPr>
      <w:widowControl w:val="0"/>
      <w:adjustRightInd w:val="0"/>
      <w:ind w:firstLine="0" w:firstLineChars="0"/>
      <w:jc w:val="both"/>
    </w:pPr>
    <w:rPr>
      <w:rFonts w:ascii="Calibri"/>
      <w:kern w:val="0"/>
      <w:sz w:val="21"/>
      <w:szCs w:val="20"/>
    </w:rPr>
  </w:style>
  <w:style w:type="paragraph" w:customStyle="1" w:styleId="3195">
    <w:name w:val="样式 标题 2h2H2Title2H21Heading 2 HiddenHeading 2 CCBSheading...1"/>
    <w:basedOn w:val="4"/>
    <w:next w:val="1"/>
    <w:qFormat/>
    <w:uiPriority w:val="99"/>
    <w:pPr>
      <w:keepLines w:val="0"/>
      <w:widowControl w:val="0"/>
      <w:tabs>
        <w:tab w:val="left" w:pos="996"/>
      </w:tabs>
      <w:adjustRightInd w:val="0"/>
      <w:snapToGrid w:val="0"/>
      <w:spacing w:before="240" w:beforeLines="0" w:after="240" w:afterLines="0" w:line="360" w:lineRule="auto"/>
      <w:ind w:left="0" w:firstLine="0" w:firstLineChars="0"/>
    </w:pPr>
    <w:rPr>
      <w:rFonts w:ascii="Times New Roman" w:hAnsi="仿宋" w:eastAsia="宋体"/>
      <w:color w:val="000000"/>
      <w:sz w:val="30"/>
      <w:szCs w:val="30"/>
    </w:rPr>
  </w:style>
  <w:style w:type="paragraph" w:customStyle="1" w:styleId="3196">
    <w:name w:val="小标正文"/>
    <w:qFormat/>
    <w:uiPriority w:val="0"/>
    <w:pPr>
      <w:spacing w:line="360" w:lineRule="exact"/>
      <w:ind w:right="100" w:firstLine="200" w:firstLineChars="200"/>
      <w:jc w:val="both"/>
    </w:pPr>
    <w:rPr>
      <w:rFonts w:ascii="宋体" w:hAnsi="宋体" w:eastAsia="宋体" w:cs="Times New Roman"/>
      <w:kern w:val="2"/>
      <w:sz w:val="21"/>
      <w:szCs w:val="28"/>
      <w:lang w:val="en-US" w:eastAsia="zh-CN" w:bidi="ar-SA"/>
    </w:rPr>
  </w:style>
  <w:style w:type="paragraph" w:customStyle="1" w:styleId="3197">
    <w:name w:val="标书二级标题2"/>
    <w:basedOn w:val="3198"/>
    <w:qFormat/>
    <w:uiPriority w:val="0"/>
    <w:pPr>
      <w:tabs>
        <w:tab w:val="left" w:pos="576"/>
        <w:tab w:val="left" w:pos="720"/>
      </w:tabs>
      <w:ind w:left="0" w:firstLine="0"/>
    </w:pPr>
    <w:rPr>
      <w:rFonts w:eastAsia="黑体" w:cs="Arial"/>
      <w:b/>
      <w:smallCaps w:val="0"/>
      <w:sz w:val="30"/>
      <w:szCs w:val="30"/>
    </w:rPr>
  </w:style>
  <w:style w:type="paragraph" w:customStyle="1" w:styleId="3198">
    <w:name w:val="标书二级标题"/>
    <w:basedOn w:val="4"/>
    <w:qFormat/>
    <w:uiPriority w:val="0"/>
    <w:pPr>
      <w:keepLines w:val="0"/>
      <w:widowControl w:val="0"/>
      <w:adjustRightInd w:val="0"/>
      <w:snapToGrid w:val="0"/>
      <w:spacing w:before="0" w:beforeLines="0" w:after="60" w:afterLines="0"/>
      <w:ind w:left="840" w:hanging="420" w:firstLineChars="0"/>
    </w:pPr>
    <w:rPr>
      <w:rFonts w:ascii="Arial" w:hAnsi="Arial" w:eastAsia="宋体"/>
      <w:smallCaps/>
      <w:color w:val="000000"/>
    </w:rPr>
  </w:style>
  <w:style w:type="paragraph" w:customStyle="1" w:styleId="3199">
    <w:name w:val="第3层正文"/>
    <w:basedOn w:val="1"/>
    <w:qFormat/>
    <w:uiPriority w:val="0"/>
    <w:pPr>
      <w:widowControl w:val="0"/>
      <w:spacing w:before="120" w:after="120" w:line="240" w:lineRule="auto"/>
      <w:ind w:firstLine="900" w:firstLineChars="375"/>
      <w:jc w:val="both"/>
    </w:pPr>
    <w:rPr>
      <w:rFonts w:ascii="Calibri" w:eastAsia="仿宋"/>
      <w:sz w:val="21"/>
    </w:rPr>
  </w:style>
  <w:style w:type="paragraph" w:customStyle="1" w:styleId="3200">
    <w:name w:val="context"/>
    <w:basedOn w:val="1"/>
    <w:qFormat/>
    <w:uiPriority w:val="99"/>
    <w:pPr>
      <w:widowControl w:val="0"/>
      <w:autoSpaceDE w:val="0"/>
      <w:autoSpaceDN w:val="0"/>
      <w:adjustRightInd w:val="0"/>
      <w:ind w:left="284" w:firstLine="454" w:firstLineChars="0"/>
      <w:jc w:val="both"/>
    </w:pPr>
    <w:rPr>
      <w:rFonts w:ascii="Arial" w:hAnsi="Arial" w:eastAsia="仿宋_GB2312"/>
      <w:kern w:val="24"/>
      <w:sz w:val="21"/>
    </w:rPr>
  </w:style>
  <w:style w:type="paragraph" w:customStyle="1" w:styleId="3201">
    <w:name w:val="样式 标题 2 + 宋体 小四 行距: 1.5 倍行距"/>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宋体" w:hAnsi="宋体" w:eastAsia="宋体" w:cs="宋体"/>
      <w:color w:val="000000"/>
      <w:sz w:val="24"/>
      <w:szCs w:val="20"/>
    </w:rPr>
  </w:style>
  <w:style w:type="paragraph" w:customStyle="1" w:styleId="3202">
    <w:name w:val="CM23"/>
    <w:basedOn w:val="305"/>
    <w:next w:val="305"/>
    <w:qFormat/>
    <w:uiPriority w:val="0"/>
    <w:pPr>
      <w:spacing w:line="653" w:lineRule="atLeast"/>
    </w:pPr>
    <w:rPr>
      <w:rFonts w:ascii="仿宋_GB2312" w:eastAsia="仿宋_GB2312" w:cs="Times New Roman"/>
      <w:color w:val="auto"/>
    </w:rPr>
  </w:style>
  <w:style w:type="paragraph" w:customStyle="1" w:styleId="3203">
    <w:name w:val="表项"/>
    <w:next w:val="3204"/>
    <w:qFormat/>
    <w:uiPriority w:val="0"/>
    <w:pPr>
      <w:keepNext/>
      <w:spacing w:line="300" w:lineRule="auto"/>
      <w:jc w:val="center"/>
      <w:textAlignment w:val="baseline"/>
    </w:pPr>
    <w:rPr>
      <w:rFonts w:ascii="Arial" w:hAnsi="Arial" w:eastAsia="黑体" w:cs="Times New Roman"/>
      <w:sz w:val="21"/>
      <w:szCs w:val="21"/>
      <w:lang w:val="en-US" w:eastAsia="zh-CN" w:bidi="ar-SA"/>
    </w:rPr>
  </w:style>
  <w:style w:type="paragraph" w:customStyle="1" w:styleId="3204">
    <w:name w:val="表身"/>
    <w:basedOn w:val="1"/>
    <w:qFormat/>
    <w:uiPriority w:val="0"/>
    <w:pPr>
      <w:widowControl w:val="0"/>
      <w:autoSpaceDE w:val="0"/>
      <w:autoSpaceDN w:val="0"/>
      <w:adjustRightInd w:val="0"/>
      <w:spacing w:line="300" w:lineRule="auto"/>
      <w:ind w:firstLine="0" w:firstLineChars="0"/>
    </w:pPr>
    <w:rPr>
      <w:rFonts w:ascii="Calibri" w:eastAsia="仿宋"/>
      <w:kern w:val="0"/>
      <w:sz w:val="18"/>
      <w:szCs w:val="20"/>
    </w:rPr>
  </w:style>
  <w:style w:type="paragraph" w:customStyle="1" w:styleId="3205">
    <w:name w:val="样式 左侧:  0.63 厘米 行距: 1.5 倍行距"/>
    <w:basedOn w:val="1"/>
    <w:qFormat/>
    <w:uiPriority w:val="0"/>
    <w:pPr>
      <w:widowControl w:val="0"/>
      <w:ind w:left="360" w:firstLine="0" w:firstLineChars="0"/>
      <w:jc w:val="both"/>
    </w:pPr>
    <w:rPr>
      <w:rFonts w:ascii="Calibri" w:cs="宋体"/>
      <w:sz w:val="21"/>
      <w:szCs w:val="20"/>
    </w:rPr>
  </w:style>
  <w:style w:type="paragraph" w:customStyle="1" w:styleId="3206">
    <w:name w:val="Header 3"/>
    <w:basedOn w:val="3"/>
    <w:next w:val="1"/>
    <w:qFormat/>
    <w:uiPriority w:val="0"/>
    <w:pPr>
      <w:keepNext w:val="0"/>
      <w:tabs>
        <w:tab w:val="left" w:pos="432"/>
      </w:tabs>
      <w:spacing w:before="80" w:beforeLines="0" w:after="80" w:afterLines="0"/>
      <w:ind w:left="0" w:firstLine="0" w:firstLineChars="0"/>
      <w:jc w:val="left"/>
      <w:outlineLvl w:val="9"/>
    </w:pPr>
    <w:rPr>
      <w:rFonts w:ascii="Arial" w:hAnsi="Arial" w:eastAsia="仿宋"/>
      <w:b/>
      <w:bCs w:val="0"/>
      <w:kern w:val="0"/>
      <w:sz w:val="24"/>
      <w:szCs w:val="20"/>
      <w:lang w:val="en-GB" w:eastAsia="en-US"/>
    </w:rPr>
  </w:style>
  <w:style w:type="paragraph" w:customStyle="1" w:styleId="3207">
    <w:name w:val="di"/>
    <w:basedOn w:val="1"/>
    <w:qFormat/>
    <w:uiPriority w:val="0"/>
    <w:pPr>
      <w:spacing w:before="100" w:beforeAutospacing="1" w:after="100" w:afterAutospacing="1" w:line="240" w:lineRule="auto"/>
      <w:ind w:firstLine="0" w:firstLineChars="0"/>
    </w:pPr>
    <w:rPr>
      <w:rFonts w:ascii="Courier" w:hAnsi="Courier" w:cs="宋体"/>
      <w:kern w:val="0"/>
      <w:sz w:val="21"/>
    </w:rPr>
  </w:style>
  <w:style w:type="paragraph" w:customStyle="1" w:styleId="3208">
    <w:name w:val="四级条标题"/>
    <w:basedOn w:val="1"/>
    <w:next w:val="706"/>
    <w:qFormat/>
    <w:uiPriority w:val="0"/>
    <w:pPr>
      <w:widowControl w:val="0"/>
      <w:spacing w:before="50" w:beforeLines="50" w:after="50" w:afterLines="50" w:line="240" w:lineRule="auto"/>
      <w:ind w:firstLine="0" w:firstLineChars="0"/>
      <w:jc w:val="both"/>
      <w:outlineLvl w:val="5"/>
    </w:pPr>
    <w:rPr>
      <w:rFonts w:ascii="黑体" w:hAnsi="Calibri" w:eastAsia="黑体"/>
      <w:snapToGrid w:val="0"/>
      <w:sz w:val="21"/>
      <w:szCs w:val="21"/>
    </w:rPr>
  </w:style>
  <w:style w:type="paragraph" w:customStyle="1" w:styleId="3209">
    <w:name w:val="二级列表"/>
    <w:basedOn w:val="1"/>
    <w:qFormat/>
    <w:uiPriority w:val="0"/>
    <w:pPr>
      <w:widowControl w:val="0"/>
      <w:numPr>
        <w:ilvl w:val="0"/>
        <w:numId w:val="149"/>
      </w:numPr>
      <w:tabs>
        <w:tab w:val="left" w:pos="360"/>
        <w:tab w:val="left" w:pos="620"/>
        <w:tab w:val="clear" w:pos="1418"/>
      </w:tabs>
      <w:ind w:left="0" w:firstLine="0" w:firstLineChars="0"/>
      <w:jc w:val="both"/>
    </w:pPr>
    <w:rPr>
      <w:rFonts w:ascii="Calibri" w:hAnsi="Calibri"/>
      <w:sz w:val="21"/>
      <w:szCs w:val="20"/>
    </w:rPr>
  </w:style>
  <w:style w:type="paragraph" w:customStyle="1" w:styleId="3210">
    <w:name w:val="xl101"/>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11">
    <w:name w:val="图片文字"/>
    <w:basedOn w:val="1"/>
    <w:qFormat/>
    <w:uiPriority w:val="0"/>
    <w:pPr>
      <w:widowControl w:val="0"/>
      <w:adjustRightInd w:val="0"/>
      <w:snapToGrid w:val="0"/>
      <w:spacing w:line="240" w:lineRule="auto"/>
      <w:ind w:left="21" w:firstLine="200"/>
    </w:pPr>
    <w:rPr>
      <w:rFonts w:ascii="黑体" w:hAnsi="Arial" w:eastAsia="黑体"/>
      <w:bCs/>
      <w:kern w:val="0"/>
      <w:sz w:val="21"/>
      <w:szCs w:val="20"/>
    </w:rPr>
  </w:style>
  <w:style w:type="paragraph" w:customStyle="1" w:styleId="3212">
    <w:name w:val="!标题1 Ctrl+1"/>
    <w:basedOn w:val="3"/>
    <w:next w:val="763"/>
    <w:qFormat/>
    <w:uiPriority w:val="0"/>
    <w:pPr>
      <w:keepNext w:val="0"/>
      <w:pageBreakBefore/>
      <w:widowControl w:val="0"/>
      <w:tabs>
        <w:tab w:val="left" w:pos="360"/>
        <w:tab w:val="left" w:pos="432"/>
        <w:tab w:val="left" w:pos="1800"/>
      </w:tabs>
      <w:adjustRightInd w:val="0"/>
      <w:snapToGrid w:val="0"/>
      <w:spacing w:before="120" w:beforeLines="100" w:after="60" w:afterLines="100" w:line="240" w:lineRule="auto"/>
      <w:ind w:left="0" w:firstLine="0" w:firstLineChars="0"/>
    </w:pPr>
    <w:rPr>
      <w:rFonts w:ascii="Arial" w:hAnsi="Arial" w:eastAsia="宋体"/>
      <w:kern w:val="2"/>
      <w:sz w:val="44"/>
    </w:rPr>
  </w:style>
  <w:style w:type="paragraph" w:customStyle="1" w:styleId="3213">
    <w:name w:val="xl221"/>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214">
    <w:name w:val="样式 标题 5H5h5heading 5 + (西文) 楷体_GB2312"/>
    <w:basedOn w:val="7"/>
    <w:qFormat/>
    <w:uiPriority w:val="0"/>
    <w:pPr>
      <w:keepNext w:val="0"/>
      <w:keepLines w:val="0"/>
      <w:numPr>
        <w:numId w:val="0"/>
      </w:numPr>
      <w:tabs>
        <w:tab w:val="left" w:pos="2580"/>
      </w:tabs>
      <w:spacing w:line="240" w:lineRule="auto"/>
      <w:ind w:left="2580" w:hanging="420"/>
      <w:jc w:val="both"/>
      <w:outlineLvl w:val="9"/>
    </w:pPr>
    <w:rPr>
      <w:rFonts w:ascii="楷体_GB2312" w:hAnsi="Arial" w:eastAsia="宋体"/>
      <w:color w:val="000000"/>
      <w:spacing w:val="20"/>
      <w:w w:val="100"/>
      <w:kern w:val="2"/>
      <w:sz w:val="21"/>
      <w:szCs w:val="21"/>
    </w:rPr>
  </w:style>
  <w:style w:type="paragraph" w:customStyle="1" w:styleId="3215">
    <w:name w:val="项目正文"/>
    <w:basedOn w:val="1"/>
    <w:qFormat/>
    <w:uiPriority w:val="0"/>
    <w:pPr>
      <w:widowControl w:val="0"/>
      <w:tabs>
        <w:tab w:val="left" w:pos="907"/>
      </w:tabs>
      <w:ind w:left="907" w:hanging="397"/>
      <w:jc w:val="both"/>
    </w:pPr>
    <w:rPr>
      <w:rFonts w:ascii="Calibri" w:eastAsia="仿宋"/>
      <w:color w:val="000000"/>
      <w:sz w:val="21"/>
      <w:szCs w:val="20"/>
    </w:rPr>
  </w:style>
  <w:style w:type="paragraph" w:customStyle="1" w:styleId="3216">
    <w:name w:val="xl17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3217">
    <w:name w:val="样式 aaa + 首行缩进:  2 字符1"/>
    <w:basedOn w:val="1"/>
    <w:qFormat/>
    <w:uiPriority w:val="99"/>
    <w:pPr>
      <w:topLinePunct/>
      <w:ind w:firstLine="0" w:firstLineChars="0"/>
    </w:pPr>
    <w:rPr>
      <w:rFonts w:ascii="Arial Unicode MS" w:hAnsi="Arial Unicode MS" w:cs="宋体"/>
      <w:b/>
      <w:bCs/>
      <w:kern w:val="0"/>
      <w:sz w:val="21"/>
      <w:szCs w:val="20"/>
    </w:rPr>
  </w:style>
  <w:style w:type="paragraph" w:customStyle="1" w:styleId="3218">
    <w:name w:val="正文左对齐"/>
    <w:basedOn w:val="1"/>
    <w:qFormat/>
    <w:uiPriority w:val="0"/>
    <w:pPr>
      <w:widowControl w:val="0"/>
      <w:ind w:firstLine="0" w:firstLineChars="0"/>
    </w:pPr>
    <w:rPr>
      <w:rFonts w:eastAsia="仿宋"/>
      <w:sz w:val="21"/>
      <w:szCs w:val="20"/>
    </w:rPr>
  </w:style>
  <w:style w:type="paragraph" w:customStyle="1" w:styleId="3219">
    <w:name w:val="File Code"/>
    <w:basedOn w:val="1"/>
    <w:qFormat/>
    <w:uiPriority w:val="0"/>
    <w:pPr>
      <w:widowControl w:val="0"/>
      <w:adjustRightInd w:val="0"/>
      <w:snapToGrid w:val="0"/>
      <w:spacing w:line="440" w:lineRule="atLeast"/>
      <w:ind w:firstLine="0" w:firstLineChars="0"/>
      <w:jc w:val="right"/>
    </w:pPr>
    <w:rPr>
      <w:rFonts w:ascii="Calibri" w:eastAsia="楷体_GB2312"/>
      <w:sz w:val="28"/>
      <w:szCs w:val="20"/>
      <w:bdr w:val="single" w:color="auto" w:sz="4" w:space="0"/>
    </w:rPr>
  </w:style>
  <w:style w:type="paragraph" w:customStyle="1" w:styleId="3220">
    <w:name w:val="xl74"/>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21">
    <w:name w:val="Style 宋体 First line:  0.75 cm Line spacing:  1.5 lines"/>
    <w:basedOn w:val="1"/>
    <w:qFormat/>
    <w:uiPriority w:val="99"/>
    <w:pPr>
      <w:spacing w:before="120" w:after="120"/>
      <w:ind w:firstLine="425" w:firstLineChars="0"/>
    </w:pPr>
    <w:rPr>
      <w:rFonts w:cs="宋体"/>
      <w:kern w:val="0"/>
      <w:sz w:val="22"/>
      <w:szCs w:val="21"/>
      <w:lang w:eastAsia="en-US"/>
    </w:rPr>
  </w:style>
  <w:style w:type="paragraph" w:customStyle="1" w:styleId="3222">
    <w:name w:val="Project"/>
    <w:basedOn w:val="1"/>
    <w:qFormat/>
    <w:uiPriority w:val="0"/>
    <w:pPr>
      <w:spacing w:line="240" w:lineRule="auto"/>
      <w:ind w:firstLine="0" w:firstLineChars="0"/>
      <w:jc w:val="right"/>
    </w:pPr>
    <w:rPr>
      <w:b/>
      <w:kern w:val="0"/>
      <w:sz w:val="36"/>
      <w:szCs w:val="20"/>
    </w:rPr>
  </w:style>
  <w:style w:type="paragraph" w:customStyle="1" w:styleId="3223">
    <w:name w:val="CM25"/>
    <w:basedOn w:val="305"/>
    <w:next w:val="305"/>
    <w:qFormat/>
    <w:uiPriority w:val="99"/>
    <w:pPr>
      <w:spacing w:line="656" w:lineRule="atLeast"/>
    </w:pPr>
    <w:rPr>
      <w:rFonts w:ascii="仿宋_GB2312" w:eastAsia="仿宋_GB2312" w:cs="Times New Roman"/>
      <w:color w:val="auto"/>
    </w:rPr>
  </w:style>
  <w:style w:type="paragraph" w:customStyle="1" w:styleId="3224">
    <w:name w:val="AxureHeading2"/>
    <w:basedOn w:val="1"/>
    <w:qFormat/>
    <w:uiPriority w:val="0"/>
    <w:pPr>
      <w:numPr>
        <w:ilvl w:val="1"/>
        <w:numId w:val="69"/>
      </w:numPr>
      <w:tabs>
        <w:tab w:val="left" w:pos="360"/>
      </w:tabs>
      <w:spacing w:before="120" w:after="120" w:line="240" w:lineRule="auto"/>
      <w:ind w:left="0" w:firstLine="0" w:firstLineChars="0"/>
    </w:pPr>
    <w:rPr>
      <w:rFonts w:ascii="Arial" w:hAnsi="Arial" w:cs="Arial"/>
      <w:b/>
      <w:color w:val="404040"/>
      <w:kern w:val="0"/>
      <w:sz w:val="26"/>
      <w:lang w:eastAsia="en-US"/>
    </w:rPr>
  </w:style>
  <w:style w:type="paragraph" w:customStyle="1" w:styleId="3225">
    <w:name w:val="手册标题3"/>
    <w:basedOn w:val="1"/>
    <w:next w:val="86"/>
    <w:qFormat/>
    <w:uiPriority w:val="0"/>
    <w:pPr>
      <w:widowControl w:val="0"/>
      <w:tabs>
        <w:tab w:val="left" w:pos="1620"/>
      </w:tabs>
      <w:spacing w:beforeLines="100" w:afterLines="100" w:line="240" w:lineRule="auto"/>
      <w:ind w:left="1620" w:leftChars="600" w:hanging="360" w:firstLineChars="0"/>
      <w:outlineLvl w:val="2"/>
    </w:pPr>
    <w:rPr>
      <w:rFonts w:ascii="Arial" w:hAnsi="Arial" w:eastAsia="文鼎CS中黑" w:cs="Arial"/>
      <w:sz w:val="28"/>
      <w:szCs w:val="28"/>
    </w:rPr>
  </w:style>
  <w:style w:type="paragraph" w:customStyle="1" w:styleId="3226">
    <w:name w:val="Char Char Char Char Char Char1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227">
    <w:name w:val="表文1"/>
    <w:basedOn w:val="1"/>
    <w:qFormat/>
    <w:uiPriority w:val="0"/>
    <w:pPr>
      <w:ind w:firstLine="408" w:firstLineChars="0"/>
      <w:jc w:val="both"/>
    </w:pPr>
    <w:rPr>
      <w:rFonts w:eastAsia="仿宋"/>
      <w:bCs/>
      <w:color w:val="000000"/>
      <w:spacing w:val="10"/>
      <w:kern w:val="0"/>
      <w:sz w:val="21"/>
      <w:szCs w:val="18"/>
    </w:rPr>
  </w:style>
  <w:style w:type="paragraph" w:customStyle="1" w:styleId="3228">
    <w:name w:val="Default Paragraph Font Para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229">
    <w:name w:val="星点正文"/>
    <w:basedOn w:val="1249"/>
    <w:qFormat/>
    <w:uiPriority w:val="99"/>
    <w:pPr>
      <w:tabs>
        <w:tab w:val="left" w:pos="432"/>
      </w:tabs>
      <w:ind w:left="432" w:hanging="432" w:firstLineChars="0"/>
    </w:pPr>
    <w:rPr>
      <w:rFonts w:eastAsia="仿宋_GB2312"/>
      <w:sz w:val="24"/>
    </w:rPr>
  </w:style>
  <w:style w:type="paragraph" w:customStyle="1" w:styleId="3230">
    <w:name w:val="pl"/>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231">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232">
    <w:name w:val="xl71"/>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33">
    <w:name w:val="样式 标题 + 段后: 3 行"/>
    <w:basedOn w:val="84"/>
    <w:qFormat/>
    <w:uiPriority w:val="0"/>
    <w:pPr>
      <w:pageBreakBefore/>
      <w:numPr>
        <w:ilvl w:val="0"/>
        <w:numId w:val="150"/>
      </w:numPr>
      <w:tabs>
        <w:tab w:val="left" w:pos="360"/>
        <w:tab w:val="left" w:pos="1770"/>
        <w:tab w:val="clear" w:pos="601"/>
      </w:tabs>
      <w:autoSpaceDE/>
      <w:autoSpaceDN/>
      <w:spacing w:before="240" w:afterLines="300" w:line="240" w:lineRule="auto"/>
      <w:ind w:left="115" w:firstLine="0" w:firstLineChars="0"/>
      <w:jc w:val="center"/>
      <w:outlineLvl w:val="0"/>
    </w:pPr>
    <w:rPr>
      <w:rFonts w:ascii="Arial" w:hAnsi="Arial" w:eastAsia="黑体" w:cs="宋体"/>
      <w:sz w:val="44"/>
      <w:szCs w:val="20"/>
    </w:rPr>
  </w:style>
  <w:style w:type="paragraph" w:customStyle="1" w:styleId="3234">
    <w:name w:val="xl22"/>
    <w:basedOn w:val="1"/>
    <w:qFormat/>
    <w:uiPriority w:val="0"/>
    <w:pPr>
      <w:pBdr>
        <w:top w:val="single" w:color="auto" w:sz="4" w:space="0"/>
        <w:left w:val="single" w:color="auto" w:sz="4" w:space="0"/>
        <w:bottom w:val="single" w:color="auto" w:sz="4" w:space="0"/>
        <w:right w:val="single" w:color="auto" w:sz="4" w:space="0"/>
      </w:pBdr>
      <w:shd w:val="clear" w:color="auto" w:fill="969696"/>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235">
    <w:name w:val="样式 正文首行缩进 2 + Tahoma 四号 首行缩进:  2 字符1"/>
    <w:basedOn w:val="86"/>
    <w:qFormat/>
    <w:uiPriority w:val="0"/>
    <w:pPr>
      <w:widowControl w:val="0"/>
      <w:spacing w:before="100" w:beforeAutospacing="1" w:after="120" w:afterAutospacing="1"/>
      <w:ind w:left="482" w:right="238" w:firstLine="560"/>
      <w:jc w:val="both"/>
    </w:pPr>
    <w:rPr>
      <w:rFonts w:ascii="Tahoma" w:hAnsi="Tahoma" w:cs="宋体"/>
      <w:kern w:val="0"/>
      <w:szCs w:val="20"/>
    </w:rPr>
  </w:style>
  <w:style w:type="paragraph" w:customStyle="1" w:styleId="3236">
    <w:name w:val="xl234"/>
    <w:basedOn w:val="1"/>
    <w:qFormat/>
    <w:uiPriority w:val="99"/>
    <w:pPr>
      <w:spacing w:before="100" w:beforeAutospacing="1" w:after="100" w:afterAutospacing="1"/>
      <w:ind w:firstLine="566" w:firstLineChars="236"/>
    </w:pPr>
    <w:rPr>
      <w:rFonts w:ascii="仿宋_GB2312" w:eastAsia="仿宋_GB2312" w:cs="宋体"/>
      <w:b/>
      <w:bCs/>
      <w:color w:val="000000"/>
      <w:kern w:val="0"/>
      <w:sz w:val="21"/>
      <w:szCs w:val="28"/>
    </w:rPr>
  </w:style>
  <w:style w:type="paragraph" w:customStyle="1" w:styleId="3237">
    <w:name w:val="Doc Info"/>
    <w:basedOn w:val="1"/>
    <w:qFormat/>
    <w:uiPriority w:val="99"/>
    <w:pPr>
      <w:spacing w:before="120" w:after="120" w:line="240" w:lineRule="auto"/>
      <w:ind w:right="-35" w:firstLine="0" w:firstLineChars="0"/>
      <w:jc w:val="right"/>
    </w:pPr>
    <w:rPr>
      <w:rFonts w:ascii="Arial" w:hAnsi="Arial" w:eastAsia="Times New Roman"/>
      <w:b/>
      <w:kern w:val="0"/>
      <w:sz w:val="36"/>
      <w:szCs w:val="20"/>
      <w:lang w:val="en-GB" w:eastAsia="en-US"/>
    </w:rPr>
  </w:style>
  <w:style w:type="paragraph" w:customStyle="1" w:styleId="3238">
    <w:name w:val="xl24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color w:val="000000"/>
      <w:kern w:val="0"/>
      <w:sz w:val="18"/>
      <w:szCs w:val="18"/>
    </w:rPr>
  </w:style>
  <w:style w:type="paragraph" w:customStyle="1" w:styleId="3239">
    <w:name w:val="正文（表格）"/>
    <w:basedOn w:val="1"/>
    <w:qFormat/>
    <w:uiPriority w:val="0"/>
    <w:pPr>
      <w:widowControl w:val="0"/>
      <w:spacing w:line="240" w:lineRule="auto"/>
      <w:ind w:firstLine="0" w:firstLineChars="0"/>
      <w:jc w:val="both"/>
    </w:pPr>
    <w:rPr>
      <w:rFonts w:ascii="Calibri"/>
      <w:sz w:val="21"/>
    </w:rPr>
  </w:style>
  <w:style w:type="paragraph" w:customStyle="1" w:styleId="3240">
    <w:name w:val="助手文本"/>
    <w:basedOn w:val="1"/>
    <w:qFormat/>
    <w:uiPriority w:val="0"/>
    <w:pPr>
      <w:widowControl w:val="0"/>
      <w:autoSpaceDE w:val="0"/>
      <w:autoSpaceDN w:val="0"/>
      <w:adjustRightInd w:val="0"/>
      <w:spacing w:beforeLines="50" w:afterLines="50"/>
      <w:ind w:left="14" w:firstLine="434" w:firstLineChars="0"/>
      <w:jc w:val="both"/>
      <w:textAlignment w:val="baseline"/>
    </w:pPr>
    <w:rPr>
      <w:rFonts w:ascii="楷体_GB2312" w:eastAsia="楷体_GB2312"/>
      <w:kern w:val="0"/>
      <w:sz w:val="21"/>
      <w:szCs w:val="20"/>
      <w:u w:val="single"/>
    </w:rPr>
  </w:style>
  <w:style w:type="paragraph" w:customStyle="1" w:styleId="3241">
    <w:name w:val="Char Char Char Char Char Char7"/>
    <w:basedOn w:val="1"/>
    <w:qFormat/>
    <w:uiPriority w:val="99"/>
    <w:pPr>
      <w:ind w:firstLine="0" w:firstLineChars="0"/>
    </w:pPr>
    <w:rPr>
      <w:rFonts w:ascii="Tahoma" w:hAnsi="Tahoma"/>
      <w:kern w:val="0"/>
      <w:sz w:val="21"/>
      <w:szCs w:val="20"/>
    </w:rPr>
  </w:style>
  <w:style w:type="paragraph" w:customStyle="1" w:styleId="3242">
    <w:name w:val="HP_Table_Title"/>
    <w:basedOn w:val="1"/>
    <w:next w:val="1"/>
    <w:qFormat/>
    <w:uiPriority w:val="0"/>
    <w:pPr>
      <w:keepNext/>
      <w:keepLines/>
      <w:spacing w:before="240" w:beforeLines="50" w:after="60"/>
      <w:ind w:firstLine="200"/>
    </w:pPr>
    <w:rPr>
      <w:rFonts w:ascii="Futura Bk" w:hAnsi="Futura Bk" w:eastAsia="PMingLiU"/>
      <w:b/>
      <w:kern w:val="0"/>
      <w:sz w:val="18"/>
      <w:szCs w:val="20"/>
      <w:lang w:eastAsia="en-US"/>
    </w:rPr>
  </w:style>
  <w:style w:type="paragraph" w:customStyle="1" w:styleId="3243">
    <w:name w:val="样式 样式 标题 3h33rd levelH3Bold Headbh第二层条l3CTLevel 3 Head3H...1 + 右..."/>
    <w:basedOn w:val="2284"/>
    <w:qFormat/>
    <w:uiPriority w:val="0"/>
    <w:pPr>
      <w:ind w:left="540" w:leftChars="0" w:right="210"/>
    </w:pPr>
    <w:rPr>
      <w:sz w:val="24"/>
    </w:rPr>
  </w:style>
  <w:style w:type="paragraph" w:customStyle="1" w:styleId="3244">
    <w:name w:val="样式 正文文本缩进 + 仿宋_GB2312 小四 首行缩进:  0 厘米 行距: 1.5 倍行距"/>
    <w:basedOn w:val="1"/>
    <w:qFormat/>
    <w:uiPriority w:val="0"/>
    <w:pPr>
      <w:widowControl w:val="0"/>
      <w:ind w:firstLine="0" w:firstLineChars="0"/>
      <w:jc w:val="both"/>
    </w:pPr>
    <w:rPr>
      <w:rFonts w:ascii="仿宋_GB2312" w:eastAsia="新宋体"/>
      <w:sz w:val="21"/>
      <w:szCs w:val="20"/>
    </w:rPr>
  </w:style>
  <w:style w:type="paragraph" w:customStyle="1" w:styleId="3245">
    <w:name w:val="列表项目符号4"/>
    <w:basedOn w:val="2327"/>
    <w:qFormat/>
    <w:uiPriority w:val="0"/>
    <w:pPr>
      <w:tabs>
        <w:tab w:val="left" w:pos="900"/>
        <w:tab w:val="clear" w:pos="425"/>
      </w:tabs>
      <w:ind w:left="1100" w:leftChars="0" w:hanging="420" w:firstLineChars="0"/>
    </w:pPr>
    <w:rPr>
      <w:szCs w:val="20"/>
    </w:rPr>
  </w:style>
  <w:style w:type="paragraph" w:customStyle="1" w:styleId="3246">
    <w:name w:val="文章标题 4"/>
    <w:basedOn w:val="6"/>
    <w:next w:val="1"/>
    <w:qFormat/>
    <w:uiPriority w:val="0"/>
    <w:pPr>
      <w:widowControl w:val="0"/>
      <w:tabs>
        <w:tab w:val="left" w:pos="864"/>
      </w:tabs>
      <w:spacing w:before="280" w:after="290" w:line="376" w:lineRule="auto"/>
      <w:ind w:left="1148" w:hanging="864"/>
    </w:pPr>
    <w:rPr>
      <w:rFonts w:ascii="Arial" w:hAnsi="Arial" w:cs="Times New Roman"/>
      <w:w w:val="100"/>
      <w:sz w:val="28"/>
      <w:szCs w:val="28"/>
    </w:rPr>
  </w:style>
  <w:style w:type="paragraph" w:customStyle="1" w:styleId="3247">
    <w:name w:val="样式 源代码 + 新宋体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248">
    <w:name w:val="Char Char Char Char Char Char6"/>
    <w:basedOn w:val="1"/>
    <w:qFormat/>
    <w:uiPriority w:val="99"/>
    <w:pPr>
      <w:ind w:firstLine="0" w:firstLineChars="0"/>
    </w:pPr>
    <w:rPr>
      <w:rFonts w:ascii="Tahoma" w:hAnsi="Tahoma"/>
      <w:kern w:val="0"/>
      <w:sz w:val="21"/>
      <w:szCs w:val="20"/>
    </w:rPr>
  </w:style>
  <w:style w:type="paragraph" w:customStyle="1" w:styleId="3249">
    <w:name w:val="xl4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250">
    <w:name w:val="Char Char Char Char Char Char Char Char Char Char4"/>
    <w:basedOn w:val="1"/>
    <w:qFormat/>
    <w:uiPriority w:val="99"/>
    <w:pPr>
      <w:ind w:firstLine="0" w:firstLineChars="0"/>
    </w:pPr>
    <w:rPr>
      <w:rFonts w:ascii="Tahoma" w:hAnsi="Tahoma"/>
      <w:kern w:val="0"/>
      <w:sz w:val="21"/>
      <w:szCs w:val="20"/>
    </w:rPr>
  </w:style>
  <w:style w:type="paragraph" w:customStyle="1" w:styleId="3251">
    <w:name w:val="Char Char1 Char Char1 Char Char Char Char Char Char"/>
    <w:basedOn w:val="1"/>
    <w:qFormat/>
    <w:uiPriority w:val="0"/>
    <w:pPr>
      <w:spacing w:before="50" w:beforeLines="50" w:after="160" w:line="240" w:lineRule="exact"/>
      <w:ind w:firstLine="200"/>
    </w:pPr>
    <w:rPr>
      <w:rFonts w:ascii="Verdana" w:hAnsi="Verdana" w:eastAsia="仿宋"/>
      <w:kern w:val="0"/>
      <w:sz w:val="20"/>
      <w:szCs w:val="20"/>
      <w:lang w:eastAsia="en-US"/>
    </w:rPr>
  </w:style>
  <w:style w:type="paragraph" w:customStyle="1" w:styleId="3252">
    <w:name w:val="样式 标题 3h33rd levelH3Bold Headbh第二层条l3CTLevel 3 Head3H..."/>
    <w:basedOn w:val="5"/>
    <w:qFormat/>
    <w:uiPriority w:val="0"/>
    <w:pPr>
      <w:keepLines w:val="0"/>
      <w:numPr>
        <w:numId w:val="0"/>
      </w:numPr>
      <w:spacing w:before="80" w:after="60" w:line="360" w:lineRule="auto"/>
      <w:ind w:left="540"/>
    </w:pPr>
    <w:rPr>
      <w:rFonts w:ascii="Calibri" w:hAnsi="宋体" w:eastAsia="宋体" w:cs="宋体"/>
      <w:b/>
      <w:spacing w:val="20"/>
      <w:kern w:val="0"/>
      <w:sz w:val="21"/>
      <w:szCs w:val="20"/>
    </w:rPr>
  </w:style>
  <w:style w:type="paragraph" w:customStyle="1" w:styleId="3253">
    <w:name w:val="辑要页"/>
    <w:basedOn w:val="1"/>
    <w:qFormat/>
    <w:uiPriority w:val="0"/>
    <w:pPr>
      <w:spacing w:before="1200" w:after="1400"/>
      <w:ind w:firstLine="0" w:firstLineChars="0"/>
      <w:jc w:val="center"/>
    </w:pPr>
    <w:rPr>
      <w:rFonts w:ascii="黑体" w:eastAsia="黑体"/>
      <w:spacing w:val="100"/>
      <w:kern w:val="0"/>
      <w:sz w:val="32"/>
      <w:szCs w:val="20"/>
    </w:rPr>
  </w:style>
  <w:style w:type="paragraph" w:customStyle="1" w:styleId="3254">
    <w:name w:val="xl20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255">
    <w:name w:val="标题3级"/>
    <w:qFormat/>
    <w:uiPriority w:val="99"/>
    <w:pPr>
      <w:spacing w:line="360" w:lineRule="auto"/>
      <w:ind w:firstLine="480"/>
      <w:outlineLvl w:val="2"/>
    </w:pPr>
    <w:rPr>
      <w:rFonts w:ascii="Arial" w:hAnsi="Arial" w:eastAsia="黑体" w:cs="Times New Roman"/>
      <w:b/>
      <w:sz w:val="28"/>
      <w:szCs w:val="28"/>
      <w:lang w:val="en-US" w:eastAsia="zh-CN" w:bidi="ar-SA"/>
    </w:rPr>
  </w:style>
  <w:style w:type="paragraph" w:customStyle="1" w:styleId="3256">
    <w:name w:val="CM70"/>
    <w:basedOn w:val="305"/>
    <w:next w:val="305"/>
    <w:qFormat/>
    <w:uiPriority w:val="0"/>
    <w:pPr>
      <w:spacing w:line="626" w:lineRule="atLeast"/>
    </w:pPr>
    <w:rPr>
      <w:rFonts w:ascii="仿宋_GB2312" w:eastAsia="仿宋_GB2312" w:cs="Times New Roman"/>
      <w:color w:val="auto"/>
    </w:rPr>
  </w:style>
  <w:style w:type="paragraph" w:customStyle="1" w:styleId="3257">
    <w:name w:val="jsq"/>
    <w:basedOn w:val="1"/>
    <w:qFormat/>
    <w:uiPriority w:val="0"/>
    <w:pPr>
      <w:spacing w:before="100" w:beforeAutospacing="1" w:after="100" w:afterAutospacing="1" w:line="240" w:lineRule="auto"/>
      <w:ind w:firstLine="0" w:firstLineChars="0"/>
    </w:pPr>
    <w:rPr>
      <w:rFonts w:ascii="Arial" w:hAnsi="Arial" w:eastAsia="仿宋" w:cs="Arial"/>
      <w:b/>
      <w:bCs/>
      <w:color w:val="CC0000"/>
      <w:kern w:val="0"/>
      <w:sz w:val="21"/>
    </w:rPr>
  </w:style>
  <w:style w:type="paragraph" w:customStyle="1" w:styleId="3258">
    <w:name w:val="样式 标题 3H3Heading 3 - oldLevel 3 HeadHeadingh33rd levellev...1"/>
    <w:basedOn w:val="5"/>
    <w:qFormat/>
    <w:uiPriority w:val="99"/>
    <w:pPr>
      <w:keepLines w:val="0"/>
      <w:widowControl w:val="0"/>
      <w:numPr>
        <w:ilvl w:val="0"/>
        <w:numId w:val="0"/>
      </w:numPr>
      <w:tabs>
        <w:tab w:val="left" w:pos="1140"/>
      </w:tabs>
      <w:spacing w:before="120" w:after="60"/>
    </w:pPr>
    <w:rPr>
      <w:rFonts w:ascii="Arial" w:hAnsi="Arial" w:eastAsia="宋体" w:cs="宋体"/>
      <w:b/>
      <w:bCs w:val="0"/>
      <w:sz w:val="32"/>
      <w:szCs w:val="20"/>
    </w:rPr>
  </w:style>
  <w:style w:type="paragraph" w:customStyle="1" w:styleId="3259">
    <w:name w:val="Char Char Char Char Char Char Char Char Char6"/>
    <w:basedOn w:val="1"/>
    <w:qFormat/>
    <w:uiPriority w:val="99"/>
    <w:pPr>
      <w:ind w:firstLine="0" w:firstLineChars="0"/>
    </w:pPr>
    <w:rPr>
      <w:rFonts w:ascii="Tahoma" w:hAnsi="Tahoma"/>
      <w:kern w:val="0"/>
      <w:sz w:val="21"/>
      <w:szCs w:val="20"/>
    </w:rPr>
  </w:style>
  <w:style w:type="paragraph" w:customStyle="1" w:styleId="3260">
    <w:name w:val="Subject"/>
    <w:basedOn w:val="1"/>
    <w:qFormat/>
    <w:uiPriority w:val="0"/>
    <w:pPr>
      <w:widowControl w:val="0"/>
      <w:spacing w:beforeLines="800" w:line="240" w:lineRule="auto"/>
      <w:ind w:firstLine="0" w:firstLineChars="0"/>
      <w:jc w:val="center"/>
    </w:pPr>
    <w:rPr>
      <w:rFonts w:ascii="Calibri" w:eastAsia="黑体"/>
      <w:b/>
      <w:sz w:val="48"/>
    </w:rPr>
  </w:style>
  <w:style w:type="paragraph" w:customStyle="1" w:styleId="3261">
    <w:name w:val="Heading B"/>
    <w:basedOn w:val="4"/>
    <w:qFormat/>
    <w:uiPriority w:val="99"/>
    <w:pPr>
      <w:keepLines w:val="0"/>
      <w:pBdr>
        <w:top w:val="single" w:color="auto" w:sz="6" w:space="1"/>
      </w:pBdr>
      <w:tabs>
        <w:tab w:val="left" w:pos="432"/>
        <w:tab w:val="left" w:pos="612"/>
      </w:tabs>
      <w:overflowPunct w:val="0"/>
      <w:autoSpaceDE w:val="0"/>
      <w:autoSpaceDN w:val="0"/>
      <w:adjustRightInd w:val="0"/>
      <w:snapToGrid w:val="0"/>
      <w:spacing w:before="425" w:beforeLines="0" w:after="113" w:afterLines="0" w:line="240" w:lineRule="auto"/>
      <w:ind w:left="652" w:hanging="652" w:firstLineChars="0"/>
      <w:outlineLvl w:val="9"/>
    </w:pPr>
    <w:rPr>
      <w:rFonts w:ascii="Arial" w:hAnsi="Arial" w:eastAsia="宋体"/>
      <w:bCs w:val="0"/>
      <w:color w:val="000000"/>
      <w:kern w:val="0"/>
      <w:szCs w:val="20"/>
      <w:lang w:eastAsia="en-US"/>
    </w:rPr>
  </w:style>
  <w:style w:type="paragraph" w:customStyle="1" w:styleId="3262">
    <w:name w:val="样式 样式 标题 2H2h22Header 2l2Level 2 Headheading 2H2normal full... +...2"/>
    <w:basedOn w:val="1"/>
    <w:qFormat/>
    <w:uiPriority w:val="99"/>
    <w:pPr>
      <w:keepNext/>
      <w:keepLines/>
      <w:tabs>
        <w:tab w:val="left" w:pos="1769"/>
      </w:tabs>
      <w:adjustRightInd w:val="0"/>
      <w:spacing w:beforeLines="100" w:afterLines="100"/>
      <w:ind w:firstLine="0" w:firstLineChars="0"/>
      <w:outlineLvl w:val="1"/>
    </w:pPr>
    <w:rPr>
      <w:rFonts w:eastAsia="Times New Roman" w:cs="宋体"/>
      <w:b/>
      <w:bCs/>
      <w:spacing w:val="20"/>
      <w:kern w:val="0"/>
      <w:sz w:val="36"/>
      <w:szCs w:val="20"/>
    </w:rPr>
  </w:style>
  <w:style w:type="paragraph" w:customStyle="1" w:styleId="3263">
    <w:name w:val="Axure标题1"/>
    <w:basedOn w:val="1"/>
    <w:qFormat/>
    <w:uiPriority w:val="0"/>
    <w:pPr>
      <w:spacing w:before="120" w:after="240" w:line="240" w:lineRule="auto"/>
      <w:ind w:firstLine="0" w:firstLineChars="0"/>
      <w:outlineLvl w:val="0"/>
    </w:pPr>
    <w:rPr>
      <w:rFonts w:ascii="Arial" w:hAnsi="Arial" w:cs="Arial"/>
      <w:b/>
      <w:kern w:val="0"/>
      <w:sz w:val="28"/>
      <w:lang w:eastAsia="en-US"/>
    </w:rPr>
  </w:style>
  <w:style w:type="paragraph" w:customStyle="1" w:styleId="3264">
    <w:name w:val="样式5 Char Char"/>
    <w:basedOn w:val="237"/>
    <w:qFormat/>
    <w:uiPriority w:val="99"/>
    <w:pPr>
      <w:widowControl w:val="0"/>
      <w:tabs>
        <w:tab w:val="left" w:pos="709"/>
        <w:tab w:val="left" w:pos="720"/>
      </w:tabs>
      <w:jc w:val="both"/>
    </w:pPr>
    <w:rPr>
      <w:rFonts w:ascii="宋体" w:hAnsi="宋体"/>
      <w:sz w:val="24"/>
      <w:szCs w:val="24"/>
    </w:rPr>
  </w:style>
  <w:style w:type="paragraph" w:customStyle="1" w:styleId="3265">
    <w:name w:val="xl264"/>
    <w:basedOn w:val="1"/>
    <w:qFormat/>
    <w:uiPriority w:val="99"/>
    <w:pPr>
      <w:spacing w:before="100" w:beforeAutospacing="1" w:after="100" w:afterAutospacing="1"/>
      <w:ind w:firstLine="566" w:firstLineChars="236"/>
      <w:jc w:val="center"/>
    </w:pPr>
    <w:rPr>
      <w:rFonts w:cs="宋体"/>
      <w:color w:val="000000"/>
      <w:kern w:val="0"/>
      <w:sz w:val="18"/>
      <w:szCs w:val="18"/>
    </w:rPr>
  </w:style>
  <w:style w:type="paragraph" w:customStyle="1" w:styleId="3266">
    <w:name w:val="Definition Term"/>
    <w:basedOn w:val="1"/>
    <w:next w:val="1"/>
    <w:qFormat/>
    <w:uiPriority w:val="0"/>
    <w:pPr>
      <w:spacing w:line="240" w:lineRule="auto"/>
      <w:ind w:firstLine="0" w:firstLineChars="0"/>
    </w:pPr>
    <w:rPr>
      <w:rFonts w:ascii="Calibri" w:eastAsia="仿宋"/>
      <w:kern w:val="0"/>
      <w:sz w:val="21"/>
      <w:szCs w:val="20"/>
      <w:lang w:eastAsia="en-US"/>
    </w:rPr>
  </w:style>
  <w:style w:type="paragraph" w:customStyle="1" w:styleId="3267">
    <w:name w:val="xl76"/>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68">
    <w:name w:val="Num Heading 3"/>
    <w:basedOn w:val="5"/>
    <w:next w:val="1"/>
    <w:qFormat/>
    <w:uiPriority w:val="0"/>
    <w:pPr>
      <w:keepLines w:val="0"/>
      <w:widowControl w:val="0"/>
      <w:numPr>
        <w:numId w:val="68"/>
      </w:numPr>
      <w:tabs>
        <w:tab w:val="left" w:pos="360"/>
        <w:tab w:val="left" w:pos="1021"/>
      </w:tabs>
      <w:spacing w:before="156" w:line="240" w:lineRule="auto"/>
      <w:ind w:left="0" w:firstLine="200" w:firstLineChars="200"/>
    </w:pPr>
    <w:rPr>
      <w:rFonts w:ascii="仿宋_GB2312" w:hAnsi="宋体" w:eastAsia="宋体"/>
      <w:b/>
      <w:bCs w:val="0"/>
      <w:color w:val="333333"/>
      <w:sz w:val="26"/>
      <w:szCs w:val="26"/>
    </w:rPr>
  </w:style>
  <w:style w:type="paragraph" w:customStyle="1" w:styleId="3269">
    <w:name w:val="框内文字"/>
    <w:basedOn w:val="1"/>
    <w:qFormat/>
    <w:uiPriority w:val="0"/>
    <w:pPr>
      <w:widowControl w:val="0"/>
      <w:spacing w:line="440" w:lineRule="atLeast"/>
      <w:ind w:firstLine="0" w:firstLineChars="0"/>
      <w:jc w:val="center"/>
    </w:pPr>
    <w:rPr>
      <w:rFonts w:eastAsia="仿宋"/>
      <w:sz w:val="21"/>
      <w:szCs w:val="20"/>
    </w:rPr>
  </w:style>
  <w:style w:type="paragraph" w:customStyle="1" w:styleId="3270">
    <w:name w:val="Normal Indental Char Char Char Char Char Char"/>
    <w:basedOn w:val="1"/>
    <w:qFormat/>
    <w:uiPriority w:val="0"/>
    <w:pPr>
      <w:overflowPunct w:val="0"/>
      <w:autoSpaceDE w:val="0"/>
      <w:autoSpaceDN w:val="0"/>
      <w:adjustRightInd w:val="0"/>
      <w:spacing w:after="240"/>
      <w:ind w:firstLine="520"/>
      <w:jc w:val="both"/>
    </w:pPr>
    <w:rPr>
      <w:rFonts w:ascii="Arial Narrow" w:hAnsi="Arial Narrow" w:eastAsia="楷体_GB2312"/>
      <w:spacing w:val="10"/>
      <w:kern w:val="0"/>
      <w:sz w:val="21"/>
      <w:szCs w:val="20"/>
    </w:rPr>
  </w:style>
  <w:style w:type="paragraph" w:customStyle="1" w:styleId="3271">
    <w:name w:val="模板正文"/>
    <w:basedOn w:val="1"/>
    <w:qFormat/>
    <w:uiPriority w:val="0"/>
    <w:pPr>
      <w:widowControl w:val="0"/>
      <w:spacing w:beforeLines="50" w:afterLines="50" w:line="400" w:lineRule="exact"/>
      <w:ind w:firstLine="200"/>
      <w:jc w:val="both"/>
    </w:pPr>
    <w:rPr>
      <w:rFonts w:eastAsia="仿宋"/>
      <w:sz w:val="21"/>
    </w:rPr>
  </w:style>
  <w:style w:type="paragraph" w:customStyle="1" w:styleId="3272">
    <w:name w:val="CM17"/>
    <w:basedOn w:val="305"/>
    <w:next w:val="305"/>
    <w:qFormat/>
    <w:uiPriority w:val="0"/>
    <w:pPr>
      <w:spacing w:line="468" w:lineRule="atLeast"/>
    </w:pPr>
    <w:rPr>
      <w:rFonts w:ascii="宋体" w:cs="Times New Roman"/>
      <w:color w:val="auto"/>
    </w:rPr>
  </w:style>
  <w:style w:type="paragraph" w:customStyle="1" w:styleId="3273">
    <w:name w:val="Scroll Heading 1"/>
    <w:basedOn w:val="3"/>
    <w:next w:val="1"/>
    <w:qFormat/>
    <w:uiPriority w:val="0"/>
    <w:pPr>
      <w:pageBreakBefore/>
      <w:widowControl w:val="0"/>
      <w:tabs>
        <w:tab w:val="left" w:pos="432"/>
        <w:tab w:val="left" w:pos="1368"/>
      </w:tabs>
      <w:spacing w:before="120" w:beforeLines="0" w:after="600" w:afterLines="0" w:line="660" w:lineRule="exact"/>
      <w:ind w:left="432" w:hanging="432" w:firstLineChars="0"/>
      <w:jc w:val="both"/>
    </w:pPr>
    <w:rPr>
      <w:rFonts w:ascii="Courier New" w:hAnsi="Courier New" w:eastAsia="宋体"/>
      <w:caps/>
      <w:color w:val="0092D1"/>
      <w:spacing w:val="40"/>
      <w:kern w:val="0"/>
      <w:sz w:val="52"/>
      <w:szCs w:val="28"/>
      <w:lang w:eastAsia="en-US"/>
    </w:rPr>
  </w:style>
  <w:style w:type="paragraph" w:customStyle="1" w:styleId="3274">
    <w:name w:val="百姓X"/>
    <w:basedOn w:val="1"/>
    <w:qFormat/>
    <w:uiPriority w:val="0"/>
    <w:pPr>
      <w:widowControl w:val="0"/>
      <w:adjustRightInd w:val="0"/>
      <w:spacing w:before="120" w:after="120"/>
      <w:ind w:firstLine="420" w:firstLineChars="0"/>
      <w:textAlignment w:val="baseline"/>
    </w:pPr>
    <w:rPr>
      <w:rFonts w:eastAsia="仿宋"/>
      <w:kern w:val="0"/>
      <w:sz w:val="21"/>
      <w:szCs w:val="20"/>
    </w:rPr>
  </w:style>
  <w:style w:type="paragraph" w:customStyle="1" w:styleId="3275">
    <w:name w:val="xl18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Unicode MS" w:hAnsi="Arial Unicode MS" w:eastAsia="Arial Unicode MS" w:cs="Arial Unicode MS"/>
      <w:kern w:val="0"/>
      <w:sz w:val="21"/>
      <w:szCs w:val="20"/>
    </w:rPr>
  </w:style>
  <w:style w:type="paragraph" w:customStyle="1" w:styleId="3276">
    <w:name w:val="样式 首行缩进:  2 字符 段后: 0.5 行"/>
    <w:basedOn w:val="1"/>
    <w:qFormat/>
    <w:uiPriority w:val="0"/>
    <w:pPr>
      <w:widowControl w:val="0"/>
      <w:spacing w:afterLines="50" w:line="480" w:lineRule="exact"/>
      <w:jc w:val="both"/>
    </w:pPr>
    <w:rPr>
      <w:rFonts w:ascii="Arial" w:hAnsi="Arial"/>
      <w:sz w:val="21"/>
      <w:szCs w:val="20"/>
    </w:rPr>
  </w:style>
  <w:style w:type="paragraph" w:customStyle="1" w:styleId="3277">
    <w:name w:val="列出段落11"/>
    <w:basedOn w:val="1"/>
    <w:qFormat/>
    <w:uiPriority w:val="34"/>
    <w:pPr>
      <w:widowControl w:val="0"/>
      <w:spacing w:before="50" w:beforeLines="50"/>
      <w:ind w:firstLine="420"/>
      <w:jc w:val="both"/>
    </w:pPr>
    <w:rPr>
      <w:rFonts w:ascii="Calibri" w:hAnsi="Calibri"/>
      <w:sz w:val="21"/>
      <w:szCs w:val="21"/>
    </w:rPr>
  </w:style>
  <w:style w:type="paragraph" w:customStyle="1" w:styleId="3278">
    <w:name w:val="Char Char Char Char Char Char Char Char Char Char1"/>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3279">
    <w:name w:val="l15"/>
    <w:basedOn w:val="1"/>
    <w:qFormat/>
    <w:uiPriority w:val="99"/>
    <w:pPr>
      <w:spacing w:before="100" w:beforeAutospacing="1" w:after="100" w:afterAutospacing="1"/>
      <w:ind w:firstLine="0" w:firstLineChars="0"/>
    </w:pPr>
    <w:rPr>
      <w:rFonts w:cs="宋体"/>
      <w:kern w:val="0"/>
      <w:sz w:val="21"/>
    </w:rPr>
  </w:style>
  <w:style w:type="paragraph" w:customStyle="1" w:styleId="3280">
    <w:name w:val="Char1 Char Char Char Char Char Char Char Char Char"/>
    <w:basedOn w:val="1"/>
    <w:qFormat/>
    <w:uiPriority w:val="0"/>
    <w:pPr>
      <w:widowControl w:val="0"/>
      <w:spacing w:line="240" w:lineRule="auto"/>
      <w:ind w:firstLine="0" w:firstLineChars="0"/>
      <w:jc w:val="both"/>
    </w:pPr>
    <w:rPr>
      <w:rFonts w:ascii="Calibri"/>
      <w:sz w:val="21"/>
      <w:szCs w:val="20"/>
    </w:rPr>
  </w:style>
  <w:style w:type="paragraph" w:customStyle="1" w:styleId="3281">
    <w:name w:val="Halfline"/>
    <w:basedOn w:val="1"/>
    <w:qFormat/>
    <w:uiPriority w:val="0"/>
    <w:pPr>
      <w:tabs>
        <w:tab w:val="left" w:pos="3289"/>
      </w:tabs>
      <w:suppressAutoHyphens/>
      <w:spacing w:after="200" w:line="240" w:lineRule="exact"/>
      <w:ind w:left="3289" w:hanging="1758" w:firstLineChars="0"/>
    </w:pPr>
    <w:rPr>
      <w:rFonts w:ascii="ITCCenturyBookT" w:hAnsi="ITCCenturyBookT" w:eastAsia="仿宋"/>
      <w:kern w:val="0"/>
      <w:sz w:val="21"/>
      <w:szCs w:val="20"/>
      <w:lang w:val="en-GB" w:eastAsia="en-US"/>
    </w:rPr>
  </w:style>
  <w:style w:type="paragraph" w:customStyle="1" w:styleId="3282">
    <w:name w:val="Char Char Char Char 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3283">
    <w:name w:val="第1层序列"/>
    <w:basedOn w:val="1"/>
    <w:qFormat/>
    <w:uiPriority w:val="0"/>
    <w:pPr>
      <w:widowControl w:val="0"/>
      <w:numPr>
        <w:ilvl w:val="0"/>
        <w:numId w:val="56"/>
      </w:numPr>
      <w:tabs>
        <w:tab w:val="left" w:pos="432"/>
        <w:tab w:val="left" w:pos="1418"/>
      </w:tabs>
      <w:spacing w:before="60" w:after="60" w:line="240" w:lineRule="auto"/>
      <w:ind w:left="432" w:firstLine="0" w:firstLineChars="0"/>
      <w:jc w:val="both"/>
    </w:pPr>
    <w:rPr>
      <w:rFonts w:ascii="Calibri" w:eastAsia="仿宋"/>
      <w:sz w:val="21"/>
    </w:rPr>
  </w:style>
  <w:style w:type="paragraph" w:customStyle="1" w:styleId="3284">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3285">
    <w:name w:val="表格内容1"/>
    <w:basedOn w:val="1"/>
    <w:qFormat/>
    <w:uiPriority w:val="99"/>
    <w:pPr>
      <w:ind w:firstLine="566" w:firstLineChars="236"/>
    </w:pPr>
    <w:rPr>
      <w:rFonts w:cs="宋体"/>
      <w:color w:val="000000"/>
      <w:kern w:val="0"/>
      <w:sz w:val="21"/>
      <w:szCs w:val="20"/>
    </w:rPr>
  </w:style>
  <w:style w:type="paragraph" w:customStyle="1" w:styleId="3286">
    <w:name w:val="样式 Char Char Char Char Char Char Char + 加粗 首行缩进:  0.85 厘米"/>
    <w:basedOn w:val="3287"/>
    <w:qFormat/>
    <w:uiPriority w:val="99"/>
    <w:pPr>
      <w:numPr>
        <w:ilvl w:val="0"/>
        <w:numId w:val="151"/>
      </w:numPr>
      <w:tabs>
        <w:tab w:val="left" w:pos="360"/>
        <w:tab w:val="left" w:pos="902"/>
        <w:tab w:val="clear" w:pos="420"/>
      </w:tabs>
      <w:adjustRightInd w:val="0"/>
      <w:snapToGrid w:val="0"/>
      <w:ind w:left="0" w:firstLine="0"/>
    </w:pPr>
    <w:rPr>
      <w:rFonts w:ascii="Times New Roman" w:hAnsi="Times New Roman" w:cs="宋体"/>
      <w:b/>
      <w:bCs/>
    </w:rPr>
  </w:style>
  <w:style w:type="paragraph" w:customStyle="1" w:styleId="3287">
    <w:name w:val="Char Char Char Char Char Char Char4"/>
    <w:basedOn w:val="1"/>
    <w:qFormat/>
    <w:uiPriority w:val="99"/>
    <w:pPr>
      <w:ind w:firstLine="0" w:firstLineChars="0"/>
    </w:pPr>
    <w:rPr>
      <w:rFonts w:ascii="Tahoma" w:hAnsi="Tahoma"/>
      <w:kern w:val="0"/>
      <w:sz w:val="21"/>
      <w:szCs w:val="20"/>
    </w:rPr>
  </w:style>
  <w:style w:type="paragraph" w:customStyle="1" w:styleId="3288">
    <w:name w:val="样式 标题 2H22nd levelh22Header 2Heading 2 HiddenHeading 2 CC...5"/>
    <w:basedOn w:val="4"/>
    <w:qFormat/>
    <w:uiPriority w:val="0"/>
    <w:pPr>
      <w:keepLines w:val="0"/>
      <w:widowControl w:val="0"/>
      <w:tabs>
        <w:tab w:val="left" w:pos="1178"/>
      </w:tabs>
      <w:adjustRightInd w:val="0"/>
      <w:snapToGrid w:val="0"/>
      <w:spacing w:before="0" w:beforeLines="0" w:after="0" w:afterLines="0" w:line="360" w:lineRule="auto"/>
      <w:ind w:left="1178" w:hanging="420" w:firstLineChars="0"/>
    </w:pPr>
    <w:rPr>
      <w:rFonts w:ascii="Arial" w:hAnsi="仿宋" w:eastAsia="宋体"/>
      <w:color w:val="000000"/>
      <w:szCs w:val="30"/>
    </w:rPr>
  </w:style>
  <w:style w:type="paragraph" w:customStyle="1" w:styleId="3289">
    <w:name w:val="Char Char Char Char Char Char Char Char Char Char Char Char Char Char Char Char Char Char Char Char Char Char Char Char Char Char Char Char"/>
    <w:basedOn w:val="1"/>
    <w:qFormat/>
    <w:uiPriority w:val="0"/>
    <w:pPr>
      <w:widowControl w:val="0"/>
      <w:adjustRightInd w:val="0"/>
      <w:ind w:firstLine="0" w:firstLineChars="0"/>
      <w:jc w:val="both"/>
    </w:pPr>
    <w:rPr>
      <w:rFonts w:ascii="Calibri"/>
      <w:sz w:val="21"/>
      <w:szCs w:val="20"/>
    </w:rPr>
  </w:style>
  <w:style w:type="paragraph" w:customStyle="1" w:styleId="3290">
    <w:name w:val="Table Header"/>
    <w:basedOn w:val="3291"/>
    <w:qFormat/>
    <w:uiPriority w:val="99"/>
    <w:rPr>
      <w:b/>
      <w:bCs/>
    </w:rPr>
  </w:style>
  <w:style w:type="paragraph" w:customStyle="1" w:styleId="3291">
    <w:name w:val="Normal-Table"/>
    <w:basedOn w:val="1"/>
    <w:qFormat/>
    <w:uiPriority w:val="99"/>
    <w:pPr>
      <w:spacing w:after="60"/>
      <w:ind w:firstLine="0" w:firstLineChars="0"/>
    </w:pPr>
    <w:rPr>
      <w:rFonts w:ascii="Book Antiqua" w:hAnsi="Book Antiqua"/>
      <w:kern w:val="0"/>
      <w:sz w:val="18"/>
      <w:szCs w:val="20"/>
      <w:lang w:val="en-GB" w:eastAsia="en-US"/>
    </w:rPr>
  </w:style>
  <w:style w:type="paragraph" w:customStyle="1" w:styleId="3292">
    <w:name w:val="Step Heading"/>
    <w:basedOn w:val="613"/>
    <w:qFormat/>
    <w:uiPriority w:val="0"/>
    <w:pPr>
      <w:tabs>
        <w:tab w:val="left" w:pos="420"/>
      </w:tabs>
      <w:topLinePunct w:val="0"/>
      <w:adjustRightInd/>
      <w:spacing w:line="360" w:lineRule="auto"/>
      <w:ind w:firstLine="200" w:firstLineChars="200"/>
    </w:pPr>
    <w:rPr>
      <w:rFonts w:ascii="Arial" w:hAnsi="Arial" w:cs="Arial"/>
      <w:bCs w:val="0"/>
      <w:sz w:val="18"/>
      <w:szCs w:val="18"/>
    </w:rPr>
  </w:style>
  <w:style w:type="paragraph" w:customStyle="1" w:styleId="3293">
    <w:name w:val="xl96"/>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94">
    <w:name w:val="样式 标题 3 + 行距: 多倍行距 1.73 字行1"/>
    <w:basedOn w:val="5"/>
    <w:qFormat/>
    <w:uiPriority w:val="99"/>
    <w:pPr>
      <w:keepLines w:val="0"/>
      <w:numPr>
        <w:ilvl w:val="0"/>
        <w:numId w:val="0"/>
      </w:numPr>
      <w:spacing w:before="120" w:after="60" w:line="412" w:lineRule="auto"/>
      <w:ind w:left="1580" w:hanging="1400"/>
    </w:pPr>
    <w:rPr>
      <w:rFonts w:ascii="Calibri" w:hAnsi="宋体" w:eastAsia="宋体"/>
      <w:b/>
      <w:kern w:val="0"/>
      <w:sz w:val="32"/>
      <w:szCs w:val="20"/>
    </w:rPr>
  </w:style>
  <w:style w:type="paragraph" w:customStyle="1" w:styleId="3295">
    <w:name w:val="Stand1"/>
    <w:basedOn w:val="1"/>
    <w:qFormat/>
    <w:uiPriority w:val="0"/>
    <w:pPr>
      <w:widowControl w:val="0"/>
      <w:numPr>
        <w:ilvl w:val="0"/>
        <w:numId w:val="152"/>
      </w:numPr>
      <w:tabs>
        <w:tab w:val="left" w:pos="360"/>
        <w:tab w:val="clear" w:pos="420"/>
      </w:tabs>
      <w:spacing w:line="240" w:lineRule="auto"/>
      <w:ind w:left="0" w:firstLine="0" w:firstLineChars="0"/>
    </w:pPr>
    <w:rPr>
      <w:rFonts w:ascii="Tahoma" w:hAnsi="Tahoma" w:eastAsia="仿宋"/>
      <w:kern w:val="0"/>
      <w:sz w:val="18"/>
      <w:szCs w:val="20"/>
      <w:lang w:eastAsia="en-US"/>
    </w:rPr>
  </w:style>
  <w:style w:type="paragraph" w:customStyle="1" w:styleId="3296">
    <w:name w:val="Char11"/>
    <w:basedOn w:val="26"/>
    <w:qFormat/>
    <w:uiPriority w:val="0"/>
    <w:pPr>
      <w:widowControl w:val="0"/>
      <w:shd w:val="clear" w:color="auto" w:fill="000080"/>
      <w:spacing w:line="360" w:lineRule="auto"/>
      <w:ind w:firstLine="420"/>
      <w:jc w:val="both"/>
    </w:pPr>
    <w:rPr>
      <w:rFonts w:ascii="Tahoma" w:hAnsi="Tahoma"/>
      <w:sz w:val="24"/>
      <w:szCs w:val="24"/>
    </w:rPr>
  </w:style>
  <w:style w:type="paragraph" w:customStyle="1" w:styleId="3297">
    <w:name w:val="图目录"/>
    <w:basedOn w:val="73"/>
    <w:qFormat/>
    <w:uiPriority w:val="99"/>
    <w:pPr>
      <w:numPr>
        <w:ilvl w:val="0"/>
        <w:numId w:val="153"/>
      </w:numPr>
      <w:tabs>
        <w:tab w:val="left" w:pos="360"/>
        <w:tab w:val="left" w:pos="420"/>
        <w:tab w:val="left" w:pos="1312"/>
        <w:tab w:val="clear" w:pos="618"/>
      </w:tabs>
      <w:spacing w:before="0" w:afterLines="50" w:line="240" w:lineRule="auto"/>
      <w:ind w:left="0" w:leftChars="0" w:firstLine="0" w:firstLineChars="0"/>
      <w:jc w:val="center"/>
    </w:pPr>
    <w:rPr>
      <w:b/>
      <w:sz w:val="21"/>
    </w:rPr>
  </w:style>
  <w:style w:type="paragraph" w:customStyle="1" w:styleId="3298">
    <w:name w:val="1级描述"/>
    <w:basedOn w:val="1"/>
    <w:qFormat/>
    <w:uiPriority w:val="0"/>
    <w:pPr>
      <w:widowControl w:val="0"/>
      <w:spacing w:line="240" w:lineRule="auto"/>
      <w:ind w:firstLine="420" w:firstLineChars="0"/>
      <w:jc w:val="both"/>
    </w:pPr>
    <w:rPr>
      <w:rFonts w:ascii="Calibri"/>
      <w:sz w:val="21"/>
    </w:rPr>
  </w:style>
  <w:style w:type="paragraph" w:customStyle="1" w:styleId="3299">
    <w:name w:val="标题3下正文"/>
    <w:basedOn w:val="1"/>
    <w:qFormat/>
    <w:uiPriority w:val="0"/>
    <w:pPr>
      <w:adjustRightInd w:val="0"/>
      <w:snapToGrid w:val="0"/>
      <w:spacing w:before="60" w:after="60" w:line="200" w:lineRule="atLeast"/>
      <w:ind w:left="1701" w:firstLine="0" w:firstLineChars="0"/>
      <w:jc w:val="both"/>
      <w:textAlignment w:val="bottom"/>
    </w:pPr>
    <w:rPr>
      <w:rFonts w:ascii="Calibri" w:eastAsia="楷体_GB2312"/>
      <w:kern w:val="0"/>
      <w:sz w:val="22"/>
      <w:szCs w:val="20"/>
      <w:lang w:eastAsia="zh-TW"/>
    </w:rPr>
  </w:style>
  <w:style w:type="paragraph" w:customStyle="1" w:styleId="3300">
    <w:name w:val="分类正文"/>
    <w:basedOn w:val="1"/>
    <w:qFormat/>
    <w:uiPriority w:val="99"/>
    <w:pPr>
      <w:widowControl w:val="0"/>
      <w:tabs>
        <w:tab w:val="left" w:pos="1265"/>
      </w:tabs>
      <w:spacing w:line="240" w:lineRule="auto"/>
      <w:ind w:left="1265" w:hanging="420" w:firstLineChars="0"/>
      <w:jc w:val="both"/>
    </w:pPr>
    <w:rPr>
      <w:rFonts w:ascii="Arial" w:hAnsi="Arial" w:eastAsia="仿宋_GB2312" w:cs="Arial"/>
      <w:sz w:val="21"/>
    </w:rPr>
  </w:style>
  <w:style w:type="paragraph" w:customStyle="1" w:styleId="3301">
    <w:name w:val="Char Char Char Char Char Char Char Char Char5"/>
    <w:basedOn w:val="1"/>
    <w:qFormat/>
    <w:uiPriority w:val="99"/>
    <w:pPr>
      <w:ind w:firstLine="0" w:firstLineChars="0"/>
    </w:pPr>
    <w:rPr>
      <w:rFonts w:ascii="Tahoma" w:hAnsi="Tahoma"/>
      <w:kern w:val="0"/>
      <w:sz w:val="21"/>
      <w:szCs w:val="20"/>
    </w:rPr>
  </w:style>
  <w:style w:type="paragraph" w:customStyle="1" w:styleId="3302">
    <w:name w:val="样式 标题 5H55l4h5Second Subheadingdashdsdddash1ds1dd1da...1"/>
    <w:basedOn w:val="7"/>
    <w:qFormat/>
    <w:uiPriority w:val="99"/>
    <w:pPr>
      <w:numPr>
        <w:ilvl w:val="0"/>
        <w:numId w:val="0"/>
      </w:numPr>
      <w:spacing w:before="240" w:beforeLines="100" w:after="60" w:afterLines="100" w:line="374" w:lineRule="auto"/>
      <w:ind w:left="876" w:leftChars="150" w:hanging="726"/>
    </w:pPr>
    <w:rPr>
      <w:b/>
      <w:w w:val="100"/>
      <w:kern w:val="2"/>
      <w:sz w:val="28"/>
      <w:szCs w:val="28"/>
    </w:rPr>
  </w:style>
  <w:style w:type="paragraph" w:customStyle="1" w:styleId="3303">
    <w:name w:val="!封面大标题（小初黑）"/>
    <w:next w:val="2569"/>
    <w:qFormat/>
    <w:uiPriority w:val="99"/>
    <w:pPr>
      <w:spacing w:line="360" w:lineRule="auto"/>
      <w:ind w:firstLine="480"/>
      <w:jc w:val="center"/>
    </w:pPr>
    <w:rPr>
      <w:rFonts w:ascii="Arial Unicode MS" w:hAnsi="Arial Unicode MS" w:eastAsia="黑体" w:cs="Times New Roman"/>
      <w:kern w:val="2"/>
      <w:sz w:val="72"/>
      <w:szCs w:val="72"/>
      <w:lang w:val="en-US" w:eastAsia="zh-CN" w:bidi="ar-SA"/>
    </w:rPr>
  </w:style>
  <w:style w:type="paragraph" w:customStyle="1" w:styleId="3304">
    <w:name w:val="图字"/>
    <w:basedOn w:val="1"/>
    <w:qFormat/>
    <w:uiPriority w:val="99"/>
    <w:pPr>
      <w:widowControl w:val="0"/>
      <w:spacing w:line="240" w:lineRule="auto"/>
      <w:ind w:firstLine="200"/>
      <w:jc w:val="center"/>
    </w:pPr>
    <w:rPr>
      <w:rFonts w:ascii="Calibri" w:eastAsia="仿宋_GB2312"/>
      <w:sz w:val="21"/>
      <w:szCs w:val="20"/>
    </w:rPr>
  </w:style>
  <w:style w:type="paragraph" w:customStyle="1" w:styleId="3305">
    <w:name w:val="样式 标题 1H1章节Heading 0heading 1标书1h1PIM 1Head1Heading app...1"/>
    <w:basedOn w:val="3"/>
    <w:qFormat/>
    <w:uiPriority w:val="0"/>
    <w:pPr>
      <w:widowControl w:val="0"/>
      <w:tabs>
        <w:tab w:val="left" w:pos="432"/>
      </w:tabs>
      <w:spacing w:before="100" w:beforeLines="0" w:after="90" w:afterLines="0" w:line="578" w:lineRule="auto"/>
      <w:ind w:left="432" w:hanging="432" w:firstLineChars="0"/>
      <w:jc w:val="both"/>
    </w:pPr>
    <w:rPr>
      <w:rFonts w:ascii="黑体" w:hAnsi="黑体" w:eastAsia="宋体"/>
      <w:szCs w:val="36"/>
    </w:rPr>
  </w:style>
  <w:style w:type="paragraph" w:customStyle="1" w:styleId="3306">
    <w:name w:val="正文缩进6"/>
    <w:basedOn w:val="1"/>
    <w:qFormat/>
    <w:uiPriority w:val="99"/>
    <w:pPr>
      <w:widowControl w:val="0"/>
      <w:spacing w:beforeLines="50" w:afterLines="50" w:line="300" w:lineRule="auto"/>
      <w:jc w:val="both"/>
    </w:pPr>
    <w:rPr>
      <w:rFonts w:ascii="Calibri" w:eastAsia="仿宋_GB2312"/>
      <w:kern w:val="0"/>
      <w:sz w:val="21"/>
    </w:rPr>
  </w:style>
  <w:style w:type="paragraph" w:customStyle="1" w:styleId="3307">
    <w:name w:val="CM46"/>
    <w:basedOn w:val="305"/>
    <w:next w:val="305"/>
    <w:qFormat/>
    <w:uiPriority w:val="0"/>
    <w:rPr>
      <w:rFonts w:ascii="Sim Sun" w:eastAsia="Sim Sun" w:cs="Sim Sun"/>
    </w:rPr>
  </w:style>
  <w:style w:type="paragraph" w:customStyle="1" w:styleId="3308">
    <w:name w:val="中文标题 2"/>
    <w:basedOn w:val="35"/>
    <w:next w:val="35"/>
    <w:qFormat/>
    <w:uiPriority w:val="0"/>
    <w:pPr>
      <w:widowControl w:val="0"/>
      <w:numPr>
        <w:ilvl w:val="1"/>
        <w:numId w:val="48"/>
      </w:numPr>
      <w:spacing w:before="100" w:beforeAutospacing="1" w:after="100" w:afterAutospacing="1"/>
      <w:ind w:left="0" w:leftChars="0" w:firstLine="0" w:firstLineChars="0"/>
      <w:jc w:val="both"/>
      <w:outlineLvl w:val="1"/>
    </w:pPr>
    <w:rPr>
      <w:rFonts w:ascii="Calibri"/>
      <w:kern w:val="28"/>
    </w:rPr>
  </w:style>
  <w:style w:type="paragraph" w:customStyle="1" w:styleId="3309">
    <w:name w:val="CM32"/>
    <w:basedOn w:val="305"/>
    <w:next w:val="305"/>
    <w:qFormat/>
    <w:uiPriority w:val="0"/>
    <w:pPr>
      <w:spacing w:line="468" w:lineRule="atLeast"/>
    </w:pPr>
    <w:rPr>
      <w:rFonts w:ascii="宋体" w:cs="Times New Roman"/>
      <w:color w:val="auto"/>
    </w:rPr>
  </w:style>
  <w:style w:type="paragraph" w:customStyle="1" w:styleId="3310">
    <w:name w:val="正文缩排"/>
    <w:basedOn w:val="1"/>
    <w:qFormat/>
    <w:uiPriority w:val="99"/>
    <w:pPr>
      <w:tabs>
        <w:tab w:val="left" w:pos="2730"/>
      </w:tabs>
      <w:autoSpaceDE w:val="0"/>
      <w:autoSpaceDN w:val="0"/>
      <w:adjustRightInd w:val="0"/>
      <w:spacing w:line="600" w:lineRule="exact"/>
      <w:ind w:firstLine="566" w:firstLineChars="236"/>
    </w:pPr>
    <w:rPr>
      <w:rFonts w:ascii="Arial Unicode MS" w:hAnsi="Arial Unicode MS" w:cs="宋体"/>
      <w:bCs/>
      <w:color w:val="000000"/>
      <w:kern w:val="44"/>
      <w:sz w:val="21"/>
      <w:szCs w:val="28"/>
    </w:rPr>
  </w:style>
  <w:style w:type="paragraph" w:customStyle="1" w:styleId="3311">
    <w:name w:val="_"/>
    <w:basedOn w:val="1"/>
    <w:qFormat/>
    <w:uiPriority w:val="0"/>
    <w:pPr>
      <w:widowControl w:val="0"/>
      <w:adjustRightInd w:val="0"/>
      <w:ind w:left="480" w:firstLine="0" w:firstLineChars="0"/>
      <w:jc w:val="both"/>
      <w:textAlignment w:val="baseline"/>
    </w:pPr>
    <w:rPr>
      <w:rFonts w:ascii="Calibri"/>
      <w:kern w:val="0"/>
      <w:sz w:val="21"/>
      <w:szCs w:val="20"/>
    </w:rPr>
  </w:style>
  <w:style w:type="paragraph" w:customStyle="1" w:styleId="3312">
    <w:name w:val="纯文本 Char Char Char Char Char Char Char Char Char Char Char Char Char Char Char Char Char Char Char Char Char Char Char Char Char Char Char Char Char Char Char Char Char Char Char Char Char Char Char Char"/>
    <w:basedOn w:val="1"/>
    <w:next w:val="45"/>
    <w:qFormat/>
    <w:uiPriority w:val="0"/>
    <w:pPr>
      <w:widowControl w:val="0"/>
      <w:spacing w:line="240" w:lineRule="auto"/>
      <w:ind w:firstLine="0" w:firstLineChars="0"/>
      <w:jc w:val="both"/>
    </w:pPr>
    <w:rPr>
      <w:rFonts w:hAnsi="Courier New" w:eastAsia="仿宋"/>
      <w:sz w:val="21"/>
      <w:szCs w:val="20"/>
    </w:rPr>
  </w:style>
  <w:style w:type="paragraph" w:customStyle="1" w:styleId="3313">
    <w:name w:val="标题 41"/>
    <w:basedOn w:val="3314"/>
    <w:qFormat/>
    <w:uiPriority w:val="0"/>
    <w:pPr>
      <w:numPr>
        <w:ilvl w:val="3"/>
      </w:numPr>
      <w:tabs>
        <w:tab w:val="left" w:pos="360"/>
        <w:tab w:val="left" w:pos="567"/>
      </w:tabs>
      <w:spacing w:line="376" w:lineRule="atLeast"/>
      <w:ind w:left="919" w:hanging="862"/>
      <w:outlineLvl w:val="3"/>
    </w:pPr>
    <w:rPr>
      <w:rFonts w:ascii="Cambria" w:hAnsi="Cambria"/>
      <w:bCs/>
      <w:szCs w:val="28"/>
    </w:rPr>
  </w:style>
  <w:style w:type="paragraph" w:customStyle="1" w:styleId="3314">
    <w:name w:val="标题 31"/>
    <w:basedOn w:val="1"/>
    <w:qFormat/>
    <w:uiPriority w:val="0"/>
    <w:pPr>
      <w:keepNext/>
      <w:keepLines/>
      <w:widowControl w:val="0"/>
      <w:numPr>
        <w:ilvl w:val="2"/>
        <w:numId w:val="154"/>
      </w:numPr>
      <w:tabs>
        <w:tab w:val="left" w:pos="360"/>
        <w:tab w:val="left" w:pos="567"/>
      </w:tabs>
      <w:spacing w:before="100" w:beforeAutospacing="1" w:after="100" w:afterAutospacing="1" w:line="578" w:lineRule="atLeast"/>
      <w:ind w:left="720" w:firstLine="0" w:firstLineChars="0"/>
      <w:jc w:val="both"/>
      <w:textAlignment w:val="baseline"/>
      <w:outlineLvl w:val="2"/>
    </w:pPr>
    <w:rPr>
      <w:rFonts w:ascii="Calibri" w:hAnsi="Calibri" w:eastAsia="仿宋"/>
      <w:kern w:val="0"/>
      <w:sz w:val="28"/>
      <w:szCs w:val="21"/>
    </w:rPr>
  </w:style>
  <w:style w:type="paragraph" w:customStyle="1" w:styleId="3315">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316">
    <w:name w:val="默认段落字体 Char"/>
    <w:basedOn w:val="1"/>
    <w:next w:val="4"/>
    <w:qFormat/>
    <w:uiPriority w:val="0"/>
    <w:pPr>
      <w:widowControl w:val="0"/>
      <w:spacing w:line="240" w:lineRule="auto"/>
      <w:ind w:firstLine="0" w:firstLineChars="0"/>
      <w:jc w:val="both"/>
    </w:pPr>
    <w:rPr>
      <w:rFonts w:ascii="Calibri" w:eastAsia="仿宋"/>
      <w:sz w:val="21"/>
    </w:rPr>
  </w:style>
  <w:style w:type="paragraph" w:customStyle="1" w:styleId="3317">
    <w:name w:val="Figure Caption"/>
    <w:basedOn w:val="34"/>
    <w:qFormat/>
    <w:uiPriority w:val="99"/>
    <w:pPr>
      <w:adjustRightInd w:val="0"/>
      <w:snapToGrid w:val="0"/>
      <w:spacing w:after="120" w:afterLines="100" w:line="360" w:lineRule="auto"/>
      <w:ind w:firstLine="0" w:firstLineChars="0"/>
      <w:jc w:val="center"/>
    </w:pPr>
    <w:rPr>
      <w:rFonts w:ascii="Book Antiqua" w:hAnsi="Book Antiqua"/>
      <w:sz w:val="22"/>
    </w:rPr>
  </w:style>
  <w:style w:type="paragraph" w:customStyle="1" w:styleId="3318">
    <w:name w:val="章标题"/>
    <w:next w:val="706"/>
    <w:qFormat/>
    <w:uiPriority w:val="0"/>
    <w:pPr>
      <w:numPr>
        <w:ilvl w:val="0"/>
        <w:numId w:val="155"/>
      </w:numPr>
      <w:spacing w:before="312" w:beforeLines="100" w:after="312" w:afterLines="100" w:line="240" w:lineRule="auto"/>
      <w:jc w:val="both"/>
      <w:outlineLvl w:val="1"/>
    </w:pPr>
    <w:rPr>
      <w:rFonts w:ascii="黑体" w:hAnsi="Calibri" w:eastAsia="黑体" w:cs="Times New Roman"/>
      <w:sz w:val="21"/>
      <w:lang w:val="en-US" w:eastAsia="zh-CN" w:bidi="ar-SA"/>
    </w:rPr>
  </w:style>
  <w:style w:type="paragraph" w:customStyle="1" w:styleId="3319">
    <w:name w:val="样式 首行缩进:  2 字符 段前: 0.5 行 段后: 0.5 行"/>
    <w:basedOn w:val="1"/>
    <w:qFormat/>
    <w:uiPriority w:val="99"/>
    <w:pPr>
      <w:widowControl w:val="0"/>
      <w:spacing w:beforeLines="50" w:afterLines="50"/>
      <w:ind w:firstLine="420"/>
    </w:pPr>
    <w:rPr>
      <w:rFonts w:ascii="Calibri" w:cs="宋体"/>
      <w:sz w:val="21"/>
    </w:rPr>
  </w:style>
  <w:style w:type="paragraph" w:customStyle="1" w:styleId="3320">
    <w:name w:val="xl102"/>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321">
    <w:name w:val="图片"/>
    <w:basedOn w:val="1"/>
    <w:qFormat/>
    <w:uiPriority w:val="0"/>
    <w:pPr>
      <w:widowControl w:val="0"/>
      <w:adjustRightInd w:val="0"/>
      <w:spacing w:line="312" w:lineRule="atLeast"/>
      <w:ind w:firstLine="0" w:firstLineChars="0"/>
      <w:jc w:val="both"/>
      <w:textAlignment w:val="baseline"/>
    </w:pPr>
    <w:rPr>
      <w:rFonts w:ascii="Calibri" w:eastAsia="仿宋"/>
      <w:kern w:val="0"/>
      <w:sz w:val="21"/>
      <w:szCs w:val="20"/>
    </w:rPr>
  </w:style>
  <w:style w:type="paragraph" w:customStyle="1" w:styleId="3322">
    <w:name w:val="标准书脚_奇数页"/>
    <w:qFormat/>
    <w:uiPriority w:val="0"/>
    <w:pPr>
      <w:spacing w:before="120" w:line="240" w:lineRule="auto"/>
      <w:jc w:val="right"/>
    </w:pPr>
    <w:rPr>
      <w:rFonts w:ascii="Calibri" w:hAnsi="Calibri" w:eastAsia="宋体" w:cs="Times New Roman"/>
      <w:sz w:val="18"/>
      <w:lang w:val="en-US" w:eastAsia="zh-CN" w:bidi="ar-SA"/>
    </w:rPr>
  </w:style>
  <w:style w:type="paragraph" w:customStyle="1" w:styleId="3323">
    <w:name w:val="xl6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324">
    <w:name w:val="CM45"/>
    <w:basedOn w:val="305"/>
    <w:next w:val="305"/>
    <w:qFormat/>
    <w:uiPriority w:val="0"/>
    <w:pPr>
      <w:spacing w:line="546" w:lineRule="atLeast"/>
    </w:pPr>
    <w:rPr>
      <w:rFonts w:ascii="仿宋_GB2312" w:eastAsia="仿宋_GB2312" w:cs="Times New Roman"/>
      <w:color w:val="auto"/>
    </w:rPr>
  </w:style>
  <w:style w:type="paragraph" w:customStyle="1" w:styleId="3325">
    <w:name w:val="文件分类"/>
    <w:basedOn w:val="1602"/>
    <w:qFormat/>
    <w:uiPriority w:val="0"/>
    <w:pPr>
      <w:adjustRightInd/>
      <w:snapToGrid/>
      <w:spacing w:before="600" w:after="480" w:line="2400" w:lineRule="auto"/>
      <w:ind w:firstLine="480" w:firstLineChars="200"/>
    </w:pPr>
    <w:rPr>
      <w:rFonts w:ascii="宋体" w:eastAsia="宋体"/>
      <w:color w:val="auto"/>
      <w:spacing w:val="10"/>
      <w:kern w:val="0"/>
      <w:sz w:val="32"/>
    </w:rPr>
  </w:style>
  <w:style w:type="paragraph" w:customStyle="1" w:styleId="3326">
    <w:name w:val="表封面样式1"/>
    <w:basedOn w:val="1"/>
    <w:qFormat/>
    <w:uiPriority w:val="0"/>
    <w:pPr>
      <w:widowControl w:val="0"/>
      <w:spacing w:line="240" w:lineRule="auto"/>
      <w:ind w:firstLine="0" w:firstLineChars="0"/>
    </w:pPr>
    <w:rPr>
      <w:rFonts w:ascii="Arial" w:hAnsi="Arial" w:eastAsia="仿宋"/>
      <w:b/>
      <w:sz w:val="18"/>
      <w:szCs w:val="20"/>
    </w:rPr>
  </w:style>
  <w:style w:type="paragraph" w:customStyle="1" w:styleId="3327">
    <w:name w:val="乌市-标题五"/>
    <w:basedOn w:val="2836"/>
    <w:qFormat/>
    <w:uiPriority w:val="0"/>
    <w:pPr>
      <w:numPr>
        <w:ilvl w:val="4"/>
      </w:numPr>
      <w:tabs>
        <w:tab w:val="left" w:pos="2100"/>
        <w:tab w:val="left" w:pos="3600"/>
      </w:tabs>
      <w:ind w:left="2100" w:hanging="494"/>
      <w:outlineLvl w:val="4"/>
    </w:pPr>
    <w:rPr>
      <w:sz w:val="28"/>
    </w:rPr>
  </w:style>
  <w:style w:type="paragraph" w:customStyle="1" w:styleId="3328">
    <w:name w:val="xl47"/>
    <w:basedOn w:val="1"/>
    <w:qFormat/>
    <w:uiPriority w:val="0"/>
    <w:pPr>
      <w:pBdr>
        <w:top w:val="single" w:color="auto" w:sz="8" w:space="0"/>
        <w:bottom w:val="single" w:color="auto" w:sz="8" w:space="0"/>
        <w:right w:val="single" w:color="auto" w:sz="8" w:space="0"/>
      </w:pBdr>
      <w:shd w:val="clear" w:color="auto" w:fill="FF9900"/>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3329">
    <w:name w:val="xl15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30">
    <w:name w:val="正文加重首行缩进2字"/>
    <w:basedOn w:val="1"/>
    <w:qFormat/>
    <w:uiPriority w:val="0"/>
    <w:pPr>
      <w:widowControl w:val="0"/>
      <w:spacing w:before="100" w:beforeAutospacing="1" w:after="100" w:afterAutospacing="1" w:line="240" w:lineRule="auto"/>
      <w:ind w:firstLine="567" w:firstLineChars="0"/>
      <w:jc w:val="both"/>
    </w:pPr>
    <w:rPr>
      <w:rFonts w:ascii="Calibri" w:eastAsia="楷体_GB2312"/>
      <w:b/>
      <w:bCs/>
      <w:kern w:val="0"/>
      <w:sz w:val="28"/>
    </w:rPr>
  </w:style>
  <w:style w:type="paragraph" w:customStyle="1" w:styleId="3331">
    <w:name w:val="正文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332">
    <w:name w:val="Default Paragraph Char Char Char Char"/>
    <w:basedOn w:val="1"/>
    <w:next w:val="1"/>
    <w:qFormat/>
    <w:uiPriority w:val="0"/>
    <w:pPr>
      <w:ind w:firstLine="0" w:firstLineChars="0"/>
    </w:pPr>
    <w:rPr>
      <w:rFonts w:ascii="Calibri" w:eastAsia="仿宋"/>
      <w:kern w:val="0"/>
      <w:sz w:val="21"/>
      <w:szCs w:val="20"/>
      <w:lang w:eastAsia="en-US"/>
    </w:rPr>
  </w:style>
  <w:style w:type="paragraph" w:customStyle="1" w:styleId="3333">
    <w:name w:val="样式 标题 5h5Second SubheadingH5口PIM 5标题 5 Char5l4第四层条dsd...1"/>
    <w:basedOn w:val="1"/>
    <w:qFormat/>
    <w:uiPriority w:val="99"/>
    <w:pPr>
      <w:tabs>
        <w:tab w:val="left" w:pos="900"/>
      </w:tabs>
      <w:ind w:left="900" w:hanging="420" w:firstLineChars="236"/>
    </w:pPr>
    <w:rPr>
      <w:rFonts w:cs="宋体"/>
      <w:b/>
      <w:color w:val="000000"/>
      <w:kern w:val="0"/>
      <w:sz w:val="21"/>
      <w:szCs w:val="28"/>
    </w:rPr>
  </w:style>
  <w:style w:type="paragraph" w:customStyle="1" w:styleId="3334">
    <w:name w:val="标题4， 宋体 ，小四"/>
    <w:basedOn w:val="6"/>
    <w:qFormat/>
    <w:uiPriority w:val="0"/>
    <w:pPr>
      <w:widowControl w:val="0"/>
      <w:tabs>
        <w:tab w:val="left" w:pos="420"/>
        <w:tab w:val="left" w:pos="864"/>
      </w:tabs>
      <w:adjustRightInd w:val="0"/>
      <w:spacing w:before="160" w:after="170" w:line="240" w:lineRule="auto"/>
      <w:ind w:left="420" w:right="240" w:rightChars="100" w:hanging="420"/>
      <w:textAlignment w:val="baseline"/>
    </w:pPr>
    <w:rPr>
      <w:rFonts w:ascii="Arial" w:hAnsi="Arial" w:eastAsia="宋体" w:cs="Times New Roman"/>
      <w:b/>
      <w:w w:val="100"/>
      <w:sz w:val="28"/>
      <w:szCs w:val="30"/>
    </w:rPr>
  </w:style>
  <w:style w:type="paragraph" w:customStyle="1" w:styleId="3335">
    <w:name w:val="xl409"/>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3336">
    <w:name w:val="节标题"/>
    <w:basedOn w:val="1"/>
    <w:qFormat/>
    <w:uiPriority w:val="0"/>
    <w:pPr>
      <w:widowControl w:val="0"/>
      <w:spacing w:line="240" w:lineRule="auto"/>
      <w:ind w:firstLine="1928" w:firstLineChars="800"/>
      <w:jc w:val="both"/>
    </w:pPr>
    <w:rPr>
      <w:rFonts w:eastAsia="仿宋_GB2312" w:cs="Arial"/>
      <w:b/>
      <w:sz w:val="32"/>
      <w:szCs w:val="32"/>
    </w:rPr>
  </w:style>
  <w:style w:type="paragraph" w:customStyle="1" w:styleId="3337">
    <w:name w:val="正文样式 宋体 小四 行距: 1.5 倍行距"/>
    <w:basedOn w:val="1"/>
    <w:qFormat/>
    <w:uiPriority w:val="0"/>
    <w:pPr>
      <w:widowControl w:val="0"/>
      <w:tabs>
        <w:tab w:val="left" w:pos="360"/>
      </w:tabs>
      <w:jc w:val="both"/>
    </w:pPr>
    <w:rPr>
      <w:sz w:val="21"/>
      <w:szCs w:val="20"/>
    </w:rPr>
  </w:style>
  <w:style w:type="paragraph" w:customStyle="1" w:styleId="3338">
    <w:name w:val="xl13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39">
    <w:name w:val="Char Char1 Char Char Char Char Char Char6"/>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340">
    <w:name w:val="默认段落字体 Para Char Char Char Char Char Char Char Char Char Char Char Char Char Char Char Char Char Char Char Char Char Char Char Char Char Char"/>
    <w:basedOn w:val="26"/>
    <w:qFormat/>
    <w:uiPriority w:val="0"/>
    <w:pPr>
      <w:widowControl w:val="0"/>
      <w:shd w:val="clear" w:color="auto" w:fill="000080"/>
      <w:ind w:right="-107" w:rightChars="-51"/>
      <w:jc w:val="both"/>
    </w:pPr>
    <w:rPr>
      <w:rFonts w:ascii="Tahoma" w:hAnsi="Tahoma"/>
      <w:sz w:val="24"/>
      <w:szCs w:val="24"/>
    </w:rPr>
  </w:style>
  <w:style w:type="paragraph" w:customStyle="1" w:styleId="3341">
    <w:name w:val="样式 目录 1标题 31TOC1N1 + 首行缩进:  2 字符"/>
    <w:basedOn w:val="59"/>
    <w:qFormat/>
    <w:uiPriority w:val="99"/>
    <w:pPr>
      <w:widowControl w:val="0"/>
      <w:spacing w:before="120" w:line="480" w:lineRule="exact"/>
      <w:ind w:firstLine="640"/>
    </w:pPr>
    <w:rPr>
      <w:rFonts w:ascii="Calibri" w:hAnsi="Calibri" w:eastAsia="仿宋_GB2312" w:cs="宋体"/>
      <w:b w:val="0"/>
      <w:bCs w:val="0"/>
      <w:caps/>
      <w:sz w:val="28"/>
      <w:szCs w:val="21"/>
    </w:rPr>
  </w:style>
  <w:style w:type="paragraph" w:customStyle="1" w:styleId="3342">
    <w:name w:val="首级符号（加粗）"/>
    <w:basedOn w:val="1"/>
    <w:qFormat/>
    <w:uiPriority w:val="0"/>
    <w:pPr>
      <w:widowControl w:val="0"/>
      <w:numPr>
        <w:ilvl w:val="0"/>
        <w:numId w:val="156"/>
      </w:numPr>
      <w:tabs>
        <w:tab w:val="left" w:pos="284"/>
        <w:tab w:val="left" w:pos="360"/>
      </w:tabs>
      <w:ind w:left="400" w:leftChars="200" w:hanging="200" w:hangingChars="200"/>
      <w:jc w:val="both"/>
    </w:pPr>
    <w:rPr>
      <w:rFonts w:ascii="Calibri"/>
      <w:b/>
      <w:sz w:val="21"/>
    </w:rPr>
  </w:style>
  <w:style w:type="paragraph" w:customStyle="1" w:styleId="3343">
    <w:name w:val="GP公文标题1"/>
    <w:basedOn w:val="1722"/>
    <w:next w:val="1412"/>
    <w:qFormat/>
    <w:uiPriority w:val="0"/>
    <w:pPr>
      <w:numPr>
        <w:ilvl w:val="0"/>
        <w:numId w:val="124"/>
      </w:numPr>
      <w:spacing w:beforeLines="100" w:afterLines="100"/>
      <w:outlineLvl w:val="0"/>
    </w:pPr>
    <w:rPr>
      <w:rFonts w:eastAsia="仿宋_GB2312"/>
      <w:b/>
      <w:sz w:val="36"/>
    </w:rPr>
  </w:style>
  <w:style w:type="paragraph" w:customStyle="1" w:styleId="3344">
    <w:name w:val="Char Char Char Char Char Char Char Char Char Char Char Char Char Char Char Char1"/>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3345">
    <w:name w:val="样式 标题 8Legal Level 1.1.1.Level 1.1.1注意框体Legal Level 1.1.1.1..."/>
    <w:basedOn w:val="10"/>
    <w:qFormat/>
    <w:uiPriority w:val="99"/>
    <w:pPr>
      <w:widowControl/>
      <w:tabs>
        <w:tab w:val="left" w:pos="0"/>
        <w:tab w:val="left" w:pos="1440"/>
      </w:tabs>
      <w:adjustRightInd w:val="0"/>
      <w:spacing w:line="320" w:lineRule="atLeast"/>
      <w:ind w:left="1327" w:hanging="1327" w:firstLineChars="0"/>
      <w:jc w:val="left"/>
    </w:pPr>
    <w:rPr>
      <w:rFonts w:ascii="宋体" w:hAnsi="宋体"/>
      <w:kern w:val="0"/>
      <w:sz w:val="21"/>
    </w:rPr>
  </w:style>
  <w:style w:type="paragraph" w:customStyle="1" w:styleId="3346">
    <w:name w:val="xl19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347">
    <w:name w:val="样式 标题 1H1PIM 1h1标书1H11H12H111H13H112Header 1Huvudrubr..."/>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3348">
    <w:name w:val="列项●（二级）"/>
    <w:qFormat/>
    <w:uiPriority w:val="99"/>
    <w:pPr>
      <w:tabs>
        <w:tab w:val="left" w:pos="840"/>
      </w:tabs>
      <w:spacing w:line="360" w:lineRule="auto"/>
      <w:ind w:firstLine="480"/>
      <w:jc w:val="both"/>
    </w:pPr>
    <w:rPr>
      <w:rFonts w:ascii="宋体" w:hAnsi="Arial Unicode MS" w:eastAsia="宋体" w:cs="Times New Roman"/>
      <w:sz w:val="21"/>
      <w:szCs w:val="24"/>
      <w:lang w:val="en-US" w:eastAsia="zh-CN" w:bidi="ar-SA"/>
    </w:rPr>
  </w:style>
  <w:style w:type="paragraph" w:customStyle="1" w:styleId="3349">
    <w:name w:val="Section6"/>
    <w:basedOn w:val="8"/>
    <w:qFormat/>
    <w:uiPriority w:val="0"/>
    <w:pPr>
      <w:numPr>
        <w:ilvl w:val="5"/>
        <w:numId w:val="75"/>
      </w:numPr>
      <w:tabs>
        <w:tab w:val="left" w:pos="360"/>
        <w:tab w:val="left" w:pos="432"/>
        <w:tab w:val="left" w:pos="1152"/>
      </w:tabs>
      <w:spacing w:before="240" w:after="64" w:line="320" w:lineRule="auto"/>
      <w:ind w:left="0" w:firstLine="425" w:firstLineChars="0"/>
      <w:jc w:val="both"/>
    </w:pPr>
    <w:rPr>
      <w:rFonts w:ascii="Times New Roman" w:hAnsi="Times New Roman" w:eastAsia="宋体"/>
      <w:b/>
      <w:bCs w:val="0"/>
      <w:kern w:val="2"/>
      <w:sz w:val="21"/>
    </w:rPr>
  </w:style>
  <w:style w:type="paragraph" w:customStyle="1" w:styleId="3350">
    <w:name w:val="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351">
    <w:name w:val="xl15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52">
    <w:name w:val="标准正文缩进"/>
    <w:basedOn w:val="1"/>
    <w:qFormat/>
    <w:uiPriority w:val="0"/>
    <w:pPr>
      <w:widowControl w:val="0"/>
      <w:jc w:val="both"/>
    </w:pPr>
    <w:rPr>
      <w:rFonts w:ascii="Calibri" w:eastAsia="仿宋"/>
      <w:sz w:val="21"/>
    </w:rPr>
  </w:style>
  <w:style w:type="paragraph" w:customStyle="1" w:styleId="3353">
    <w:name w:val="Char1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3354">
    <w:name w:val="xl4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355">
    <w:name w:val="NOTE1"/>
    <w:basedOn w:val="1"/>
    <w:qFormat/>
    <w:uiPriority w:val="0"/>
    <w:pPr>
      <w:autoSpaceDE w:val="0"/>
      <w:autoSpaceDN w:val="0"/>
      <w:adjustRightInd w:val="0"/>
      <w:spacing w:line="380" w:lineRule="atLeast"/>
      <w:ind w:left="737" w:right="284" w:firstLine="397" w:firstLineChars="0"/>
      <w:jc w:val="both"/>
      <w:textAlignment w:val="bottom"/>
    </w:pPr>
    <w:rPr>
      <w:rFonts w:ascii="Calibri" w:eastAsia="仿宋"/>
      <w:kern w:val="0"/>
      <w:sz w:val="23"/>
      <w:szCs w:val="20"/>
    </w:rPr>
  </w:style>
  <w:style w:type="paragraph" w:customStyle="1" w:styleId="3356">
    <w:name w:val="WW-正文（首行缩进两字）"/>
    <w:basedOn w:val="1"/>
    <w:qFormat/>
    <w:uiPriority w:val="99"/>
    <w:pPr>
      <w:widowControl w:val="0"/>
      <w:suppressAutoHyphens/>
      <w:ind w:firstLine="0" w:firstLineChars="0"/>
      <w:jc w:val="both"/>
    </w:pPr>
    <w:rPr>
      <w:rFonts w:ascii="Calibri" w:eastAsia="仿宋_GB2312"/>
      <w:sz w:val="21"/>
      <w:szCs w:val="20"/>
    </w:rPr>
  </w:style>
  <w:style w:type="paragraph" w:customStyle="1" w:styleId="3357">
    <w:name w:val="样式 样式 标题 3标题三h3H3level_3PIM 3Level 3 HeadHeading 3 - oldsec... +...1"/>
    <w:basedOn w:val="2554"/>
    <w:qFormat/>
    <w:uiPriority w:val="99"/>
    <w:pPr>
      <w:spacing w:beforeLines="100" w:afterLines="100"/>
    </w:pPr>
    <w:rPr>
      <w:rFonts w:ascii="宋体" w:eastAsia="宋体"/>
    </w:rPr>
  </w:style>
  <w:style w:type="paragraph" w:customStyle="1" w:styleId="3358">
    <w:name w:val="小点说明"/>
    <w:basedOn w:val="1"/>
    <w:qFormat/>
    <w:uiPriority w:val="0"/>
    <w:pPr>
      <w:widowControl w:val="0"/>
      <w:tabs>
        <w:tab w:val="left" w:pos="1260"/>
      </w:tabs>
      <w:adjustRightInd w:val="0"/>
      <w:snapToGrid w:val="0"/>
      <w:spacing w:before="60" w:after="60"/>
      <w:ind w:left="1260" w:hanging="900" w:firstLineChars="0"/>
    </w:pPr>
    <w:rPr>
      <w:rFonts w:ascii="黑体" w:hAnsi="Arial" w:eastAsia="黑体"/>
      <w:bCs/>
      <w:kern w:val="0"/>
      <w:sz w:val="21"/>
      <w:szCs w:val="20"/>
    </w:rPr>
  </w:style>
  <w:style w:type="paragraph" w:customStyle="1" w:styleId="3359">
    <w:name w:val="CM3"/>
    <w:basedOn w:val="305"/>
    <w:next w:val="305"/>
    <w:qFormat/>
    <w:uiPriority w:val="0"/>
    <w:pPr>
      <w:spacing w:line="313" w:lineRule="atLeast"/>
    </w:pPr>
    <w:rPr>
      <w:rFonts w:ascii="Sim Hei" w:eastAsia="Sim Hei" w:cs="Sim Hei"/>
      <w:color w:val="auto"/>
    </w:rPr>
  </w:style>
  <w:style w:type="paragraph" w:customStyle="1" w:styleId="3360">
    <w:name w:val="技术文档 1"/>
    <w:qFormat/>
    <w:uiPriority w:val="0"/>
    <w:pPr>
      <w:spacing w:line="240" w:lineRule="auto"/>
      <w:outlineLvl w:val="0"/>
    </w:pPr>
    <w:rPr>
      <w:rFonts w:ascii="仿宋" w:hAnsi="仿宋" w:eastAsia="仿宋" w:cs="Times New Roman"/>
      <w:b/>
      <w:bCs/>
      <w:kern w:val="2"/>
      <w:sz w:val="30"/>
      <w:szCs w:val="28"/>
      <w:lang w:val="en-US" w:eastAsia="zh-CN" w:bidi="ar-SA"/>
    </w:rPr>
  </w:style>
  <w:style w:type="paragraph" w:customStyle="1" w:styleId="3361">
    <w:name w:val="样式 标题 3sect1.2.3Level 3 HeadH3Titre3章标题1Heading 3 - old子系..."/>
    <w:basedOn w:val="5"/>
    <w:qFormat/>
    <w:uiPriority w:val="0"/>
    <w:pPr>
      <w:keepLines w:val="0"/>
      <w:numPr>
        <w:numId w:val="0"/>
      </w:numPr>
      <w:tabs>
        <w:tab w:val="left" w:pos="1377"/>
      </w:tabs>
      <w:autoSpaceDE w:val="0"/>
      <w:autoSpaceDN w:val="0"/>
      <w:adjustRightInd w:val="0"/>
      <w:snapToGrid w:val="0"/>
      <w:spacing w:after="120" w:line="360" w:lineRule="auto"/>
      <w:ind w:left="1377" w:right="240" w:rightChars="100" w:hanging="720"/>
      <w:textAlignment w:val="bottom"/>
    </w:pPr>
    <w:rPr>
      <w:rFonts w:hAnsi="Book Antiqua" w:eastAsia="宋体" w:cs="宋体"/>
      <w:b/>
      <w:bCs w:val="0"/>
      <w:caps/>
      <w:color w:val="000000"/>
      <w:kern w:val="0"/>
      <w:szCs w:val="20"/>
    </w:rPr>
  </w:style>
  <w:style w:type="paragraph" w:customStyle="1" w:styleId="3362">
    <w:name w:val="正文文本3"/>
    <w:basedOn w:val="1"/>
    <w:qFormat/>
    <w:uiPriority w:val="99"/>
    <w:pPr>
      <w:shd w:val="clear" w:color="auto" w:fill="FFFFFF"/>
      <w:spacing w:before="600" w:line="735" w:lineRule="exact"/>
      <w:ind w:firstLine="0" w:firstLineChars="0"/>
      <w:jc w:val="distribute"/>
    </w:pPr>
    <w:rPr>
      <w:rFonts w:ascii="MingLiU" w:hAnsi="MingLiU" w:eastAsia="MingLiU" w:cs="MingLiU"/>
      <w:kern w:val="0"/>
      <w:sz w:val="35"/>
      <w:szCs w:val="35"/>
    </w:rPr>
  </w:style>
  <w:style w:type="paragraph" w:customStyle="1" w:styleId="3363">
    <w:name w:val="m"/>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3364">
    <w:name w:val="font26"/>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365">
    <w:name w:val="正文带项目编号"/>
    <w:basedOn w:val="1"/>
    <w:qFormat/>
    <w:uiPriority w:val="0"/>
    <w:pPr>
      <w:widowControl w:val="0"/>
      <w:tabs>
        <w:tab w:val="left" w:pos="360"/>
        <w:tab w:val="left" w:pos="720"/>
      </w:tabs>
      <w:ind w:left="2" w:firstLine="358" w:firstLineChars="149"/>
      <w:jc w:val="both"/>
    </w:pPr>
    <w:rPr>
      <w:rFonts w:ascii="Calibri" w:eastAsia="仿宋"/>
      <w:kern w:val="1"/>
      <w:sz w:val="21"/>
    </w:rPr>
  </w:style>
  <w:style w:type="paragraph" w:customStyle="1" w:styleId="3366">
    <w:name w:val="表体"/>
    <w:basedOn w:val="1"/>
    <w:next w:val="1"/>
    <w:qFormat/>
    <w:uiPriority w:val="99"/>
    <w:pPr>
      <w:widowControl w:val="0"/>
      <w:spacing w:line="240" w:lineRule="auto"/>
      <w:ind w:firstLine="0" w:firstLineChars="0"/>
    </w:pPr>
    <w:rPr>
      <w:rFonts w:ascii="Calibri"/>
      <w:sz w:val="18"/>
    </w:rPr>
  </w:style>
  <w:style w:type="paragraph" w:customStyle="1" w:styleId="3367">
    <w:name w:val="et2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3368">
    <w:name w:val="HTML 预先格式化"/>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Arial Unicode MS" w:hAnsi="Arial Unicode MS" w:eastAsia="Arial Unicode MS"/>
      <w:kern w:val="0"/>
      <w:sz w:val="21"/>
      <w:szCs w:val="20"/>
    </w:rPr>
  </w:style>
  <w:style w:type="paragraph" w:customStyle="1" w:styleId="3369">
    <w:name w:val="正文靠右"/>
    <w:basedOn w:val="1"/>
    <w:qFormat/>
    <w:uiPriority w:val="0"/>
    <w:pPr>
      <w:widowControl w:val="0"/>
      <w:wordWrap w:val="0"/>
      <w:ind w:right="-24" w:rightChars="-10" w:firstLine="540" w:firstLineChars="225"/>
      <w:jc w:val="right"/>
    </w:pPr>
    <w:rPr>
      <w:rFonts w:ascii="Arial" w:hAnsi="Arial" w:eastAsia="仿宋" w:cs="Arial"/>
      <w:spacing w:val="-4"/>
      <w:sz w:val="21"/>
    </w:rPr>
  </w:style>
  <w:style w:type="paragraph" w:customStyle="1" w:styleId="3370">
    <w:name w:val="Char17"/>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371">
    <w:name w:val="xl12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72">
    <w:name w:val="样式 样式 标题 2部分标题2nd levelh22Header 2l2Heading 2 HiddenHeading... +..."/>
    <w:basedOn w:val="1"/>
    <w:qFormat/>
    <w:uiPriority w:val="0"/>
    <w:pPr>
      <w:keepNext/>
      <w:keepLines/>
      <w:tabs>
        <w:tab w:val="left" w:pos="1920"/>
      </w:tabs>
      <w:spacing w:before="240" w:after="240" w:line="240" w:lineRule="auto"/>
      <w:ind w:left="1920" w:hanging="420" w:firstLineChars="0"/>
      <w:outlineLvl w:val="1"/>
    </w:pPr>
    <w:rPr>
      <w:rFonts w:eastAsia="仿宋"/>
      <w:b/>
      <w:bCs/>
      <w:color w:val="000000"/>
      <w:kern w:val="0"/>
      <w:sz w:val="30"/>
      <w:szCs w:val="30"/>
    </w:rPr>
  </w:style>
  <w:style w:type="paragraph" w:customStyle="1" w:styleId="3373">
    <w:name w:val="列表4"/>
    <w:basedOn w:val="1"/>
    <w:next w:val="1"/>
    <w:qFormat/>
    <w:uiPriority w:val="99"/>
    <w:pPr>
      <w:spacing w:line="360" w:lineRule="atLeast"/>
      <w:ind w:firstLine="0" w:firstLineChars="0"/>
    </w:pPr>
    <w:rPr>
      <w:rFonts w:ascii="Calibri"/>
      <w:spacing w:val="5"/>
      <w:kern w:val="0"/>
      <w:sz w:val="21"/>
    </w:rPr>
  </w:style>
  <w:style w:type="paragraph" w:customStyle="1" w:styleId="3374">
    <w:name w:val="et29"/>
    <w:basedOn w:val="1"/>
    <w:qFormat/>
    <w:uiPriority w:val="99"/>
    <w:pPr>
      <w:pBdr>
        <w:top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75">
    <w:name w:val="Section1"/>
    <w:basedOn w:val="3"/>
    <w:qFormat/>
    <w:uiPriority w:val="0"/>
    <w:pPr>
      <w:keepLines w:val="0"/>
      <w:numPr>
        <w:ilvl w:val="0"/>
        <w:numId w:val="75"/>
      </w:numPr>
      <w:tabs>
        <w:tab w:val="left" w:pos="360"/>
        <w:tab w:val="left" w:pos="432"/>
        <w:tab w:val="left" w:pos="576"/>
      </w:tabs>
      <w:spacing w:before="340" w:beforeLines="0" w:after="330" w:afterLines="0" w:line="578" w:lineRule="auto"/>
      <w:ind w:left="0" w:firstLine="0" w:firstLineChars="0"/>
      <w:jc w:val="both"/>
    </w:pPr>
    <w:rPr>
      <w:rFonts w:ascii="Times New Roman" w:eastAsia="宋体"/>
      <w:bCs w:val="0"/>
      <w:sz w:val="44"/>
    </w:rPr>
  </w:style>
  <w:style w:type="paragraph" w:customStyle="1" w:styleId="3376">
    <w:name w:val="样式 文档正文 + 宋体 加粗 倾斜 首行缩进:  0 厘米 段后: 11.7 磅"/>
    <w:basedOn w:val="508"/>
    <w:qFormat/>
    <w:uiPriority w:val="99"/>
    <w:pPr>
      <w:widowControl/>
      <w:tabs>
        <w:tab w:val="left" w:pos="900"/>
      </w:tabs>
      <w:adjustRightInd w:val="0"/>
      <w:spacing w:after="234" w:line="360" w:lineRule="auto"/>
      <w:ind w:firstLine="236" w:firstLineChars="236"/>
      <w:jc w:val="left"/>
    </w:pPr>
    <w:rPr>
      <w:rFonts w:hAnsi="宋体" w:eastAsia="宋体" w:cs="宋体"/>
      <w:bCs/>
      <w:iCs/>
      <w:color w:val="000000"/>
      <w:sz w:val="21"/>
    </w:rPr>
  </w:style>
  <w:style w:type="paragraph" w:customStyle="1" w:styleId="3377">
    <w:name w:val="xyxyxyx"/>
    <w:basedOn w:val="1"/>
    <w:qFormat/>
    <w:uiPriority w:val="0"/>
    <w:pPr>
      <w:widowControl w:val="0"/>
      <w:ind w:firstLine="540" w:firstLineChars="225"/>
      <w:jc w:val="both"/>
    </w:pPr>
    <w:rPr>
      <w:rFonts w:ascii="Calibri" w:eastAsia="仿宋"/>
      <w:sz w:val="21"/>
    </w:rPr>
  </w:style>
  <w:style w:type="paragraph" w:customStyle="1" w:styleId="3378">
    <w:name w:val="第4章标题"/>
    <w:basedOn w:val="4"/>
    <w:qFormat/>
    <w:uiPriority w:val="0"/>
    <w:pPr>
      <w:keepNext w:val="0"/>
      <w:keepLines w:val="0"/>
      <w:widowControl w:val="0"/>
      <w:tabs>
        <w:tab w:val="left" w:pos="567"/>
        <w:tab w:val="left" w:pos="964"/>
      </w:tabs>
      <w:adjustRightInd w:val="0"/>
      <w:snapToGrid w:val="0"/>
      <w:spacing w:before="240" w:beforeLines="100" w:after="180" w:afterLines="100" w:line="240" w:lineRule="auto"/>
      <w:ind w:left="567" w:hanging="567" w:firstLineChars="0"/>
    </w:pPr>
    <w:rPr>
      <w:rFonts w:ascii="Arial" w:hAnsi="Arial" w:eastAsia="文鼎CS大黑"/>
      <w:b/>
      <w:color w:val="000000"/>
    </w:rPr>
  </w:style>
  <w:style w:type="paragraph" w:customStyle="1" w:styleId="3379">
    <w:name w:val="font16"/>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3380">
    <w:name w:val="CM30"/>
    <w:basedOn w:val="305"/>
    <w:next w:val="305"/>
    <w:qFormat/>
    <w:uiPriority w:val="0"/>
    <w:rPr>
      <w:rFonts w:ascii="仿宋_GB2312" w:eastAsia="仿宋_GB2312" w:cs="Times New Roman"/>
      <w:color w:val="auto"/>
    </w:rPr>
  </w:style>
  <w:style w:type="paragraph" w:customStyle="1" w:styleId="3381">
    <w:name w:val="red1"/>
    <w:basedOn w:val="1"/>
    <w:qFormat/>
    <w:uiPriority w:val="0"/>
    <w:pPr>
      <w:spacing w:before="100" w:beforeAutospacing="1" w:after="100" w:afterAutospacing="1" w:line="480" w:lineRule="auto"/>
      <w:ind w:firstLine="0" w:firstLineChars="0"/>
    </w:pPr>
    <w:rPr>
      <w:rFonts w:eastAsia="仿宋" w:cs="宋体"/>
      <w:color w:val="C30A00"/>
      <w:kern w:val="0"/>
      <w:sz w:val="21"/>
    </w:rPr>
  </w:style>
  <w:style w:type="paragraph" w:customStyle="1" w:styleId="3382">
    <w:name w:val="Bullet1"/>
    <w:basedOn w:val="1"/>
    <w:qFormat/>
    <w:uiPriority w:val="0"/>
    <w:pPr>
      <w:widowControl w:val="0"/>
      <w:spacing w:line="440" w:lineRule="atLeast"/>
      <w:ind w:left="720" w:hanging="432" w:firstLineChars="0"/>
    </w:pPr>
    <w:rPr>
      <w:snapToGrid w:val="0"/>
      <w:kern w:val="0"/>
      <w:sz w:val="21"/>
      <w:szCs w:val="20"/>
    </w:rPr>
  </w:style>
  <w:style w:type="paragraph" w:customStyle="1" w:styleId="3383">
    <w:name w:val="第三章二级标题"/>
    <w:basedOn w:val="4"/>
    <w:qFormat/>
    <w:uiPriority w:val="0"/>
    <w:pPr>
      <w:keepNext w:val="0"/>
      <w:keepLines w:val="0"/>
      <w:widowControl w:val="0"/>
      <w:adjustRightInd w:val="0"/>
      <w:snapToGrid w:val="0"/>
      <w:spacing w:before="240" w:beforeLines="100" w:after="180" w:afterLines="100" w:line="240" w:lineRule="auto"/>
      <w:ind w:left="840" w:hanging="420"/>
    </w:pPr>
    <w:rPr>
      <w:rFonts w:ascii="Arial" w:hAnsi="Arial" w:eastAsia="文鼎CS大黑"/>
      <w:b/>
      <w:color w:val="000000"/>
    </w:rPr>
  </w:style>
  <w:style w:type="paragraph" w:customStyle="1" w:styleId="3384">
    <w:name w:val="手册名"/>
    <w:basedOn w:val="3385"/>
    <w:qFormat/>
    <w:uiPriority w:val="0"/>
    <w:rPr>
      <w:sz w:val="44"/>
    </w:rPr>
  </w:style>
  <w:style w:type="paragraph" w:customStyle="1" w:styleId="3385">
    <w:name w:val="产品名"/>
    <w:basedOn w:val="1"/>
    <w:qFormat/>
    <w:uiPriority w:val="0"/>
    <w:pPr>
      <w:widowControl w:val="0"/>
      <w:spacing w:before="120" w:after="120"/>
      <w:ind w:firstLine="0" w:firstLineChars="0"/>
      <w:jc w:val="center"/>
    </w:pPr>
    <w:rPr>
      <w:rFonts w:ascii="Arial" w:hAnsi="Arial" w:eastAsia="仿宋"/>
      <w:b/>
      <w:sz w:val="48"/>
      <w:szCs w:val="20"/>
    </w:rPr>
  </w:style>
  <w:style w:type="paragraph" w:customStyle="1" w:styleId="3386">
    <w:name w:val="样式 标题 3标题 3 Char Char + 行距: 最小值 18 磅"/>
    <w:basedOn w:val="5"/>
    <w:qFormat/>
    <w:uiPriority w:val="99"/>
    <w:pPr>
      <w:keepLines w:val="0"/>
      <w:widowControl w:val="0"/>
      <w:numPr>
        <w:numId w:val="0"/>
      </w:numPr>
      <w:tabs>
        <w:tab w:val="left" w:pos="360"/>
        <w:tab w:val="left" w:pos="396"/>
      </w:tabs>
      <w:spacing w:before="312" w:after="312" w:line="360" w:lineRule="auto"/>
      <w:ind w:left="420" w:leftChars="100" w:right="210" w:rightChars="100"/>
    </w:pPr>
    <w:rPr>
      <w:rFonts w:ascii="Calibri" w:hAnsi="宋体" w:eastAsia="宋体"/>
      <w:b/>
      <w:szCs w:val="32"/>
    </w:rPr>
  </w:style>
  <w:style w:type="paragraph" w:customStyle="1" w:styleId="3387">
    <w:name w:val="标书标题4"/>
    <w:basedOn w:val="6"/>
    <w:qFormat/>
    <w:uiPriority w:val="99"/>
    <w:pPr>
      <w:widowControl w:val="0"/>
      <w:tabs>
        <w:tab w:val="left" w:pos="0"/>
        <w:tab w:val="left" w:pos="864"/>
      </w:tabs>
      <w:spacing w:before="240" w:beforeLines="100" w:after="180" w:afterLines="100" w:line="360" w:lineRule="auto"/>
      <w:ind w:left="1148" w:right="100" w:hanging="864"/>
    </w:pPr>
    <w:rPr>
      <w:rFonts w:hAnsi="宋体" w:cs="Times New Roman"/>
      <w:w w:val="100"/>
      <w:sz w:val="21"/>
      <w:szCs w:val="30"/>
    </w:rPr>
  </w:style>
  <w:style w:type="paragraph" w:customStyle="1" w:styleId="3388">
    <w:name w:val="建议书正文"/>
    <w:basedOn w:val="1"/>
    <w:qFormat/>
    <w:uiPriority w:val="0"/>
    <w:pPr>
      <w:widowControl w:val="0"/>
      <w:ind w:firstLine="0" w:firstLineChars="0"/>
      <w:jc w:val="both"/>
    </w:pPr>
    <w:rPr>
      <w:rFonts w:ascii="Calibri"/>
      <w:sz w:val="21"/>
    </w:rPr>
  </w:style>
  <w:style w:type="paragraph" w:customStyle="1" w:styleId="3389">
    <w:name w:val="xl27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390">
    <w:name w:val="Char Char Char Char Char Char Char Char Char4"/>
    <w:basedOn w:val="1"/>
    <w:qFormat/>
    <w:uiPriority w:val="99"/>
    <w:pPr>
      <w:ind w:firstLine="0" w:firstLineChars="0"/>
    </w:pPr>
    <w:rPr>
      <w:rFonts w:ascii="Tahoma" w:hAnsi="Tahoma"/>
      <w:kern w:val="0"/>
      <w:sz w:val="21"/>
      <w:szCs w:val="20"/>
    </w:rPr>
  </w:style>
  <w:style w:type="paragraph" w:customStyle="1" w:styleId="3391">
    <w:name w:val="项目文字缩进"/>
    <w:basedOn w:val="1"/>
    <w:qFormat/>
    <w:uiPriority w:val="99"/>
    <w:pPr>
      <w:widowControl w:val="0"/>
      <w:snapToGrid w:val="0"/>
      <w:spacing w:line="240" w:lineRule="auto"/>
      <w:ind w:firstLine="425" w:firstLineChars="0"/>
      <w:jc w:val="both"/>
    </w:pPr>
    <w:rPr>
      <w:rFonts w:ascii="Calibri" w:eastAsia="仿宋_GB2312"/>
      <w:kern w:val="0"/>
      <w:sz w:val="21"/>
      <w:szCs w:val="20"/>
    </w:rPr>
  </w:style>
  <w:style w:type="paragraph" w:customStyle="1" w:styleId="3392">
    <w:name w:val="正文12"/>
    <w:basedOn w:val="1"/>
    <w:qFormat/>
    <w:uiPriority w:val="99"/>
    <w:pPr>
      <w:tabs>
        <w:tab w:val="left" w:pos="2730"/>
        <w:tab w:val="left" w:pos="3240"/>
      </w:tabs>
      <w:autoSpaceDE w:val="0"/>
      <w:autoSpaceDN w:val="0"/>
      <w:adjustRightInd w:val="0"/>
      <w:spacing w:line="420" w:lineRule="atLeast"/>
      <w:ind w:left="737" w:hanging="227" w:firstLineChars="236"/>
    </w:pPr>
    <w:rPr>
      <w:rFonts w:cs="宋体"/>
      <w:bCs/>
      <w:color w:val="000000"/>
      <w:kern w:val="0"/>
      <w:sz w:val="21"/>
      <w:szCs w:val="28"/>
    </w:rPr>
  </w:style>
  <w:style w:type="paragraph" w:customStyle="1" w:styleId="3393">
    <w:name w:val="正文图标题"/>
    <w:next w:val="1"/>
    <w:qFormat/>
    <w:uiPriority w:val="0"/>
    <w:pPr>
      <w:spacing w:before="156" w:beforeLines="50" w:after="156" w:afterLines="50" w:line="360" w:lineRule="auto"/>
      <w:ind w:firstLine="200" w:firstLineChars="200"/>
      <w:jc w:val="center"/>
    </w:pPr>
    <w:rPr>
      <w:rFonts w:ascii="黑体" w:hAnsi="Calibri" w:eastAsia="黑体" w:cs="Times New Roman"/>
      <w:sz w:val="21"/>
      <w:lang w:val="en-US" w:eastAsia="zh-CN" w:bidi="ar-SA"/>
    </w:rPr>
  </w:style>
  <w:style w:type="paragraph" w:customStyle="1" w:styleId="3394">
    <w:name w:val="正文31"/>
    <w:basedOn w:val="21"/>
    <w:qFormat/>
    <w:uiPriority w:val="0"/>
    <w:pPr>
      <w:spacing w:line="360" w:lineRule="auto"/>
      <w:ind w:firstLine="0" w:firstLineChars="0"/>
    </w:pPr>
    <w:rPr>
      <w:rFonts w:eastAsia="仿宋"/>
      <w:b/>
      <w:bCs/>
      <w:kern w:val="2"/>
      <w:szCs w:val="21"/>
    </w:rPr>
  </w:style>
  <w:style w:type="paragraph" w:customStyle="1" w:styleId="3395">
    <w:name w:val="xl187"/>
    <w:basedOn w:val="1"/>
    <w:qFormat/>
    <w:uiPriority w:val="0"/>
    <w:pPr>
      <w:pBdr>
        <w:bottom w:val="single" w:color="auto" w:sz="4" w:space="0"/>
        <w:right w:val="single" w:color="auto" w:sz="4" w:space="0"/>
      </w:pBdr>
      <w:spacing w:before="100" w:beforeAutospacing="1" w:after="100" w:afterAutospacing="1" w:line="240" w:lineRule="auto"/>
      <w:ind w:firstLine="0" w:firstLineChars="0"/>
      <w:textAlignment w:val="center"/>
    </w:pPr>
    <w:rPr>
      <w:rFonts w:ascii="Calibri" w:eastAsia="Arial Unicode MS"/>
      <w:b/>
      <w:bCs/>
      <w:kern w:val="0"/>
      <w:sz w:val="21"/>
      <w:szCs w:val="20"/>
    </w:rPr>
  </w:style>
  <w:style w:type="paragraph" w:customStyle="1" w:styleId="3396">
    <w:name w:val="Char Char Char Char Char Char Char Char Char Char Char Char Char2"/>
    <w:basedOn w:val="1"/>
    <w:qFormat/>
    <w:uiPriority w:val="99"/>
    <w:pPr>
      <w:numPr>
        <w:ilvl w:val="0"/>
        <w:numId w:val="157"/>
      </w:numPr>
      <w:tabs>
        <w:tab w:val="left" w:pos="360"/>
      </w:tabs>
      <w:spacing w:after="160" w:line="240" w:lineRule="exact"/>
      <w:ind w:firstLineChars="0"/>
    </w:pPr>
    <w:rPr>
      <w:rFonts w:ascii="Verdana" w:hAnsi="Verdana" w:eastAsia="仿宋_GB2312"/>
      <w:kern w:val="0"/>
      <w:sz w:val="21"/>
      <w:szCs w:val="20"/>
      <w:lang w:eastAsia="en-US"/>
    </w:rPr>
  </w:style>
  <w:style w:type="paragraph" w:customStyle="1" w:styleId="3397">
    <w:name w:val="et28"/>
    <w:basedOn w:val="1"/>
    <w:qFormat/>
    <w:uiPriority w:val="99"/>
    <w:pPr>
      <w:pBdr>
        <w:top w:val="single" w:color="000000" w:sz="4" w:space="0"/>
        <w:left w:val="single" w:color="000000" w:sz="4" w:space="0"/>
        <w:bottom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98">
    <w:name w:val="Basic Text Style"/>
    <w:qFormat/>
    <w:uiPriority w:val="0"/>
    <w:pPr>
      <w:tabs>
        <w:tab w:val="left" w:pos="720"/>
        <w:tab w:val="left" w:pos="851"/>
      </w:tabs>
      <w:overflowPunct w:val="0"/>
      <w:autoSpaceDE w:val="0"/>
      <w:autoSpaceDN w:val="0"/>
      <w:adjustRightInd w:val="0"/>
      <w:spacing w:before="200" w:line="400" w:lineRule="exact"/>
      <w:ind w:left="905" w:leftChars="377" w:firstLine="511"/>
      <w:textAlignment w:val="baseline"/>
    </w:pPr>
    <w:rPr>
      <w:rFonts w:ascii="NewCenturySchlbk" w:hAnsi="NewCenturySchlbk" w:eastAsia="宋体" w:cs="Times New Roman"/>
      <w:sz w:val="24"/>
      <w:lang w:val="en-US" w:eastAsia="zh-CN" w:bidi="ar-SA"/>
    </w:rPr>
  </w:style>
  <w:style w:type="paragraph" w:customStyle="1" w:styleId="3399">
    <w:name w:val="列表编号2数字"/>
    <w:basedOn w:val="3400"/>
    <w:qFormat/>
    <w:uiPriority w:val="0"/>
    <w:pPr>
      <w:tabs>
        <w:tab w:val="left" w:pos="420"/>
      </w:tabs>
      <w:spacing w:before="156"/>
      <w:ind w:left="0" w:firstLine="0"/>
    </w:pPr>
  </w:style>
  <w:style w:type="paragraph" w:customStyle="1" w:styleId="3400">
    <w:name w:val="列表编号基础"/>
    <w:basedOn w:val="21"/>
    <w:qFormat/>
    <w:uiPriority w:val="0"/>
    <w:pPr>
      <w:tabs>
        <w:tab w:val="left" w:pos="420"/>
      </w:tabs>
      <w:spacing w:beforeLines="50" w:after="120" w:line="360" w:lineRule="auto"/>
      <w:ind w:left="420" w:hanging="420" w:firstLineChars="0"/>
      <w:jc w:val="left"/>
    </w:pPr>
    <w:rPr>
      <w:rFonts w:eastAsia="仿宋_GB2312" w:cs="宋体"/>
      <w:b/>
      <w:bCs/>
      <w:kern w:val="2"/>
    </w:rPr>
  </w:style>
  <w:style w:type="paragraph" w:customStyle="1" w:styleId="3401">
    <w:name w:val="样式"/>
    <w:basedOn w:val="1"/>
    <w:next w:val="70"/>
    <w:qFormat/>
    <w:uiPriority w:val="0"/>
    <w:pPr>
      <w:widowControl w:val="0"/>
      <w:adjustRightInd w:val="0"/>
      <w:snapToGrid w:val="0"/>
      <w:spacing w:before="120"/>
      <w:ind w:firstLine="720" w:firstLineChars="0"/>
      <w:jc w:val="both"/>
    </w:pPr>
    <w:rPr>
      <w:rFonts w:eastAsia="仿宋"/>
      <w:b/>
      <w:bCs/>
      <w:color w:val="000000"/>
      <w:sz w:val="21"/>
    </w:rPr>
  </w:style>
  <w:style w:type="paragraph" w:customStyle="1" w:styleId="3402">
    <w:name w:val="样式 样式 宋体 小四 段前: 7.8 磅 段后: 7.8 磅 行距: 1.5 倍行距 + 小二 首行缩进:  2 字符"/>
    <w:basedOn w:val="1"/>
    <w:qFormat/>
    <w:uiPriority w:val="0"/>
    <w:pPr>
      <w:widowControl w:val="0"/>
      <w:jc w:val="both"/>
    </w:pPr>
    <w:rPr>
      <w:rFonts w:cs="宋体"/>
      <w:sz w:val="21"/>
      <w:szCs w:val="20"/>
    </w:rPr>
  </w:style>
  <w:style w:type="paragraph" w:customStyle="1" w:styleId="3403">
    <w:name w:val="公文标题6"/>
    <w:basedOn w:val="8"/>
    <w:next w:val="1"/>
    <w:qFormat/>
    <w:uiPriority w:val="0"/>
    <w:pPr>
      <w:numPr>
        <w:ilvl w:val="5"/>
        <w:numId w:val="50"/>
      </w:numPr>
      <w:tabs>
        <w:tab w:val="left" w:pos="1152"/>
      </w:tabs>
      <w:spacing w:line="360" w:lineRule="auto"/>
      <w:ind w:firstLine="200"/>
      <w:jc w:val="both"/>
    </w:pPr>
    <w:rPr>
      <w:rFonts w:ascii="Times New Roman" w:hAnsi="Times New Roman"/>
      <w:b/>
      <w:kern w:val="0"/>
      <w:sz w:val="21"/>
    </w:rPr>
  </w:style>
  <w:style w:type="paragraph" w:customStyle="1" w:styleId="3404">
    <w:name w:val="网格表 31"/>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3405">
    <w:name w:val="样式 小四"/>
    <w:basedOn w:val="1"/>
    <w:qFormat/>
    <w:uiPriority w:val="0"/>
    <w:pPr>
      <w:widowControl w:val="0"/>
      <w:numPr>
        <w:ilvl w:val="0"/>
        <w:numId w:val="158"/>
      </w:numPr>
      <w:tabs>
        <w:tab w:val="left" w:pos="360"/>
        <w:tab w:val="left" w:pos="420"/>
        <w:tab w:val="clear" w:pos="198"/>
      </w:tabs>
      <w:ind w:left="0" w:firstLineChars="0"/>
      <w:jc w:val="both"/>
    </w:pPr>
    <w:rPr>
      <w:rFonts w:ascii="Calibri" w:eastAsia="仿宋"/>
      <w:sz w:val="21"/>
    </w:rPr>
  </w:style>
  <w:style w:type="paragraph" w:customStyle="1" w:styleId="3406">
    <w:name w:val="样式 楷体_GB2312 浅蓝 首行缩进:  0.74 厘米"/>
    <w:basedOn w:val="1"/>
    <w:qFormat/>
    <w:uiPriority w:val="0"/>
    <w:pPr>
      <w:widowControl w:val="0"/>
      <w:spacing w:line="240" w:lineRule="auto"/>
      <w:ind w:firstLine="420" w:firstLineChars="0"/>
      <w:jc w:val="both"/>
    </w:pPr>
    <w:rPr>
      <w:rFonts w:ascii="楷体_GB2312" w:eastAsia="楷体_GB2312" w:cs="宋体"/>
      <w:color w:val="3366FF"/>
      <w:sz w:val="21"/>
      <w:szCs w:val="20"/>
    </w:rPr>
  </w:style>
  <w:style w:type="paragraph" w:customStyle="1" w:styleId="3407">
    <w:name w:val="正文 首行缩进:  0.95 厘米"/>
    <w:basedOn w:val="1"/>
    <w:qFormat/>
    <w:uiPriority w:val="0"/>
    <w:pPr>
      <w:ind w:firstLine="482" w:firstLineChars="0"/>
    </w:pPr>
    <w:rPr>
      <w:rFonts w:ascii="ˎ̥" w:hAnsi="ˎ̥"/>
      <w:kern w:val="0"/>
      <w:sz w:val="21"/>
      <w:szCs w:val="20"/>
    </w:rPr>
  </w:style>
  <w:style w:type="paragraph" w:customStyle="1" w:styleId="3408">
    <w:name w:val="样式 标题 22nd levelh22Header 2H2l2DO NOT USE_h2chnChapter ..."/>
    <w:basedOn w:val="4"/>
    <w:qFormat/>
    <w:uiPriority w:val="0"/>
    <w:pPr>
      <w:keepLines w:val="0"/>
      <w:tabs>
        <w:tab w:val="left" w:pos="240"/>
      </w:tabs>
      <w:adjustRightInd w:val="0"/>
      <w:snapToGrid w:val="0"/>
      <w:spacing w:before="0" w:beforeLines="0" w:after="100" w:afterLines="0" w:line="360" w:lineRule="auto"/>
      <w:ind w:left="576" w:hanging="576" w:firstLineChars="200"/>
    </w:pPr>
    <w:rPr>
      <w:rFonts w:ascii="Times New Roman" w:hAnsi="仿宋" w:eastAsia="宋体" w:cs="宋体"/>
      <w:color w:val="000000"/>
      <w:spacing w:val="20"/>
      <w:kern w:val="0"/>
      <w:szCs w:val="20"/>
    </w:rPr>
  </w:style>
  <w:style w:type="paragraph" w:customStyle="1" w:styleId="3409">
    <w:name w:val="版权页资料信息"/>
    <w:qFormat/>
    <w:uiPriority w:val="0"/>
    <w:pPr>
      <w:tabs>
        <w:tab w:val="right" w:pos="945"/>
        <w:tab w:val="left" w:pos="1155"/>
      </w:tabs>
      <w:spacing w:line="240" w:lineRule="auto"/>
      <w:jc w:val="both"/>
    </w:pPr>
    <w:rPr>
      <w:rFonts w:ascii="宋体" w:hAnsi="Calibri" w:eastAsia="宋体" w:cs="Times New Roman"/>
      <w:sz w:val="24"/>
      <w:lang w:val="en-US" w:eastAsia="zh-CN" w:bidi="ar-SA"/>
    </w:rPr>
  </w:style>
  <w:style w:type="paragraph" w:customStyle="1" w:styleId="3410">
    <w:name w:val="标题2下并列"/>
    <w:basedOn w:val="2490"/>
    <w:qFormat/>
    <w:uiPriority w:val="0"/>
    <w:pPr>
      <w:widowControl w:val="0"/>
      <w:tabs>
        <w:tab w:val="left" w:pos="1412"/>
        <w:tab w:val="left" w:pos="3686"/>
      </w:tabs>
      <w:spacing w:before="0" w:after="120" w:line="240" w:lineRule="auto"/>
      <w:ind w:left="1412" w:hanging="420"/>
      <w:jc w:val="left"/>
      <w:textAlignment w:val="auto"/>
    </w:pPr>
    <w:rPr>
      <w:rFonts w:eastAsia="宋体"/>
      <w:kern w:val="2"/>
      <w:sz w:val="21"/>
      <w:szCs w:val="21"/>
      <w:lang w:eastAsia="zh-CN"/>
    </w:rPr>
  </w:style>
  <w:style w:type="paragraph" w:customStyle="1" w:styleId="3411">
    <w:name w:val="style2"/>
    <w:basedOn w:val="1"/>
    <w:qFormat/>
    <w:uiPriority w:val="0"/>
    <w:pPr>
      <w:widowControl w:val="0"/>
      <w:tabs>
        <w:tab w:val="left" w:pos="720"/>
      </w:tabs>
      <w:adjustRightInd w:val="0"/>
      <w:spacing w:before="120" w:after="120" w:line="264" w:lineRule="auto"/>
      <w:ind w:firstLine="0" w:firstLineChars="0"/>
      <w:jc w:val="both"/>
      <w:outlineLvl w:val="1"/>
    </w:pPr>
    <w:rPr>
      <w:rFonts w:ascii="Calibri"/>
      <w:b/>
      <w:kern w:val="0"/>
      <w:sz w:val="21"/>
      <w:szCs w:val="20"/>
    </w:rPr>
  </w:style>
  <w:style w:type="paragraph" w:customStyle="1" w:styleId="3412">
    <w:name w:val="文档标题01"/>
    <w:basedOn w:val="1"/>
    <w:qFormat/>
    <w:uiPriority w:val="0"/>
    <w:pPr>
      <w:widowControl w:val="0"/>
      <w:spacing w:afterLines="50" w:line="240" w:lineRule="auto"/>
      <w:ind w:firstLine="0" w:firstLineChars="0"/>
      <w:jc w:val="center"/>
    </w:pPr>
    <w:rPr>
      <w:rFonts w:ascii="Calibri" w:cs="宋体"/>
      <w:b/>
      <w:bCs/>
      <w:sz w:val="84"/>
      <w:szCs w:val="20"/>
    </w:rPr>
  </w:style>
  <w:style w:type="paragraph" w:customStyle="1" w:styleId="3413">
    <w:name w:val="GP有序编号1级"/>
    <w:basedOn w:val="1722"/>
    <w:qFormat/>
    <w:uiPriority w:val="0"/>
    <w:pPr>
      <w:numPr>
        <w:ilvl w:val="0"/>
        <w:numId w:val="159"/>
      </w:numPr>
      <w:tabs>
        <w:tab w:val="left" w:pos="903"/>
        <w:tab w:val="clear" w:pos="900"/>
      </w:tabs>
    </w:pPr>
  </w:style>
  <w:style w:type="paragraph" w:customStyle="1" w:styleId="3414">
    <w:name w:val="a1"/>
    <w:basedOn w:val="1"/>
    <w:qFormat/>
    <w:uiPriority w:val="0"/>
    <w:pPr>
      <w:spacing w:line="300" w:lineRule="atLeast"/>
      <w:ind w:firstLine="0" w:firstLineChars="0"/>
    </w:pPr>
    <w:rPr>
      <w:rFonts w:eastAsia="仿宋" w:cs="宋体"/>
      <w:kern w:val="0"/>
      <w:sz w:val="18"/>
      <w:szCs w:val="18"/>
    </w:rPr>
  </w:style>
  <w:style w:type="paragraph" w:customStyle="1" w:styleId="3415">
    <w:name w:val="API：参数"/>
    <w:basedOn w:val="2871"/>
    <w:qFormat/>
    <w:uiPriority w:val="0"/>
    <w:pPr>
      <w:numPr>
        <w:ilvl w:val="0"/>
        <w:numId w:val="160"/>
      </w:numPr>
      <w:tabs>
        <w:tab w:val="left" w:pos="360"/>
        <w:tab w:val="left" w:pos="840"/>
        <w:tab w:val="clear" w:pos="0"/>
      </w:tabs>
      <w:spacing w:afterLines="50"/>
    </w:pPr>
    <w:rPr>
      <w:rFonts w:ascii="Tahoma" w:hAnsi="Tahoma" w:eastAsia="Tahoma"/>
      <w:b/>
    </w:rPr>
  </w:style>
  <w:style w:type="paragraph" w:customStyle="1" w:styleId="3416">
    <w:name w:val="源代码 + 灰色"/>
    <w:basedOn w:val="1"/>
    <w:qFormat/>
    <w:uiPriority w:val="0"/>
    <w:pPr>
      <w:widowControl w:val="0"/>
      <w:shd w:val="clear" w:color="auto" w:fill="F3F3F3"/>
      <w:ind w:left="420" w:firstLine="0" w:firstLineChars="0"/>
      <w:jc w:val="both"/>
    </w:pPr>
    <w:rPr>
      <w:rFonts w:ascii="新宋体" w:hAnsi="新宋体" w:eastAsia="新宋体" w:cs="Courier New"/>
      <w:color w:val="808080"/>
      <w:kern w:val="0"/>
      <w:sz w:val="18"/>
    </w:rPr>
  </w:style>
  <w:style w:type="paragraph" w:customStyle="1" w:styleId="3417">
    <w:name w:val="xl255"/>
    <w:basedOn w:val="1"/>
    <w:qFormat/>
    <w:uiPriority w:val="99"/>
    <w:pPr>
      <w:spacing w:before="100" w:beforeAutospacing="1" w:after="100" w:afterAutospacing="1"/>
      <w:ind w:firstLine="566" w:firstLineChars="236"/>
    </w:pPr>
    <w:rPr>
      <w:rFonts w:cs="宋体"/>
      <w:b/>
      <w:bCs/>
      <w:color w:val="000000"/>
      <w:kern w:val="0"/>
      <w:sz w:val="18"/>
      <w:szCs w:val="18"/>
    </w:rPr>
  </w:style>
  <w:style w:type="paragraph" w:customStyle="1" w:styleId="3418">
    <w:name w:val="标题 3 New New New"/>
    <w:basedOn w:val="1"/>
    <w:next w:val="1"/>
    <w:qFormat/>
    <w:uiPriority w:val="99"/>
    <w:pPr>
      <w:keepNext/>
      <w:keepLines/>
      <w:tabs>
        <w:tab w:val="left" w:pos="720"/>
        <w:tab w:val="left" w:pos="1660"/>
      </w:tabs>
      <w:ind w:left="1660" w:hanging="420" w:firstLineChars="0"/>
      <w:outlineLvl w:val="2"/>
    </w:pPr>
    <w:rPr>
      <w:rFonts w:ascii="Calibri"/>
      <w:b/>
      <w:bCs/>
      <w:kern w:val="0"/>
      <w:sz w:val="28"/>
      <w:szCs w:val="32"/>
      <w:lang w:bidi="en-US"/>
    </w:rPr>
  </w:style>
  <w:style w:type="paragraph" w:customStyle="1" w:styleId="3419">
    <w:name w:val="navbarfont1"/>
    <w:basedOn w:val="1"/>
    <w:qFormat/>
    <w:uiPriority w:val="0"/>
    <w:pPr>
      <w:spacing w:before="100" w:beforeAutospacing="1" w:after="100" w:afterAutospacing="1" w:line="240" w:lineRule="auto"/>
      <w:ind w:firstLine="0" w:firstLineChars="0"/>
    </w:pPr>
    <w:rPr>
      <w:rFonts w:ascii="Arial" w:hAnsi="Arial" w:cs="Arial"/>
      <w:color w:val="000000"/>
      <w:kern w:val="0"/>
      <w:sz w:val="21"/>
    </w:rPr>
  </w:style>
  <w:style w:type="paragraph" w:customStyle="1" w:styleId="3420">
    <w:name w:val="Char Char Char Char9"/>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3421">
    <w:name w:val="列表编号3大写数字"/>
    <w:basedOn w:val="3400"/>
    <w:qFormat/>
    <w:uiPriority w:val="0"/>
    <w:pPr>
      <w:snapToGrid w:val="0"/>
      <w:ind w:left="300" w:leftChars="300" w:firstLine="0"/>
    </w:pPr>
  </w:style>
  <w:style w:type="paragraph" w:customStyle="1" w:styleId="3422">
    <w:name w:val="et2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423">
    <w:name w:val="正文文本缩进 31"/>
    <w:basedOn w:val="1"/>
    <w:qFormat/>
    <w:uiPriority w:val="99"/>
    <w:pPr>
      <w:widowControl w:val="0"/>
      <w:spacing w:after="120" w:line="240" w:lineRule="auto"/>
      <w:ind w:left="420" w:leftChars="200" w:firstLine="0" w:firstLineChars="0"/>
      <w:jc w:val="both"/>
    </w:pPr>
    <w:rPr>
      <w:rFonts w:ascii="Calibri"/>
      <w:kern w:val="0"/>
      <w:sz w:val="16"/>
      <w:szCs w:val="16"/>
    </w:rPr>
  </w:style>
  <w:style w:type="paragraph" w:customStyle="1" w:styleId="3424">
    <w:name w:val="缩进_小四号_1.5行距"/>
    <w:basedOn w:val="1"/>
    <w:qFormat/>
    <w:uiPriority w:val="0"/>
    <w:pPr>
      <w:widowControl w:val="0"/>
      <w:jc w:val="both"/>
    </w:pPr>
    <w:rPr>
      <w:rFonts w:ascii="Calibri" w:cs="宋体"/>
      <w:sz w:val="21"/>
      <w:szCs w:val="20"/>
    </w:rPr>
  </w:style>
  <w:style w:type="paragraph" w:customStyle="1" w:styleId="3425">
    <w:name w:val="Indent Normal"/>
    <w:basedOn w:val="1"/>
    <w:qFormat/>
    <w:uiPriority w:val="0"/>
    <w:pPr>
      <w:widowControl w:val="0"/>
      <w:spacing w:line="240" w:lineRule="auto"/>
      <w:ind w:firstLine="150" w:firstLineChars="150"/>
      <w:jc w:val="both"/>
    </w:pPr>
    <w:rPr>
      <w:rFonts w:ascii="Calibri" w:eastAsia="仿宋"/>
      <w:sz w:val="21"/>
    </w:rPr>
  </w:style>
  <w:style w:type="paragraph" w:customStyle="1" w:styleId="3426">
    <w:name w:val="正文文字3"/>
    <w:basedOn w:val="1"/>
    <w:next w:val="21"/>
    <w:qFormat/>
    <w:uiPriority w:val="0"/>
    <w:pPr>
      <w:widowControl w:val="0"/>
      <w:ind w:firstLine="420" w:firstLineChars="0"/>
      <w:jc w:val="both"/>
    </w:pPr>
    <w:rPr>
      <w:sz w:val="21"/>
      <w:szCs w:val="20"/>
    </w:rPr>
  </w:style>
  <w:style w:type="paragraph" w:customStyle="1" w:styleId="3427">
    <w:name w:val="jkm3"/>
    <w:basedOn w:val="400"/>
    <w:qFormat/>
    <w:uiPriority w:val="99"/>
    <w:pPr>
      <w:tabs>
        <w:tab w:val="clear" w:pos="992"/>
      </w:tabs>
      <w:jc w:val="left"/>
      <w:outlineLvl w:val="2"/>
    </w:pPr>
    <w:rPr>
      <w:rFonts w:eastAsia="宋体"/>
      <w:sz w:val="32"/>
    </w:rPr>
  </w:style>
  <w:style w:type="paragraph" w:customStyle="1" w:styleId="3428">
    <w:name w:val="Style1"/>
    <w:basedOn w:val="1"/>
    <w:qFormat/>
    <w:uiPriority w:val="99"/>
    <w:pPr>
      <w:autoSpaceDE w:val="0"/>
      <w:autoSpaceDN w:val="0"/>
      <w:adjustRightInd w:val="0"/>
      <w:spacing w:line="480" w:lineRule="atLeast"/>
      <w:ind w:left="1622" w:firstLine="0" w:firstLineChars="0"/>
    </w:pPr>
    <w:rPr>
      <w:color w:val="000000"/>
      <w:kern w:val="0"/>
      <w:sz w:val="21"/>
      <w:szCs w:val="20"/>
    </w:rPr>
  </w:style>
  <w:style w:type="paragraph" w:customStyle="1" w:styleId="3429">
    <w:name w:val="列表（编号二级）（绿盟科技）"/>
    <w:basedOn w:val="3080"/>
    <w:qFormat/>
    <w:uiPriority w:val="0"/>
    <w:pPr>
      <w:numPr>
        <w:ilvl w:val="1"/>
      </w:numPr>
      <w:tabs>
        <w:tab w:val="left" w:pos="567"/>
      </w:tabs>
      <w:spacing w:beforeLines="0"/>
      <w:ind w:left="0" w:firstLine="0"/>
    </w:pPr>
  </w:style>
  <w:style w:type="paragraph" w:customStyle="1" w:styleId="3430">
    <w:name w:val="xl94"/>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431">
    <w:name w:val="样式 样式 列出段落 + 首行缩进:  2 字符 + 首行缩进:  2 字符"/>
    <w:basedOn w:val="1"/>
    <w:qFormat/>
    <w:uiPriority w:val="0"/>
    <w:pPr>
      <w:ind w:firstLine="200"/>
    </w:pPr>
    <w:rPr>
      <w:rFonts w:ascii="Calibri" w:hAnsi="Calibri" w:cs="宋体"/>
      <w:kern w:val="0"/>
      <w:sz w:val="21"/>
      <w:szCs w:val="20"/>
      <w:lang w:eastAsia="en-US" w:bidi="en-US"/>
    </w:rPr>
  </w:style>
  <w:style w:type="paragraph" w:customStyle="1" w:styleId="3432">
    <w:name w:val="Numbered list 2.2"/>
    <w:basedOn w:val="4"/>
    <w:next w:val="1"/>
    <w:qFormat/>
    <w:uiPriority w:val="0"/>
    <w:pPr>
      <w:keepLines w:val="0"/>
      <w:tabs>
        <w:tab w:val="left" w:pos="720"/>
      </w:tabs>
      <w:adjustRightInd w:val="0"/>
      <w:snapToGrid w:val="0"/>
      <w:spacing w:before="240" w:beforeLines="0" w:after="60" w:afterLines="0" w:line="360" w:lineRule="auto"/>
      <w:ind w:left="720" w:hanging="720" w:firstLineChars="0"/>
    </w:pPr>
    <w:rPr>
      <w:rFonts w:ascii="Arial" w:hAnsi="Arial" w:eastAsia="宋体"/>
      <w:bCs w:val="0"/>
      <w:color w:val="000000"/>
      <w:kern w:val="0"/>
      <w:sz w:val="24"/>
      <w:szCs w:val="20"/>
      <w:lang w:val="en-GB" w:eastAsia="en-US"/>
    </w:rPr>
  </w:style>
  <w:style w:type="paragraph" w:customStyle="1" w:styleId="3433">
    <w:name w:val="EHPT"/>
    <w:basedOn w:val="1"/>
    <w:next w:val="34"/>
    <w:qFormat/>
    <w:uiPriority w:val="0"/>
    <w:pPr>
      <w:widowControl w:val="0"/>
      <w:spacing w:line="240" w:lineRule="auto"/>
      <w:ind w:right="-694" w:firstLine="0" w:firstLineChars="0"/>
      <w:jc w:val="both"/>
    </w:pPr>
    <w:rPr>
      <w:rFonts w:ascii="Calibri" w:eastAsia="仿宋"/>
      <w:sz w:val="21"/>
      <w:szCs w:val="20"/>
    </w:rPr>
  </w:style>
  <w:style w:type="paragraph" w:customStyle="1" w:styleId="3434">
    <w:name w:val="FUNO标题1"/>
    <w:next w:val="1"/>
    <w:qFormat/>
    <w:uiPriority w:val="0"/>
    <w:pPr>
      <w:keepNext/>
      <w:pageBreakBefore/>
      <w:numPr>
        <w:ilvl w:val="0"/>
        <w:numId w:val="53"/>
      </w:numPr>
      <w:spacing w:beforeLines="50" w:afterLines="50" w:line="240" w:lineRule="auto"/>
      <w:jc w:val="center"/>
      <w:outlineLvl w:val="0"/>
    </w:pPr>
    <w:rPr>
      <w:rFonts w:ascii="Arial Unicode MS" w:hAnsi="Arial Unicode MS" w:eastAsia="黑体" w:cs="Times New Roman"/>
      <w:b/>
      <w:kern w:val="2"/>
      <w:sz w:val="44"/>
      <w:szCs w:val="21"/>
      <w:lang w:val="en-US" w:eastAsia="zh-CN" w:bidi="ar-SA"/>
    </w:rPr>
  </w:style>
  <w:style w:type="paragraph" w:customStyle="1" w:styleId="3435">
    <w:name w:val="公文标题"/>
    <w:basedOn w:val="1865"/>
    <w:next w:val="1865"/>
    <w:qFormat/>
    <w:uiPriority w:val="0"/>
  </w:style>
  <w:style w:type="paragraph" w:customStyle="1" w:styleId="3436">
    <w:name w:val="Normal 12 after"/>
    <w:basedOn w:val="1"/>
    <w:qFormat/>
    <w:uiPriority w:val="0"/>
    <w:pPr>
      <w:tabs>
        <w:tab w:val="left" w:pos="780"/>
      </w:tabs>
      <w:spacing w:after="120" w:line="240" w:lineRule="auto"/>
      <w:ind w:left="720" w:leftChars="200" w:hanging="200" w:hangingChars="200"/>
      <w:jc w:val="both"/>
    </w:pPr>
    <w:rPr>
      <w:rFonts w:ascii="Century Schoolbook" w:hAnsi="Century Schoolbook"/>
      <w:color w:val="000000"/>
      <w:kern w:val="0"/>
      <w:sz w:val="21"/>
      <w:szCs w:val="20"/>
    </w:rPr>
  </w:style>
  <w:style w:type="paragraph" w:customStyle="1" w:styleId="3437">
    <w:name w:val="样式 样式 首行缩进:  2 字符 + 首行缩进:  2 字符 Char Char"/>
    <w:basedOn w:val="1"/>
    <w:qFormat/>
    <w:uiPriority w:val="0"/>
    <w:pPr>
      <w:ind w:firstLine="420"/>
    </w:pPr>
    <w:rPr>
      <w:rFonts w:ascii="Calibri" w:eastAsia="仿宋_GB2312"/>
      <w:kern w:val="24"/>
      <w:sz w:val="21"/>
      <w:szCs w:val="20"/>
    </w:rPr>
  </w:style>
  <w:style w:type="paragraph" w:customStyle="1" w:styleId="3438">
    <w:name w:val="Table_Medium"/>
    <w:basedOn w:val="1716"/>
    <w:qFormat/>
    <w:uiPriority w:val="0"/>
    <w:rPr>
      <w:sz w:val="18"/>
    </w:rPr>
  </w:style>
  <w:style w:type="paragraph" w:customStyle="1" w:styleId="3439">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440">
    <w:name w:val="题注2-表格"/>
    <w:qFormat/>
    <w:uiPriority w:val="0"/>
    <w:pPr>
      <w:spacing w:line="240" w:lineRule="auto"/>
      <w:jc w:val="both"/>
    </w:pPr>
    <w:rPr>
      <w:rFonts w:ascii="宋体" w:hAnsi="宋体" w:eastAsia="宋体" w:cs="Times New Roman"/>
      <w:b/>
      <w:kern w:val="24"/>
      <w:sz w:val="24"/>
      <w:szCs w:val="24"/>
      <w:lang w:val="en-US" w:eastAsia="ar-SA" w:bidi="ar-SA"/>
    </w:rPr>
  </w:style>
  <w:style w:type="paragraph" w:customStyle="1" w:styleId="3441">
    <w:name w:val="becc"/>
    <w:basedOn w:val="1"/>
    <w:qFormat/>
    <w:uiPriority w:val="99"/>
    <w:pPr>
      <w:ind w:firstLine="0" w:firstLineChars="0"/>
    </w:pPr>
    <w:rPr>
      <w:rFonts w:cs="宋体"/>
      <w:kern w:val="0"/>
      <w:sz w:val="21"/>
    </w:rPr>
  </w:style>
  <w:style w:type="paragraph" w:customStyle="1" w:styleId="3442">
    <w:name w:val="借方"/>
    <w:basedOn w:val="1"/>
    <w:qFormat/>
    <w:uiPriority w:val="99"/>
    <w:pPr>
      <w:widowControl w:val="0"/>
      <w:spacing w:line="240" w:lineRule="auto"/>
      <w:ind w:left="1680" w:leftChars="800" w:firstLine="0" w:firstLineChars="0"/>
      <w:jc w:val="both"/>
    </w:pPr>
    <w:rPr>
      <w:rFonts w:ascii="Calibri"/>
      <w:sz w:val="21"/>
    </w:rPr>
  </w:style>
  <w:style w:type="paragraph" w:customStyle="1" w:styleId="3443">
    <w:name w:val="附录3-5层"/>
    <w:basedOn w:val="1"/>
    <w:next w:val="1602"/>
    <w:qFormat/>
    <w:uiPriority w:val="0"/>
    <w:pPr>
      <w:ind w:firstLine="0" w:firstLineChars="0"/>
      <w:jc w:val="both"/>
    </w:pPr>
    <w:rPr>
      <w:kern w:val="0"/>
      <w:sz w:val="21"/>
      <w:szCs w:val="20"/>
    </w:rPr>
  </w:style>
  <w:style w:type="paragraph" w:customStyle="1" w:styleId="3444">
    <w:name w:val="zw"/>
    <w:basedOn w:val="1"/>
    <w:qFormat/>
    <w:uiPriority w:val="99"/>
    <w:pPr>
      <w:spacing w:before="100" w:beforeAutospacing="1" w:after="100" w:afterAutospacing="1" w:line="240" w:lineRule="auto"/>
      <w:ind w:firstLine="0" w:firstLineChars="0"/>
    </w:pPr>
    <w:rPr>
      <w:rFonts w:eastAsia="仿宋_GB2312" w:cs="宋体"/>
      <w:kern w:val="0"/>
      <w:sz w:val="21"/>
    </w:rPr>
  </w:style>
  <w:style w:type="paragraph" w:customStyle="1" w:styleId="3445">
    <w:name w:val="样式 标题 1 + 楷体_GB2312 加粗"/>
    <w:basedOn w:val="1"/>
    <w:qFormat/>
    <w:uiPriority w:val="0"/>
    <w:pPr>
      <w:widowControl w:val="0"/>
      <w:tabs>
        <w:tab w:val="left" w:pos="425"/>
      </w:tabs>
      <w:adjustRightInd w:val="0"/>
      <w:snapToGrid w:val="0"/>
      <w:spacing w:line="440" w:lineRule="atLeast"/>
      <w:ind w:left="425" w:hanging="425" w:firstLineChars="0"/>
      <w:jc w:val="both"/>
    </w:pPr>
    <w:rPr>
      <w:rFonts w:ascii="Calibri" w:eastAsia="楷体_GB2312"/>
      <w:sz w:val="21"/>
    </w:rPr>
  </w:style>
  <w:style w:type="paragraph" w:customStyle="1" w:styleId="3446">
    <w:name w:val="表格题注"/>
    <w:next w:val="1"/>
    <w:qFormat/>
    <w:uiPriority w:val="0"/>
    <w:pPr>
      <w:keepLines/>
      <w:spacing w:beforeLines="100" w:line="240" w:lineRule="auto"/>
      <w:ind w:left="1089" w:hanging="369"/>
      <w:jc w:val="center"/>
    </w:pPr>
    <w:rPr>
      <w:rFonts w:ascii="Arial" w:hAnsi="Arial" w:eastAsia="宋体" w:cs="Times New Roman"/>
      <w:sz w:val="18"/>
      <w:szCs w:val="18"/>
      <w:lang w:val="en-US" w:eastAsia="zh-CN" w:bidi="ar-SA"/>
    </w:rPr>
  </w:style>
  <w:style w:type="paragraph" w:customStyle="1" w:styleId="3447">
    <w:name w:val="标题 71"/>
    <w:basedOn w:val="1"/>
    <w:next w:val="1"/>
    <w:qFormat/>
    <w:uiPriority w:val="99"/>
    <w:pPr>
      <w:keepNext/>
      <w:keepLines/>
      <w:widowControl w:val="0"/>
      <w:tabs>
        <w:tab w:val="left" w:pos="425"/>
        <w:tab w:val="left" w:pos="1296"/>
      </w:tabs>
      <w:spacing w:before="240" w:after="64" w:line="316" w:lineRule="auto"/>
      <w:ind w:left="425" w:hanging="425" w:firstLineChars="0"/>
      <w:jc w:val="both"/>
      <w:outlineLvl w:val="6"/>
    </w:pPr>
    <w:rPr>
      <w:rFonts w:ascii="Calibri" w:eastAsia="仿宋_GB2312"/>
      <w:b/>
      <w:sz w:val="21"/>
    </w:rPr>
  </w:style>
  <w:style w:type="paragraph" w:customStyle="1" w:styleId="3448">
    <w:name w:val="标书一级标题"/>
    <w:basedOn w:val="3"/>
    <w:qFormat/>
    <w:uiPriority w:val="0"/>
    <w:pPr>
      <w:widowControl w:val="0"/>
      <w:tabs>
        <w:tab w:val="left" w:pos="432"/>
      </w:tabs>
      <w:spacing w:before="240" w:beforeLines="0" w:after="240" w:afterLines="0" w:line="578" w:lineRule="auto"/>
      <w:ind w:left="420" w:hanging="420" w:firstLineChars="0"/>
    </w:pPr>
    <w:rPr>
      <w:rFonts w:ascii="仿宋" w:hAnsi="Arial" w:eastAsia="宋体"/>
      <w:smallCaps/>
    </w:rPr>
  </w:style>
  <w:style w:type="paragraph" w:customStyle="1" w:styleId="3449">
    <w:name w:val="样式 标题2级 + (西文) 仿宋_GB2312 (中文) 仿宋_GB2312 小四 行距: 1.5 倍行距"/>
    <w:basedOn w:val="889"/>
    <w:qFormat/>
    <w:uiPriority w:val="99"/>
    <w:pPr>
      <w:spacing w:line="360" w:lineRule="auto"/>
    </w:pPr>
    <w:rPr>
      <w:rFonts w:ascii="仿宋_GB2312" w:hAnsi="Times New Roman"/>
      <w:sz w:val="30"/>
      <w:szCs w:val="30"/>
    </w:rPr>
  </w:style>
  <w:style w:type="paragraph" w:customStyle="1" w:styleId="3450">
    <w:name w:val="xl24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451">
    <w:name w:val="图标号"/>
    <w:basedOn w:val="1"/>
    <w:qFormat/>
    <w:uiPriority w:val="99"/>
    <w:pPr>
      <w:ind w:firstLine="0" w:firstLineChars="0"/>
      <w:jc w:val="center"/>
    </w:pPr>
    <w:rPr>
      <w:rFonts w:hint="eastAsia" w:ascii="Calibri" w:hAnsi="Calibri" w:eastAsia="仿宋_GB2312" w:cs="宋体"/>
      <w:color w:val="000000"/>
      <w:sz w:val="21"/>
      <w:szCs w:val="21"/>
    </w:rPr>
  </w:style>
  <w:style w:type="paragraph" w:customStyle="1" w:styleId="3452">
    <w:name w:val="标题2-序号"/>
    <w:basedOn w:val="1"/>
    <w:qFormat/>
    <w:uiPriority w:val="0"/>
    <w:pPr>
      <w:widowControl w:val="0"/>
      <w:tabs>
        <w:tab w:val="left" w:pos="420"/>
      </w:tabs>
      <w:spacing w:afterLines="50" w:line="240" w:lineRule="auto"/>
      <w:ind w:left="420" w:hanging="420" w:firstLineChars="0"/>
      <w:jc w:val="both"/>
    </w:pPr>
    <w:rPr>
      <w:rFonts w:ascii="Calibri"/>
      <w:sz w:val="21"/>
      <w:szCs w:val="20"/>
    </w:rPr>
  </w:style>
  <w:style w:type="paragraph" w:customStyle="1" w:styleId="3453">
    <w:name w:val="纯文本2"/>
    <w:basedOn w:val="1"/>
    <w:qFormat/>
    <w:uiPriority w:val="99"/>
    <w:pPr>
      <w:widowControl w:val="0"/>
      <w:adjustRightInd w:val="0"/>
      <w:spacing w:line="240" w:lineRule="auto"/>
      <w:ind w:firstLine="0" w:firstLineChars="0"/>
      <w:jc w:val="both"/>
    </w:pPr>
    <w:rPr>
      <w:rFonts w:hAnsi="Courier New" w:eastAsia="仿宋"/>
      <w:sz w:val="21"/>
      <w:szCs w:val="20"/>
    </w:rPr>
  </w:style>
  <w:style w:type="paragraph" w:customStyle="1" w:styleId="3454">
    <w:name w:val="第三级"/>
    <w:basedOn w:val="5"/>
    <w:next w:val="1677"/>
    <w:qFormat/>
    <w:uiPriority w:val="99"/>
    <w:pPr>
      <w:keepLines w:val="0"/>
      <w:widowControl w:val="0"/>
      <w:numPr>
        <w:ilvl w:val="0"/>
        <w:numId w:val="0"/>
      </w:numPr>
      <w:spacing w:before="312" w:after="312" w:line="240" w:lineRule="auto"/>
    </w:pPr>
    <w:rPr>
      <w:rFonts w:ascii="Calibri" w:hAnsi="宋体"/>
      <w:b/>
      <w:bCs w:val="0"/>
      <w:color w:val="000000"/>
      <w:szCs w:val="24"/>
    </w:rPr>
  </w:style>
  <w:style w:type="paragraph" w:customStyle="1" w:styleId="3455">
    <w:name w:val="xl19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456">
    <w:name w:val="标题 5（有编号）（绿盟科技）"/>
    <w:basedOn w:val="1"/>
    <w:next w:val="1"/>
    <w:qFormat/>
    <w:uiPriority w:val="0"/>
    <w:pPr>
      <w:keepNext/>
      <w:keepLines/>
      <w:widowControl w:val="0"/>
      <w:spacing w:before="280" w:after="156" w:line="377" w:lineRule="auto"/>
      <w:ind w:left="1134" w:firstLine="0" w:firstLineChars="0"/>
      <w:outlineLvl w:val="4"/>
    </w:pPr>
    <w:rPr>
      <w:rFonts w:ascii="Arial" w:hAnsi="Arial" w:eastAsia="黑体"/>
      <w:b/>
      <w:kern w:val="0"/>
      <w:sz w:val="21"/>
      <w:szCs w:val="28"/>
    </w:rPr>
  </w:style>
  <w:style w:type="paragraph" w:customStyle="1" w:styleId="3457">
    <w:name w:val="xl271"/>
    <w:basedOn w:val="1"/>
    <w:qFormat/>
    <w:uiPriority w:val="99"/>
    <w:pPr>
      <w:pBdr>
        <w:top w:val="single" w:color="auto" w:sz="4" w:space="0"/>
        <w:left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458">
    <w:name w:val="段落正文首行缩进"/>
    <w:basedOn w:val="1"/>
    <w:qFormat/>
    <w:uiPriority w:val="0"/>
    <w:pPr>
      <w:widowControl w:val="0"/>
      <w:spacing w:after="120" w:line="240" w:lineRule="auto"/>
      <w:ind w:firstLine="560"/>
      <w:jc w:val="both"/>
    </w:pPr>
    <w:rPr>
      <w:rFonts w:ascii="仿宋_GB2312" w:eastAsia="仿宋_GB2312"/>
      <w:sz w:val="28"/>
      <w:szCs w:val="20"/>
    </w:rPr>
  </w:style>
  <w:style w:type="paragraph" w:customStyle="1" w:styleId="3459">
    <w:name w:val="标书标题2"/>
    <w:basedOn w:val="4"/>
    <w:qFormat/>
    <w:uiPriority w:val="99"/>
    <w:pPr>
      <w:keepLines w:val="0"/>
      <w:widowControl w:val="0"/>
      <w:tabs>
        <w:tab w:val="left" w:pos="0"/>
      </w:tabs>
      <w:adjustRightInd w:val="0"/>
      <w:snapToGrid w:val="0"/>
      <w:spacing w:before="240" w:beforeLines="100" w:after="180" w:afterLines="100" w:line="360" w:lineRule="auto"/>
      <w:ind w:left="0" w:firstLine="0" w:firstLineChars="0"/>
    </w:pPr>
    <w:rPr>
      <w:rFonts w:ascii="宋体" w:hAnsi="宋体" w:eastAsia="宋体"/>
      <w:color w:val="000000"/>
      <w:kern w:val="0"/>
      <w:sz w:val="24"/>
    </w:rPr>
  </w:style>
  <w:style w:type="paragraph" w:customStyle="1" w:styleId="3460">
    <w:name w:val="一级符号（非加粗）"/>
    <w:basedOn w:val="1"/>
    <w:qFormat/>
    <w:uiPriority w:val="0"/>
    <w:pPr>
      <w:widowControl w:val="0"/>
      <w:numPr>
        <w:ilvl w:val="0"/>
        <w:numId w:val="161"/>
      </w:numPr>
      <w:tabs>
        <w:tab w:val="left" w:pos="200"/>
        <w:tab w:val="left" w:pos="360"/>
      </w:tabs>
      <w:ind w:left="637" w:leftChars="200" w:hanging="437" w:firstLineChars="0"/>
      <w:jc w:val="both"/>
    </w:pPr>
    <w:rPr>
      <w:rFonts w:ascii="Calibri"/>
      <w:sz w:val="21"/>
      <w:szCs w:val="21"/>
    </w:rPr>
  </w:style>
  <w:style w:type="paragraph" w:customStyle="1" w:styleId="3461">
    <w:name w:val="五级条标题"/>
    <w:basedOn w:val="3208"/>
    <w:next w:val="706"/>
    <w:qFormat/>
    <w:uiPriority w:val="0"/>
    <w:pPr>
      <w:outlineLvl w:val="6"/>
    </w:pPr>
  </w:style>
  <w:style w:type="paragraph" w:customStyle="1" w:styleId="3462">
    <w:name w:val="封面—落款"/>
    <w:basedOn w:val="1"/>
    <w:qFormat/>
    <w:uiPriority w:val="0"/>
    <w:pPr>
      <w:ind w:firstLine="0" w:firstLineChars="0"/>
      <w:jc w:val="center"/>
    </w:pPr>
    <w:rPr>
      <w:rFonts w:ascii="Arial" w:hAnsi="Arial" w:eastAsia="仿宋" w:cs="宋体"/>
      <w:kern w:val="0"/>
      <w:sz w:val="28"/>
      <w:szCs w:val="20"/>
      <w:lang w:val="en-GB" w:eastAsia="en-US"/>
    </w:rPr>
  </w:style>
  <w:style w:type="paragraph" w:customStyle="1" w:styleId="3463">
    <w:name w:val="样式20"/>
    <w:basedOn w:val="1"/>
    <w:qFormat/>
    <w:uiPriority w:val="0"/>
    <w:pPr>
      <w:keepNext/>
      <w:keepLines/>
      <w:widowControl w:val="0"/>
      <w:spacing w:before="120" w:after="120" w:line="413" w:lineRule="auto"/>
      <w:ind w:firstLine="0" w:firstLineChars="0"/>
      <w:outlineLvl w:val="4"/>
    </w:pPr>
    <w:rPr>
      <w:rFonts w:ascii="楷体_GB2312" w:hAnsi="Arial" w:eastAsia="楷体_GB2312" w:cs="Arial"/>
      <w:b/>
      <w:kern w:val="0"/>
      <w:sz w:val="21"/>
      <w:szCs w:val="28"/>
    </w:rPr>
  </w:style>
  <w:style w:type="paragraph" w:customStyle="1" w:styleId="3464">
    <w:name w:val="L1Txt"/>
    <w:basedOn w:val="1"/>
    <w:qFormat/>
    <w:uiPriority w:val="0"/>
    <w:pPr>
      <w:keepLines/>
      <w:tabs>
        <w:tab w:val="left" w:pos="-720"/>
      </w:tabs>
      <w:suppressAutoHyphens/>
      <w:overflowPunct w:val="0"/>
      <w:autoSpaceDE w:val="0"/>
      <w:autoSpaceDN w:val="0"/>
      <w:adjustRightInd w:val="0"/>
      <w:spacing w:after="20" w:line="240" w:lineRule="auto"/>
      <w:ind w:firstLine="0" w:firstLineChars="0"/>
      <w:jc w:val="both"/>
      <w:textAlignment w:val="baseline"/>
    </w:pPr>
    <w:rPr>
      <w:rFonts w:ascii="Helvetica" w:hAnsi="Helvetica"/>
      <w:spacing w:val="-3"/>
      <w:kern w:val="1"/>
      <w:sz w:val="22"/>
      <w:szCs w:val="20"/>
      <w:lang w:val="en-AU"/>
    </w:rPr>
  </w:style>
  <w:style w:type="paragraph" w:customStyle="1" w:styleId="3465">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466">
    <w:name w:val="column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67">
    <w:name w:val="xl11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468">
    <w:name w:val="默认段落字体 Para Char Char Char Char Char Char Char Char Char Char"/>
    <w:basedOn w:val="1"/>
    <w:qFormat/>
    <w:uiPriority w:val="0"/>
    <w:pPr>
      <w:snapToGrid w:val="0"/>
      <w:spacing w:before="80" w:after="80" w:line="240" w:lineRule="auto"/>
      <w:ind w:left="1701" w:firstLine="0" w:firstLineChars="0"/>
      <w:jc w:val="both"/>
    </w:pPr>
    <w:rPr>
      <w:rFonts w:ascii="Arial" w:hAnsi="Arial" w:eastAsia="仿宋" w:cs="Arial"/>
      <w:sz w:val="21"/>
    </w:rPr>
  </w:style>
  <w:style w:type="paragraph" w:customStyle="1" w:styleId="3469">
    <w:name w:val="xl13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470">
    <w:name w:val="style8801"/>
    <w:basedOn w:val="1"/>
    <w:qFormat/>
    <w:uiPriority w:val="0"/>
    <w:pPr>
      <w:wordWrap w:val="0"/>
      <w:spacing w:before="100" w:beforeAutospacing="1" w:after="100" w:afterAutospacing="1" w:line="240" w:lineRule="auto"/>
      <w:ind w:firstLine="0" w:firstLineChars="0"/>
    </w:pPr>
    <w:rPr>
      <w:rFonts w:ascii="Arial" w:hAnsi="Arial" w:eastAsia="仿宋" w:cs="Arial"/>
      <w:color w:val="000000"/>
      <w:kern w:val="0"/>
      <w:sz w:val="21"/>
    </w:rPr>
  </w:style>
  <w:style w:type="paragraph" w:customStyle="1" w:styleId="3471">
    <w:name w:val="BMS正文"/>
    <w:basedOn w:val="1"/>
    <w:qFormat/>
    <w:uiPriority w:val="99"/>
    <w:pPr>
      <w:spacing w:line="560" w:lineRule="exact"/>
      <w:ind w:firstLine="600"/>
    </w:pPr>
    <w:rPr>
      <w:rFonts w:ascii="仿宋_GB2312" w:hAnsi="华文中宋" w:eastAsia="仿宋_GB2312"/>
      <w:kern w:val="0"/>
      <w:sz w:val="30"/>
      <w:szCs w:val="30"/>
    </w:rPr>
  </w:style>
  <w:style w:type="paragraph" w:customStyle="1" w:styleId="3472">
    <w:name w:val="Char Char1 Char Char Char"/>
    <w:basedOn w:val="26"/>
    <w:qFormat/>
    <w:uiPriority w:val="0"/>
    <w:pPr>
      <w:widowControl w:val="0"/>
      <w:shd w:val="clear" w:color="auto" w:fill="000080"/>
      <w:jc w:val="both"/>
    </w:pPr>
    <w:rPr>
      <w:rFonts w:ascii="Tahoma" w:hAnsi="Tahoma"/>
      <w:sz w:val="24"/>
      <w:szCs w:val="24"/>
      <w:lang w:eastAsia="en-US"/>
    </w:rPr>
  </w:style>
  <w:style w:type="paragraph" w:customStyle="1" w:styleId="3473">
    <w:name w:val="默认段落字体 Para Char Char Char1 Char"/>
    <w:basedOn w:val="1"/>
    <w:qFormat/>
    <w:uiPriority w:val="99"/>
    <w:pPr>
      <w:widowControl w:val="0"/>
      <w:tabs>
        <w:tab w:val="left" w:pos="432"/>
      </w:tabs>
      <w:spacing w:line="240" w:lineRule="auto"/>
      <w:ind w:left="432" w:hanging="432" w:firstLineChars="0"/>
      <w:jc w:val="both"/>
    </w:pPr>
    <w:rPr>
      <w:rFonts w:ascii="Calibri"/>
      <w:sz w:val="21"/>
    </w:rPr>
  </w:style>
  <w:style w:type="paragraph" w:customStyle="1" w:styleId="3474">
    <w:name w:val="标题1（简洁）"/>
    <w:basedOn w:val="1"/>
    <w:qFormat/>
    <w:uiPriority w:val="0"/>
    <w:pPr>
      <w:widowControl w:val="0"/>
      <w:tabs>
        <w:tab w:val="left" w:pos="900"/>
      </w:tabs>
      <w:ind w:left="900" w:hanging="420" w:firstLineChars="0"/>
      <w:jc w:val="both"/>
    </w:pPr>
    <w:rPr>
      <w:rFonts w:ascii="Calibri" w:eastAsia="楷体_GB2312"/>
      <w:b/>
      <w:sz w:val="30"/>
      <w:szCs w:val="21"/>
    </w:rPr>
  </w:style>
  <w:style w:type="paragraph" w:customStyle="1" w:styleId="3475">
    <w:name w:val="列表2"/>
    <w:basedOn w:val="1"/>
    <w:next w:val="1"/>
    <w:qFormat/>
    <w:uiPriority w:val="0"/>
    <w:pPr>
      <w:widowControl w:val="0"/>
      <w:numPr>
        <w:ilvl w:val="0"/>
        <w:numId w:val="162"/>
      </w:numPr>
      <w:tabs>
        <w:tab w:val="left" w:pos="360"/>
        <w:tab w:val="left" w:pos="425"/>
      </w:tabs>
      <w:spacing w:line="200" w:lineRule="atLeast"/>
      <w:ind w:left="0" w:firstLine="0" w:firstLineChars="0"/>
      <w:jc w:val="both"/>
    </w:pPr>
    <w:rPr>
      <w:rFonts w:ascii="Calibri" w:eastAsia="仿宋"/>
      <w:sz w:val="28"/>
    </w:rPr>
  </w:style>
  <w:style w:type="paragraph" w:customStyle="1" w:styleId="3476">
    <w:name w:val="表格居中"/>
    <w:basedOn w:val="1"/>
    <w:qFormat/>
    <w:uiPriority w:val="0"/>
    <w:pPr>
      <w:widowControl w:val="0"/>
      <w:adjustRightInd w:val="0"/>
      <w:snapToGrid w:val="0"/>
      <w:spacing w:line="240" w:lineRule="auto"/>
      <w:ind w:firstLine="0" w:firstLineChars="0"/>
      <w:jc w:val="center"/>
    </w:pPr>
    <w:rPr>
      <w:rFonts w:ascii="Arial" w:hAnsi="Arial" w:eastAsia="楷体_GB2312"/>
      <w:sz w:val="21"/>
      <w:szCs w:val="20"/>
    </w:rPr>
  </w:style>
  <w:style w:type="paragraph" w:customStyle="1" w:styleId="3477">
    <w:name w:val="D&amp;L"/>
    <w:basedOn w:val="57"/>
    <w:qFormat/>
    <w:uiPriority w:val="0"/>
    <w:pPr>
      <w:widowControl w:val="0"/>
      <w:spacing w:line="240" w:lineRule="auto"/>
      <w:ind w:firstLine="0" w:firstLineChars="0"/>
    </w:pPr>
    <w:rPr>
      <w:rFonts w:ascii="Calibri"/>
    </w:rPr>
  </w:style>
  <w:style w:type="paragraph" w:customStyle="1" w:styleId="3478">
    <w:name w:val="方欣副标题"/>
    <w:basedOn w:val="1"/>
    <w:qFormat/>
    <w:uiPriority w:val="99"/>
    <w:pPr>
      <w:ind w:firstLine="0" w:firstLineChars="0"/>
      <w:jc w:val="right"/>
    </w:pPr>
    <w:rPr>
      <w:rFonts w:ascii="Book Antiqua" w:hAnsi="Book Antiqua" w:eastAsia="黑体" w:cs="宋体"/>
      <w:kern w:val="0"/>
      <w:sz w:val="44"/>
      <w:szCs w:val="20"/>
    </w:rPr>
  </w:style>
  <w:style w:type="paragraph" w:customStyle="1" w:styleId="3479">
    <w:name w:val="列项——"/>
    <w:qFormat/>
    <w:uiPriority w:val="99"/>
    <w:pPr>
      <w:widowControl w:val="0"/>
      <w:tabs>
        <w:tab w:val="left" w:pos="1140"/>
      </w:tabs>
      <w:spacing w:line="240" w:lineRule="auto"/>
      <w:ind w:left="840" w:hanging="420"/>
      <w:jc w:val="both"/>
    </w:pPr>
    <w:rPr>
      <w:rFonts w:ascii="宋体" w:hAnsi="Calibri" w:eastAsia="宋体" w:cs="Times New Roman"/>
      <w:sz w:val="21"/>
      <w:lang w:val="en-US" w:eastAsia="zh-CN" w:bidi="ar-SA"/>
    </w:rPr>
  </w:style>
  <w:style w:type="paragraph" w:customStyle="1" w:styleId="3480">
    <w:name w:val="reader-word-layer reader-word-s3-6"/>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81">
    <w:name w:val="四级符号（非加粗）"/>
    <w:basedOn w:val="1"/>
    <w:qFormat/>
    <w:uiPriority w:val="0"/>
    <w:pPr>
      <w:widowControl w:val="0"/>
      <w:numPr>
        <w:ilvl w:val="0"/>
        <w:numId w:val="163"/>
      </w:numPr>
      <w:tabs>
        <w:tab w:val="left" w:pos="-54"/>
        <w:tab w:val="left" w:pos="360"/>
        <w:tab w:val="clear" w:pos="842"/>
      </w:tabs>
      <w:ind w:left="712" w:leftChars="400" w:firstLine="0" w:firstLineChars="0"/>
      <w:jc w:val="both"/>
    </w:pPr>
    <w:rPr>
      <w:rFonts w:ascii="Calibri"/>
      <w:sz w:val="21"/>
      <w:szCs w:val="21"/>
    </w:rPr>
  </w:style>
  <w:style w:type="paragraph" w:customStyle="1" w:styleId="3482">
    <w:name w:val="黑体小二中"/>
    <w:basedOn w:val="1148"/>
    <w:qFormat/>
    <w:uiPriority w:val="99"/>
    <w:pPr>
      <w:widowControl/>
      <w:tabs>
        <w:tab w:val="left" w:pos="0"/>
      </w:tabs>
      <w:spacing w:before="156" w:beforeLines="0" w:after="156"/>
      <w:ind w:firstLine="0" w:firstLineChars="0"/>
      <w:jc w:val="center"/>
    </w:pPr>
    <w:rPr>
      <w:rFonts w:hint="eastAsia" w:ascii="黑体" w:eastAsia="黑体"/>
      <w:sz w:val="36"/>
      <w:szCs w:val="36"/>
    </w:rPr>
  </w:style>
  <w:style w:type="paragraph" w:customStyle="1" w:styleId="3483">
    <w:name w:val="*Body 1"/>
    <w:qFormat/>
    <w:uiPriority w:val="0"/>
    <w:pPr>
      <w:spacing w:after="240" w:line="280" w:lineRule="exact"/>
    </w:pPr>
    <w:rPr>
      <w:rFonts w:ascii="Times" w:hAnsi="Times" w:eastAsia="宋体" w:cs="Times New Roman"/>
      <w:sz w:val="22"/>
      <w:lang w:val="en-US" w:eastAsia="en-US" w:bidi="ar-SA"/>
    </w:rPr>
  </w:style>
  <w:style w:type="paragraph" w:customStyle="1" w:styleId="3484">
    <w:name w:val="文本2"/>
    <w:basedOn w:val="1"/>
    <w:qFormat/>
    <w:uiPriority w:val="0"/>
    <w:pPr>
      <w:widowControl w:val="0"/>
      <w:spacing w:line="240" w:lineRule="auto"/>
      <w:ind w:firstLine="0" w:firstLineChars="0"/>
      <w:jc w:val="both"/>
    </w:pPr>
    <w:rPr>
      <w:rFonts w:eastAsia="仿宋"/>
      <w:sz w:val="21"/>
    </w:rPr>
  </w:style>
  <w:style w:type="paragraph" w:customStyle="1" w:styleId="3485">
    <w:name w:val="默认段落字体 Para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486">
    <w:name w:val="样式 标题 55l4H5h5Second Subheading + 段前: 0.5 行 段后: 0.5 行"/>
    <w:basedOn w:val="7"/>
    <w:qFormat/>
    <w:uiPriority w:val="0"/>
    <w:pPr>
      <w:numPr>
        <w:numId w:val="0"/>
      </w:numPr>
      <w:tabs>
        <w:tab w:val="left" w:pos="2580"/>
      </w:tabs>
      <w:spacing w:line="300" w:lineRule="auto"/>
      <w:ind w:left="2580" w:hanging="420"/>
      <w:jc w:val="both"/>
    </w:pPr>
    <w:rPr>
      <w:rFonts w:ascii="Calibri" w:hAnsi="Calibri" w:eastAsia="楷体_GB2312"/>
      <w:b/>
      <w:w w:val="100"/>
      <w:kern w:val="2"/>
      <w:sz w:val="28"/>
      <w:szCs w:val="20"/>
    </w:rPr>
  </w:style>
  <w:style w:type="paragraph" w:customStyle="1" w:styleId="3487">
    <w:name w:val="水调正文 Char Char"/>
    <w:basedOn w:val="1"/>
    <w:qFormat/>
    <w:uiPriority w:val="99"/>
    <w:pPr>
      <w:widowControl w:val="0"/>
      <w:ind w:firstLine="200"/>
      <w:jc w:val="both"/>
    </w:pPr>
    <w:rPr>
      <w:rFonts w:ascii="Calibri"/>
      <w:sz w:val="21"/>
    </w:rPr>
  </w:style>
  <w:style w:type="paragraph" w:customStyle="1" w:styleId="3488">
    <w:name w:val="默认段落字体 Para Char"/>
    <w:basedOn w:val="1"/>
    <w:qFormat/>
    <w:uiPriority w:val="0"/>
    <w:pPr>
      <w:ind w:firstLine="0" w:firstLineChars="0"/>
      <w:jc w:val="both"/>
    </w:pPr>
    <w:rPr>
      <w:rFonts w:ascii="Arial" w:hAnsi="Arial" w:eastAsia="仿宋" w:cs="Arial"/>
      <w:sz w:val="22"/>
      <w:szCs w:val="21"/>
      <w:lang w:eastAsia="en-US"/>
    </w:rPr>
  </w:style>
  <w:style w:type="paragraph" w:customStyle="1" w:styleId="3489">
    <w:name w:val="样式 首行缩进:  0 字符"/>
    <w:basedOn w:val="1"/>
    <w:qFormat/>
    <w:uiPriority w:val="0"/>
    <w:pPr>
      <w:widowControl w:val="0"/>
      <w:spacing w:line="240" w:lineRule="auto"/>
      <w:ind w:firstLine="0" w:firstLineChars="0"/>
      <w:jc w:val="both"/>
    </w:pPr>
    <w:rPr>
      <w:rFonts w:ascii="Calibri" w:hAnsi="Calibri" w:eastAsia="仿宋"/>
      <w:sz w:val="21"/>
      <w:szCs w:val="21"/>
    </w:rPr>
  </w:style>
  <w:style w:type="paragraph" w:customStyle="1" w:styleId="3490">
    <w:name w:val="xl4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491">
    <w:name w:val="Char6"/>
    <w:basedOn w:val="2652"/>
    <w:qFormat/>
    <w:uiPriority w:val="99"/>
    <w:pPr>
      <w:widowControl/>
      <w:spacing w:after="160" w:line="240" w:lineRule="exact"/>
      <w:jc w:val="left"/>
    </w:pPr>
    <w:rPr>
      <w:kern w:val="0"/>
      <w:sz w:val="20"/>
    </w:rPr>
  </w:style>
  <w:style w:type="paragraph" w:customStyle="1" w:styleId="3492">
    <w:name w:val="Char Char12 Char Char1"/>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3493">
    <w:name w:val="CM42"/>
    <w:basedOn w:val="305"/>
    <w:next w:val="305"/>
    <w:qFormat/>
    <w:uiPriority w:val="0"/>
    <w:rPr>
      <w:rFonts w:ascii="Sim Sun" w:eastAsia="Sim Sun" w:cs="Sim Sun"/>
    </w:rPr>
  </w:style>
  <w:style w:type="paragraph" w:customStyle="1" w:styleId="3494">
    <w:name w:val="样式 标题 8Legal Level 1.1.1.Level 1.1.1注意框体Legal Level 1.1.1.1...2"/>
    <w:basedOn w:val="10"/>
    <w:qFormat/>
    <w:uiPriority w:val="99"/>
    <w:pPr>
      <w:tabs>
        <w:tab w:val="left" w:pos="360"/>
        <w:tab w:val="left" w:pos="1440"/>
      </w:tabs>
      <w:adjustRightInd w:val="0"/>
      <w:spacing w:line="320" w:lineRule="atLeast"/>
      <w:ind w:firstLine="0" w:firstLineChars="0"/>
      <w:jc w:val="left"/>
    </w:pPr>
    <w:rPr>
      <w:rFonts w:ascii="宋体" w:hAnsi="宋体" w:eastAsia="仿宋_GB2312" w:cs="宋体"/>
      <w:b/>
      <w:color w:val="000000"/>
      <w:kern w:val="0"/>
      <w:sz w:val="21"/>
    </w:rPr>
  </w:style>
  <w:style w:type="paragraph" w:customStyle="1" w:styleId="3495">
    <w:name w:val="xl25"/>
    <w:basedOn w:val="1"/>
    <w:qFormat/>
    <w:uiPriority w:val="0"/>
    <w:pPr>
      <w:spacing w:before="100" w:beforeLines="50" w:beforeAutospacing="1" w:after="100" w:afterAutospacing="1"/>
      <w:ind w:firstLine="200"/>
      <w:jc w:val="center"/>
    </w:pPr>
    <w:rPr>
      <w:kern w:val="0"/>
      <w:sz w:val="21"/>
    </w:rPr>
  </w:style>
  <w:style w:type="paragraph" w:customStyle="1" w:styleId="3496">
    <w:name w:val="xl22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497">
    <w:name w:val="数字编号列项（二级）"/>
    <w:qFormat/>
    <w:uiPriority w:val="0"/>
    <w:pPr>
      <w:numPr>
        <w:ilvl w:val="1"/>
        <w:numId w:val="49"/>
      </w:numPr>
      <w:tabs>
        <w:tab w:val="left" w:pos="571"/>
        <w:tab w:val="left" w:pos="991"/>
      </w:tabs>
      <w:spacing w:line="360" w:lineRule="auto"/>
      <w:ind w:firstLine="0"/>
      <w:jc w:val="both"/>
    </w:pPr>
    <w:rPr>
      <w:rFonts w:ascii="宋体" w:hAnsi="Calibri" w:eastAsia="宋体" w:cs="Times New Roman"/>
      <w:sz w:val="21"/>
      <w:lang w:val="en-US" w:eastAsia="zh-CN" w:bidi="ar-SA"/>
    </w:rPr>
  </w:style>
  <w:style w:type="paragraph" w:customStyle="1" w:styleId="3498">
    <w:name w:val="Bulleted"/>
    <w:basedOn w:val="1"/>
    <w:qFormat/>
    <w:uiPriority w:val="99"/>
    <w:pPr>
      <w:numPr>
        <w:ilvl w:val="0"/>
        <w:numId w:val="164"/>
      </w:numPr>
      <w:tabs>
        <w:tab w:val="left" w:pos="360"/>
        <w:tab w:val="left" w:pos="960"/>
        <w:tab w:val="left" w:pos="1200"/>
        <w:tab w:val="clear" w:pos="1260"/>
      </w:tabs>
      <w:adjustRightInd w:val="0"/>
      <w:snapToGrid w:val="0"/>
      <w:spacing w:afterLines="100"/>
      <w:ind w:left="960" w:leftChars="275" w:hanging="300" w:hangingChars="125"/>
    </w:pPr>
    <w:rPr>
      <w:rFonts w:ascii="Book Antiqua" w:hAnsi="Book Antiqua"/>
      <w:kern w:val="0"/>
      <w:sz w:val="21"/>
    </w:rPr>
  </w:style>
  <w:style w:type="paragraph" w:customStyle="1" w:styleId="3499">
    <w:name w:val="biaoti2"/>
    <w:basedOn w:val="4"/>
    <w:qFormat/>
    <w:uiPriority w:val="99"/>
    <w:pPr>
      <w:keepLines w:val="0"/>
      <w:widowControl w:val="0"/>
      <w:tabs>
        <w:tab w:val="left" w:pos="567"/>
      </w:tabs>
      <w:adjustRightInd w:val="0"/>
      <w:snapToGrid w:val="0"/>
      <w:spacing w:before="0" w:beforeLines="0" w:after="0" w:afterLines="0" w:line="360" w:lineRule="auto"/>
      <w:ind w:left="567" w:hanging="567" w:firstLineChars="0"/>
    </w:pPr>
    <w:rPr>
      <w:rFonts w:ascii="Arial" w:hAnsi="Arial" w:eastAsia="宋体"/>
      <w:color w:val="000000"/>
    </w:rPr>
  </w:style>
  <w:style w:type="paragraph" w:customStyle="1" w:styleId="3500">
    <w:name w:val="目录 71"/>
    <w:basedOn w:val="1"/>
    <w:next w:val="1"/>
    <w:qFormat/>
    <w:uiPriority w:val="39"/>
    <w:pPr>
      <w:widowControl w:val="0"/>
      <w:spacing w:line="240" w:lineRule="auto"/>
      <w:ind w:left="1260" w:firstLine="0" w:firstLineChars="0"/>
    </w:pPr>
    <w:rPr>
      <w:rFonts w:ascii="Calibri" w:cs="Calibri"/>
      <w:sz w:val="18"/>
      <w:szCs w:val="18"/>
    </w:rPr>
  </w:style>
  <w:style w:type="paragraph" w:customStyle="1" w:styleId="3501">
    <w:name w:val="a0"/>
    <w:basedOn w:val="1"/>
    <w:qFormat/>
    <w:uiPriority w:val="0"/>
    <w:pPr>
      <w:spacing w:line="300" w:lineRule="atLeast"/>
      <w:ind w:firstLine="0" w:firstLineChars="0"/>
    </w:pPr>
    <w:rPr>
      <w:rFonts w:eastAsia="仿宋" w:cs="宋体"/>
      <w:kern w:val="0"/>
      <w:sz w:val="18"/>
      <w:szCs w:val="18"/>
    </w:rPr>
  </w:style>
  <w:style w:type="paragraph" w:customStyle="1" w:styleId="3502">
    <w:name w:val="xl38"/>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pPr>
    <w:rPr>
      <w:kern w:val="0"/>
      <w:sz w:val="21"/>
    </w:rPr>
  </w:style>
  <w:style w:type="paragraph" w:customStyle="1" w:styleId="3503">
    <w:name w:val="样式 自定义样式 图表标题 + Times New Roman 两端对齐"/>
    <w:basedOn w:val="2869"/>
    <w:qFormat/>
    <w:uiPriority w:val="99"/>
    <w:rPr>
      <w:rFonts w:ascii="Times New Roman" w:hAnsi="Times New Roman"/>
    </w:rPr>
  </w:style>
  <w:style w:type="paragraph" w:customStyle="1" w:styleId="3504">
    <w:name w:val="@星强调"/>
    <w:basedOn w:val="1"/>
    <w:qFormat/>
    <w:uiPriority w:val="0"/>
    <w:pPr>
      <w:widowControl w:val="0"/>
      <w:numPr>
        <w:ilvl w:val="0"/>
        <w:numId w:val="165"/>
      </w:numPr>
      <w:tabs>
        <w:tab w:val="left" w:pos="360"/>
        <w:tab w:val="clear" w:pos="-20"/>
      </w:tabs>
      <w:ind w:left="0" w:firstLine="420" w:firstLineChars="0"/>
      <w:jc w:val="both"/>
    </w:pPr>
    <w:rPr>
      <w:rFonts w:ascii="Calibri" w:hAnsi="Calibri"/>
      <w:sz w:val="21"/>
    </w:rPr>
  </w:style>
  <w:style w:type="paragraph" w:customStyle="1" w:styleId="3505">
    <w:name w:val="Char1 Char Char Char3"/>
    <w:basedOn w:val="1"/>
    <w:qFormat/>
    <w:uiPriority w:val="99"/>
    <w:pPr>
      <w:ind w:firstLine="0" w:firstLineChars="0"/>
    </w:pPr>
    <w:rPr>
      <w:rFonts w:ascii="Tahoma" w:hAnsi="Tahoma"/>
      <w:kern w:val="0"/>
      <w:sz w:val="21"/>
      <w:szCs w:val="20"/>
    </w:rPr>
  </w:style>
  <w:style w:type="paragraph" w:customStyle="1" w:styleId="3506">
    <w:name w:val="Char Char Char Char Char Char Char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507">
    <w:name w:val="0"/>
    <w:basedOn w:val="1"/>
    <w:qFormat/>
    <w:uiPriority w:val="0"/>
    <w:pPr>
      <w:snapToGrid w:val="0"/>
      <w:textAlignment w:val="bottom"/>
    </w:pPr>
    <w:rPr>
      <w:kern w:val="0"/>
    </w:rPr>
  </w:style>
  <w:style w:type="paragraph" w:customStyle="1" w:styleId="3508">
    <w:name w:val="常用符号列表小"/>
    <w:basedOn w:val="2456"/>
    <w:qFormat/>
    <w:uiPriority w:val="0"/>
  </w:style>
  <w:style w:type="paragraph" w:customStyle="1" w:styleId="3509">
    <w:name w:val="样式 章标题 + 左侧:  0 厘米 首行缩进:  0 厘米 段前: 0.5 行 段后: 0.5 行"/>
    <w:basedOn w:val="1"/>
    <w:qFormat/>
    <w:uiPriority w:val="0"/>
    <w:pPr>
      <w:spacing w:beforeLines="50" w:line="240" w:lineRule="auto"/>
      <w:ind w:firstLine="0" w:firstLineChars="0"/>
      <w:jc w:val="both"/>
      <w:outlineLvl w:val="1"/>
    </w:pPr>
    <w:rPr>
      <w:rFonts w:ascii="Arial" w:hAnsi="Arial" w:eastAsia="黑体" w:cs="宋体"/>
      <w:kern w:val="0"/>
      <w:sz w:val="21"/>
      <w:szCs w:val="21"/>
    </w:rPr>
  </w:style>
  <w:style w:type="paragraph" w:customStyle="1" w:styleId="3510">
    <w:name w:val="2级标题"/>
    <w:basedOn w:val="179"/>
    <w:qFormat/>
    <w:uiPriority w:val="0"/>
    <w:pPr>
      <w:keepLines/>
      <w:widowControl w:val="0"/>
      <w:numPr>
        <w:ilvl w:val="1"/>
        <w:numId w:val="23"/>
      </w:numPr>
      <w:tabs>
        <w:tab w:val="left" w:pos="360"/>
      </w:tabs>
      <w:ind w:left="0" w:firstLine="0" w:firstLineChars="0"/>
      <w:contextualSpacing/>
      <w:outlineLvl w:val="1"/>
    </w:pPr>
    <w:rPr>
      <w:rFonts w:ascii="黑体" w:hAnsi="黑体"/>
      <w:b/>
      <w:kern w:val="0"/>
      <w:szCs w:val="36"/>
      <w:lang w:eastAsia="en-US" w:bidi="en-US"/>
    </w:rPr>
  </w:style>
  <w:style w:type="paragraph" w:customStyle="1" w:styleId="3511">
    <w:name w:val="重点"/>
    <w:basedOn w:val="34"/>
    <w:qFormat/>
    <w:uiPriority w:val="0"/>
    <w:pPr>
      <w:spacing w:line="300" w:lineRule="auto"/>
      <w:ind w:firstLine="0" w:firstLineChars="0"/>
      <w:jc w:val="left"/>
    </w:pPr>
    <w:rPr>
      <w:rFonts w:ascii="宋体" w:eastAsia="仿宋"/>
      <w:b/>
      <w:kern w:val="0"/>
      <w:sz w:val="24"/>
      <w:szCs w:val="20"/>
    </w:rPr>
  </w:style>
  <w:style w:type="paragraph" w:customStyle="1" w:styleId="3512">
    <w:name w:val="1.正文"/>
    <w:qFormat/>
    <w:uiPriority w:val="0"/>
    <w:pPr>
      <w:widowControl w:val="0"/>
      <w:adjustRightInd w:val="0"/>
      <w:spacing w:line="360" w:lineRule="auto"/>
      <w:ind w:firstLine="397"/>
      <w:jc w:val="both"/>
      <w:textAlignment w:val="baseline"/>
    </w:pPr>
    <w:rPr>
      <w:rFonts w:ascii="Calibri" w:hAnsi="Calibri" w:eastAsia="宋体" w:cs="Times New Roman"/>
      <w:spacing w:val="20"/>
      <w:sz w:val="24"/>
      <w:lang w:val="en-US" w:eastAsia="zh-CN" w:bidi="ar-SA"/>
    </w:rPr>
  </w:style>
  <w:style w:type="paragraph" w:customStyle="1" w:styleId="3513">
    <w:name w:val="样式1112"/>
    <w:basedOn w:val="4"/>
    <w:next w:val="1"/>
    <w:qFormat/>
    <w:uiPriority w:val="0"/>
    <w:pPr>
      <w:keepNext w:val="0"/>
      <w:keepLines w:val="0"/>
      <w:widowControl w:val="0"/>
      <w:adjustRightInd w:val="0"/>
      <w:snapToGrid w:val="0"/>
      <w:spacing w:before="0" w:beforeLines="0" w:after="0" w:afterLines="0" w:line="360" w:lineRule="auto"/>
      <w:ind w:firstLine="0" w:firstLineChars="0"/>
      <w:jc w:val="both"/>
    </w:pPr>
    <w:rPr>
      <w:rFonts w:ascii="Arial" w:hAnsi="Arial" w:eastAsia="宋体"/>
      <w:b/>
      <w:bCs w:val="0"/>
      <w:kern w:val="0"/>
      <w:szCs w:val="28"/>
    </w:rPr>
  </w:style>
  <w:style w:type="paragraph" w:customStyle="1" w:styleId="3514">
    <w:name w:val="Inside Title Page (small)"/>
    <w:basedOn w:val="1"/>
    <w:qFormat/>
    <w:uiPriority w:val="0"/>
    <w:pPr>
      <w:tabs>
        <w:tab w:val="left" w:pos="1260"/>
      </w:tabs>
      <w:spacing w:line="240" w:lineRule="auto"/>
      <w:ind w:left="1260" w:hanging="420" w:firstLineChars="0"/>
      <w:jc w:val="center"/>
    </w:pPr>
    <w:rPr>
      <w:rFonts w:ascii="Helvetica" w:hAnsi="Helvetica" w:eastAsia="楷体"/>
      <w:b/>
      <w:kern w:val="0"/>
      <w:sz w:val="32"/>
    </w:rPr>
  </w:style>
  <w:style w:type="paragraph" w:customStyle="1" w:styleId="3515">
    <w:name w:val="样式 宋体 五号 两端对齐 行距: 单倍行距"/>
    <w:basedOn w:val="1"/>
    <w:qFormat/>
    <w:uiPriority w:val="99"/>
    <w:pPr>
      <w:adjustRightInd w:val="0"/>
      <w:ind w:firstLine="0" w:firstLineChars="0"/>
    </w:pPr>
    <w:rPr>
      <w:kern w:val="0"/>
      <w:sz w:val="21"/>
      <w:szCs w:val="20"/>
    </w:rPr>
  </w:style>
  <w:style w:type="paragraph" w:customStyle="1" w:styleId="3516">
    <w:name w:val="CM109"/>
    <w:basedOn w:val="305"/>
    <w:next w:val="305"/>
    <w:qFormat/>
    <w:uiPriority w:val="0"/>
    <w:pPr>
      <w:spacing w:after="720"/>
    </w:pPr>
    <w:rPr>
      <w:rFonts w:ascii="仿宋_GB2312" w:eastAsia="仿宋_GB2312" w:cs="Times New Roman"/>
      <w:color w:val="auto"/>
    </w:rPr>
  </w:style>
  <w:style w:type="paragraph" w:customStyle="1" w:styleId="3517">
    <w:name w:val="样式 正文缩进正文（首行缩进两字）ALT+Z表正文正文非缩进特点正文缩进 Char1正文（首行缩进两字） Char..."/>
    <w:basedOn w:val="21"/>
    <w:qFormat/>
    <w:uiPriority w:val="0"/>
    <w:pPr>
      <w:spacing w:line="300" w:lineRule="auto"/>
      <w:ind w:firstLine="480"/>
    </w:pPr>
    <w:rPr>
      <w:rFonts w:ascii="Calibri" w:cs="宋体"/>
      <w:color w:val="000000"/>
      <w:kern w:val="2"/>
    </w:rPr>
  </w:style>
  <w:style w:type="paragraph" w:customStyle="1" w:styleId="3518">
    <w:name w:val="Fig"/>
    <w:basedOn w:val="1"/>
    <w:qFormat/>
    <w:uiPriority w:val="99"/>
    <w:pPr>
      <w:numPr>
        <w:ilvl w:val="0"/>
        <w:numId w:val="166"/>
      </w:numPr>
      <w:tabs>
        <w:tab w:val="left" w:pos="360"/>
        <w:tab w:val="left" w:pos="720"/>
        <w:tab w:val="left" w:pos="900"/>
        <w:tab w:val="clear" w:pos="420"/>
      </w:tabs>
      <w:spacing w:after="120"/>
      <w:ind w:left="0" w:firstLine="0" w:firstLineChars="0"/>
      <w:jc w:val="center"/>
    </w:pPr>
    <w:rPr>
      <w:rFonts w:ascii="Arial" w:hAnsi="Arial" w:cs="Arial"/>
      <w:kern w:val="0"/>
      <w:sz w:val="22"/>
      <w:szCs w:val="21"/>
    </w:rPr>
  </w:style>
  <w:style w:type="paragraph" w:customStyle="1" w:styleId="3519">
    <w:name w:val="默认段落字体 Para Char Char Char Char"/>
    <w:basedOn w:val="1"/>
    <w:qFormat/>
    <w:uiPriority w:val="0"/>
    <w:pPr>
      <w:widowControl w:val="0"/>
      <w:ind w:firstLine="0" w:firstLineChars="0"/>
      <w:jc w:val="both"/>
    </w:pPr>
    <w:rPr>
      <w:rFonts w:ascii="Tahoma" w:hAnsi="Tahoma" w:eastAsia="仿宋"/>
      <w:sz w:val="21"/>
      <w:szCs w:val="20"/>
    </w:rPr>
  </w:style>
  <w:style w:type="paragraph" w:customStyle="1" w:styleId="3520">
    <w:name w:val="标准文件_五级条标题"/>
    <w:basedOn w:val="3086"/>
    <w:next w:val="1"/>
    <w:qFormat/>
    <w:uiPriority w:val="99"/>
    <w:pPr>
      <w:spacing w:before="0" w:after="0"/>
      <w:jc w:val="left"/>
      <w:outlineLvl w:val="6"/>
    </w:pPr>
    <w:rPr>
      <w:sz w:val="24"/>
    </w:rPr>
  </w:style>
  <w:style w:type="paragraph" w:customStyle="1" w:styleId="3521">
    <w:name w:val="et2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522">
    <w:name w:val="BorderBlue"/>
    <w:basedOn w:val="1"/>
    <w:qFormat/>
    <w:uiPriority w:val="99"/>
    <w:pPr>
      <w:pBdr>
        <w:top w:val="single" w:color="auto" w:sz="4" w:space="1"/>
        <w:left w:val="single" w:color="auto" w:sz="4" w:space="4"/>
        <w:bottom w:val="single" w:color="auto" w:sz="4" w:space="1"/>
        <w:right w:val="single" w:color="auto" w:sz="4" w:space="4"/>
      </w:pBdr>
      <w:ind w:left="300" w:leftChars="300" w:firstLine="0" w:firstLineChars="0"/>
    </w:pPr>
    <w:rPr>
      <w:color w:val="333399"/>
      <w:kern w:val="0"/>
      <w:sz w:val="21"/>
      <w:szCs w:val="18"/>
    </w:rPr>
  </w:style>
  <w:style w:type="paragraph" w:customStyle="1" w:styleId="3523">
    <w:name w:val="CM49"/>
    <w:basedOn w:val="305"/>
    <w:next w:val="305"/>
    <w:qFormat/>
    <w:uiPriority w:val="0"/>
    <w:pPr>
      <w:spacing w:line="546" w:lineRule="atLeast"/>
    </w:pPr>
    <w:rPr>
      <w:rFonts w:ascii="仿宋_GB2312" w:eastAsia="仿宋_GB2312" w:cs="Times New Roman"/>
      <w:color w:val="auto"/>
    </w:rPr>
  </w:style>
  <w:style w:type="paragraph" w:customStyle="1" w:styleId="3524">
    <w:name w:val="xl95"/>
    <w:basedOn w:val="1"/>
    <w:qFormat/>
    <w:uiPriority w:val="0"/>
    <w:pPr>
      <w:pBdr>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525">
    <w:name w:val="样式 样式 标题 1 + 段后: 0.5 行 + 段后: 0.5 行"/>
    <w:basedOn w:val="1"/>
    <w:qFormat/>
    <w:uiPriority w:val="0"/>
    <w:pPr>
      <w:keepNext/>
      <w:keepLines/>
      <w:widowControl w:val="0"/>
      <w:spacing w:before="340" w:afterLines="50" w:line="576" w:lineRule="auto"/>
      <w:ind w:firstLine="288" w:firstLineChars="0"/>
      <w:outlineLvl w:val="0"/>
    </w:pPr>
    <w:rPr>
      <w:rFonts w:ascii="Calibri" w:eastAsia="仿宋"/>
      <w:b/>
      <w:bCs/>
      <w:kern w:val="44"/>
      <w:sz w:val="44"/>
    </w:rPr>
  </w:style>
  <w:style w:type="paragraph" w:customStyle="1" w:styleId="3526">
    <w:name w:val="interval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27">
    <w:name w:val="L2Txt"/>
    <w:basedOn w:val="3464"/>
    <w:qFormat/>
    <w:uiPriority w:val="0"/>
    <w:pPr>
      <w:ind w:left="720"/>
    </w:pPr>
  </w:style>
  <w:style w:type="paragraph" w:customStyle="1" w:styleId="3528">
    <w:name w:val="Char13"/>
    <w:basedOn w:val="1"/>
    <w:qFormat/>
    <w:uiPriority w:val="0"/>
    <w:pPr>
      <w:widowControl w:val="0"/>
      <w:spacing w:line="240" w:lineRule="auto"/>
      <w:ind w:firstLine="0" w:firstLineChars="0"/>
      <w:jc w:val="both"/>
    </w:pPr>
    <w:rPr>
      <w:rFonts w:ascii="Tahoma" w:hAnsi="Tahoma"/>
      <w:sz w:val="21"/>
      <w:szCs w:val="20"/>
    </w:rPr>
  </w:style>
  <w:style w:type="paragraph" w:customStyle="1" w:styleId="3529">
    <w:name w:val="正文(缩进) 五号"/>
    <w:basedOn w:val="1"/>
    <w:qFormat/>
    <w:uiPriority w:val="99"/>
    <w:pPr>
      <w:spacing w:after="120"/>
      <w:ind w:firstLine="420"/>
    </w:pPr>
    <w:rPr>
      <w:rFonts w:ascii="Arial" w:hAnsi="Arial" w:cs="宋体"/>
      <w:kern w:val="0"/>
      <w:sz w:val="21"/>
      <w:szCs w:val="20"/>
    </w:rPr>
  </w:style>
  <w:style w:type="paragraph" w:customStyle="1" w:styleId="3530">
    <w:name w:val="xl186"/>
    <w:basedOn w:val="1"/>
    <w:qFormat/>
    <w:uiPriority w:val="0"/>
    <w:pPr>
      <w:pBdr>
        <w:right w:val="single" w:color="auto" w:sz="4" w:space="0"/>
      </w:pBdr>
      <w:spacing w:before="100" w:beforeAutospacing="1" w:after="100" w:afterAutospacing="1" w:line="240" w:lineRule="auto"/>
      <w:ind w:firstLine="0" w:firstLineChars="0"/>
      <w:jc w:val="center"/>
      <w:textAlignment w:val="center"/>
    </w:pPr>
    <w:rPr>
      <w:rFonts w:ascii="Calibri" w:eastAsia="Arial Unicode MS"/>
      <w:b/>
      <w:bCs/>
      <w:kern w:val="0"/>
      <w:sz w:val="21"/>
      <w:szCs w:val="20"/>
    </w:rPr>
  </w:style>
  <w:style w:type="paragraph" w:customStyle="1" w:styleId="3531">
    <w:name w:val="cwj样式A"/>
    <w:basedOn w:val="1"/>
    <w:qFormat/>
    <w:uiPriority w:val="0"/>
    <w:pPr>
      <w:widowControl w:val="0"/>
      <w:numPr>
        <w:ilvl w:val="0"/>
        <w:numId w:val="167"/>
      </w:numPr>
      <w:tabs>
        <w:tab w:val="left" w:pos="360"/>
        <w:tab w:val="left" w:pos="425"/>
      </w:tabs>
      <w:ind w:left="425" w:hanging="425"/>
      <w:jc w:val="both"/>
    </w:pPr>
    <w:rPr>
      <w:rFonts w:ascii="Calibri" w:eastAsia="仿宋"/>
      <w:sz w:val="21"/>
      <w:szCs w:val="20"/>
    </w:rPr>
  </w:style>
  <w:style w:type="paragraph" w:customStyle="1" w:styleId="3532">
    <w:name w:val="普通(网站)1"/>
    <w:basedOn w:val="1"/>
    <w:qFormat/>
    <w:uiPriority w:val="0"/>
    <w:pPr>
      <w:tabs>
        <w:tab w:val="left" w:pos="1008"/>
      </w:tabs>
      <w:spacing w:before="100" w:beforeAutospacing="1" w:after="100" w:afterAutospacing="1" w:line="240" w:lineRule="auto"/>
      <w:ind w:left="1008" w:hanging="1008" w:firstLineChars="0"/>
    </w:pPr>
    <w:rPr>
      <w:rFonts w:eastAsia="仿宋"/>
      <w:kern w:val="0"/>
      <w:sz w:val="18"/>
      <w:szCs w:val="18"/>
    </w:rPr>
  </w:style>
  <w:style w:type="paragraph" w:customStyle="1" w:styleId="3533">
    <w:name w:val="Body Bullet SQ"/>
    <w:basedOn w:val="1"/>
    <w:qFormat/>
    <w:uiPriority w:val="0"/>
    <w:pPr>
      <w:tabs>
        <w:tab w:val="left" w:pos="720"/>
        <w:tab w:val="left" w:pos="840"/>
      </w:tabs>
      <w:ind w:left="840" w:hanging="420" w:firstLineChars="0"/>
    </w:pPr>
    <w:rPr>
      <w:rFonts w:ascii="Calibri" w:eastAsia="仿宋"/>
      <w:kern w:val="0"/>
      <w:sz w:val="21"/>
      <w:szCs w:val="20"/>
      <w:lang w:val="en-GB" w:eastAsia="en-US"/>
    </w:rPr>
  </w:style>
  <w:style w:type="paragraph" w:customStyle="1" w:styleId="3534">
    <w:name w:val="Comment"/>
    <w:basedOn w:val="1"/>
    <w:qFormat/>
    <w:uiPriority w:val="0"/>
    <w:pPr>
      <w:widowControl w:val="0"/>
      <w:suppressAutoHyphens/>
      <w:spacing w:after="120" w:line="240" w:lineRule="atLeast"/>
      <w:ind w:left="329" w:firstLine="200"/>
      <w:jc w:val="both"/>
    </w:pPr>
    <w:rPr>
      <w:rFonts w:hint="eastAsia" w:ascii="微软雅黑 Light" w:hAnsi="微软雅黑 Light" w:eastAsia="微软雅黑 Light"/>
      <w:i/>
      <w:color w:val="000080"/>
      <w:kern w:val="0"/>
      <w:sz w:val="22"/>
      <w:szCs w:val="20"/>
    </w:rPr>
  </w:style>
  <w:style w:type="paragraph" w:customStyle="1" w:styleId="3535">
    <w:name w:val="xl212"/>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3536">
    <w:name w:val="图文1"/>
    <w:basedOn w:val="1"/>
    <w:qFormat/>
    <w:uiPriority w:val="0"/>
    <w:pPr>
      <w:widowControl w:val="0"/>
      <w:autoSpaceDE w:val="0"/>
      <w:autoSpaceDN w:val="0"/>
      <w:adjustRightInd w:val="0"/>
      <w:spacing w:before="156" w:after="156" w:line="240" w:lineRule="auto"/>
      <w:ind w:firstLine="200"/>
      <w:jc w:val="center"/>
    </w:pPr>
    <w:rPr>
      <w:rFonts w:hint="eastAsia" w:eastAsia="仿宋"/>
      <w:color w:val="000000"/>
      <w:sz w:val="21"/>
      <w:lang w:val="zh-CN"/>
    </w:rPr>
  </w:style>
  <w:style w:type="paragraph" w:customStyle="1" w:styleId="3537">
    <w:name w:val="xl19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38">
    <w:name w:val="Char Char Char1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539">
    <w:name w:val="正文编号3"/>
    <w:basedOn w:val="2167"/>
    <w:qFormat/>
    <w:uiPriority w:val="99"/>
    <w:pPr>
      <w:numPr>
        <w:ilvl w:val="0"/>
        <w:numId w:val="168"/>
      </w:numPr>
      <w:tabs>
        <w:tab w:val="left" w:pos="1928"/>
      </w:tabs>
      <w:spacing w:line="360" w:lineRule="auto"/>
      <w:ind w:firstLine="0" w:firstLineChars="0"/>
      <w:outlineLvl w:val="6"/>
    </w:pPr>
    <w:rPr>
      <w:rFonts w:eastAsia="宋体"/>
      <w:kern w:val="2"/>
      <w:sz w:val="21"/>
    </w:rPr>
  </w:style>
  <w:style w:type="paragraph" w:customStyle="1" w:styleId="3540">
    <w:name w:val="Char Char Char Char Char Char2"/>
    <w:basedOn w:val="1"/>
    <w:qFormat/>
    <w:uiPriority w:val="99"/>
    <w:pPr>
      <w:ind w:firstLine="0" w:firstLineChars="0"/>
    </w:pPr>
    <w:rPr>
      <w:rFonts w:ascii="Tahoma" w:hAnsi="Tahoma"/>
      <w:kern w:val="0"/>
      <w:sz w:val="21"/>
      <w:szCs w:val="20"/>
    </w:rPr>
  </w:style>
  <w:style w:type="paragraph" w:customStyle="1" w:styleId="3541">
    <w:name w:val="Char Char Char Char Char Char Char"/>
    <w:basedOn w:val="1"/>
    <w:qFormat/>
    <w:uiPriority w:val="0"/>
    <w:pPr>
      <w:widowControl w:val="0"/>
      <w:ind w:firstLine="0" w:firstLineChars="0"/>
      <w:jc w:val="both"/>
    </w:pPr>
    <w:rPr>
      <w:rFonts w:ascii="Arial" w:hAnsi="Arial" w:eastAsia="仿宋" w:cs="Arial"/>
      <w:sz w:val="21"/>
    </w:rPr>
  </w:style>
  <w:style w:type="paragraph" w:customStyle="1" w:styleId="3542">
    <w:name w:val="wtext"/>
    <w:basedOn w:val="1"/>
    <w:qFormat/>
    <w:uiPriority w:val="99"/>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543">
    <w:name w:val="xl50"/>
    <w:basedOn w:val="1"/>
    <w:qFormat/>
    <w:uiPriority w:val="0"/>
    <w:pPr>
      <w:pBdr>
        <w:top w:val="single" w:color="auto" w:sz="4" w:space="0"/>
        <w:left w:val="single" w:color="auto" w:sz="8" w:space="0"/>
        <w:bottom w:val="single" w:color="auto" w:sz="8" w:space="0"/>
        <w:right w:val="single" w:color="auto" w:sz="4" w:space="0"/>
      </w:pBdr>
      <w:shd w:val="clear" w:color="auto" w:fill="FF66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3544">
    <w:name w:val="项目内容"/>
    <w:basedOn w:val="35"/>
    <w:qFormat/>
    <w:uiPriority w:val="99"/>
    <w:pPr>
      <w:widowControl w:val="0"/>
      <w:tabs>
        <w:tab w:val="left" w:pos="-3420"/>
      </w:tabs>
      <w:spacing w:line="240" w:lineRule="auto"/>
      <w:ind w:left="900" w:leftChars="0" w:hanging="360" w:firstLineChars="0"/>
      <w:jc w:val="both"/>
    </w:pPr>
    <w:rPr>
      <w:rFonts w:ascii="Tahoma" w:hAnsi="Tahoma" w:eastAsia="仿宋_GB2312"/>
      <w:szCs w:val="22"/>
    </w:rPr>
  </w:style>
  <w:style w:type="paragraph" w:customStyle="1" w:styleId="3545">
    <w:name w:val="正文缩"/>
    <w:qFormat/>
    <w:uiPriority w:val="0"/>
    <w:pPr>
      <w:spacing w:line="240" w:lineRule="auto"/>
    </w:pPr>
    <w:rPr>
      <w:rFonts w:ascii="Calibri" w:hAnsi="Calibri" w:eastAsia="宋体" w:cs="Times New Roman"/>
      <w:sz w:val="21"/>
      <w:lang w:val="en-US" w:eastAsia="zh-CN" w:bidi="ar-SA"/>
    </w:rPr>
  </w:style>
  <w:style w:type="paragraph" w:customStyle="1" w:styleId="3546">
    <w:name w:val="表注"/>
    <w:basedOn w:val="1"/>
    <w:next w:val="1"/>
    <w:qFormat/>
    <w:uiPriority w:val="0"/>
    <w:pPr>
      <w:keepNext/>
      <w:numPr>
        <w:ilvl w:val="0"/>
        <w:numId w:val="169"/>
      </w:numPr>
      <w:tabs>
        <w:tab w:val="left" w:pos="360"/>
        <w:tab w:val="left" w:pos="620"/>
        <w:tab w:val="left" w:pos="800"/>
      </w:tabs>
      <w:adjustRightInd w:val="0"/>
      <w:ind w:left="620" w:hanging="620" w:firstLineChars="0"/>
      <w:outlineLvl w:val="5"/>
    </w:pPr>
    <w:rPr>
      <w:rFonts w:ascii="Calibri"/>
      <w:kern w:val="0"/>
      <w:sz w:val="21"/>
      <w:szCs w:val="20"/>
    </w:rPr>
  </w:style>
  <w:style w:type="paragraph" w:customStyle="1" w:styleId="3547">
    <w:name w:val="unnamed1"/>
    <w:basedOn w:val="1"/>
    <w:qFormat/>
    <w:uiPriority w:val="0"/>
    <w:pPr>
      <w:spacing w:before="100" w:beforeAutospacing="1" w:after="100" w:afterAutospacing="1" w:line="240" w:lineRule="auto"/>
      <w:ind w:firstLine="0" w:firstLineChars="0"/>
    </w:pPr>
    <w:rPr>
      <w:rFonts w:ascii="ˎ̥" w:hAnsi="ˎ̥" w:eastAsia="仿宋"/>
      <w:b/>
      <w:bCs/>
      <w:color w:val="FFFFFF"/>
      <w:kern w:val="0"/>
      <w:sz w:val="21"/>
      <w:szCs w:val="21"/>
    </w:rPr>
  </w:style>
  <w:style w:type="paragraph" w:customStyle="1" w:styleId="3548">
    <w:name w:val="标题31"/>
    <w:basedOn w:val="5"/>
    <w:qFormat/>
    <w:uiPriority w:val="99"/>
    <w:pPr>
      <w:keepLines w:val="0"/>
      <w:widowControl w:val="0"/>
      <w:numPr>
        <w:ilvl w:val="0"/>
        <w:numId w:val="0"/>
      </w:numPr>
      <w:tabs>
        <w:tab w:val="left" w:pos="1140"/>
        <w:tab w:val="left" w:pos="1260"/>
      </w:tabs>
      <w:spacing w:before="120" w:after="60" w:line="412" w:lineRule="auto"/>
      <w:ind w:left="1260" w:hanging="420"/>
    </w:pPr>
    <w:rPr>
      <w:rFonts w:ascii="Calibri" w:hAnsi="宋体" w:eastAsia="宋体"/>
      <w:b/>
      <w:bCs w:val="0"/>
      <w:sz w:val="32"/>
      <w:szCs w:val="24"/>
    </w:rPr>
  </w:style>
  <w:style w:type="paragraph" w:customStyle="1" w:styleId="3549">
    <w:name w:val="标题4－子标题"/>
    <w:basedOn w:val="70"/>
    <w:next w:val="66"/>
    <w:qFormat/>
    <w:uiPriority w:val="0"/>
    <w:pPr>
      <w:tabs>
        <w:tab w:val="left" w:pos="420"/>
      </w:tabs>
      <w:ind w:left="0" w:leftChars="0" w:hanging="420" w:firstLineChars="0"/>
    </w:pPr>
    <w:rPr>
      <w:rFonts w:ascii="Calibri" w:hAnsi="Calibri" w:eastAsia="宋体"/>
      <w:color w:val="008000"/>
    </w:rPr>
  </w:style>
  <w:style w:type="paragraph" w:customStyle="1" w:styleId="3550">
    <w:name w:val="msonormal"/>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51">
    <w:name w:val="font3"/>
    <w:basedOn w:val="1"/>
    <w:qFormat/>
    <w:uiPriority w:val="99"/>
    <w:pPr>
      <w:spacing w:before="100" w:beforeAutospacing="1" w:after="100" w:afterAutospacing="1"/>
      <w:ind w:firstLine="0" w:firstLineChars="0"/>
    </w:pPr>
    <w:rPr>
      <w:rFonts w:cs="宋体"/>
      <w:color w:val="000000"/>
      <w:kern w:val="0"/>
      <w:sz w:val="21"/>
      <w:szCs w:val="20"/>
    </w:rPr>
  </w:style>
  <w:style w:type="paragraph" w:customStyle="1" w:styleId="3552">
    <w:name w:val="图形"/>
    <w:basedOn w:val="1"/>
    <w:qFormat/>
    <w:uiPriority w:val="99"/>
    <w:pPr>
      <w:spacing w:before="240"/>
      <w:ind w:firstLine="0" w:firstLineChars="0"/>
      <w:jc w:val="center"/>
    </w:pPr>
    <w:rPr>
      <w:kern w:val="0"/>
      <w:sz w:val="21"/>
      <w:szCs w:val="20"/>
    </w:rPr>
  </w:style>
  <w:style w:type="paragraph" w:customStyle="1" w:styleId="3553">
    <w:name w:val="DS"/>
    <w:basedOn w:val="55"/>
    <w:qFormat/>
    <w:uiPriority w:val="99"/>
    <w:pPr>
      <w:ind w:left="34" w:firstLine="0" w:firstLineChars="0"/>
      <w:jc w:val="center"/>
    </w:pPr>
    <w:rPr>
      <w:rFonts w:ascii="Arial Unicode MS" w:hAnsi="Arial Unicode MS"/>
      <w:iCs/>
    </w:rPr>
  </w:style>
  <w:style w:type="paragraph" w:customStyle="1" w:styleId="3554">
    <w:name w:val="样式 仿宋_GB2312 五号 行距: 固定值 16 磅"/>
    <w:basedOn w:val="1"/>
    <w:qFormat/>
    <w:uiPriority w:val="99"/>
    <w:pPr>
      <w:spacing w:line="320" w:lineRule="exact"/>
      <w:ind w:firstLine="0" w:firstLineChars="0"/>
    </w:pPr>
    <w:rPr>
      <w:rFonts w:ascii="Calibri" w:eastAsia="仿宋_GB2312" w:cs="宋体"/>
      <w:kern w:val="0"/>
      <w:sz w:val="21"/>
      <w:szCs w:val="21"/>
    </w:rPr>
  </w:style>
  <w:style w:type="paragraph" w:customStyle="1" w:styleId="3555">
    <w:name w:val="Section9"/>
    <w:basedOn w:val="11"/>
    <w:qFormat/>
    <w:uiPriority w:val="0"/>
    <w:pPr>
      <w:numPr>
        <w:ilvl w:val="8"/>
        <w:numId w:val="75"/>
      </w:numPr>
      <w:tabs>
        <w:tab w:val="left" w:pos="360"/>
        <w:tab w:val="left" w:pos="927"/>
      </w:tabs>
      <w:spacing w:line="320" w:lineRule="auto"/>
      <w:ind w:left="907" w:hanging="340" w:firstLineChars="0"/>
    </w:pPr>
    <w:rPr>
      <w:rFonts w:ascii="Times New Roman" w:hAnsi="宋体" w:eastAsia="宋体"/>
      <w:b/>
      <w:bCs/>
      <w:szCs w:val="21"/>
    </w:rPr>
  </w:style>
  <w:style w:type="paragraph" w:customStyle="1" w:styleId="3556">
    <w:name w:val="xl15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557">
    <w:name w:val="!标题6 Ctrl+6"/>
    <w:basedOn w:val="1"/>
    <w:next w:val="763"/>
    <w:qFormat/>
    <w:uiPriority w:val="0"/>
    <w:pPr>
      <w:widowControl w:val="0"/>
      <w:tabs>
        <w:tab w:val="left" w:pos="1134"/>
      </w:tabs>
      <w:adjustRightInd w:val="0"/>
      <w:snapToGrid w:val="0"/>
      <w:spacing w:beforeLines="75" w:afterLines="50" w:line="240" w:lineRule="auto"/>
      <w:ind w:left="1134" w:hanging="1134" w:firstLineChars="0"/>
      <w:jc w:val="both"/>
      <w:outlineLvl w:val="5"/>
    </w:pPr>
    <w:rPr>
      <w:rFonts w:ascii="Arial" w:hAnsi="Arial" w:eastAsia="黑体"/>
      <w:b/>
      <w:sz w:val="21"/>
    </w:rPr>
  </w:style>
  <w:style w:type="paragraph" w:customStyle="1" w:styleId="3558">
    <w:name w:val="标题 4（绿盟科技）"/>
    <w:basedOn w:val="6"/>
    <w:next w:val="1"/>
    <w:qFormat/>
    <w:uiPriority w:val="0"/>
    <w:pPr>
      <w:tabs>
        <w:tab w:val="left" w:pos="864"/>
      </w:tabs>
      <w:spacing w:before="280" w:after="156" w:line="240" w:lineRule="auto"/>
      <w:ind w:left="907" w:hanging="907"/>
    </w:pPr>
    <w:rPr>
      <w:rFonts w:ascii="Arial" w:hAnsi="Arial" w:cs="Times New Roman"/>
      <w:bCs w:val="0"/>
      <w:w w:val="100"/>
      <w:kern w:val="0"/>
      <w:sz w:val="28"/>
      <w:szCs w:val="28"/>
    </w:rPr>
  </w:style>
  <w:style w:type="paragraph" w:customStyle="1" w:styleId="3559">
    <w:name w:val="样式 题注 + 居中 首行缩进:  2 字符"/>
    <w:basedOn w:val="22"/>
    <w:qFormat/>
    <w:uiPriority w:val="0"/>
    <w:pPr>
      <w:spacing w:line="300" w:lineRule="auto"/>
      <w:ind w:firstLine="400"/>
      <w:jc w:val="center"/>
    </w:pPr>
    <w:rPr>
      <w:rFonts w:cs="宋体"/>
      <w:sz w:val="21"/>
    </w:rPr>
  </w:style>
  <w:style w:type="paragraph" w:customStyle="1" w:styleId="3560">
    <w:name w:val="我的标题2"/>
    <w:basedOn w:val="1"/>
    <w:next w:val="1"/>
    <w:qFormat/>
    <w:uiPriority w:val="0"/>
    <w:pPr>
      <w:keepNext/>
      <w:numPr>
        <w:ilvl w:val="0"/>
        <w:numId w:val="170"/>
      </w:numPr>
      <w:tabs>
        <w:tab w:val="left" w:pos="360"/>
      </w:tabs>
      <w:snapToGrid w:val="0"/>
      <w:spacing w:line="590" w:lineRule="exact"/>
      <w:ind w:left="0" w:firstLine="0" w:firstLineChars="0"/>
      <w:outlineLvl w:val="1"/>
    </w:pPr>
    <w:rPr>
      <w:rFonts w:ascii="黑体" w:hAnsi="Arial" w:eastAsia="黑体"/>
      <w:sz w:val="32"/>
      <w:szCs w:val="18"/>
    </w:rPr>
  </w:style>
  <w:style w:type="paragraph" w:customStyle="1" w:styleId="3561">
    <w:name w:val="et1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562">
    <w:name w:val="Char Char Char Char Char Char Char1"/>
    <w:basedOn w:val="1"/>
    <w:qFormat/>
    <w:uiPriority w:val="0"/>
    <w:pPr>
      <w:widowControl w:val="0"/>
      <w:spacing w:line="240" w:lineRule="auto"/>
      <w:ind w:firstLine="0" w:firstLineChars="0"/>
      <w:jc w:val="both"/>
    </w:pPr>
    <w:rPr>
      <w:rFonts w:ascii="Tahoma" w:hAnsi="Tahoma"/>
      <w:sz w:val="21"/>
      <w:szCs w:val="20"/>
    </w:rPr>
  </w:style>
  <w:style w:type="paragraph" w:customStyle="1" w:styleId="3563">
    <w:name w:val="方欣目录头"/>
    <w:basedOn w:val="1"/>
    <w:qFormat/>
    <w:uiPriority w:val="99"/>
    <w:pPr>
      <w:ind w:firstLine="0" w:firstLineChars="0"/>
      <w:jc w:val="center"/>
    </w:pPr>
    <w:rPr>
      <w:rFonts w:ascii="Book Antiqua" w:hAnsi="Book Antiqua" w:cs="宋体"/>
      <w:kern w:val="0"/>
      <w:sz w:val="32"/>
      <w:szCs w:val="20"/>
    </w:rPr>
  </w:style>
  <w:style w:type="paragraph" w:customStyle="1" w:styleId="3564">
    <w:name w:val="列表项目符号1"/>
    <w:basedOn w:val="1"/>
    <w:qFormat/>
    <w:uiPriority w:val="0"/>
    <w:pPr>
      <w:widowControl w:val="0"/>
      <w:tabs>
        <w:tab w:val="left" w:pos="990"/>
      </w:tabs>
      <w:adjustRightInd w:val="0"/>
      <w:snapToGrid w:val="0"/>
      <w:spacing w:beforeLines="50" w:after="120"/>
      <w:ind w:left="945" w:hanging="315" w:firstLineChars="0"/>
      <w:jc w:val="both"/>
      <w:textAlignment w:val="baseline"/>
    </w:pPr>
    <w:rPr>
      <w:rFonts w:ascii="Calibri" w:hAnsi="Wingdings" w:eastAsia="仿宋_GB2312" w:cs="Arial"/>
      <w:kern w:val="0"/>
      <w:sz w:val="21"/>
      <w:szCs w:val="20"/>
    </w:rPr>
  </w:style>
  <w:style w:type="paragraph" w:customStyle="1" w:styleId="3565">
    <w:name w:val="样式 标题 22nd levelh22Header 2l2heading 2+ Indent: Left 0.25 ...1"/>
    <w:basedOn w:val="4"/>
    <w:qFormat/>
    <w:uiPriority w:val="0"/>
    <w:pPr>
      <w:keepLines w:val="0"/>
      <w:widowControl w:val="0"/>
      <w:adjustRightInd w:val="0"/>
      <w:snapToGrid w:val="0"/>
      <w:spacing w:before="480" w:beforeLines="0" w:after="240" w:afterLines="0" w:line="360" w:lineRule="auto"/>
      <w:ind w:left="3115" w:firstLine="288" w:firstLineChars="200"/>
      <w:textAlignment w:val="baseline"/>
    </w:pPr>
    <w:rPr>
      <w:rFonts w:ascii="宋体" w:hAnsi="宋体" w:eastAsia="宋体" w:cs="宋体"/>
      <w:color w:val="000000"/>
      <w:kern w:val="0"/>
      <w:szCs w:val="20"/>
    </w:rPr>
  </w:style>
  <w:style w:type="paragraph" w:customStyle="1" w:styleId="3566">
    <w:name w:val="标书正文格式"/>
    <w:qFormat/>
    <w:uiPriority w:val="0"/>
    <w:pPr>
      <w:spacing w:line="360" w:lineRule="auto"/>
      <w:ind w:firstLine="200" w:firstLineChars="200"/>
    </w:pPr>
    <w:rPr>
      <w:rFonts w:ascii="Calibri" w:hAnsi="Calibri" w:eastAsia="仿宋_GB2312" w:cs="Times New Roman"/>
      <w:kern w:val="2"/>
      <w:sz w:val="30"/>
      <w:szCs w:val="24"/>
      <w:lang w:val="en-US" w:eastAsia="zh-CN" w:bidi="ar-SA"/>
    </w:rPr>
  </w:style>
  <w:style w:type="paragraph" w:customStyle="1" w:styleId="3567">
    <w:name w:val="Item list"/>
    <w:basedOn w:val="1"/>
    <w:qFormat/>
    <w:uiPriority w:val="0"/>
    <w:pPr>
      <w:tabs>
        <w:tab w:val="left" w:pos="720"/>
      </w:tabs>
      <w:spacing w:line="240" w:lineRule="auto"/>
      <w:ind w:left="720" w:hanging="720" w:firstLineChars="0"/>
      <w:jc w:val="both"/>
    </w:pPr>
    <w:rPr>
      <w:rFonts w:ascii="Calibri" w:eastAsia="仿宋"/>
      <w:sz w:val="21"/>
      <w:szCs w:val="18"/>
    </w:rPr>
  </w:style>
  <w:style w:type="paragraph" w:customStyle="1" w:styleId="3568">
    <w:name w:val="居中正文"/>
    <w:basedOn w:val="1"/>
    <w:qFormat/>
    <w:uiPriority w:val="0"/>
    <w:pPr>
      <w:widowControl w:val="0"/>
      <w:spacing w:line="240" w:lineRule="auto"/>
      <w:ind w:firstLine="0" w:firstLineChars="0"/>
      <w:jc w:val="center"/>
    </w:pPr>
    <w:rPr>
      <w:rFonts w:ascii="Calibri"/>
      <w:sz w:val="21"/>
    </w:rPr>
  </w:style>
  <w:style w:type="paragraph" w:customStyle="1" w:styleId="3569">
    <w:name w:val="样式 样式 样式 样式 Comment + + 两端对齐 首行缩进:  2 字符 + 首行缩进:  2 字符 + 首行缩进:  ..."/>
    <w:basedOn w:val="1"/>
    <w:qFormat/>
    <w:uiPriority w:val="0"/>
    <w:pPr>
      <w:spacing w:after="120" w:line="240" w:lineRule="auto"/>
      <w:ind w:firstLine="420"/>
      <w:jc w:val="both"/>
    </w:pPr>
    <w:rPr>
      <w:rFonts w:ascii="Arial" w:hAnsi="Arial" w:eastAsia="仿宋" w:cs="宋体"/>
      <w:kern w:val="0"/>
      <w:sz w:val="21"/>
      <w:szCs w:val="20"/>
    </w:rPr>
  </w:style>
  <w:style w:type="paragraph" w:customStyle="1" w:styleId="3570">
    <w:name w:val="样式 首行缩进:  0.85 厘米 段前: 6 磅 段后: 6 磅"/>
    <w:basedOn w:val="1148"/>
    <w:qFormat/>
    <w:uiPriority w:val="99"/>
    <w:pPr>
      <w:widowControl/>
      <w:tabs>
        <w:tab w:val="left" w:pos="0"/>
      </w:tabs>
      <w:spacing w:before="100" w:beforeLines="0" w:beforeAutospacing="1" w:after="100" w:afterAutospacing="1"/>
      <w:ind w:firstLine="0" w:firstLineChars="0"/>
      <w:jc w:val="left"/>
    </w:pPr>
    <w:rPr>
      <w:rFonts w:hint="eastAsia" w:eastAsia="宋体"/>
      <w:szCs w:val="20"/>
    </w:rPr>
  </w:style>
  <w:style w:type="paragraph" w:customStyle="1" w:styleId="3571">
    <w:name w:val="Item Step in Table"/>
    <w:qFormat/>
    <w:uiPriority w:val="0"/>
    <w:pPr>
      <w:tabs>
        <w:tab w:val="left" w:pos="1080"/>
      </w:tabs>
      <w:spacing w:before="40" w:after="40" w:line="360" w:lineRule="auto"/>
      <w:ind w:left="1080" w:hanging="600" w:firstLineChars="200"/>
      <w:jc w:val="both"/>
    </w:pPr>
    <w:rPr>
      <w:rFonts w:ascii="Arial" w:hAnsi="Arial" w:eastAsia="宋体" w:cs="Arial"/>
      <w:sz w:val="18"/>
      <w:szCs w:val="18"/>
      <w:lang w:val="en-US" w:eastAsia="zh-CN" w:bidi="ar-SA"/>
    </w:rPr>
  </w:style>
  <w:style w:type="paragraph" w:customStyle="1" w:styleId="3572">
    <w:name w:val="列表内容"/>
    <w:basedOn w:val="1"/>
    <w:next w:val="1"/>
    <w:qFormat/>
    <w:uiPriority w:val="0"/>
    <w:pPr>
      <w:tabs>
        <w:tab w:val="left" w:pos="900"/>
      </w:tabs>
      <w:spacing w:line="240" w:lineRule="auto"/>
      <w:ind w:firstLine="0" w:firstLineChars="0"/>
    </w:pPr>
    <w:rPr>
      <w:rFonts w:ascii="Calibri" w:eastAsia="仿宋"/>
      <w:kern w:val="0"/>
      <w:sz w:val="18"/>
    </w:rPr>
  </w:style>
  <w:style w:type="paragraph" w:customStyle="1" w:styleId="3573">
    <w:name w:val="方案标题2"/>
    <w:basedOn w:val="4"/>
    <w:next w:val="1793"/>
    <w:qFormat/>
    <w:uiPriority w:val="99"/>
    <w:pPr>
      <w:keepLines w:val="0"/>
      <w:widowControl w:val="0"/>
      <w:tabs>
        <w:tab w:val="left" w:pos="1265"/>
      </w:tabs>
      <w:adjustRightInd w:val="0"/>
      <w:snapToGrid w:val="0"/>
      <w:spacing w:before="0" w:beforeLines="0" w:after="0" w:afterLines="0" w:line="240" w:lineRule="auto"/>
      <w:ind w:left="1265" w:leftChars="200" w:hanging="747" w:firstLineChars="0"/>
    </w:pPr>
    <w:rPr>
      <w:rFonts w:ascii="宋体" w:hAnsi="宋体" w:eastAsia="宋体"/>
      <w:bCs w:val="0"/>
      <w:color w:val="000000"/>
      <w:szCs w:val="24"/>
    </w:rPr>
  </w:style>
  <w:style w:type="paragraph" w:customStyle="1" w:styleId="3574">
    <w:name w:val="xl20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75">
    <w:name w:val="Char Char1 Char1"/>
    <w:basedOn w:val="1"/>
    <w:qFormat/>
    <w:uiPriority w:val="0"/>
    <w:pPr>
      <w:spacing w:after="160" w:line="240" w:lineRule="exact"/>
      <w:ind w:firstLine="0" w:firstLineChars="0"/>
    </w:pPr>
    <w:rPr>
      <w:rFonts w:ascii="Verdana" w:hAnsi="Verdana" w:eastAsia="Times New Roman"/>
      <w:kern w:val="0"/>
      <w:sz w:val="21"/>
      <w:szCs w:val="20"/>
      <w:lang w:eastAsia="en-US"/>
    </w:rPr>
  </w:style>
  <w:style w:type="paragraph" w:customStyle="1" w:styleId="3576">
    <w:name w:val="编号文字（2级）"/>
    <w:basedOn w:val="3577"/>
    <w:qFormat/>
    <w:uiPriority w:val="0"/>
    <w:pPr>
      <w:numPr>
        <w:ilvl w:val="2"/>
        <w:numId w:val="148"/>
      </w:numPr>
      <w:tabs>
        <w:tab w:val="left" w:pos="360"/>
        <w:tab w:val="left" w:pos="420"/>
        <w:tab w:val="left" w:pos="902"/>
        <w:tab w:val="left" w:pos="1129"/>
      </w:tabs>
      <w:ind w:left="902"/>
    </w:pPr>
  </w:style>
  <w:style w:type="paragraph" w:customStyle="1" w:styleId="3577">
    <w:name w:val="编号文字"/>
    <w:basedOn w:val="1"/>
    <w:qFormat/>
    <w:uiPriority w:val="0"/>
    <w:pPr>
      <w:widowControl w:val="0"/>
      <w:numPr>
        <w:ilvl w:val="0"/>
        <w:numId w:val="171"/>
      </w:numPr>
      <w:tabs>
        <w:tab w:val="left" w:pos="360"/>
        <w:tab w:val="left" w:pos="420"/>
        <w:tab w:val="clear" w:pos="785"/>
      </w:tabs>
      <w:autoSpaceDE w:val="0"/>
      <w:autoSpaceDN w:val="0"/>
      <w:spacing w:line="240" w:lineRule="auto"/>
      <w:ind w:left="420" w:hanging="420" w:firstLineChars="0"/>
      <w:jc w:val="both"/>
    </w:pPr>
    <w:rPr>
      <w:rFonts w:ascii="Calibri"/>
      <w:sz w:val="21"/>
      <w:szCs w:val="20"/>
    </w:rPr>
  </w:style>
  <w:style w:type="paragraph" w:customStyle="1" w:styleId="3578">
    <w:name w:val="xl414"/>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3579">
    <w:name w:val="xl55"/>
    <w:basedOn w:val="1"/>
    <w:qFormat/>
    <w:uiPriority w:val="0"/>
    <w:pPr>
      <w:pBdr>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580">
    <w:name w:val="xl132"/>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581">
    <w:name w:val="样式 标题"/>
    <w:basedOn w:val="3"/>
    <w:next w:val="63"/>
    <w:qFormat/>
    <w:uiPriority w:val="0"/>
    <w:pPr>
      <w:widowControl w:val="0"/>
      <w:tabs>
        <w:tab w:val="left" w:pos="432"/>
        <w:tab w:val="left" w:pos="1440"/>
      </w:tabs>
      <w:spacing w:before="340" w:beforeLines="0" w:after="330" w:afterLines="0"/>
      <w:ind w:left="720" w:hanging="360" w:firstLineChars="0"/>
      <w:jc w:val="both"/>
    </w:pPr>
    <w:rPr>
      <w:rFonts w:hint="eastAsia" w:eastAsia="宋体"/>
      <w:b/>
      <w:bCs w:val="0"/>
      <w:kern w:val="0"/>
      <w:sz w:val="44"/>
    </w:rPr>
  </w:style>
  <w:style w:type="paragraph" w:customStyle="1" w:styleId="3582">
    <w:name w:val="Í¼ºÅ"/>
    <w:basedOn w:val="1"/>
    <w:qFormat/>
    <w:uiPriority w:val="0"/>
    <w:pPr>
      <w:overflowPunct w:val="0"/>
      <w:autoSpaceDE w:val="0"/>
      <w:autoSpaceDN w:val="0"/>
      <w:adjustRightInd w:val="0"/>
      <w:spacing w:after="210" w:line="240" w:lineRule="auto"/>
      <w:ind w:firstLine="0" w:firstLineChars="0"/>
      <w:jc w:val="center"/>
      <w:textAlignment w:val="baseline"/>
    </w:pPr>
    <w:rPr>
      <w:rFonts w:eastAsia="仿宋"/>
      <w:kern w:val="0"/>
      <w:sz w:val="21"/>
      <w:szCs w:val="20"/>
    </w:rPr>
  </w:style>
  <w:style w:type="paragraph" w:customStyle="1" w:styleId="3583">
    <w:name w:val="Char Char1 Char Char2 Char Char"/>
    <w:basedOn w:val="1"/>
    <w:qFormat/>
    <w:uiPriority w:val="99"/>
    <w:pPr>
      <w:spacing w:after="160" w:line="240" w:lineRule="exact"/>
      <w:ind w:firstLine="200"/>
    </w:pPr>
    <w:rPr>
      <w:rFonts w:ascii="Verdana" w:hAnsi="Verdana"/>
      <w:kern w:val="0"/>
      <w:sz w:val="21"/>
      <w:szCs w:val="20"/>
      <w:lang w:eastAsia="en-US"/>
    </w:rPr>
  </w:style>
  <w:style w:type="character" w:customStyle="1" w:styleId="3584">
    <w:name w:val="z-窗体底端 Char3"/>
    <w:basedOn w:val="145"/>
    <w:semiHidden/>
    <w:qFormat/>
    <w:uiPriority w:val="99"/>
    <w:rPr>
      <w:rFonts w:ascii="Arial" w:hAnsi="Arial" w:eastAsia="宋体" w:cs="Arial"/>
      <w:vanish/>
      <w:kern w:val="2"/>
      <w:sz w:val="16"/>
      <w:szCs w:val="16"/>
    </w:rPr>
  </w:style>
  <w:style w:type="paragraph" w:customStyle="1" w:styleId="3585">
    <w:name w:val="xl88"/>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586">
    <w:name w:val="Caption Normal"/>
    <w:basedOn w:val="1"/>
    <w:next w:val="1"/>
    <w:qFormat/>
    <w:uiPriority w:val="0"/>
    <w:pPr>
      <w:widowControl w:val="0"/>
      <w:spacing w:before="60" w:after="280" w:line="200" w:lineRule="exact"/>
      <w:ind w:firstLine="0" w:firstLineChars="0"/>
      <w:jc w:val="both"/>
    </w:pPr>
    <w:rPr>
      <w:rFonts w:ascii="Calibri"/>
      <w:i/>
      <w:iCs/>
      <w:sz w:val="21"/>
    </w:rPr>
  </w:style>
  <w:style w:type="paragraph" w:customStyle="1" w:styleId="3587">
    <w:name w:val="项目下文字"/>
    <w:basedOn w:val="3588"/>
    <w:qFormat/>
    <w:uiPriority w:val="99"/>
    <w:pPr>
      <w:widowControl/>
      <w:numPr>
        <w:ilvl w:val="0"/>
        <w:numId w:val="0"/>
      </w:numPr>
      <w:tabs>
        <w:tab w:val="left" w:pos="360"/>
        <w:tab w:val="left" w:pos="720"/>
      </w:tabs>
      <w:adjustRightInd w:val="0"/>
      <w:spacing w:before="120" w:after="120" w:line="360" w:lineRule="auto"/>
      <w:ind w:left="851" w:firstLine="471"/>
      <w:jc w:val="left"/>
    </w:pPr>
    <w:rPr>
      <w:rFonts w:ascii="宋体"/>
      <w:kern w:val="0"/>
      <w:sz w:val="24"/>
      <w:szCs w:val="20"/>
    </w:rPr>
  </w:style>
  <w:style w:type="paragraph" w:customStyle="1" w:styleId="3588">
    <w:name w:val="项目"/>
    <w:basedOn w:val="1"/>
    <w:qFormat/>
    <w:uiPriority w:val="0"/>
    <w:pPr>
      <w:widowControl w:val="0"/>
      <w:numPr>
        <w:ilvl w:val="1"/>
        <w:numId w:val="172"/>
      </w:numPr>
      <w:tabs>
        <w:tab w:val="left" w:pos="360"/>
        <w:tab w:val="left" w:pos="720"/>
        <w:tab w:val="clear" w:pos="840"/>
      </w:tabs>
      <w:spacing w:line="240" w:lineRule="auto"/>
      <w:ind w:left="1620" w:hanging="1200" w:firstLineChars="0"/>
      <w:jc w:val="both"/>
    </w:pPr>
    <w:rPr>
      <w:rFonts w:ascii="Calibri"/>
      <w:sz w:val="21"/>
    </w:rPr>
  </w:style>
  <w:style w:type="paragraph" w:customStyle="1" w:styleId="3589">
    <w:name w:val="xl113"/>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590">
    <w:name w:val="Bullet Blue 1.00"/>
    <w:basedOn w:val="1"/>
    <w:qFormat/>
    <w:uiPriority w:val="0"/>
    <w:pPr>
      <w:tabs>
        <w:tab w:val="left" w:pos="1080"/>
        <w:tab w:val="left" w:pos="1440"/>
      </w:tabs>
      <w:spacing w:after="120" w:line="240" w:lineRule="auto"/>
      <w:ind w:firstLine="0" w:firstLineChars="0"/>
    </w:pPr>
    <w:rPr>
      <w:rFonts w:ascii="Calibri"/>
      <w:snapToGrid w:val="0"/>
      <w:color w:val="0000FF"/>
      <w:kern w:val="0"/>
      <w:sz w:val="21"/>
      <w:szCs w:val="20"/>
      <w:lang w:eastAsia="en-US"/>
    </w:rPr>
  </w:style>
  <w:style w:type="paragraph" w:customStyle="1" w:styleId="3591">
    <w:name w:val="大纲格式"/>
    <w:basedOn w:val="1"/>
    <w:next w:val="1"/>
    <w:qFormat/>
    <w:uiPriority w:val="99"/>
    <w:pPr>
      <w:widowControl w:val="0"/>
      <w:tabs>
        <w:tab w:val="left" w:pos="620"/>
      </w:tabs>
      <w:adjustRightInd w:val="0"/>
      <w:ind w:left="980" w:hanging="420" w:firstLineChars="0"/>
      <w:jc w:val="both"/>
    </w:pPr>
    <w:rPr>
      <w:rFonts w:ascii="仿宋_GB2312" w:eastAsia="仿宋_GB2312"/>
      <w:sz w:val="21"/>
      <w:szCs w:val="21"/>
    </w:rPr>
  </w:style>
  <w:style w:type="paragraph" w:customStyle="1" w:styleId="3592">
    <w:name w:val="特殊正文（尾注文本）"/>
    <w:basedOn w:val="1"/>
    <w:next w:val="1"/>
    <w:qFormat/>
    <w:uiPriority w:val="0"/>
    <w:pPr>
      <w:widowControl w:val="0"/>
      <w:ind w:firstLine="0" w:firstLineChars="0"/>
      <w:jc w:val="both"/>
    </w:pPr>
    <w:rPr>
      <w:rFonts w:ascii="Calibri"/>
      <w:sz w:val="21"/>
      <w:szCs w:val="21"/>
    </w:rPr>
  </w:style>
  <w:style w:type="paragraph" w:customStyle="1" w:styleId="3593">
    <w:name w:val="Char Char9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3594">
    <w:name w:val="并列2"/>
    <w:basedOn w:val="1"/>
    <w:qFormat/>
    <w:uiPriority w:val="0"/>
    <w:pPr>
      <w:widowControl w:val="0"/>
      <w:tabs>
        <w:tab w:val="left" w:pos="360"/>
        <w:tab w:val="left" w:pos="1440"/>
      </w:tabs>
      <w:adjustRightInd w:val="0"/>
      <w:snapToGrid w:val="0"/>
      <w:spacing w:line="440" w:lineRule="atLeast"/>
      <w:ind w:left="360" w:leftChars="400" w:hanging="360" w:hangingChars="200"/>
      <w:jc w:val="both"/>
    </w:pPr>
    <w:rPr>
      <w:rFonts w:ascii="Calibri" w:eastAsia="楷体_GB2312"/>
      <w:sz w:val="21"/>
    </w:rPr>
  </w:style>
  <w:style w:type="paragraph" w:customStyle="1" w:styleId="3595">
    <w:name w:val="neirong"/>
    <w:basedOn w:val="1"/>
    <w:qFormat/>
    <w:uiPriority w:val="0"/>
    <w:pPr>
      <w:spacing w:before="100" w:beforeAutospacing="1" w:after="100" w:afterAutospacing="1" w:line="285" w:lineRule="atLeast"/>
      <w:ind w:firstLine="0" w:firstLineChars="0"/>
    </w:pPr>
    <w:rPr>
      <w:rFonts w:ascii="Ђˎ̥" w:hAnsi="Ђˎ̥" w:eastAsia="仿宋" w:cs="宋体"/>
      <w:color w:val="000000"/>
      <w:kern w:val="0"/>
      <w:sz w:val="18"/>
      <w:szCs w:val="18"/>
    </w:rPr>
  </w:style>
  <w:style w:type="paragraph" w:customStyle="1" w:styleId="3596">
    <w:name w:val="xl25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b/>
      <w:bCs/>
      <w:color w:val="000000"/>
      <w:kern w:val="0"/>
      <w:sz w:val="18"/>
      <w:szCs w:val="18"/>
    </w:rPr>
  </w:style>
  <w:style w:type="paragraph" w:customStyle="1" w:styleId="3597">
    <w:name w:val="说明文字"/>
    <w:basedOn w:val="1"/>
    <w:next w:val="21"/>
    <w:qFormat/>
    <w:uiPriority w:val="0"/>
    <w:pPr>
      <w:widowControl w:val="0"/>
      <w:spacing w:before="156" w:beforeLines="50" w:after="156" w:afterLines="50"/>
      <w:ind w:firstLine="200"/>
      <w:jc w:val="both"/>
    </w:pPr>
    <w:rPr>
      <w:rFonts w:ascii="Calibri" w:hAnsi="Calibri"/>
      <w:i/>
      <w:color w:val="0000FF"/>
      <w:sz w:val="23"/>
      <w:szCs w:val="21"/>
    </w:rPr>
  </w:style>
  <w:style w:type="paragraph" w:customStyle="1" w:styleId="3598">
    <w:name w:val="样式 标题 4Heading 14Heading 141Heading 142H4第三层条bulletblbb ..."/>
    <w:basedOn w:val="6"/>
    <w:qFormat/>
    <w:uiPriority w:val="0"/>
    <w:pPr>
      <w:widowControl w:val="0"/>
      <w:tabs>
        <w:tab w:val="left" w:pos="864"/>
      </w:tabs>
      <w:spacing w:before="120" w:after="120" w:line="360" w:lineRule="auto"/>
      <w:ind w:left="864" w:hanging="864"/>
    </w:pPr>
    <w:rPr>
      <w:rFonts w:ascii="Arial" w:hAnsi="Arial" w:cs="宋体"/>
      <w:b/>
      <w:w w:val="100"/>
      <w:sz w:val="21"/>
      <w:szCs w:val="20"/>
    </w:rPr>
  </w:style>
  <w:style w:type="paragraph" w:customStyle="1" w:styleId="3599">
    <w:name w:val="Char Char Char6"/>
    <w:basedOn w:val="1"/>
    <w:qFormat/>
    <w:uiPriority w:val="99"/>
    <w:pPr>
      <w:ind w:firstLine="0" w:firstLineChars="0"/>
    </w:pPr>
    <w:rPr>
      <w:rFonts w:ascii="Tahoma" w:hAnsi="Tahoma"/>
      <w:kern w:val="0"/>
      <w:sz w:val="21"/>
      <w:szCs w:val="20"/>
    </w:rPr>
  </w:style>
  <w:style w:type="paragraph" w:customStyle="1" w:styleId="3600">
    <w:name w:val="编号密级"/>
    <w:basedOn w:val="1"/>
    <w:qFormat/>
    <w:uiPriority w:val="0"/>
    <w:pPr>
      <w:spacing w:before="200" w:after="240" w:line="480" w:lineRule="auto"/>
      <w:ind w:firstLine="0" w:firstLineChars="0"/>
      <w:jc w:val="center"/>
    </w:pPr>
    <w:rPr>
      <w:rFonts w:ascii="黑体" w:eastAsia="黑体"/>
      <w:spacing w:val="6"/>
      <w:kern w:val="21"/>
      <w:sz w:val="28"/>
      <w:szCs w:val="20"/>
      <w:lang w:eastAsia="en-US" w:bidi="en-US"/>
    </w:rPr>
  </w:style>
  <w:style w:type="paragraph" w:customStyle="1" w:styleId="3601">
    <w:name w:val="样式 宋体 黑色 居中"/>
    <w:basedOn w:val="1"/>
    <w:qFormat/>
    <w:uiPriority w:val="0"/>
    <w:pPr>
      <w:spacing w:before="120" w:after="120" w:line="300" w:lineRule="auto"/>
      <w:ind w:firstLine="0" w:firstLineChars="0"/>
      <w:jc w:val="center"/>
    </w:pPr>
    <w:rPr>
      <w:rFonts w:cs="宋体"/>
      <w:color w:val="000000"/>
      <w:kern w:val="0"/>
      <w:sz w:val="21"/>
      <w:szCs w:val="20"/>
      <w:lang w:eastAsia="en-US" w:bidi="en-US"/>
    </w:rPr>
  </w:style>
  <w:style w:type="paragraph" w:customStyle="1" w:styleId="3602">
    <w:name w:val="CM10"/>
    <w:basedOn w:val="305"/>
    <w:next w:val="305"/>
    <w:qFormat/>
    <w:uiPriority w:val="0"/>
    <w:pPr>
      <w:spacing w:after="303"/>
    </w:pPr>
    <w:rPr>
      <w:rFonts w:ascii="黑体" w:eastAsia="黑体" w:cs="Times New Roman"/>
      <w:color w:val="auto"/>
    </w:rPr>
  </w:style>
  <w:style w:type="paragraph" w:customStyle="1" w:styleId="3603">
    <w:name w:val="样式 标题 3 + 两端对齐 行距: 多倍行距 1.73 字行1"/>
    <w:basedOn w:val="6"/>
    <w:next w:val="6"/>
    <w:qFormat/>
    <w:uiPriority w:val="99"/>
    <w:pPr>
      <w:widowControl w:val="0"/>
      <w:tabs>
        <w:tab w:val="left" w:pos="360"/>
        <w:tab w:val="left" w:pos="425"/>
        <w:tab w:val="left" w:pos="864"/>
      </w:tabs>
      <w:spacing w:before="240" w:beforeLines="100" w:after="180" w:afterLines="100" w:line="412" w:lineRule="auto"/>
      <w:ind w:left="425" w:right="100" w:hanging="425"/>
    </w:pPr>
    <w:rPr>
      <w:rFonts w:ascii="Calibri" w:hAnsi="宋体" w:cs="宋体"/>
      <w:b/>
      <w:bCs w:val="0"/>
      <w:w w:val="100"/>
      <w:sz w:val="28"/>
      <w:szCs w:val="20"/>
    </w:rPr>
  </w:style>
  <w:style w:type="paragraph" w:customStyle="1" w:styleId="3604">
    <w:name w:val="标准"/>
    <w:basedOn w:val="4"/>
    <w:qFormat/>
    <w:uiPriority w:val="99"/>
    <w:pPr>
      <w:tabs>
        <w:tab w:val="left" w:pos="454"/>
      </w:tabs>
      <w:suppressAutoHyphens/>
      <w:overflowPunct w:val="0"/>
      <w:autoSpaceDE w:val="0"/>
      <w:autoSpaceDN w:val="0"/>
      <w:adjustRightInd w:val="0"/>
      <w:snapToGrid w:val="0"/>
      <w:spacing w:before="60" w:beforeLines="0" w:afterLines="0" w:line="240" w:lineRule="auto"/>
      <w:ind w:left="0" w:firstLine="0" w:firstLineChars="0"/>
      <w:jc w:val="both"/>
      <w:textAlignment w:val="baseline"/>
      <w:outlineLvl w:val="9"/>
    </w:pPr>
    <w:rPr>
      <w:rFonts w:ascii="黑体" w:hAnsi="ZapfHumnst BT" w:eastAsia="宋体"/>
      <w:bCs w:val="0"/>
      <w:spacing w:val="-2"/>
      <w:kern w:val="1"/>
      <w:sz w:val="24"/>
      <w:szCs w:val="20"/>
      <w:lang w:val="en-AU"/>
    </w:rPr>
  </w:style>
  <w:style w:type="paragraph" w:customStyle="1" w:styleId="3605">
    <w:name w:val="样式 样式 标题 3标题三h3H3level_3PIM 3Level 3 HeadHeading 3 - oldsec... +..."/>
    <w:basedOn w:val="2554"/>
    <w:qFormat/>
    <w:uiPriority w:val="99"/>
    <w:pPr>
      <w:spacing w:beforeLines="100" w:afterLines="100"/>
    </w:pPr>
    <w:rPr>
      <w:rFonts w:ascii="宋体" w:eastAsia="宋体"/>
    </w:rPr>
  </w:style>
  <w:style w:type="paragraph" w:customStyle="1" w:styleId="3606">
    <w:name w:val="blithe2"/>
    <w:basedOn w:val="34"/>
    <w:next w:val="86"/>
    <w:qFormat/>
    <w:uiPriority w:val="99"/>
    <w:pPr>
      <w:spacing w:before="120" w:after="60" w:line="300" w:lineRule="auto"/>
      <w:ind w:firstLine="0" w:firstLineChars="0"/>
      <w:jc w:val="left"/>
      <w:outlineLvl w:val="1"/>
    </w:pPr>
    <w:rPr>
      <w:rFonts w:ascii="Calibri" w:hAnsi="Calibri"/>
      <w:b/>
      <w:sz w:val="24"/>
      <w:szCs w:val="24"/>
    </w:rPr>
  </w:style>
  <w:style w:type="paragraph" w:customStyle="1" w:styleId="3607">
    <w:name w:val="q1"/>
    <w:basedOn w:val="3"/>
    <w:qFormat/>
    <w:uiPriority w:val="0"/>
    <w:pPr>
      <w:pageBreakBefore/>
      <w:tabs>
        <w:tab w:val="left" w:pos="0"/>
        <w:tab w:val="left" w:pos="432"/>
      </w:tabs>
      <w:spacing w:before="120" w:beforeLines="50" w:after="60" w:afterLines="50"/>
      <w:ind w:left="0" w:firstLine="0" w:firstLineChars="0"/>
    </w:pPr>
    <w:rPr>
      <w:rFonts w:eastAsia="宋体" w:cs="宋体"/>
      <w:sz w:val="44"/>
    </w:rPr>
  </w:style>
  <w:style w:type="paragraph" w:customStyle="1" w:styleId="3608">
    <w:name w:val="xl25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609">
    <w:name w:val="Section8"/>
    <w:basedOn w:val="10"/>
    <w:qFormat/>
    <w:uiPriority w:val="0"/>
    <w:pPr>
      <w:numPr>
        <w:ilvl w:val="7"/>
        <w:numId w:val="75"/>
      </w:numPr>
      <w:tabs>
        <w:tab w:val="left" w:pos="360"/>
      </w:tabs>
      <w:spacing w:line="320" w:lineRule="auto"/>
      <w:ind w:left="0" w:firstLine="425" w:firstLineChars="0"/>
    </w:pPr>
    <w:rPr>
      <w:rFonts w:ascii="Times New Roman" w:hAnsi="宋体" w:eastAsia="宋体"/>
      <w:b/>
      <w:bCs/>
      <w:sz w:val="21"/>
      <w:szCs w:val="24"/>
    </w:rPr>
  </w:style>
  <w:style w:type="paragraph" w:customStyle="1" w:styleId="3610">
    <w:name w:val="样式 仿宋_GB2312 五号 行距: 固定值 16 磅1"/>
    <w:basedOn w:val="1"/>
    <w:qFormat/>
    <w:uiPriority w:val="99"/>
    <w:pPr>
      <w:spacing w:line="320" w:lineRule="exact"/>
      <w:ind w:firstLine="0" w:firstLineChars="0"/>
    </w:pPr>
    <w:rPr>
      <w:rFonts w:ascii="Calibri" w:eastAsia="仿宋_GB2312" w:cs="宋体"/>
      <w:kern w:val="0"/>
      <w:sz w:val="21"/>
      <w:szCs w:val="21"/>
    </w:rPr>
  </w:style>
  <w:style w:type="paragraph" w:customStyle="1" w:styleId="3611">
    <w:name w:val="Num Heading 5"/>
    <w:basedOn w:val="7"/>
    <w:next w:val="1"/>
    <w:qFormat/>
    <w:uiPriority w:val="0"/>
    <w:pPr>
      <w:keepLines w:val="0"/>
      <w:numPr>
        <w:numId w:val="68"/>
      </w:numPr>
      <w:tabs>
        <w:tab w:val="left" w:pos="360"/>
        <w:tab w:val="left" w:pos="794"/>
        <w:tab w:val="left" w:pos="1474"/>
      </w:tabs>
      <w:spacing w:before="180" w:line="360" w:lineRule="auto"/>
      <w:ind w:left="0" w:firstLine="200" w:firstLineChars="200"/>
      <w:jc w:val="both"/>
    </w:pPr>
    <w:rPr>
      <w:rFonts w:ascii="Calibri" w:hAnsi="Calibri" w:eastAsia="宋体"/>
      <w:b/>
      <w:i/>
      <w:iCs/>
      <w:color w:val="333333"/>
      <w:w w:val="100"/>
      <w:kern w:val="2"/>
      <w:sz w:val="22"/>
      <w:szCs w:val="22"/>
    </w:rPr>
  </w:style>
  <w:style w:type="paragraph" w:customStyle="1" w:styleId="3612">
    <w:name w:val="p"/>
    <w:basedOn w:val="1"/>
    <w:qFormat/>
    <w:uiPriority w:val="0"/>
    <w:pPr>
      <w:spacing w:before="100" w:beforeLines="50" w:beforeAutospacing="1" w:after="100" w:afterAutospacing="1"/>
      <w:ind w:firstLine="200"/>
    </w:pPr>
    <w:rPr>
      <w:rFonts w:eastAsia="仿宋" w:cs="宋体"/>
      <w:kern w:val="0"/>
      <w:sz w:val="21"/>
    </w:rPr>
  </w:style>
  <w:style w:type="paragraph" w:customStyle="1" w:styleId="3613">
    <w:name w:val="星非-小"/>
    <w:basedOn w:val="1"/>
    <w:qFormat/>
    <w:uiPriority w:val="0"/>
    <w:pPr>
      <w:widowControl w:val="0"/>
      <w:snapToGrid w:val="0"/>
      <w:spacing w:line="480" w:lineRule="exact"/>
      <w:ind w:left="830" w:leftChars="150" w:hanging="534" w:hangingChars="200"/>
    </w:pPr>
    <w:rPr>
      <w:rFonts w:ascii="仿宋_GB2312" w:hAnsi="仿宋_GB2312" w:eastAsia="仿宋_GB2312" w:cs="宋体"/>
      <w:kern w:val="0"/>
      <w:sz w:val="28"/>
      <w:szCs w:val="20"/>
    </w:rPr>
  </w:style>
  <w:style w:type="paragraph" w:customStyle="1" w:styleId="3614">
    <w:name w:val="et2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615">
    <w:name w:val="样式 标题 3标题 3 1、1、标题 3 + 四号"/>
    <w:basedOn w:val="5"/>
    <w:qFormat/>
    <w:uiPriority w:val="0"/>
    <w:pPr>
      <w:widowControl w:val="0"/>
      <w:numPr>
        <w:ilvl w:val="0"/>
        <w:numId w:val="173"/>
      </w:numPr>
      <w:tabs>
        <w:tab w:val="left" w:pos="360"/>
        <w:tab w:val="clear" w:pos="2098"/>
      </w:tabs>
      <w:spacing w:before="260" w:after="260" w:line="415" w:lineRule="auto"/>
      <w:ind w:left="1365" w:firstLine="0"/>
      <w:jc w:val="both"/>
    </w:pPr>
    <w:rPr>
      <w:rFonts w:ascii="Arial" w:hAnsi="Arial" w:eastAsia="宋体"/>
      <w:b/>
      <w:szCs w:val="32"/>
    </w:rPr>
  </w:style>
  <w:style w:type="paragraph" w:customStyle="1" w:styleId="3616">
    <w:name w:val="indent"/>
    <w:basedOn w:val="1"/>
    <w:qFormat/>
    <w:uiPriority w:val="99"/>
    <w:pPr>
      <w:spacing w:before="100" w:beforeAutospacing="1" w:after="100" w:afterAutospacing="1"/>
      <w:ind w:firstLine="0" w:firstLineChars="0"/>
    </w:pPr>
    <w:rPr>
      <w:rFonts w:cs="宋体"/>
      <w:kern w:val="0"/>
      <w:sz w:val="21"/>
    </w:rPr>
  </w:style>
  <w:style w:type="paragraph" w:customStyle="1" w:styleId="3617">
    <w:name w:val="Char Char Char5"/>
    <w:basedOn w:val="1"/>
    <w:qFormat/>
    <w:uiPriority w:val="99"/>
    <w:pPr>
      <w:ind w:firstLine="0" w:firstLineChars="0"/>
    </w:pPr>
    <w:rPr>
      <w:rFonts w:ascii="Tahoma" w:hAnsi="Tahoma"/>
      <w:kern w:val="0"/>
      <w:sz w:val="21"/>
      <w:szCs w:val="20"/>
    </w:rPr>
  </w:style>
  <w:style w:type="paragraph" w:customStyle="1" w:styleId="3618">
    <w:name w:val="Char Char1 Char Char Char Char Char Char1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619">
    <w:name w:val="样式 段前: 0.2 行 段后: 0.2 行"/>
    <w:basedOn w:val="1"/>
    <w:qFormat/>
    <w:uiPriority w:val="99"/>
    <w:pPr>
      <w:widowControl w:val="0"/>
      <w:snapToGrid w:val="0"/>
      <w:ind w:firstLine="0" w:firstLineChars="0"/>
      <w:jc w:val="both"/>
    </w:pPr>
    <w:rPr>
      <w:rFonts w:ascii="Calibri" w:cs="宋体"/>
      <w:sz w:val="21"/>
      <w:szCs w:val="20"/>
    </w:rPr>
  </w:style>
  <w:style w:type="paragraph" w:customStyle="1" w:styleId="3620">
    <w:name w:val="正文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3621">
    <w:name w:val="表格文字1"/>
    <w:basedOn w:val="1"/>
    <w:qFormat/>
    <w:uiPriority w:val="0"/>
    <w:pPr>
      <w:widowControl w:val="0"/>
      <w:ind w:firstLine="0" w:firstLineChars="0"/>
      <w:jc w:val="center"/>
    </w:pPr>
    <w:rPr>
      <w:rFonts w:eastAsia="仿宋"/>
      <w:b/>
      <w:bCs/>
      <w:sz w:val="21"/>
    </w:rPr>
  </w:style>
  <w:style w:type="paragraph" w:customStyle="1" w:styleId="3622">
    <w:name w:val="xl12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23">
    <w:name w:val="我的标题3"/>
    <w:basedOn w:val="1"/>
    <w:next w:val="1"/>
    <w:qFormat/>
    <w:uiPriority w:val="0"/>
    <w:pPr>
      <w:keepNext/>
      <w:numPr>
        <w:ilvl w:val="1"/>
        <w:numId w:val="170"/>
      </w:numPr>
      <w:tabs>
        <w:tab w:val="left" w:pos="360"/>
      </w:tabs>
      <w:spacing w:line="590" w:lineRule="exact"/>
      <w:ind w:left="0" w:firstLine="0" w:firstLineChars="0"/>
      <w:outlineLvl w:val="2"/>
    </w:pPr>
    <w:rPr>
      <w:rFonts w:ascii="楷体_GB2312" w:hAnsi="Arial" w:eastAsia="楷体_GB2312"/>
      <w:sz w:val="32"/>
      <w:szCs w:val="18"/>
    </w:rPr>
  </w:style>
  <w:style w:type="paragraph" w:customStyle="1" w:styleId="3624">
    <w:name w:val="Normal+2word"/>
    <w:basedOn w:val="1"/>
    <w:qFormat/>
    <w:uiPriority w:val="99"/>
    <w:pPr>
      <w:adjustRightInd w:val="0"/>
      <w:snapToGrid w:val="0"/>
      <w:ind w:left="210" w:leftChars="100" w:right="100" w:rightChars="100" w:firstLine="560"/>
    </w:pPr>
    <w:rPr>
      <w:rFonts w:ascii="仿宋_GB2312" w:hAnsi="Arial" w:eastAsia="仿宋_GB2312"/>
      <w:kern w:val="0"/>
      <w:sz w:val="28"/>
      <w:szCs w:val="20"/>
    </w:rPr>
  </w:style>
  <w:style w:type="paragraph" w:customStyle="1" w:styleId="3625">
    <w:name w:val="xl4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626">
    <w:name w:val="并列点"/>
    <w:basedOn w:val="1"/>
    <w:qFormat/>
    <w:uiPriority w:val="0"/>
    <w:pPr>
      <w:numPr>
        <w:ilvl w:val="0"/>
        <w:numId w:val="174"/>
      </w:numPr>
      <w:tabs>
        <w:tab w:val="left" w:pos="360"/>
        <w:tab w:val="left" w:pos="1474"/>
        <w:tab w:val="clear" w:pos="420"/>
      </w:tabs>
      <w:spacing w:line="300" w:lineRule="auto"/>
      <w:ind w:left="1259" w:firstLine="0" w:firstLineChars="0"/>
    </w:pPr>
    <w:rPr>
      <w:rFonts w:ascii="Calibri"/>
      <w:kern w:val="0"/>
      <w:sz w:val="21"/>
      <w:szCs w:val="20"/>
    </w:rPr>
  </w:style>
  <w:style w:type="paragraph" w:customStyle="1" w:styleId="3627">
    <w:name w:val="reader-word-layer reader-word-s3-1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628">
    <w:name w:val="p1"/>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3629">
    <w:name w:val="reader-word-layer reader-word-s5-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30">
    <w:name w:val="水调正文 Char"/>
    <w:basedOn w:val="1"/>
    <w:qFormat/>
    <w:uiPriority w:val="99"/>
    <w:pPr>
      <w:widowControl w:val="0"/>
      <w:ind w:firstLine="200"/>
      <w:jc w:val="both"/>
    </w:pPr>
    <w:rPr>
      <w:rFonts w:ascii="Calibri"/>
      <w:sz w:val="21"/>
    </w:rPr>
  </w:style>
  <w:style w:type="paragraph" w:customStyle="1" w:styleId="3631">
    <w:name w:val="文本1"/>
    <w:basedOn w:val="1"/>
    <w:qFormat/>
    <w:uiPriority w:val="0"/>
    <w:pPr>
      <w:widowControl w:val="0"/>
      <w:ind w:firstLine="200"/>
      <w:jc w:val="both"/>
    </w:pPr>
    <w:rPr>
      <w:rFonts w:ascii="Calibri"/>
      <w:sz w:val="21"/>
    </w:rPr>
  </w:style>
  <w:style w:type="paragraph" w:customStyle="1" w:styleId="3632">
    <w:name w:val="符号与编号"/>
    <w:basedOn w:val="1"/>
    <w:qFormat/>
    <w:uiPriority w:val="99"/>
    <w:pPr>
      <w:widowControl w:val="0"/>
      <w:numPr>
        <w:ilvl w:val="0"/>
        <w:numId w:val="175"/>
      </w:numPr>
      <w:tabs>
        <w:tab w:val="left" w:pos="360"/>
        <w:tab w:val="left" w:pos="900"/>
        <w:tab w:val="clear" w:pos="425"/>
      </w:tabs>
      <w:ind w:left="0" w:firstLine="0" w:firstLineChars="0"/>
      <w:jc w:val="both"/>
    </w:pPr>
    <w:rPr>
      <w:rFonts w:ascii="Calibri"/>
      <w:kern w:val="0"/>
      <w:sz w:val="21"/>
      <w:szCs w:val="18"/>
      <w:lang w:val="zh-CN"/>
    </w:rPr>
  </w:style>
  <w:style w:type="paragraph" w:customStyle="1" w:styleId="3633">
    <w:name w:val="CM103"/>
    <w:basedOn w:val="305"/>
    <w:next w:val="305"/>
    <w:qFormat/>
    <w:uiPriority w:val="0"/>
    <w:pPr>
      <w:spacing w:after="658"/>
    </w:pPr>
    <w:rPr>
      <w:rFonts w:ascii="仿宋_GB2312" w:eastAsia="仿宋_GB2312" w:cs="Times New Roman"/>
      <w:color w:val="auto"/>
    </w:rPr>
  </w:style>
  <w:style w:type="paragraph" w:customStyle="1" w:styleId="3634">
    <w:name w:val="Table - Bulleted"/>
    <w:basedOn w:val="1"/>
    <w:qFormat/>
    <w:uiPriority w:val="99"/>
    <w:pPr>
      <w:numPr>
        <w:ilvl w:val="0"/>
        <w:numId w:val="176"/>
      </w:numPr>
      <w:tabs>
        <w:tab w:val="left" w:pos="360"/>
        <w:tab w:val="left" w:pos="720"/>
      </w:tabs>
      <w:adjustRightInd w:val="0"/>
      <w:snapToGrid w:val="0"/>
      <w:ind w:left="0" w:firstLine="0" w:firstLineChars="0"/>
    </w:pPr>
    <w:rPr>
      <w:rFonts w:ascii="Book Antiqua" w:hAnsi="Book Antiqua"/>
      <w:kern w:val="0"/>
      <w:sz w:val="21"/>
    </w:rPr>
  </w:style>
  <w:style w:type="paragraph" w:customStyle="1" w:styleId="3635">
    <w:name w:val="样式 标题 6H6Legal Level 1.Level 1h6Third SubheadingBOD 4PIM ..."/>
    <w:basedOn w:val="8"/>
    <w:qFormat/>
    <w:uiPriority w:val="99"/>
    <w:pPr>
      <w:widowControl/>
      <w:tabs>
        <w:tab w:val="left" w:pos="0"/>
        <w:tab w:val="left" w:pos="1134"/>
        <w:tab w:val="left" w:pos="1152"/>
      </w:tabs>
      <w:spacing w:before="240" w:after="64" w:line="316" w:lineRule="auto"/>
      <w:ind w:left="1327" w:hanging="1327" w:firstLineChars="0"/>
    </w:pPr>
    <w:rPr>
      <w:rFonts w:ascii="宋体" w:hAnsi="宋体" w:eastAsia="宋体"/>
      <w:b/>
      <w:kern w:val="0"/>
      <w:sz w:val="20"/>
      <w:szCs w:val="20"/>
    </w:rPr>
  </w:style>
  <w:style w:type="paragraph" w:customStyle="1" w:styleId="3636">
    <w:name w:val="目录 11"/>
    <w:basedOn w:val="1"/>
    <w:next w:val="1"/>
    <w:qFormat/>
    <w:uiPriority w:val="39"/>
    <w:pPr>
      <w:widowControl w:val="0"/>
      <w:spacing w:before="120" w:after="120" w:line="240" w:lineRule="auto"/>
      <w:ind w:firstLine="0" w:firstLineChars="0"/>
    </w:pPr>
    <w:rPr>
      <w:rFonts w:ascii="Calibri" w:cs="Calibri"/>
      <w:b/>
      <w:bCs/>
      <w:caps/>
      <w:sz w:val="21"/>
      <w:szCs w:val="20"/>
    </w:rPr>
  </w:style>
  <w:style w:type="paragraph" w:customStyle="1" w:styleId="3637">
    <w:name w:val="样式 左侧:  0.63 厘米 首行缩进:  0.74 厘米 行距: 1.5 倍行距"/>
    <w:basedOn w:val="1"/>
    <w:qFormat/>
    <w:uiPriority w:val="0"/>
    <w:pPr>
      <w:widowControl w:val="0"/>
      <w:ind w:left="357" w:firstLine="420" w:firstLineChars="0"/>
      <w:jc w:val="both"/>
    </w:pPr>
    <w:rPr>
      <w:rFonts w:ascii="Calibri" w:cs="宋体"/>
      <w:sz w:val="21"/>
      <w:szCs w:val="20"/>
    </w:rPr>
  </w:style>
  <w:style w:type="paragraph" w:customStyle="1" w:styleId="3638">
    <w:name w:val="样式 样式 宋体 (西文)四号 首行缩进:  0.74 厘米 + 加粗"/>
    <w:basedOn w:val="2356"/>
    <w:qFormat/>
    <w:uiPriority w:val="99"/>
    <w:pPr>
      <w:ind w:firstLine="0"/>
    </w:pPr>
    <w:rPr>
      <w:b/>
      <w:bCs/>
    </w:rPr>
  </w:style>
  <w:style w:type="paragraph" w:customStyle="1" w:styleId="3639">
    <w:name w:val="Char Char Char Char 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40">
    <w:name w:val="加点"/>
    <w:basedOn w:val="1"/>
    <w:qFormat/>
    <w:uiPriority w:val="0"/>
    <w:pPr>
      <w:widowControl w:val="0"/>
      <w:ind w:firstLine="0" w:firstLineChars="0"/>
      <w:jc w:val="both"/>
    </w:pPr>
    <w:rPr>
      <w:rFonts w:ascii="Century Gothic" w:hAnsi="Century Gothic" w:eastAsia="楷体_GB2312"/>
      <w:sz w:val="21"/>
      <w:szCs w:val="20"/>
    </w:rPr>
  </w:style>
  <w:style w:type="paragraph" w:customStyle="1" w:styleId="3641">
    <w:name w:val="正文首行缩进 21"/>
    <w:basedOn w:val="35"/>
    <w:qFormat/>
    <w:uiPriority w:val="99"/>
    <w:pPr>
      <w:widowControl w:val="0"/>
      <w:spacing w:line="240" w:lineRule="auto"/>
      <w:ind w:firstLine="420"/>
      <w:jc w:val="both"/>
    </w:pPr>
    <w:rPr>
      <w:rFonts w:ascii="Calibri"/>
      <w:kern w:val="0"/>
    </w:rPr>
  </w:style>
  <w:style w:type="paragraph" w:customStyle="1" w:styleId="3642">
    <w:name w:val="a3"/>
    <w:basedOn w:val="1"/>
    <w:qFormat/>
    <w:uiPriority w:val="0"/>
    <w:pPr>
      <w:spacing w:line="300" w:lineRule="atLeast"/>
      <w:ind w:firstLine="0" w:firstLineChars="0"/>
    </w:pPr>
    <w:rPr>
      <w:rFonts w:eastAsia="仿宋" w:cs="宋体"/>
      <w:kern w:val="0"/>
      <w:sz w:val="18"/>
      <w:szCs w:val="18"/>
    </w:rPr>
  </w:style>
  <w:style w:type="paragraph" w:customStyle="1" w:styleId="3643">
    <w:name w:val="带提倡图标的正文"/>
    <w:next w:val="1"/>
    <w:qFormat/>
    <w:uiPriority w:val="0"/>
    <w:pPr>
      <w:numPr>
        <w:ilvl w:val="0"/>
        <w:numId w:val="177"/>
      </w:numPr>
      <w:tabs>
        <w:tab w:val="left" w:pos="0"/>
      </w:tabs>
      <w:spacing w:line="240" w:lineRule="auto"/>
      <w:ind w:firstLine="461" w:firstLineChars="192"/>
    </w:pPr>
    <w:rPr>
      <w:rFonts w:ascii="Arial" w:hAnsi="Arial" w:eastAsia="宋体" w:cs="Times New Roman"/>
      <w:kern w:val="2"/>
      <w:sz w:val="24"/>
      <w:szCs w:val="24"/>
      <w:lang w:val="en-US" w:eastAsia="zh-CN" w:bidi="ar-SA"/>
    </w:rPr>
  </w:style>
  <w:style w:type="paragraph" w:customStyle="1" w:styleId="3644">
    <w:name w:val="Table_Small_Right"/>
    <w:basedOn w:val="3645"/>
    <w:qFormat/>
    <w:uiPriority w:val="0"/>
    <w:pPr>
      <w:jc w:val="right"/>
    </w:pPr>
  </w:style>
  <w:style w:type="paragraph" w:customStyle="1" w:styleId="3645">
    <w:name w:val="Table_Small"/>
    <w:basedOn w:val="1716"/>
    <w:qFormat/>
    <w:uiPriority w:val="0"/>
    <w:rPr>
      <w:sz w:val="16"/>
    </w:rPr>
  </w:style>
  <w:style w:type="paragraph" w:customStyle="1" w:styleId="3646">
    <w:name w:val="CM59"/>
    <w:basedOn w:val="305"/>
    <w:next w:val="305"/>
    <w:qFormat/>
    <w:uiPriority w:val="0"/>
    <w:pPr>
      <w:spacing w:line="546" w:lineRule="atLeast"/>
    </w:pPr>
    <w:rPr>
      <w:rFonts w:ascii="仿宋_GB2312" w:eastAsia="仿宋_GB2312" w:cs="Times New Roman"/>
      <w:color w:val="auto"/>
    </w:rPr>
  </w:style>
  <w:style w:type="paragraph" w:customStyle="1" w:styleId="3647">
    <w:name w:val="Char Char1 Char Char Char Char Char Char Char Char Char Char Char Char Char Char Char Char Char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648">
    <w:name w:val="编号1"/>
    <w:basedOn w:val="1"/>
    <w:qFormat/>
    <w:uiPriority w:val="0"/>
    <w:pPr>
      <w:widowControl w:val="0"/>
      <w:numPr>
        <w:ilvl w:val="0"/>
        <w:numId w:val="178"/>
      </w:numPr>
      <w:tabs>
        <w:tab w:val="left" w:pos="360"/>
        <w:tab w:val="left" w:pos="750"/>
      </w:tabs>
      <w:spacing w:beforeLines="100" w:line="240" w:lineRule="auto"/>
      <w:ind w:left="750" w:hanging="750" w:firstLineChars="0"/>
      <w:jc w:val="both"/>
    </w:pPr>
    <w:rPr>
      <w:rFonts w:ascii="Calibri"/>
      <w:bCs/>
      <w:sz w:val="28"/>
      <w:szCs w:val="20"/>
    </w:rPr>
  </w:style>
  <w:style w:type="paragraph" w:customStyle="1" w:styleId="3649">
    <w:name w:val="11 BodyText"/>
    <w:basedOn w:val="1"/>
    <w:qFormat/>
    <w:uiPriority w:val="99"/>
    <w:pPr>
      <w:spacing w:after="220" w:line="240" w:lineRule="auto"/>
      <w:ind w:left="1298" w:firstLine="0" w:firstLineChars="0"/>
    </w:pPr>
    <w:rPr>
      <w:rFonts w:ascii="Arial" w:hAnsi="Arial"/>
      <w:kern w:val="0"/>
      <w:sz w:val="22"/>
      <w:szCs w:val="20"/>
    </w:rPr>
  </w:style>
  <w:style w:type="paragraph" w:customStyle="1" w:styleId="3650">
    <w:name w:val="纯文本11"/>
    <w:basedOn w:val="1"/>
    <w:qFormat/>
    <w:uiPriority w:val="0"/>
    <w:pPr>
      <w:widowControl w:val="0"/>
      <w:adjustRightInd w:val="0"/>
      <w:spacing w:line="240" w:lineRule="auto"/>
      <w:ind w:firstLine="0" w:firstLineChars="0"/>
      <w:jc w:val="both"/>
    </w:pPr>
    <w:rPr>
      <w:rFonts w:hAnsi="Courier New"/>
      <w:sz w:val="21"/>
      <w:szCs w:val="20"/>
    </w:rPr>
  </w:style>
  <w:style w:type="paragraph" w:customStyle="1" w:styleId="3651">
    <w:name w:val="分类"/>
    <w:basedOn w:val="3613"/>
    <w:qFormat/>
    <w:uiPriority w:val="0"/>
    <w:pPr>
      <w:spacing w:line="460" w:lineRule="exact"/>
      <w:ind w:left="0" w:leftChars="0" w:firstLine="0" w:firstLineChars="0"/>
      <w:jc w:val="center"/>
    </w:pPr>
    <w:rPr>
      <w:rFonts w:ascii="华文中宋" w:hAnsi="华文中宋" w:eastAsia="华文中宋"/>
      <w:b/>
      <w:bCs/>
      <w:sz w:val="30"/>
    </w:rPr>
  </w:style>
  <w:style w:type="paragraph" w:customStyle="1" w:styleId="3652">
    <w:name w:val="图片格式"/>
    <w:basedOn w:val="1"/>
    <w:qFormat/>
    <w:uiPriority w:val="0"/>
    <w:pPr>
      <w:widowControl w:val="0"/>
      <w:spacing w:line="300" w:lineRule="auto"/>
      <w:ind w:firstLine="482" w:firstLineChars="0"/>
      <w:jc w:val="center"/>
    </w:pPr>
    <w:rPr>
      <w:rFonts w:ascii="Calibri" w:cs="宋体"/>
      <w:sz w:val="21"/>
      <w:szCs w:val="20"/>
    </w:rPr>
  </w:style>
  <w:style w:type="paragraph" w:customStyle="1" w:styleId="3653">
    <w:name w:val="Section3"/>
    <w:basedOn w:val="5"/>
    <w:qFormat/>
    <w:uiPriority w:val="0"/>
    <w:pPr>
      <w:keepLines w:val="0"/>
      <w:widowControl w:val="0"/>
      <w:numPr>
        <w:numId w:val="75"/>
      </w:numPr>
      <w:tabs>
        <w:tab w:val="left" w:pos="360"/>
      </w:tabs>
      <w:spacing w:before="120" w:after="60" w:line="416" w:lineRule="auto"/>
      <w:ind w:left="0" w:firstLine="0"/>
    </w:pPr>
    <w:rPr>
      <w:rFonts w:ascii="Calibri" w:hAnsi="宋体" w:eastAsia="宋体"/>
      <w:b/>
      <w:bCs w:val="0"/>
      <w:sz w:val="32"/>
      <w:szCs w:val="32"/>
    </w:rPr>
  </w:style>
  <w:style w:type="paragraph" w:customStyle="1" w:styleId="3654">
    <w:name w:val="word51"/>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55">
    <w:name w:val="标题五"/>
    <w:basedOn w:val="1"/>
    <w:qFormat/>
    <w:uiPriority w:val="99"/>
    <w:pPr>
      <w:widowControl w:val="0"/>
      <w:spacing w:beforeLines="50"/>
      <w:ind w:firstLine="0" w:firstLineChars="0"/>
      <w:jc w:val="both"/>
      <w:outlineLvl w:val="0"/>
    </w:pPr>
    <w:rPr>
      <w:b/>
      <w:sz w:val="21"/>
    </w:rPr>
  </w:style>
  <w:style w:type="paragraph" w:customStyle="1" w:styleId="3656">
    <w:name w:val="TitlePage_TopBorder"/>
    <w:basedOn w:val="3657"/>
    <w:next w:val="3657"/>
    <w:qFormat/>
    <w:uiPriority w:val="0"/>
    <w:pPr>
      <w:pBdr>
        <w:top w:val="single" w:color="auto" w:sz="18" w:space="1"/>
      </w:pBdr>
    </w:pPr>
  </w:style>
  <w:style w:type="paragraph" w:customStyle="1" w:styleId="3657">
    <w:name w:val="TitlePage_Header"/>
    <w:basedOn w:val="1"/>
    <w:qFormat/>
    <w:uiPriority w:val="0"/>
    <w:pPr>
      <w:spacing w:before="240" w:after="240"/>
      <w:ind w:left="3240" w:firstLine="0" w:firstLineChars="0"/>
    </w:pPr>
    <w:rPr>
      <w:rFonts w:ascii="Arial" w:hAnsi="Arial" w:eastAsia="仿宋"/>
      <w:b/>
      <w:kern w:val="0"/>
      <w:sz w:val="32"/>
      <w:szCs w:val="20"/>
      <w:lang w:val="en-GB" w:eastAsia="en-US"/>
    </w:rPr>
  </w:style>
  <w:style w:type="paragraph" w:customStyle="1" w:styleId="3658">
    <w:name w:val="常用数字列表"/>
    <w:basedOn w:val="357"/>
    <w:qFormat/>
    <w:uiPriority w:val="0"/>
    <w:pPr>
      <w:tabs>
        <w:tab w:val="left" w:pos="360"/>
      </w:tabs>
      <w:ind w:firstLine="0" w:firstLineChars="0"/>
      <w:textAlignment w:val="bottom"/>
    </w:pPr>
    <w:rPr>
      <w:sz w:val="24"/>
    </w:rPr>
  </w:style>
  <w:style w:type="paragraph" w:customStyle="1" w:styleId="3659">
    <w:name w:val="xl165"/>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660">
    <w:name w:val="eisoo"/>
    <w:basedOn w:val="3"/>
    <w:qFormat/>
    <w:uiPriority w:val="0"/>
    <w:pPr>
      <w:keepLines w:val="0"/>
      <w:pBdr>
        <w:bottom w:val="single" w:color="auto" w:sz="12" w:space="1"/>
      </w:pBdr>
      <w:tabs>
        <w:tab w:val="left" w:pos="432"/>
      </w:tabs>
      <w:topLinePunct/>
      <w:adjustRightInd w:val="0"/>
      <w:snapToGrid w:val="0"/>
      <w:spacing w:before="1600" w:beforeLines="0" w:after="800" w:afterLines="0" w:line="440" w:lineRule="atLeast"/>
      <w:ind w:left="0" w:firstLine="0" w:firstLineChars="0"/>
      <w:jc w:val="right"/>
    </w:pPr>
    <w:rPr>
      <w:rFonts w:ascii="黑体" w:hAnsi="黑体" w:eastAsia="仿宋" w:cs="Book Antiqua"/>
      <w:color w:val="C00000"/>
      <w:kern w:val="2"/>
      <w:sz w:val="44"/>
    </w:rPr>
  </w:style>
  <w:style w:type="paragraph" w:customStyle="1" w:styleId="3661">
    <w:name w:val="navbarcell2"/>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3662">
    <w:name w:val="Title_Center"/>
    <w:basedOn w:val="84"/>
    <w:qFormat/>
    <w:uiPriority w:val="0"/>
    <w:pPr>
      <w:keepNext/>
      <w:widowControl/>
      <w:autoSpaceDE/>
      <w:autoSpaceDN/>
      <w:spacing w:before="240" w:after="60" w:line="360" w:lineRule="auto"/>
      <w:ind w:left="0" w:firstLine="0" w:firstLineChars="0"/>
      <w:jc w:val="center"/>
    </w:pPr>
    <w:rPr>
      <w:rFonts w:ascii="Arial" w:hAnsi="Arial" w:eastAsia="宋体" w:cs="Times New Roman"/>
      <w:bCs w:val="0"/>
      <w:kern w:val="28"/>
      <w:sz w:val="24"/>
      <w:szCs w:val="20"/>
      <w:lang w:val="en-GB" w:eastAsia="en-US"/>
    </w:rPr>
  </w:style>
  <w:style w:type="paragraph" w:customStyle="1" w:styleId="3663">
    <w:name w:val="xl15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664">
    <w:name w:val="Char Char 字元 字元 字元 Char Char Char Char"/>
    <w:basedOn w:val="1"/>
    <w:qFormat/>
    <w:uiPriority w:val="0"/>
    <w:pPr>
      <w:widowControl w:val="0"/>
      <w:adjustRightInd w:val="0"/>
      <w:ind w:firstLine="0" w:firstLineChars="0"/>
      <w:jc w:val="both"/>
    </w:pPr>
    <w:rPr>
      <w:rFonts w:ascii="Calibri" w:eastAsia="仿宋"/>
      <w:kern w:val="0"/>
      <w:sz w:val="21"/>
      <w:szCs w:val="20"/>
    </w:rPr>
  </w:style>
  <w:style w:type="paragraph" w:customStyle="1" w:styleId="3665">
    <w:name w:val="标题（无编号）"/>
    <w:basedOn w:val="6"/>
    <w:qFormat/>
    <w:uiPriority w:val="0"/>
    <w:pPr>
      <w:keepNext w:val="0"/>
      <w:widowControl w:val="0"/>
      <w:tabs>
        <w:tab w:val="left" w:pos="432"/>
        <w:tab w:val="left" w:pos="864"/>
      </w:tabs>
      <w:adjustRightInd w:val="0"/>
      <w:snapToGrid w:val="0"/>
      <w:spacing w:before="78" w:beforeLines="100" w:after="78" w:afterLines="100" w:line="240" w:lineRule="auto"/>
      <w:ind w:right="230" w:rightChars="100" w:firstLine="284"/>
    </w:pPr>
    <w:rPr>
      <w:rFonts w:ascii="Calibri" w:hAnsi="Calibri" w:cs="Times New Roman"/>
      <w:w w:val="100"/>
      <w:sz w:val="30"/>
      <w:szCs w:val="28"/>
    </w:rPr>
  </w:style>
  <w:style w:type="paragraph" w:customStyle="1" w:styleId="3666">
    <w:name w:val="xl80"/>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667">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668">
    <w:name w:val="style111"/>
    <w:basedOn w:val="1"/>
    <w:qFormat/>
    <w:uiPriority w:val="0"/>
    <w:pPr>
      <w:spacing w:after="200" w:line="240" w:lineRule="auto"/>
      <w:ind w:left="200" w:right="200" w:firstLine="0" w:firstLineChars="0"/>
    </w:pPr>
    <w:rPr>
      <w:rFonts w:cs="宋体"/>
      <w:kern w:val="0"/>
      <w:sz w:val="21"/>
    </w:rPr>
  </w:style>
  <w:style w:type="paragraph" w:customStyle="1" w:styleId="3669">
    <w:name w:val="样式 样式 正文缩进 + 首行缩进:  2 字符 + 五号 居中"/>
    <w:basedOn w:val="1599"/>
    <w:qFormat/>
    <w:uiPriority w:val="99"/>
    <w:pPr>
      <w:widowControl/>
      <w:spacing w:before="0" w:beforeLines="0" w:line="240" w:lineRule="auto"/>
      <w:ind w:firstLine="0" w:firstLineChars="0"/>
      <w:jc w:val="center"/>
    </w:pPr>
    <w:rPr>
      <w:rFonts w:hint="eastAsia" w:ascii="Arial Unicode MS" w:hAnsi="Arial Unicode MS" w:eastAsia="Arial Unicode MS" w:cs="Arial Unicode MS"/>
    </w:rPr>
  </w:style>
  <w:style w:type="paragraph" w:customStyle="1" w:styleId="3670">
    <w:name w:val="样式 宋体 小四 行距: 1.5 倍行距"/>
    <w:basedOn w:val="1"/>
    <w:qFormat/>
    <w:uiPriority w:val="99"/>
    <w:pPr>
      <w:widowControl w:val="0"/>
      <w:ind w:firstLine="496"/>
      <w:jc w:val="both"/>
    </w:pPr>
    <w:rPr>
      <w:spacing w:val="4"/>
      <w:sz w:val="21"/>
      <w:szCs w:val="20"/>
    </w:rPr>
  </w:style>
  <w:style w:type="paragraph" w:customStyle="1" w:styleId="3671">
    <w:name w:val="xl10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72">
    <w:name w:val="RM_Table_Bullet"/>
    <w:basedOn w:val="3673"/>
    <w:next w:val="1"/>
    <w:qFormat/>
    <w:uiPriority w:val="0"/>
    <w:pPr>
      <w:tabs>
        <w:tab w:val="left" w:pos="148"/>
        <w:tab w:val="left" w:pos="567"/>
        <w:tab w:val="left" w:pos="1440"/>
      </w:tabs>
      <w:ind w:left="568" w:hanging="284"/>
    </w:pPr>
  </w:style>
  <w:style w:type="paragraph" w:customStyle="1" w:styleId="3673">
    <w:name w:val="Bullet with text 4"/>
    <w:basedOn w:val="1"/>
    <w:qFormat/>
    <w:uiPriority w:val="0"/>
    <w:pPr>
      <w:tabs>
        <w:tab w:val="left" w:pos="148"/>
        <w:tab w:val="left" w:pos="1440"/>
      </w:tabs>
      <w:ind w:left="148" w:hanging="432" w:firstLineChars="0"/>
    </w:pPr>
    <w:rPr>
      <w:rFonts w:ascii="Arial" w:hAnsi="Arial" w:eastAsia="仿宋"/>
      <w:kern w:val="0"/>
      <w:sz w:val="21"/>
      <w:szCs w:val="20"/>
      <w:lang w:val="en-GB" w:eastAsia="en-US"/>
    </w:rPr>
  </w:style>
  <w:style w:type="paragraph" w:customStyle="1" w:styleId="3674">
    <w:name w:val="样式 标题 2 + 宋体 小四"/>
    <w:basedOn w:val="4"/>
    <w:qFormat/>
    <w:uiPriority w:val="0"/>
    <w:pPr>
      <w:keepLines w:val="0"/>
      <w:tabs>
        <w:tab w:val="left" w:pos="1416"/>
      </w:tabs>
      <w:autoSpaceDE w:val="0"/>
      <w:autoSpaceDN w:val="0"/>
      <w:adjustRightInd w:val="0"/>
      <w:snapToGrid w:val="0"/>
      <w:spacing w:before="0" w:beforeLines="0" w:after="60" w:afterLines="0" w:line="480" w:lineRule="auto"/>
      <w:ind w:left="1416" w:right="6" w:hanging="420" w:firstLineChars="200"/>
      <w:textAlignment w:val="bottom"/>
    </w:pPr>
    <w:rPr>
      <w:rFonts w:ascii="宋体" w:hAnsi="宋体" w:eastAsia="宋体"/>
      <w:caps/>
      <w:color w:val="000000"/>
      <w:kern w:val="0"/>
      <w:sz w:val="30"/>
      <w:szCs w:val="24"/>
    </w:rPr>
  </w:style>
  <w:style w:type="paragraph" w:customStyle="1" w:styleId="3675">
    <w:name w:val="class"/>
    <w:basedOn w:val="1"/>
    <w:qFormat/>
    <w:uiPriority w:val="99"/>
    <w:pPr>
      <w:spacing w:before="100" w:beforeAutospacing="1" w:after="100" w:afterAutospacing="1" w:line="240" w:lineRule="auto"/>
      <w:ind w:firstLine="0" w:firstLineChars="0"/>
    </w:pPr>
    <w:rPr>
      <w:rFonts w:eastAsia="仿宋_GB2312" w:cs="宋体"/>
      <w:color w:val="000000"/>
      <w:kern w:val="0"/>
      <w:sz w:val="18"/>
      <w:szCs w:val="18"/>
    </w:rPr>
  </w:style>
  <w:style w:type="paragraph" w:customStyle="1" w:styleId="3676">
    <w:name w:val="CM15"/>
    <w:basedOn w:val="305"/>
    <w:next w:val="305"/>
    <w:qFormat/>
    <w:uiPriority w:val="0"/>
    <w:pPr>
      <w:spacing w:after="715"/>
    </w:pPr>
    <w:rPr>
      <w:rFonts w:ascii="黑体" w:eastAsia="黑体" w:cs="Times New Roman"/>
      <w:color w:val="auto"/>
    </w:rPr>
  </w:style>
  <w:style w:type="paragraph" w:customStyle="1" w:styleId="3677">
    <w:name w:val="样式 标题 6H6Legal Level 1.Level 1h6Third SubheadingBOD 4PIM ...1"/>
    <w:basedOn w:val="8"/>
    <w:qFormat/>
    <w:uiPriority w:val="99"/>
    <w:pPr>
      <w:widowControl/>
      <w:tabs>
        <w:tab w:val="left" w:pos="1134"/>
        <w:tab w:val="left" w:pos="1152"/>
      </w:tabs>
      <w:spacing w:before="100" w:beforeAutospacing="1" w:after="100" w:afterAutospacing="1" w:line="360" w:lineRule="auto"/>
      <w:ind w:left="1327" w:hanging="1327" w:firstLineChars="0"/>
    </w:pPr>
    <w:rPr>
      <w:rFonts w:ascii="宋体" w:hAnsi="宋体" w:eastAsia="宋体"/>
      <w:b/>
      <w:kern w:val="0"/>
      <w:sz w:val="20"/>
      <w:szCs w:val="20"/>
    </w:rPr>
  </w:style>
  <w:style w:type="paragraph" w:customStyle="1" w:styleId="3678">
    <w:name w:val="Char Char Char Char2"/>
    <w:basedOn w:val="1"/>
    <w:qFormat/>
    <w:uiPriority w:val="0"/>
    <w:pPr>
      <w:widowControl w:val="0"/>
      <w:spacing w:afterLines="50" w:line="380" w:lineRule="exact"/>
      <w:ind w:firstLine="0" w:firstLineChars="0"/>
      <w:jc w:val="both"/>
    </w:pPr>
    <w:rPr>
      <w:rFonts w:ascii="Calibri"/>
      <w:sz w:val="21"/>
      <w:szCs w:val="20"/>
    </w:rPr>
  </w:style>
  <w:style w:type="paragraph" w:customStyle="1" w:styleId="3679">
    <w:name w:val="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80">
    <w:name w:val="技术文档 4"/>
    <w:qFormat/>
    <w:uiPriority w:val="0"/>
    <w:pPr>
      <w:tabs>
        <w:tab w:val="left" w:pos="0"/>
      </w:tabs>
      <w:spacing w:line="360" w:lineRule="auto"/>
      <w:ind w:left="180"/>
      <w:jc w:val="both"/>
      <w:outlineLvl w:val="3"/>
    </w:pPr>
    <w:rPr>
      <w:rFonts w:ascii="仿宋" w:hAnsi="仿宋" w:eastAsia="仿宋" w:cs="宋体"/>
      <w:b/>
      <w:sz w:val="24"/>
      <w:szCs w:val="24"/>
      <w:lang w:val="en-GB" w:eastAsia="zh-CN" w:bidi="ar-SA"/>
    </w:rPr>
  </w:style>
  <w:style w:type="paragraph" w:customStyle="1" w:styleId="3681">
    <w:name w:val="zi2"/>
    <w:basedOn w:val="1"/>
    <w:qFormat/>
    <w:uiPriority w:val="0"/>
    <w:pPr>
      <w:spacing w:before="100" w:beforeLines="50" w:beforeAutospacing="1" w:after="100" w:afterAutospacing="1" w:line="300" w:lineRule="atLeast"/>
      <w:ind w:firstLine="200"/>
    </w:pPr>
    <w:rPr>
      <w:rFonts w:cs="宋体"/>
      <w:color w:val="585858"/>
      <w:kern w:val="0"/>
      <w:sz w:val="18"/>
      <w:szCs w:val="18"/>
    </w:rPr>
  </w:style>
  <w:style w:type="paragraph" w:customStyle="1" w:styleId="3682">
    <w:name w:val="#"/>
    <w:basedOn w:val="3683"/>
    <w:qFormat/>
    <w:uiPriority w:val="0"/>
    <w:pPr>
      <w:numPr>
        <w:ilvl w:val="0"/>
        <w:numId w:val="179"/>
      </w:numPr>
      <w:tabs>
        <w:tab w:val="left" w:pos="360"/>
        <w:tab w:val="left" w:pos="840"/>
        <w:tab w:val="left" w:pos="900"/>
        <w:tab w:val="clear" w:pos="-713"/>
      </w:tabs>
      <w:spacing w:afterLines="0"/>
      <w:ind w:left="0" w:firstLine="0"/>
    </w:pPr>
  </w:style>
  <w:style w:type="paragraph" w:customStyle="1" w:styleId="3683">
    <w:name w:val="@"/>
    <w:basedOn w:val="1"/>
    <w:qFormat/>
    <w:uiPriority w:val="0"/>
    <w:pPr>
      <w:widowControl w:val="0"/>
      <w:numPr>
        <w:ilvl w:val="0"/>
        <w:numId w:val="180"/>
      </w:numPr>
      <w:tabs>
        <w:tab w:val="left" w:pos="360"/>
        <w:tab w:val="left" w:pos="840"/>
        <w:tab w:val="clear" w:pos="1472"/>
      </w:tabs>
      <w:spacing w:afterLines="50"/>
      <w:ind w:left="0" w:firstLine="0" w:firstLineChars="0"/>
      <w:jc w:val="both"/>
    </w:pPr>
    <w:rPr>
      <w:rFonts w:ascii="Calibri"/>
      <w:sz w:val="21"/>
    </w:rPr>
  </w:style>
  <w:style w:type="paragraph" w:customStyle="1" w:styleId="3684">
    <w:name w:val="样式 左 首行缩进:  0.74 厘米 段前: 7.8 磅 段后: 7.8 磅"/>
    <w:basedOn w:val="1"/>
    <w:qFormat/>
    <w:uiPriority w:val="0"/>
    <w:pPr>
      <w:widowControl w:val="0"/>
      <w:spacing w:before="156" w:after="156" w:line="300" w:lineRule="auto"/>
      <w:ind w:firstLine="420" w:firstLineChars="0"/>
    </w:pPr>
    <w:rPr>
      <w:rFonts w:ascii="Arial" w:hAnsi="Arial" w:eastAsia="仿宋" w:cs="宋体"/>
      <w:kern w:val="0"/>
      <w:sz w:val="21"/>
      <w:szCs w:val="20"/>
    </w:rPr>
  </w:style>
  <w:style w:type="paragraph" w:customStyle="1" w:styleId="3685">
    <w:name w:val="text"/>
    <w:basedOn w:val="1"/>
    <w:qFormat/>
    <w:uiPriority w:val="0"/>
    <w:pPr>
      <w:spacing w:before="100" w:beforeAutospacing="1" w:after="100" w:afterAutospacing="1"/>
      <w:ind w:firstLine="0" w:firstLineChars="0"/>
    </w:pPr>
    <w:rPr>
      <w:rFonts w:hint="eastAsia" w:eastAsia="仿宋"/>
      <w:color w:val="000000"/>
      <w:kern w:val="0"/>
      <w:sz w:val="21"/>
      <w:szCs w:val="21"/>
    </w:rPr>
  </w:style>
  <w:style w:type="paragraph" w:customStyle="1" w:styleId="3686">
    <w:name w:val="样式 ll + 小四 段前: 6 磅 段后: 6 磅 行距: 多倍行距 1.25 字行"/>
    <w:basedOn w:val="34"/>
    <w:qFormat/>
    <w:uiPriority w:val="99"/>
    <w:pPr>
      <w:widowControl w:val="0"/>
      <w:tabs>
        <w:tab w:val="left" w:pos="1680"/>
      </w:tabs>
      <w:spacing w:before="120" w:after="120" w:line="300" w:lineRule="auto"/>
      <w:ind w:firstLine="420" w:firstLineChars="175"/>
    </w:pPr>
    <w:rPr>
      <w:rFonts w:ascii="宋体" w:hAnsi="宋体"/>
      <w:sz w:val="24"/>
    </w:rPr>
  </w:style>
  <w:style w:type="paragraph" w:customStyle="1" w:styleId="3687">
    <w:name w:val="樣式 行距:  單行間距"/>
    <w:basedOn w:val="1"/>
    <w:qFormat/>
    <w:uiPriority w:val="0"/>
    <w:pPr>
      <w:widowControl w:val="0"/>
      <w:adjustRightInd w:val="0"/>
      <w:snapToGrid w:val="0"/>
      <w:spacing w:beforeLines="50" w:afterLines="50" w:line="240" w:lineRule="auto"/>
      <w:ind w:firstLine="0" w:firstLineChars="0"/>
      <w:jc w:val="both"/>
    </w:pPr>
    <w:rPr>
      <w:rFonts w:ascii="Calibri" w:eastAsia="楷体_GB2312" w:cs="PMingLiU"/>
      <w:sz w:val="21"/>
      <w:szCs w:val="20"/>
    </w:rPr>
  </w:style>
  <w:style w:type="paragraph" w:customStyle="1" w:styleId="3688">
    <w:name w:val="CM50"/>
    <w:basedOn w:val="1"/>
    <w:next w:val="1"/>
    <w:qFormat/>
    <w:uiPriority w:val="0"/>
    <w:pPr>
      <w:widowControl w:val="0"/>
      <w:autoSpaceDE w:val="0"/>
      <w:autoSpaceDN w:val="0"/>
      <w:adjustRightInd w:val="0"/>
      <w:spacing w:afterLines="50" w:line="240" w:lineRule="auto"/>
      <w:ind w:firstLine="0" w:firstLineChars="0"/>
    </w:pPr>
    <w:rPr>
      <w:rFonts w:ascii="Arial" w:hAnsi="Arial" w:cs="Arial"/>
      <w:kern w:val="0"/>
      <w:sz w:val="21"/>
    </w:rPr>
  </w:style>
  <w:style w:type="paragraph" w:customStyle="1" w:styleId="3689">
    <w:name w:val="WPS Plain"/>
    <w:qFormat/>
    <w:uiPriority w:val="0"/>
    <w:pPr>
      <w:spacing w:line="240" w:lineRule="auto"/>
    </w:pPr>
    <w:rPr>
      <w:rFonts w:ascii="Calibri" w:hAnsi="Calibri" w:eastAsia="宋体" w:cs="Times New Roman"/>
      <w:lang w:val="en-US" w:eastAsia="zh-CN" w:bidi="ar-SA"/>
    </w:rPr>
  </w:style>
  <w:style w:type="paragraph" w:customStyle="1" w:styleId="3690">
    <w:name w:val="表列表"/>
    <w:qFormat/>
    <w:uiPriority w:val="0"/>
    <w:pPr>
      <w:spacing w:line="4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691">
    <w:name w:val="Heading Middle"/>
    <w:qFormat/>
    <w:uiPriority w:val="0"/>
    <w:pPr>
      <w:adjustRightInd w:val="0"/>
      <w:snapToGrid w:val="0"/>
      <w:spacing w:line="240" w:lineRule="atLeast"/>
      <w:jc w:val="center"/>
    </w:pPr>
    <w:rPr>
      <w:rFonts w:ascii="Calibri" w:hAnsi="Calibri" w:eastAsia="宋体" w:cs="Arial"/>
      <w:snapToGrid w:val="0"/>
      <w:lang w:val="en-US" w:eastAsia="zh-CN" w:bidi="ar-SA"/>
    </w:rPr>
  </w:style>
  <w:style w:type="paragraph" w:customStyle="1" w:styleId="3692">
    <w:name w:val="列表编号1右括号"/>
    <w:basedOn w:val="3400"/>
    <w:qFormat/>
    <w:uiPriority w:val="0"/>
    <w:pPr>
      <w:spacing w:before="156"/>
    </w:pPr>
  </w:style>
  <w:style w:type="paragraph" w:customStyle="1" w:styleId="3693">
    <w:name w:val="分类别"/>
    <w:basedOn w:val="1"/>
    <w:qFormat/>
    <w:uiPriority w:val="0"/>
    <w:pPr>
      <w:widowControl w:val="0"/>
      <w:snapToGrid w:val="0"/>
      <w:spacing w:line="460" w:lineRule="exact"/>
      <w:ind w:firstLine="0" w:firstLineChars="0"/>
      <w:jc w:val="center"/>
    </w:pPr>
    <w:rPr>
      <w:rFonts w:ascii="华文中宋" w:hAnsi="华文中宋" w:eastAsia="华文中宋" w:cs="宋体"/>
      <w:b/>
      <w:kern w:val="0"/>
      <w:sz w:val="30"/>
      <w:szCs w:val="30"/>
    </w:rPr>
  </w:style>
  <w:style w:type="paragraph" w:customStyle="1" w:styleId="3694">
    <w:name w:val="Char Char Char Char Char Char Char Char Char Char Char Char"/>
    <w:basedOn w:val="1"/>
    <w:qFormat/>
    <w:uiPriority w:val="0"/>
    <w:pPr>
      <w:widowControl w:val="0"/>
      <w:ind w:firstLine="200"/>
      <w:jc w:val="both"/>
    </w:pPr>
    <w:rPr>
      <w:rFonts w:eastAsia="仿宋" w:cs="Courier New"/>
      <w:sz w:val="32"/>
      <w:szCs w:val="32"/>
    </w:rPr>
  </w:style>
  <w:style w:type="paragraph" w:customStyle="1" w:styleId="3695">
    <w:name w:val="技术文档 2"/>
    <w:qFormat/>
    <w:uiPriority w:val="0"/>
    <w:pPr>
      <w:spacing w:line="240" w:lineRule="auto"/>
      <w:outlineLvl w:val="1"/>
    </w:pPr>
    <w:rPr>
      <w:rFonts w:ascii="仿宋" w:hAnsi="仿宋" w:eastAsia="仿宋" w:cs="Times New Roman"/>
      <w:b/>
      <w:bCs/>
      <w:kern w:val="2"/>
      <w:sz w:val="28"/>
      <w:szCs w:val="28"/>
      <w:lang w:val="en-US" w:eastAsia="zh-CN" w:bidi="ar-SA"/>
    </w:rPr>
  </w:style>
  <w:style w:type="paragraph" w:customStyle="1" w:styleId="3696">
    <w:name w:val="xl131"/>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697">
    <w:name w:val="codestyle"/>
    <w:basedOn w:val="1"/>
    <w:qFormat/>
    <w:uiPriority w:val="0"/>
    <w:pPr>
      <w:pBdr>
        <w:top w:val="single" w:color="E1E1E8" w:sz="6" w:space="0"/>
        <w:left w:val="single" w:color="E1E1E8" w:sz="6" w:space="3"/>
        <w:bottom w:val="single" w:color="E1E1E8" w:sz="6" w:space="0"/>
        <w:right w:val="single" w:color="E1E1E8" w:sz="6" w:space="0"/>
      </w:pBdr>
      <w:shd w:val="clear" w:color="auto" w:fill="FFFFFF"/>
      <w:wordWrap w:val="0"/>
      <w:spacing w:line="240" w:lineRule="auto"/>
      <w:ind w:firstLine="0" w:firstLineChars="0"/>
    </w:pPr>
    <w:rPr>
      <w:rFonts w:cs="宋体"/>
      <w:kern w:val="0"/>
    </w:rPr>
  </w:style>
  <w:style w:type="paragraph" w:customStyle="1" w:styleId="3698">
    <w:name w:val="Char 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3699">
    <w:name w:val="Heading1 No Number"/>
    <w:basedOn w:val="3"/>
    <w:next w:val="1"/>
    <w:qFormat/>
    <w:uiPriority w:val="0"/>
    <w:pPr>
      <w:keepLines w:val="0"/>
      <w:pageBreakBefore/>
      <w:numPr>
        <w:ilvl w:val="0"/>
        <w:numId w:val="65"/>
      </w:numPr>
      <w:pBdr>
        <w:bottom w:val="single" w:color="auto" w:sz="12" w:space="1"/>
      </w:pBdr>
      <w:tabs>
        <w:tab w:val="left" w:pos="360"/>
        <w:tab w:val="left" w:pos="432"/>
        <w:tab w:val="left" w:pos="1505"/>
      </w:tabs>
      <w:topLinePunct/>
      <w:adjustRightInd w:val="0"/>
      <w:snapToGrid w:val="0"/>
      <w:spacing w:before="1600" w:beforeLines="0" w:after="800" w:afterLines="0" w:line="440" w:lineRule="atLeast"/>
      <w:ind w:left="1505" w:hanging="1505" w:firstLineChars="0"/>
      <w:jc w:val="right"/>
      <w:outlineLvl w:val="9"/>
    </w:pPr>
    <w:rPr>
      <w:rFonts w:ascii="Book Antiqua" w:hAnsi="Book Antiqua" w:eastAsia="宋体" w:cs="Book Antiqua"/>
      <w:kern w:val="2"/>
      <w:sz w:val="44"/>
    </w:rPr>
  </w:style>
  <w:style w:type="paragraph" w:customStyle="1" w:styleId="3700">
    <w:name w:val="z-窗体顶端1"/>
    <w:basedOn w:val="1"/>
    <w:next w:val="1"/>
    <w:unhideWhenUsed/>
    <w:qFormat/>
    <w:uiPriority w:val="0"/>
    <w:pPr>
      <w:pBdr>
        <w:bottom w:val="single" w:color="auto" w:sz="6" w:space="1"/>
      </w:pBdr>
      <w:ind w:firstLine="0" w:firstLineChars="0"/>
      <w:jc w:val="center"/>
    </w:pPr>
    <w:rPr>
      <w:rFonts w:ascii="Arial" w:hAnsi="Arial" w:cs="Arial"/>
      <w:vanish/>
      <w:kern w:val="0"/>
      <w:sz w:val="16"/>
      <w:szCs w:val="16"/>
    </w:rPr>
  </w:style>
  <w:style w:type="paragraph" w:customStyle="1" w:styleId="3701">
    <w:name w:val="题注1-图片"/>
    <w:qFormat/>
    <w:uiPriority w:val="0"/>
    <w:pPr>
      <w:spacing w:line="240" w:lineRule="auto"/>
      <w:jc w:val="center"/>
    </w:pPr>
    <w:rPr>
      <w:rFonts w:ascii="宋体" w:hAnsi="宋体" w:eastAsia="宋体" w:cs="Times New Roman"/>
      <w:b/>
      <w:kern w:val="24"/>
      <w:sz w:val="24"/>
      <w:szCs w:val="24"/>
      <w:lang w:val="en-US" w:eastAsia="ar-SA" w:bidi="ar-SA"/>
    </w:rPr>
  </w:style>
  <w:style w:type="paragraph" w:customStyle="1" w:styleId="3702">
    <w:name w:val="样式 样式 标题 6H6Legal Level 1.Level 1h6Third Subheading + 首行缩进:  2....."/>
    <w:basedOn w:val="3703"/>
    <w:qFormat/>
    <w:uiPriority w:val="99"/>
    <w:pPr>
      <w:tabs>
        <w:tab w:val="left" w:pos="1152"/>
      </w:tabs>
      <w:ind w:firstLine="640"/>
    </w:pPr>
  </w:style>
  <w:style w:type="paragraph" w:customStyle="1" w:styleId="3703">
    <w:name w:val="样式 标题 6H6Legal Level 1.Level 1h6Third Subheading  2..."/>
    <w:basedOn w:val="8"/>
    <w:qFormat/>
    <w:uiPriority w:val="99"/>
    <w:pPr>
      <w:widowControl/>
      <w:tabs>
        <w:tab w:val="left" w:pos="1152"/>
      </w:tabs>
      <w:spacing w:line="360" w:lineRule="auto"/>
      <w:ind w:firstLine="0" w:firstLineChars="0"/>
    </w:pPr>
    <w:rPr>
      <w:rFonts w:ascii="Arial Unicode MS" w:hAnsi="Arial Unicode MS" w:eastAsia="宋体" w:cs="宋体"/>
      <w:b/>
      <w:bCs w:val="0"/>
      <w:kern w:val="0"/>
      <w:sz w:val="28"/>
      <w:szCs w:val="20"/>
    </w:rPr>
  </w:style>
  <w:style w:type="paragraph" w:customStyle="1" w:styleId="3704">
    <w:name w:val="GP标题2"/>
    <w:basedOn w:val="1"/>
    <w:next w:val="1"/>
    <w:qFormat/>
    <w:uiPriority w:val="0"/>
    <w:pPr>
      <w:widowControl w:val="0"/>
      <w:spacing w:before="156" w:beforeLines="50" w:after="156" w:afterLines="50" w:line="440" w:lineRule="exact"/>
      <w:ind w:firstLine="0" w:firstLineChars="0"/>
      <w:jc w:val="both"/>
      <w:outlineLvl w:val="1"/>
    </w:pPr>
    <w:rPr>
      <w:rFonts w:ascii="Calibri"/>
      <w:b/>
      <w:snapToGrid w:val="0"/>
      <w:sz w:val="21"/>
      <w:szCs w:val="28"/>
    </w:rPr>
  </w:style>
  <w:style w:type="paragraph" w:customStyle="1" w:styleId="3705">
    <w:name w:val="项目3"/>
    <w:basedOn w:val="1"/>
    <w:qFormat/>
    <w:uiPriority w:val="0"/>
    <w:pPr>
      <w:widowControl w:val="0"/>
      <w:tabs>
        <w:tab w:val="left" w:pos="704"/>
      </w:tabs>
      <w:ind w:left="704" w:hanging="420" w:firstLineChars="0"/>
      <w:jc w:val="both"/>
    </w:pPr>
    <w:rPr>
      <w:rFonts w:ascii="Calibri" w:eastAsia="仿宋"/>
      <w:b/>
      <w:sz w:val="21"/>
    </w:rPr>
  </w:style>
  <w:style w:type="paragraph" w:customStyle="1" w:styleId="3706">
    <w:name w:val="font6"/>
    <w:basedOn w:val="1"/>
    <w:qFormat/>
    <w:uiPriority w:val="0"/>
    <w:pPr>
      <w:spacing w:before="100" w:beforeAutospacing="1" w:after="100" w:afterAutospacing="1" w:line="240" w:lineRule="auto"/>
      <w:ind w:firstLine="0" w:firstLineChars="0"/>
    </w:pPr>
    <w:rPr>
      <w:rFonts w:hint="eastAsia"/>
      <w:kern w:val="0"/>
    </w:rPr>
  </w:style>
  <w:style w:type="paragraph" w:customStyle="1" w:styleId="3707">
    <w:name w:val="xl14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708">
    <w:name w:val="样式 样式 标题 5H5h5heading 5 + (西文) 楷体_GB2312 + 左  0 字符"/>
    <w:basedOn w:val="3214"/>
    <w:qFormat/>
    <w:uiPriority w:val="0"/>
    <w:pPr>
      <w:ind w:left="680"/>
    </w:pPr>
  </w:style>
  <w:style w:type="paragraph" w:customStyle="1" w:styleId="3709">
    <w:name w:val="Char Char Char Char Char Char1 Char1"/>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710">
    <w:name w:val="列项（·）"/>
    <w:qFormat/>
    <w:uiPriority w:val="99"/>
    <w:pPr>
      <w:tabs>
        <w:tab w:val="left" w:pos="840"/>
        <w:tab w:val="left" w:pos="1500"/>
      </w:tabs>
      <w:spacing w:line="240" w:lineRule="auto"/>
      <w:ind w:left="840" w:hanging="420"/>
    </w:pPr>
    <w:rPr>
      <w:rFonts w:ascii="宋体" w:hAnsi="Calibri" w:eastAsia="宋体" w:cs="Times New Roman"/>
      <w:sz w:val="21"/>
      <w:lang w:val="en-US" w:eastAsia="zh-CN" w:bidi="ar-SA"/>
    </w:rPr>
  </w:style>
  <w:style w:type="paragraph" w:customStyle="1" w:styleId="3711">
    <w:name w:val="图编号"/>
    <w:basedOn w:val="1"/>
    <w:qFormat/>
    <w:uiPriority w:val="0"/>
    <w:pPr>
      <w:tabs>
        <w:tab w:val="left" w:pos="-420"/>
        <w:tab w:val="left" w:pos="425"/>
        <w:tab w:val="left" w:pos="785"/>
      </w:tabs>
      <w:spacing w:before="120" w:after="120" w:line="288" w:lineRule="auto"/>
      <w:ind w:left="425" w:hanging="425" w:firstLineChars="0"/>
      <w:jc w:val="center"/>
    </w:pPr>
    <w:rPr>
      <w:rFonts w:ascii="Arial" w:hAnsi="Arial"/>
      <w:sz w:val="21"/>
      <w:szCs w:val="20"/>
      <w:lang w:eastAsia="zh-TW"/>
    </w:rPr>
  </w:style>
  <w:style w:type="paragraph" w:customStyle="1" w:styleId="3712">
    <w:name w:val="Query"/>
    <w:basedOn w:val="1"/>
    <w:qFormat/>
    <w:uiPriority w:val="0"/>
    <w:pPr>
      <w:tabs>
        <w:tab w:val="left" w:pos="900"/>
      </w:tabs>
      <w:spacing w:before="60" w:after="60" w:line="240" w:lineRule="auto"/>
      <w:ind w:left="900" w:hanging="420" w:firstLineChars="0"/>
      <w:jc w:val="both"/>
    </w:pPr>
    <w:rPr>
      <w:rFonts w:ascii="Arial" w:hAnsi="Arial" w:eastAsia="Times New Roman"/>
      <w:kern w:val="0"/>
      <w:sz w:val="21"/>
      <w:szCs w:val="20"/>
      <w:lang w:val="it-IT" w:eastAsia="en-US"/>
    </w:rPr>
  </w:style>
  <w:style w:type="paragraph" w:customStyle="1" w:styleId="3713">
    <w:name w:val="n1"/>
    <w:basedOn w:val="1"/>
    <w:qFormat/>
    <w:uiPriority w:val="0"/>
    <w:pPr>
      <w:spacing w:before="100" w:beforeAutospacing="1" w:after="100" w:afterAutospacing="1" w:line="240" w:lineRule="auto"/>
      <w:ind w:firstLine="0" w:firstLineChars="0"/>
    </w:pPr>
    <w:rPr>
      <w:color w:val="000000"/>
      <w:kern w:val="0"/>
      <w:sz w:val="15"/>
      <w:szCs w:val="15"/>
    </w:rPr>
  </w:style>
  <w:style w:type="paragraph" w:customStyle="1" w:styleId="3714">
    <w:name w:val="前言"/>
    <w:basedOn w:val="3715"/>
    <w:next w:val="1602"/>
    <w:qFormat/>
    <w:uiPriority w:val="0"/>
  </w:style>
  <w:style w:type="paragraph" w:customStyle="1" w:styleId="3715">
    <w:name w:val="目次"/>
    <w:basedOn w:val="1"/>
    <w:qFormat/>
    <w:uiPriority w:val="0"/>
    <w:pPr>
      <w:spacing w:before="600" w:after="800"/>
      <w:ind w:firstLine="0" w:firstLineChars="0"/>
      <w:jc w:val="center"/>
    </w:pPr>
    <w:rPr>
      <w:rFonts w:ascii="黑体" w:eastAsia="黑体"/>
      <w:b/>
      <w:spacing w:val="100"/>
      <w:kern w:val="0"/>
      <w:sz w:val="32"/>
      <w:szCs w:val="20"/>
    </w:rPr>
  </w:style>
  <w:style w:type="paragraph" w:customStyle="1" w:styleId="3716">
    <w:name w:val="文字列表"/>
    <w:basedOn w:val="1"/>
    <w:qFormat/>
    <w:uiPriority w:val="0"/>
    <w:pPr>
      <w:widowControl w:val="0"/>
      <w:tabs>
        <w:tab w:val="left" w:pos="840"/>
        <w:tab w:val="left" w:pos="1945"/>
      </w:tabs>
      <w:ind w:left="1945" w:hanging="420" w:firstLineChars="0"/>
      <w:jc w:val="both"/>
    </w:pPr>
    <w:rPr>
      <w:rFonts w:ascii="楷体_GB2312" w:hAnsi="Calibri" w:eastAsia="楷体_GB2312"/>
      <w:szCs w:val="20"/>
    </w:rPr>
  </w:style>
  <w:style w:type="paragraph" w:customStyle="1" w:styleId="3717">
    <w:name w:val="Char Char Char1 Char"/>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718">
    <w:name w:val="Table_Heading_Right"/>
    <w:basedOn w:val="1872"/>
    <w:next w:val="1716"/>
    <w:qFormat/>
    <w:uiPriority w:val="0"/>
    <w:pPr>
      <w:jc w:val="right"/>
    </w:pPr>
  </w:style>
  <w:style w:type="paragraph" w:customStyle="1" w:styleId="3719">
    <w:name w:val="样式 加粗 居中 首行缩进:  2 字符"/>
    <w:basedOn w:val="1"/>
    <w:qFormat/>
    <w:uiPriority w:val="99"/>
    <w:pPr>
      <w:widowControl w:val="0"/>
      <w:ind w:firstLine="422"/>
      <w:jc w:val="center"/>
    </w:pPr>
    <w:rPr>
      <w:rFonts w:ascii="Calibri" w:cs="宋体"/>
      <w:b/>
      <w:bCs/>
      <w:sz w:val="21"/>
      <w:szCs w:val="20"/>
      <w:lang w:eastAsia="zh-TW"/>
    </w:rPr>
  </w:style>
  <w:style w:type="paragraph" w:customStyle="1" w:styleId="3720">
    <w:name w:val="Table_Center"/>
    <w:basedOn w:val="1716"/>
    <w:qFormat/>
    <w:uiPriority w:val="0"/>
    <w:pPr>
      <w:jc w:val="center"/>
    </w:pPr>
  </w:style>
  <w:style w:type="paragraph" w:customStyle="1" w:styleId="3721">
    <w:name w:val="并列项 2"/>
    <w:basedOn w:val="21"/>
    <w:qFormat/>
    <w:uiPriority w:val="0"/>
    <w:pPr>
      <w:widowControl/>
      <w:numPr>
        <w:ilvl w:val="0"/>
        <w:numId w:val="181"/>
      </w:numPr>
      <w:tabs>
        <w:tab w:val="left" w:pos="360"/>
        <w:tab w:val="left" w:pos="425"/>
      </w:tabs>
      <w:spacing w:beforeLines="50" w:after="200" w:line="300" w:lineRule="auto"/>
      <w:ind w:left="425" w:hanging="425" w:firstLineChars="0"/>
    </w:pPr>
    <w:rPr>
      <w:snapToGrid w:val="0"/>
    </w:rPr>
  </w:style>
  <w:style w:type="paragraph" w:customStyle="1" w:styleId="3722">
    <w:name w:val="xl33"/>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723">
    <w:name w:val="样式 正文（首行缩进两字） + 首行缩进:  2 字符"/>
    <w:basedOn w:val="21"/>
    <w:qFormat/>
    <w:uiPriority w:val="99"/>
    <w:pPr>
      <w:widowControl/>
      <w:tabs>
        <w:tab w:val="left" w:pos="2730"/>
      </w:tabs>
      <w:spacing w:line="360" w:lineRule="auto"/>
      <w:jc w:val="left"/>
    </w:pPr>
    <w:rPr>
      <w:rFonts w:cs="宋体"/>
      <w:bCs/>
      <w:color w:val="000000"/>
      <w:kern w:val="2"/>
      <w:szCs w:val="22"/>
    </w:rPr>
  </w:style>
  <w:style w:type="paragraph" w:customStyle="1" w:styleId="3724">
    <w:name w:val="标题1下正文"/>
    <w:basedOn w:val="1"/>
    <w:qFormat/>
    <w:uiPriority w:val="0"/>
    <w:pPr>
      <w:tabs>
        <w:tab w:val="right" w:pos="454"/>
      </w:tabs>
      <w:adjustRightInd w:val="0"/>
      <w:snapToGrid w:val="0"/>
      <w:spacing w:after="120" w:line="240" w:lineRule="auto"/>
      <w:ind w:left="454" w:firstLine="0" w:firstLineChars="0"/>
      <w:textAlignment w:val="bottom"/>
    </w:pPr>
    <w:rPr>
      <w:rFonts w:eastAsia="仿宋"/>
      <w:sz w:val="28"/>
      <w:szCs w:val="21"/>
    </w:rPr>
  </w:style>
  <w:style w:type="paragraph" w:customStyle="1" w:styleId="3725">
    <w:name w:val="Char7"/>
    <w:basedOn w:val="2652"/>
    <w:qFormat/>
    <w:uiPriority w:val="99"/>
    <w:pPr>
      <w:widowControl/>
      <w:spacing w:after="160" w:line="240" w:lineRule="exact"/>
      <w:jc w:val="left"/>
    </w:pPr>
  </w:style>
  <w:style w:type="paragraph" w:customStyle="1" w:styleId="3726">
    <w:name w:val="xl260"/>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727">
    <w:name w:val="a7"/>
    <w:basedOn w:val="9"/>
    <w:qFormat/>
    <w:uiPriority w:val="99"/>
    <w:pPr>
      <w:tabs>
        <w:tab w:val="left" w:pos="1296"/>
        <w:tab w:val="left" w:pos="1620"/>
        <w:tab w:val="left" w:pos="1800"/>
      </w:tabs>
      <w:spacing w:line="316" w:lineRule="auto"/>
      <w:ind w:left="3500" w:hanging="420" w:firstLineChars="0"/>
      <w:jc w:val="left"/>
    </w:pPr>
    <w:rPr>
      <w:rFonts w:eastAsia="仿宋_GB2312"/>
      <w:bCs/>
      <w:color w:val="000000"/>
      <w:sz w:val="21"/>
    </w:rPr>
  </w:style>
  <w:style w:type="paragraph" w:customStyle="1" w:styleId="3728">
    <w:name w:val="表题注（居左）"/>
    <w:basedOn w:val="22"/>
    <w:next w:val="1"/>
    <w:qFormat/>
    <w:uiPriority w:val="0"/>
    <w:pPr>
      <w:spacing w:before="0" w:after="0" w:line="360" w:lineRule="auto"/>
      <w:ind w:firstLine="0" w:firstLineChars="0"/>
    </w:pPr>
    <w:rPr>
      <w:sz w:val="21"/>
      <w:szCs w:val="21"/>
    </w:rPr>
  </w:style>
  <w:style w:type="paragraph" w:customStyle="1" w:styleId="3729">
    <w:name w:val="默认段落字体 Para Char Char Char Char Char Char Char"/>
    <w:basedOn w:val="1"/>
    <w:qFormat/>
    <w:uiPriority w:val="0"/>
    <w:pPr>
      <w:widowControl w:val="0"/>
      <w:spacing w:line="240" w:lineRule="auto"/>
      <w:ind w:firstLine="0" w:firstLineChars="0"/>
      <w:jc w:val="both"/>
    </w:pPr>
    <w:rPr>
      <w:rFonts w:ascii="Calibri" w:eastAsia="仿宋"/>
      <w:sz w:val="21"/>
    </w:rPr>
  </w:style>
  <w:style w:type="paragraph" w:customStyle="1" w:styleId="3730">
    <w:name w:val="xl13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731">
    <w:name w:val="Heading Left"/>
    <w:basedOn w:val="1"/>
    <w:qFormat/>
    <w:uiPriority w:val="0"/>
    <w:pPr>
      <w:topLinePunct/>
      <w:adjustRightInd w:val="0"/>
      <w:snapToGrid w:val="0"/>
      <w:spacing w:beforeLines="50" w:line="440" w:lineRule="atLeast"/>
      <w:ind w:firstLine="200"/>
    </w:pPr>
    <w:rPr>
      <w:rFonts w:ascii="Calibri" w:cs="Arial"/>
      <w:sz w:val="21"/>
      <w:szCs w:val="20"/>
    </w:rPr>
  </w:style>
  <w:style w:type="paragraph" w:customStyle="1" w:styleId="3732">
    <w:name w:val="a4"/>
    <w:basedOn w:val="1"/>
    <w:qFormat/>
    <w:uiPriority w:val="0"/>
    <w:pPr>
      <w:spacing w:line="300" w:lineRule="atLeast"/>
      <w:ind w:firstLine="0" w:firstLineChars="0"/>
    </w:pPr>
    <w:rPr>
      <w:rFonts w:eastAsia="仿宋" w:cs="宋体"/>
      <w:kern w:val="0"/>
      <w:sz w:val="18"/>
      <w:szCs w:val="18"/>
    </w:rPr>
  </w:style>
  <w:style w:type="paragraph" w:customStyle="1" w:styleId="3733">
    <w:name w:val="xl13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734">
    <w:name w:val="Char Char Char1 Char Char Char Char Char Char Char Char Char Char"/>
    <w:basedOn w:val="1"/>
    <w:qFormat/>
    <w:uiPriority w:val="0"/>
    <w:pPr>
      <w:widowControl w:val="0"/>
      <w:spacing w:line="240" w:lineRule="auto"/>
      <w:ind w:firstLine="0" w:firstLineChars="0"/>
      <w:jc w:val="both"/>
    </w:pPr>
    <w:rPr>
      <w:rFonts w:ascii="仿宋_GB2312" w:eastAsia="仿宋_GB2312"/>
      <w:b/>
      <w:sz w:val="32"/>
      <w:szCs w:val="32"/>
    </w:rPr>
  </w:style>
  <w:style w:type="paragraph" w:customStyle="1" w:styleId="3735">
    <w:name w:val="浅色列表 - 强调文字颜色 31"/>
    <w:qFormat/>
    <w:uiPriority w:val="0"/>
    <w:pPr>
      <w:spacing w:line="240" w:lineRule="auto"/>
    </w:pPr>
    <w:rPr>
      <w:rFonts w:ascii="Arial" w:hAnsi="Arial" w:eastAsia="宋体" w:cs="Times New Roman"/>
      <w:lang w:val="en-GB" w:eastAsia="en-US" w:bidi="ar-SA"/>
    </w:rPr>
  </w:style>
  <w:style w:type="paragraph" w:customStyle="1" w:styleId="3736">
    <w:name w:val="CM7"/>
    <w:basedOn w:val="305"/>
    <w:next w:val="305"/>
    <w:qFormat/>
    <w:uiPriority w:val="0"/>
    <w:rPr>
      <w:rFonts w:ascii="黑体" w:eastAsia="黑体" w:cs="Times New Roman"/>
      <w:color w:val="auto"/>
    </w:rPr>
  </w:style>
  <w:style w:type="paragraph" w:customStyle="1" w:styleId="3737">
    <w:name w:val="reader-word-layer reader-word-s1-6"/>
    <w:basedOn w:val="1"/>
    <w:qFormat/>
    <w:uiPriority w:val="0"/>
    <w:pPr>
      <w:spacing w:before="100" w:beforeAutospacing="1" w:after="100" w:afterAutospacing="1" w:line="240" w:lineRule="auto"/>
      <w:ind w:firstLine="0" w:firstLineChars="0"/>
    </w:pPr>
    <w:rPr>
      <w:rFonts w:eastAsia="仿宋_GB2312" w:cs="宋体"/>
      <w:kern w:val="0"/>
      <w:sz w:val="21"/>
    </w:rPr>
  </w:style>
  <w:style w:type="paragraph" w:customStyle="1" w:styleId="3738">
    <w:name w:val="罗列"/>
    <w:basedOn w:val="1"/>
    <w:qFormat/>
    <w:uiPriority w:val="99"/>
    <w:pPr>
      <w:widowControl w:val="0"/>
      <w:tabs>
        <w:tab w:val="left" w:pos="757"/>
      </w:tabs>
      <w:spacing w:line="240" w:lineRule="auto"/>
      <w:ind w:left="624" w:hanging="227" w:firstLineChars="0"/>
      <w:jc w:val="both"/>
    </w:pPr>
    <w:rPr>
      <w:rFonts w:ascii="Calibri" w:eastAsia="仿宋_GB2312"/>
      <w:sz w:val="21"/>
    </w:rPr>
  </w:style>
  <w:style w:type="paragraph" w:customStyle="1" w:styleId="3739">
    <w:name w:val="手册标题02"/>
    <w:basedOn w:val="1"/>
    <w:qFormat/>
    <w:uiPriority w:val="0"/>
    <w:pPr>
      <w:widowControl w:val="0"/>
      <w:spacing w:afterLines="50" w:line="240" w:lineRule="auto"/>
      <w:ind w:firstLine="0" w:firstLineChars="0"/>
      <w:jc w:val="center"/>
    </w:pPr>
    <w:rPr>
      <w:rFonts w:ascii="黑体" w:eastAsia="黑体" w:cs="宋体"/>
      <w:sz w:val="72"/>
      <w:szCs w:val="20"/>
    </w:rPr>
  </w:style>
  <w:style w:type="paragraph" w:customStyle="1" w:styleId="3740">
    <w:name w:val="a9"/>
    <w:basedOn w:val="11"/>
    <w:qFormat/>
    <w:uiPriority w:val="99"/>
    <w:pPr>
      <w:tabs>
        <w:tab w:val="left" w:pos="1559"/>
        <w:tab w:val="left" w:pos="1584"/>
      </w:tabs>
      <w:adjustRightInd w:val="0"/>
      <w:spacing w:line="320" w:lineRule="atLeast"/>
      <w:ind w:left="0" w:firstLine="0" w:firstLineChars="0"/>
      <w:jc w:val="left"/>
    </w:pPr>
    <w:rPr>
      <w:rFonts w:ascii="宋体" w:hAnsi="宋体" w:eastAsia="仿宋_GB2312"/>
      <w:b/>
      <w:color w:val="000000"/>
      <w:kern w:val="0"/>
    </w:rPr>
  </w:style>
  <w:style w:type="paragraph" w:customStyle="1" w:styleId="3741">
    <w:name w:val="正文黑体"/>
    <w:basedOn w:val="3489"/>
    <w:qFormat/>
    <w:uiPriority w:val="0"/>
    <w:pPr>
      <w:spacing w:line="360" w:lineRule="auto"/>
      <w:ind w:firstLine="480" w:firstLineChars="200"/>
    </w:pPr>
    <w:rPr>
      <w:rFonts w:ascii="黑体" w:hAnsi="黑体" w:eastAsia="黑体" w:cs="宋体"/>
      <w:szCs w:val="20"/>
    </w:rPr>
  </w:style>
  <w:style w:type="paragraph" w:customStyle="1" w:styleId="3742">
    <w:name w:val="Char"/>
    <w:basedOn w:val="1"/>
    <w:qFormat/>
    <w:uiPriority w:val="0"/>
    <w:pPr>
      <w:spacing w:after="160" w:line="240" w:lineRule="exact"/>
      <w:ind w:firstLine="0" w:firstLineChars="0"/>
    </w:pPr>
    <w:rPr>
      <w:rFonts w:ascii="Verdana" w:hAnsi="Verdana" w:eastAsia="仿宋_GB2312"/>
      <w:kern w:val="0"/>
      <w:szCs w:val="20"/>
      <w:lang w:eastAsia="en-US"/>
    </w:rPr>
  </w:style>
  <w:style w:type="paragraph" w:customStyle="1" w:styleId="3743">
    <w:name w:val="小节"/>
    <w:basedOn w:val="1"/>
    <w:qFormat/>
    <w:uiPriority w:val="99"/>
    <w:pPr>
      <w:numPr>
        <w:ilvl w:val="2"/>
        <w:numId w:val="182"/>
      </w:numPr>
      <w:tabs>
        <w:tab w:val="left" w:pos="360"/>
        <w:tab w:val="left" w:pos="1440"/>
      </w:tabs>
      <w:ind w:left="0" w:firstLine="0" w:firstLineChars="0"/>
    </w:pPr>
    <w:rPr>
      <w:rFonts w:ascii="Book Antiqua" w:hAnsi="Book Antiqua"/>
      <w:b/>
      <w:kern w:val="0"/>
      <w:sz w:val="32"/>
      <w:szCs w:val="21"/>
    </w:rPr>
  </w:style>
  <w:style w:type="paragraph" w:customStyle="1" w:styleId="3744">
    <w:name w:val="a14"/>
    <w:basedOn w:val="1"/>
    <w:qFormat/>
    <w:uiPriority w:val="99"/>
    <w:pPr>
      <w:spacing w:before="100" w:beforeAutospacing="1" w:after="100" w:afterAutospacing="1" w:line="300" w:lineRule="atLeast"/>
      <w:ind w:firstLine="375" w:firstLineChars="236"/>
    </w:pPr>
    <w:rPr>
      <w:rFonts w:ascii="Arial Unicode MS" w:hAnsi="Arial Unicode MS" w:eastAsia="Arial Unicode MS" w:cs="Arial Unicode MS"/>
      <w:color w:val="000000"/>
      <w:kern w:val="0"/>
      <w:sz w:val="21"/>
      <w:szCs w:val="21"/>
    </w:rPr>
  </w:style>
  <w:style w:type="paragraph" w:customStyle="1" w:styleId="3745">
    <w:name w:val="FA正文bold"/>
    <w:basedOn w:val="661"/>
    <w:next w:val="661"/>
    <w:qFormat/>
    <w:uiPriority w:val="99"/>
    <w:pPr>
      <w:keepNext/>
      <w:spacing w:before="156" w:after="156"/>
      <w:ind w:firstLine="482"/>
    </w:pPr>
    <w:rPr>
      <w:rFonts w:ascii="Times New Roman" w:eastAsia="仿宋_GB2312"/>
      <w:b/>
    </w:rPr>
  </w:style>
  <w:style w:type="paragraph" w:customStyle="1" w:styleId="3746">
    <w:name w:val="注示头"/>
    <w:basedOn w:val="1"/>
    <w:qFormat/>
    <w:uiPriority w:val="0"/>
    <w:pPr>
      <w:widowControl w:val="0"/>
      <w:pBdr>
        <w:top w:val="single" w:color="000000" w:sz="4" w:space="1"/>
      </w:pBdr>
      <w:ind w:firstLine="200"/>
      <w:jc w:val="both"/>
    </w:pPr>
    <w:rPr>
      <w:rFonts w:ascii="Arial" w:hAnsi="Arial" w:eastAsia="黑体"/>
      <w:sz w:val="18"/>
      <w:szCs w:val="21"/>
    </w:rPr>
  </w:style>
  <w:style w:type="paragraph" w:customStyle="1" w:styleId="3747">
    <w:name w:val="xl19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48">
    <w:name w:val="Style43"/>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749">
    <w:name w:val="序号正文"/>
    <w:basedOn w:val="1"/>
    <w:qFormat/>
    <w:uiPriority w:val="0"/>
    <w:pPr>
      <w:widowControl w:val="0"/>
      <w:tabs>
        <w:tab w:val="left" w:pos="360"/>
      </w:tabs>
      <w:spacing w:beforeLines="50" w:afterLines="50" w:line="300" w:lineRule="auto"/>
      <w:ind w:left="-454" w:firstLine="454"/>
      <w:jc w:val="both"/>
    </w:pPr>
    <w:rPr>
      <w:rFonts w:ascii="Calibri" w:eastAsia="仿宋"/>
      <w:sz w:val="21"/>
      <w:szCs w:val="21"/>
    </w:rPr>
  </w:style>
  <w:style w:type="paragraph" w:customStyle="1" w:styleId="3750">
    <w:name w:val="样式 正文缩进正文（首行缩进两字）四号表正文正文非缩进特点标题4段1 + 首行缩进:  2.1 字符"/>
    <w:basedOn w:val="21"/>
    <w:qFormat/>
    <w:uiPriority w:val="0"/>
    <w:pPr>
      <w:spacing w:line="360" w:lineRule="auto"/>
      <w:ind w:right="480" w:firstLine="480" w:firstLineChars="0"/>
      <w:jc w:val="left"/>
    </w:pPr>
    <w:rPr>
      <w:rFonts w:eastAsia="仿宋_GB2312" w:cs="宋体"/>
      <w:b/>
      <w:color w:val="000000"/>
      <w:kern w:val="2"/>
      <w:szCs w:val="24"/>
    </w:rPr>
  </w:style>
  <w:style w:type="paragraph" w:customStyle="1" w:styleId="3751">
    <w:name w:val="GP标题6"/>
    <w:basedOn w:val="1722"/>
    <w:next w:val="1412"/>
    <w:qFormat/>
    <w:uiPriority w:val="0"/>
    <w:pPr>
      <w:spacing w:before="156" w:after="156"/>
      <w:outlineLvl w:val="5"/>
    </w:pPr>
    <w:rPr>
      <w:rFonts w:ascii="华文细黑" w:eastAsia="华文细黑"/>
      <w:b/>
    </w:rPr>
  </w:style>
  <w:style w:type="paragraph" w:customStyle="1" w:styleId="3752">
    <w:name w:val="表格文字2"/>
    <w:basedOn w:val="182"/>
    <w:qFormat/>
    <w:uiPriority w:val="0"/>
    <w:pPr>
      <w:spacing w:before="0" w:after="0" w:line="240" w:lineRule="auto"/>
      <w:ind w:firstLine="0" w:firstLineChars="0"/>
      <w:jc w:val="left"/>
    </w:pPr>
    <w:rPr>
      <w:rFonts w:ascii="Arial" w:hAnsi="Arial"/>
      <w:spacing w:val="0"/>
      <w:sz w:val="16"/>
      <w:lang w:eastAsia="en-US"/>
    </w:rPr>
  </w:style>
  <w:style w:type="paragraph" w:customStyle="1" w:styleId="3753">
    <w:name w:val="样式 加粗 行距: 1.5 倍行距"/>
    <w:basedOn w:val="1"/>
    <w:qFormat/>
    <w:uiPriority w:val="0"/>
    <w:pPr>
      <w:widowControl w:val="0"/>
      <w:ind w:firstLine="0" w:firstLineChars="0"/>
      <w:jc w:val="both"/>
    </w:pPr>
    <w:rPr>
      <w:rFonts w:ascii="Calibri" w:cs="宋体"/>
      <w:b/>
      <w:bCs/>
      <w:sz w:val="21"/>
      <w:szCs w:val="20"/>
    </w:rPr>
  </w:style>
  <w:style w:type="paragraph" w:customStyle="1" w:styleId="3754">
    <w:name w:val="Char Char Char Char2 Char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755">
    <w:name w:val="Char1 Char Char Char Char Char Char Char Char Char Char Char Char2"/>
    <w:basedOn w:val="1"/>
    <w:qFormat/>
    <w:uiPriority w:val="0"/>
    <w:pPr>
      <w:widowControl w:val="0"/>
      <w:ind w:firstLine="0" w:firstLineChars="0"/>
      <w:jc w:val="both"/>
    </w:pPr>
    <w:rPr>
      <w:rFonts w:ascii="Tahoma" w:hAnsi="Tahoma"/>
      <w:sz w:val="21"/>
      <w:szCs w:val="20"/>
    </w:rPr>
  </w:style>
  <w:style w:type="paragraph" w:customStyle="1" w:styleId="3756">
    <w:name w:val="正文11"/>
    <w:basedOn w:val="1"/>
    <w:qFormat/>
    <w:uiPriority w:val="99"/>
    <w:pPr>
      <w:widowControl w:val="0"/>
      <w:shd w:val="clear" w:color="auto" w:fill="FFFFFF"/>
      <w:spacing w:line="264" w:lineRule="auto"/>
      <w:ind w:firstLine="425" w:firstLineChars="0"/>
      <w:jc w:val="both"/>
    </w:pPr>
    <w:rPr>
      <w:rFonts w:ascii="Calibri" w:eastAsia="仿宋"/>
      <w:sz w:val="28"/>
      <w:szCs w:val="20"/>
    </w:rPr>
  </w:style>
  <w:style w:type="paragraph" w:customStyle="1" w:styleId="3757">
    <w:name w:val="p18"/>
    <w:basedOn w:val="1"/>
    <w:qFormat/>
    <w:uiPriority w:val="0"/>
    <w:pPr>
      <w:spacing w:line="240" w:lineRule="auto"/>
      <w:ind w:firstLine="420" w:firstLineChars="0"/>
      <w:jc w:val="both"/>
    </w:pPr>
    <w:rPr>
      <w:rFonts w:ascii="Calibri"/>
      <w:kern w:val="0"/>
      <w:sz w:val="21"/>
    </w:rPr>
  </w:style>
  <w:style w:type="paragraph" w:customStyle="1" w:styleId="3758">
    <w:name w:val="规范标题2"/>
    <w:basedOn w:val="4"/>
    <w:next w:val="1"/>
    <w:qFormat/>
    <w:uiPriority w:val="99"/>
    <w:pPr>
      <w:keepLines w:val="0"/>
      <w:widowControl w:val="0"/>
      <w:tabs>
        <w:tab w:val="left" w:pos="360"/>
        <w:tab w:val="left" w:pos="630"/>
        <w:tab w:val="left" w:pos="814"/>
      </w:tabs>
      <w:adjustRightInd w:val="0"/>
      <w:snapToGrid w:val="0"/>
      <w:spacing w:before="0" w:beforeLines="0" w:after="0" w:afterLines="0" w:line="360" w:lineRule="auto"/>
      <w:ind w:left="180" w:firstLine="0" w:firstLineChars="0"/>
      <w:outlineLvl w:val="9"/>
    </w:pPr>
    <w:rPr>
      <w:rFonts w:ascii="Times New Roman" w:hAnsi="仿宋" w:eastAsia="宋体"/>
      <w:b/>
      <w:bCs w:val="0"/>
      <w:color w:val="000000"/>
      <w:kern w:val="0"/>
      <w:sz w:val="24"/>
      <w:szCs w:val="20"/>
    </w:rPr>
  </w:style>
  <w:style w:type="paragraph" w:customStyle="1" w:styleId="3759">
    <w:name w:val="政务样式 正文首行缩进 Char"/>
    <w:basedOn w:val="1"/>
    <w:qFormat/>
    <w:uiPriority w:val="0"/>
    <w:pPr>
      <w:widowControl w:val="0"/>
      <w:jc w:val="both"/>
    </w:pPr>
    <w:rPr>
      <w:rFonts w:ascii="仿宋_GB2312" w:hAnsi="仿宋" w:eastAsia="仿宋"/>
      <w:kern w:val="0"/>
      <w:sz w:val="21"/>
      <w:szCs w:val="20"/>
    </w:rPr>
  </w:style>
  <w:style w:type="paragraph" w:customStyle="1" w:styleId="3760">
    <w:name w:val="CM20"/>
    <w:basedOn w:val="305"/>
    <w:next w:val="305"/>
    <w:qFormat/>
    <w:uiPriority w:val="99"/>
    <w:pPr>
      <w:spacing w:line="653" w:lineRule="atLeast"/>
    </w:pPr>
    <w:rPr>
      <w:rFonts w:ascii="仿宋_GB2312" w:eastAsia="仿宋_GB2312" w:cs="Times New Roman"/>
      <w:color w:val="auto"/>
    </w:rPr>
  </w:style>
  <w:style w:type="paragraph" w:customStyle="1" w:styleId="3761">
    <w:name w:val="DOT Text"/>
    <w:basedOn w:val="2995"/>
    <w:qFormat/>
    <w:uiPriority w:val="99"/>
    <w:pPr>
      <w:widowControl/>
      <w:tabs>
        <w:tab w:val="left" w:pos="1680"/>
        <w:tab w:val="clear" w:pos="420"/>
      </w:tabs>
      <w:suppressAutoHyphens w:val="0"/>
      <w:adjustRightInd w:val="0"/>
      <w:spacing w:beforeLines="25" w:afterLines="25"/>
      <w:ind w:left="840" w:hanging="420"/>
    </w:pPr>
    <w:rPr>
      <w:rFonts w:ascii="仿宋_GB2312" w:eastAsia="仿宋_GB2312" w:cs="Times New Roman"/>
      <w:sz w:val="24"/>
    </w:rPr>
  </w:style>
  <w:style w:type="paragraph" w:customStyle="1" w:styleId="3762">
    <w:name w:val="样式 (中文) 方正小标宋简体 三号 加粗 居中 首行缩进:  2 字符"/>
    <w:basedOn w:val="1"/>
    <w:qFormat/>
    <w:uiPriority w:val="99"/>
    <w:pPr>
      <w:widowControl w:val="0"/>
      <w:spacing w:line="240" w:lineRule="auto"/>
      <w:ind w:firstLine="0" w:firstLineChars="0"/>
    </w:pPr>
    <w:rPr>
      <w:rFonts w:ascii="Calibri" w:eastAsia="仿宋_GB2312" w:cs="宋体"/>
      <w:bCs/>
      <w:sz w:val="21"/>
      <w:szCs w:val="21"/>
    </w:rPr>
  </w:style>
  <w:style w:type="paragraph" w:customStyle="1" w:styleId="3763">
    <w:name w:val="Char1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3764">
    <w:name w:val="Code"/>
    <w:basedOn w:val="1"/>
    <w:qFormat/>
    <w:uiPriority w:val="0"/>
    <w:pPr>
      <w:widowControl w:val="0"/>
      <w:numPr>
        <w:ilvl w:val="1"/>
        <w:numId w:val="103"/>
      </w:numPr>
      <w:tabs>
        <w:tab w:val="left" w:pos="-2310"/>
        <w:tab w:val="left" w:pos="360"/>
        <w:tab w:val="left" w:pos="846"/>
      </w:tabs>
      <w:autoSpaceDE w:val="0"/>
      <w:autoSpaceDN w:val="0"/>
      <w:adjustRightInd w:val="0"/>
      <w:snapToGrid w:val="0"/>
      <w:spacing w:line="240" w:lineRule="auto"/>
      <w:ind w:left="210" w:firstLine="330" w:firstLineChars="0"/>
      <w:jc w:val="both"/>
    </w:pPr>
    <w:rPr>
      <w:rFonts w:ascii="Courier New" w:hAnsi="Courier New"/>
      <w:sz w:val="18"/>
      <w:szCs w:val="20"/>
    </w:rPr>
  </w:style>
  <w:style w:type="paragraph" w:customStyle="1" w:styleId="3765">
    <w:name w:val="mstheme-navtxtprev"/>
    <w:basedOn w:val="1"/>
    <w:qFormat/>
    <w:uiPriority w:val="0"/>
    <w:pPr>
      <w:spacing w:before="100" w:beforeAutospacing="1" w:after="100" w:afterAutospacing="1" w:line="240" w:lineRule="auto"/>
      <w:ind w:firstLine="0" w:firstLineChars="0"/>
    </w:pPr>
    <w:rPr>
      <w:rFonts w:ascii="Calibri" w:eastAsia="仿宋"/>
      <w:color w:val="663366"/>
      <w:kern w:val="0"/>
      <w:sz w:val="21"/>
    </w:rPr>
  </w:style>
  <w:style w:type="paragraph" w:customStyle="1" w:styleId="3766">
    <w:name w:val="封面 时间"/>
    <w:basedOn w:val="1"/>
    <w:qFormat/>
    <w:uiPriority w:val="0"/>
    <w:pPr>
      <w:widowControl w:val="0"/>
      <w:spacing w:before="156" w:beforeLines="50" w:after="156" w:afterLines="50" w:line="240" w:lineRule="auto"/>
      <w:ind w:right="-107" w:rightChars="-51" w:firstLine="0" w:firstLineChars="0"/>
      <w:jc w:val="center"/>
    </w:pPr>
    <w:rPr>
      <w:rFonts w:ascii="Calibri" w:hAnsi="Calibri" w:eastAsia="黑体"/>
      <w:sz w:val="28"/>
    </w:rPr>
  </w:style>
  <w:style w:type="paragraph" w:customStyle="1" w:styleId="3767">
    <w:name w:val="Char Char Char2"/>
    <w:basedOn w:val="1"/>
    <w:qFormat/>
    <w:uiPriority w:val="99"/>
    <w:pPr>
      <w:widowControl w:val="0"/>
      <w:spacing w:line="240" w:lineRule="auto"/>
      <w:ind w:left="862" w:hanging="862" w:firstLineChars="0"/>
      <w:jc w:val="both"/>
    </w:pPr>
    <w:rPr>
      <w:rFonts w:ascii="Calibri"/>
      <w:sz w:val="21"/>
    </w:rPr>
  </w:style>
  <w:style w:type="paragraph" w:customStyle="1" w:styleId="3768">
    <w:name w:val="样式 正文文本缩进 3 + 左侧:  2 字符"/>
    <w:basedOn w:val="70"/>
    <w:qFormat/>
    <w:uiPriority w:val="0"/>
    <w:pPr>
      <w:spacing w:line="360" w:lineRule="auto"/>
      <w:ind w:left="480" w:firstLine="0" w:firstLineChars="0"/>
    </w:pPr>
    <w:rPr>
      <w:rFonts w:ascii="Arial" w:hAnsi="Arial" w:eastAsia="宋体" w:cs="宋体"/>
      <w:sz w:val="21"/>
      <w:szCs w:val="20"/>
    </w:rPr>
  </w:style>
  <w:style w:type="paragraph" w:customStyle="1" w:styleId="3769">
    <w:name w:val="应答"/>
    <w:basedOn w:val="1"/>
    <w:qFormat/>
    <w:uiPriority w:val="99"/>
    <w:pPr>
      <w:spacing w:before="240" w:after="120" w:line="288" w:lineRule="auto"/>
      <w:ind w:left="720" w:firstLine="566" w:firstLineChars="236"/>
    </w:pPr>
    <w:rPr>
      <w:rFonts w:eastAsia="黑体" w:cs="宋体"/>
      <w:bCs/>
      <w:color w:val="000000"/>
      <w:kern w:val="0"/>
      <w:sz w:val="21"/>
      <w:szCs w:val="28"/>
    </w:rPr>
  </w:style>
  <w:style w:type="paragraph" w:customStyle="1" w:styleId="3770">
    <w:name w:val="样式 标题 3Level 3 HeadH3Bold Headbhlevel_3PIM 3sect1.2.3h3..."/>
    <w:basedOn w:val="5"/>
    <w:qFormat/>
    <w:uiPriority w:val="99"/>
    <w:pPr>
      <w:keepLines w:val="0"/>
      <w:widowControl w:val="0"/>
      <w:numPr>
        <w:ilvl w:val="0"/>
        <w:numId w:val="0"/>
      </w:numPr>
      <w:tabs>
        <w:tab w:val="left" w:pos="360"/>
        <w:tab w:val="left" w:pos="425"/>
      </w:tabs>
      <w:spacing w:before="312" w:after="312" w:line="360" w:lineRule="auto"/>
      <w:ind w:left="1580" w:hanging="1400"/>
    </w:pPr>
    <w:rPr>
      <w:rFonts w:ascii="Calibri" w:hAnsi="宋体" w:eastAsia="宋体" w:cs="宋体"/>
      <w:b/>
      <w:sz w:val="32"/>
      <w:szCs w:val="20"/>
    </w:rPr>
  </w:style>
  <w:style w:type="paragraph" w:customStyle="1" w:styleId="3771">
    <w:name w:val="config"/>
    <w:basedOn w:val="1"/>
    <w:qFormat/>
    <w:uiPriority w:val="0"/>
    <w:pPr>
      <w:widowControl w:val="0"/>
      <w:spacing w:before="50"/>
    </w:pPr>
    <w:rPr>
      <w:rFonts w:ascii="Courier New" w:hAnsi="Courier New"/>
      <w:bCs/>
      <w:sz w:val="21"/>
      <w:szCs w:val="20"/>
    </w:rPr>
  </w:style>
  <w:style w:type="paragraph" w:customStyle="1" w:styleId="3772">
    <w:name w:val="八级栏目"/>
    <w:basedOn w:val="1"/>
    <w:qFormat/>
    <w:uiPriority w:val="99"/>
    <w:pPr>
      <w:widowControl w:val="0"/>
      <w:tabs>
        <w:tab w:val="left" w:pos="0"/>
        <w:tab w:val="left" w:pos="1440"/>
      </w:tabs>
      <w:spacing w:before="100" w:beforeAutospacing="1" w:after="100" w:afterAutospacing="1"/>
      <w:ind w:left="1440" w:hanging="1440" w:firstLineChars="0"/>
      <w:jc w:val="both"/>
      <w:outlineLvl w:val="7"/>
    </w:pPr>
    <w:rPr>
      <w:rFonts w:ascii="Calibri"/>
      <w:b/>
      <w:sz w:val="21"/>
    </w:rPr>
  </w:style>
  <w:style w:type="paragraph" w:customStyle="1" w:styleId="3773">
    <w:name w:val="xl19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74">
    <w:name w:val="默认段落字体 Para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775">
    <w:name w:val="样式 加粗 行距: 1.5 倍行距1"/>
    <w:basedOn w:val="1"/>
    <w:qFormat/>
    <w:uiPriority w:val="0"/>
    <w:pPr>
      <w:widowControl w:val="0"/>
      <w:ind w:firstLine="0" w:firstLineChars="0"/>
      <w:jc w:val="both"/>
    </w:pPr>
    <w:rPr>
      <w:rFonts w:ascii="Calibri" w:cs="宋体"/>
      <w:b/>
      <w:bCs/>
      <w:sz w:val="21"/>
      <w:szCs w:val="20"/>
    </w:rPr>
  </w:style>
  <w:style w:type="paragraph" w:customStyle="1" w:styleId="3776">
    <w:name w:val="样式 首行缩进:  0.74 厘米 行距: 1.5 倍行距"/>
    <w:basedOn w:val="1"/>
    <w:qFormat/>
    <w:uiPriority w:val="0"/>
    <w:pPr>
      <w:widowControl w:val="0"/>
      <w:ind w:firstLine="420" w:firstLineChars="0"/>
      <w:jc w:val="both"/>
    </w:pPr>
    <w:rPr>
      <w:rFonts w:ascii="黑体" w:eastAsia="黑体"/>
      <w:sz w:val="28"/>
      <w:szCs w:val="28"/>
    </w:rPr>
  </w:style>
  <w:style w:type="paragraph" w:customStyle="1" w:styleId="3777">
    <w:name w:val="正文+小四"/>
    <w:basedOn w:val="34"/>
    <w:qFormat/>
    <w:uiPriority w:val="0"/>
    <w:pPr>
      <w:widowControl w:val="0"/>
      <w:ind w:firstLine="0" w:firstLineChars="0"/>
    </w:pPr>
    <w:rPr>
      <w:rFonts w:ascii="宋体" w:hAnsi="宋体"/>
      <w:sz w:val="24"/>
      <w:szCs w:val="20"/>
    </w:rPr>
  </w:style>
  <w:style w:type="paragraph" w:customStyle="1" w:styleId="3778">
    <w:name w:val="样式 标题 4h4H4L1 Heading 4h41h42h411h43h412h421h4111h44..."/>
    <w:basedOn w:val="6"/>
    <w:qFormat/>
    <w:uiPriority w:val="0"/>
    <w:pPr>
      <w:widowControl w:val="0"/>
      <w:tabs>
        <w:tab w:val="left" w:pos="864"/>
        <w:tab w:val="left" w:pos="2160"/>
      </w:tabs>
      <w:spacing w:before="120" w:after="120" w:line="360" w:lineRule="auto"/>
      <w:ind w:left="420" w:leftChars="200" w:hanging="420"/>
    </w:pPr>
    <w:rPr>
      <w:rFonts w:ascii="宋体" w:hAnsi="宋体" w:eastAsia="宋体" w:cs="Times New Roman"/>
      <w:bCs w:val="0"/>
      <w:iCs/>
      <w:w w:val="100"/>
      <w:sz w:val="21"/>
      <w:szCs w:val="30"/>
    </w:rPr>
  </w:style>
  <w:style w:type="paragraph" w:customStyle="1" w:styleId="3779">
    <w:name w:val="样式 标题6 + 行距: 多倍行距 1.33 字行"/>
    <w:basedOn w:val="10"/>
    <w:qFormat/>
    <w:uiPriority w:val="99"/>
    <w:pPr>
      <w:tabs>
        <w:tab w:val="left" w:pos="360"/>
        <w:tab w:val="left" w:pos="425"/>
        <w:tab w:val="left" w:pos="635"/>
        <w:tab w:val="left" w:pos="1440"/>
      </w:tabs>
      <w:spacing w:line="319" w:lineRule="auto"/>
      <w:ind w:left="0" w:firstLine="0" w:firstLineChars="0"/>
      <w:outlineLvl w:val="5"/>
    </w:pPr>
    <w:rPr>
      <w:rFonts w:cs="宋体"/>
      <w:b/>
      <w:bCs/>
      <w:sz w:val="21"/>
    </w:rPr>
  </w:style>
  <w:style w:type="paragraph" w:customStyle="1" w:styleId="3780">
    <w:name w:val="样式 标题 2正文二级标题PIM2H2Heading 2 HiddenHeading 2 CCBSheading 2..."/>
    <w:basedOn w:val="4"/>
    <w:next w:val="3776"/>
    <w:qFormat/>
    <w:uiPriority w:val="0"/>
    <w:pPr>
      <w:keepLines w:val="0"/>
      <w:widowControl w:val="0"/>
      <w:tabs>
        <w:tab w:val="left" w:pos="785"/>
      </w:tabs>
      <w:adjustRightInd w:val="0"/>
      <w:snapToGrid w:val="0"/>
      <w:spacing w:before="0" w:beforeLines="0" w:after="60" w:afterLines="0" w:line="560" w:lineRule="exact"/>
      <w:ind w:left="1320" w:firstLine="425"/>
    </w:pPr>
    <w:rPr>
      <w:rFonts w:ascii="仿宋_GB2312" w:hAnsi="Arial" w:eastAsia="仿宋_GB2312"/>
      <w:b/>
      <w:color w:val="FF0000"/>
      <w:sz w:val="36"/>
      <w:szCs w:val="20"/>
    </w:rPr>
  </w:style>
  <w:style w:type="paragraph" w:customStyle="1" w:styleId="3781">
    <w:name w:val="省立标题1"/>
    <w:basedOn w:val="3782"/>
    <w:next w:val="1"/>
    <w:qFormat/>
    <w:uiPriority w:val="0"/>
    <w:pPr>
      <w:tabs>
        <w:tab w:val="left" w:pos="432"/>
        <w:tab w:val="left" w:pos="900"/>
      </w:tabs>
      <w:spacing w:line="500" w:lineRule="exact"/>
    </w:pPr>
    <w:rPr>
      <w:rFonts w:ascii="Times New Roman" w:hAnsi="Times New Roman" w:eastAsia="宋体" w:cs="Times New Roman"/>
      <w:bCs/>
      <w:sz w:val="28"/>
    </w:rPr>
  </w:style>
  <w:style w:type="paragraph" w:customStyle="1" w:styleId="3782">
    <w:name w:val="讯飞标题1"/>
    <w:basedOn w:val="3"/>
    <w:next w:val="1"/>
    <w:qFormat/>
    <w:uiPriority w:val="0"/>
    <w:pPr>
      <w:widowControl w:val="0"/>
      <w:tabs>
        <w:tab w:val="left" w:pos="432"/>
        <w:tab w:val="left" w:pos="900"/>
      </w:tabs>
      <w:spacing w:before="340" w:beforeLines="0" w:after="330" w:afterLines="0" w:line="576" w:lineRule="auto"/>
      <w:ind w:left="900" w:hanging="420" w:firstLineChars="0"/>
    </w:pPr>
    <w:rPr>
      <w:rFonts w:ascii="仿宋" w:hAnsi="Arial" w:eastAsia="仿宋" w:cs="Arial"/>
      <w:bCs w:val="0"/>
    </w:rPr>
  </w:style>
  <w:style w:type="paragraph" w:customStyle="1" w:styleId="3783">
    <w:name w:val="_Style 14"/>
    <w:basedOn w:val="1"/>
    <w:qFormat/>
    <w:uiPriority w:val="99"/>
    <w:pPr>
      <w:widowControl w:val="0"/>
      <w:spacing w:line="240" w:lineRule="auto"/>
      <w:ind w:firstLine="420"/>
      <w:jc w:val="both"/>
    </w:pPr>
    <w:rPr>
      <w:rFonts w:ascii="等线" w:hAnsi="等线" w:eastAsia="等线"/>
      <w:sz w:val="21"/>
      <w:szCs w:val="22"/>
    </w:rPr>
  </w:style>
  <w:style w:type="paragraph" w:customStyle="1" w:styleId="3784">
    <w:name w:val="sheet"/>
    <w:basedOn w:val="1"/>
    <w:qFormat/>
    <w:uiPriority w:val="99"/>
    <w:pPr>
      <w:spacing w:line="400" w:lineRule="exact"/>
      <w:ind w:firstLine="200"/>
    </w:pPr>
    <w:rPr>
      <w:kern w:val="0"/>
      <w:sz w:val="18"/>
    </w:rPr>
  </w:style>
  <w:style w:type="paragraph" w:customStyle="1" w:styleId="3785">
    <w:name w:val="封面标注"/>
    <w:basedOn w:val="1"/>
    <w:next w:val="1"/>
    <w:qFormat/>
    <w:uiPriority w:val="99"/>
    <w:pPr>
      <w:widowControl w:val="0"/>
      <w:spacing w:beforeLines="50" w:line="240" w:lineRule="auto"/>
      <w:ind w:firstLine="2600" w:firstLineChars="2600"/>
      <w:jc w:val="both"/>
    </w:pPr>
    <w:rPr>
      <w:rFonts w:ascii="Calibri" w:eastAsia="黑体"/>
      <w:b/>
      <w:sz w:val="21"/>
    </w:rPr>
  </w:style>
  <w:style w:type="paragraph" w:customStyle="1" w:styleId="3786">
    <w:name w:val="项目编号A"/>
    <w:basedOn w:val="1"/>
    <w:qFormat/>
    <w:uiPriority w:val="99"/>
    <w:pPr>
      <w:widowControl w:val="0"/>
      <w:numPr>
        <w:ilvl w:val="0"/>
        <w:numId w:val="183"/>
      </w:numPr>
      <w:tabs>
        <w:tab w:val="left" w:pos="360"/>
        <w:tab w:val="left" w:pos="1140"/>
        <w:tab w:val="clear" w:pos="1260"/>
      </w:tabs>
      <w:ind w:left="0" w:firstLine="0" w:firstLineChars="0"/>
      <w:jc w:val="both"/>
    </w:pPr>
    <w:rPr>
      <w:rFonts w:ascii="Arial" w:hAnsi="Arial"/>
      <w:kern w:val="10"/>
      <w:sz w:val="21"/>
    </w:rPr>
  </w:style>
  <w:style w:type="paragraph" w:customStyle="1" w:styleId="3787">
    <w:name w:val="样式 样式 样式 宋体 加粗 段后: 6 磅 + 加粗 +1"/>
    <w:basedOn w:val="1072"/>
    <w:qFormat/>
    <w:uiPriority w:val="99"/>
    <w:rPr>
      <w:rFonts w:ascii="Franklin Gothic Demi" w:hAnsi="Franklin Gothic Demi"/>
      <w:bCs w:val="0"/>
    </w:rPr>
  </w:style>
  <w:style w:type="paragraph" w:customStyle="1" w:styleId="3788">
    <w:name w:val="图名 Char Char"/>
    <w:basedOn w:val="1"/>
    <w:qFormat/>
    <w:uiPriority w:val="0"/>
    <w:pPr>
      <w:widowControl w:val="0"/>
      <w:spacing w:line="320" w:lineRule="exact"/>
      <w:ind w:firstLine="0" w:firstLineChars="0"/>
      <w:jc w:val="center"/>
    </w:pPr>
    <w:rPr>
      <w:rFonts w:ascii="Times" w:hAnsi="Times" w:eastAsia="黑体"/>
      <w:spacing w:val="6"/>
      <w:sz w:val="18"/>
      <w:szCs w:val="18"/>
    </w:rPr>
  </w:style>
  <w:style w:type="paragraph" w:customStyle="1" w:styleId="3789">
    <w:name w:val="正文 样式 居中"/>
    <w:basedOn w:val="1"/>
    <w:qFormat/>
    <w:uiPriority w:val="99"/>
    <w:pPr>
      <w:widowControl w:val="0"/>
      <w:spacing w:beforeLines="50" w:afterLines="50"/>
      <w:ind w:firstLine="0" w:firstLineChars="0"/>
      <w:jc w:val="center"/>
    </w:pPr>
    <w:rPr>
      <w:rFonts w:ascii="Arial" w:hAnsi="Arial" w:cs="宋体"/>
      <w:sz w:val="21"/>
      <w:szCs w:val="20"/>
    </w:rPr>
  </w:style>
  <w:style w:type="paragraph" w:customStyle="1" w:styleId="3790">
    <w:name w:val="1.排列"/>
    <w:basedOn w:val="1"/>
    <w:qFormat/>
    <w:uiPriority w:val="99"/>
    <w:pPr>
      <w:spacing w:beforeLines="50" w:afterLines="50"/>
      <w:ind w:firstLine="0" w:firstLineChars="0"/>
    </w:pPr>
    <w:rPr>
      <w:rFonts w:ascii="Calibri"/>
      <w:kern w:val="0"/>
      <w:sz w:val="21"/>
    </w:rPr>
  </w:style>
  <w:style w:type="paragraph" w:customStyle="1" w:styleId="3791">
    <w:name w:val="六级标题"/>
    <w:basedOn w:val="8"/>
    <w:qFormat/>
    <w:uiPriority w:val="0"/>
    <w:pPr>
      <w:tabs>
        <w:tab w:val="left" w:pos="1152"/>
        <w:tab w:val="left" w:pos="3000"/>
      </w:tabs>
      <w:spacing w:before="120" w:after="120" w:line="317" w:lineRule="auto"/>
      <w:ind w:left="3000" w:hanging="420" w:firstLineChars="200"/>
      <w:jc w:val="both"/>
    </w:pPr>
    <w:rPr>
      <w:rFonts w:ascii="楷体_GB2312" w:hAnsi="宋体" w:eastAsia="楷体_GB2312"/>
      <w:b/>
      <w:kern w:val="2"/>
      <w:sz w:val="30"/>
      <w:szCs w:val="30"/>
    </w:rPr>
  </w:style>
  <w:style w:type="paragraph" w:customStyle="1" w:styleId="3792">
    <w:name w:val="水印"/>
    <w:basedOn w:val="1"/>
    <w:qFormat/>
    <w:uiPriority w:val="0"/>
    <w:pPr>
      <w:widowControl w:val="0"/>
      <w:adjustRightInd w:val="0"/>
      <w:spacing w:line="440" w:lineRule="atLeast"/>
      <w:ind w:firstLine="0" w:firstLineChars="0"/>
      <w:jc w:val="both"/>
      <w:textAlignment w:val="baseline"/>
    </w:pPr>
    <w:rPr>
      <w:rFonts w:ascii="Calibri" w:eastAsia="仿宋"/>
      <w:kern w:val="0"/>
      <w:sz w:val="21"/>
      <w:szCs w:val="20"/>
    </w:rPr>
  </w:style>
  <w:style w:type="paragraph" w:customStyle="1" w:styleId="3793">
    <w:name w:val="段落正文"/>
    <w:basedOn w:val="1"/>
    <w:qFormat/>
    <w:uiPriority w:val="0"/>
    <w:pPr>
      <w:widowControl w:val="0"/>
      <w:spacing w:beforeLines="50"/>
      <w:ind w:firstLine="200"/>
      <w:jc w:val="both"/>
    </w:pPr>
    <w:rPr>
      <w:rFonts w:ascii="Calibri" w:eastAsia="仿宋"/>
      <w:spacing w:val="2"/>
      <w:sz w:val="21"/>
    </w:rPr>
  </w:style>
  <w:style w:type="paragraph" w:customStyle="1" w:styleId="3794">
    <w:name w:val="xl24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18"/>
      <w:szCs w:val="18"/>
    </w:rPr>
  </w:style>
  <w:style w:type="paragraph" w:customStyle="1" w:styleId="3795">
    <w:name w:val="图片（居中）"/>
    <w:basedOn w:val="1"/>
    <w:qFormat/>
    <w:uiPriority w:val="0"/>
    <w:pPr>
      <w:widowControl w:val="0"/>
      <w:ind w:firstLine="0" w:firstLineChars="0"/>
      <w:jc w:val="center"/>
    </w:pPr>
    <w:rPr>
      <w:rFonts w:ascii="Calibri" w:cs="宋体"/>
      <w:sz w:val="21"/>
      <w:szCs w:val="20"/>
    </w:rPr>
  </w:style>
  <w:style w:type="paragraph" w:customStyle="1" w:styleId="3796">
    <w:name w:val="CM71"/>
    <w:basedOn w:val="305"/>
    <w:next w:val="305"/>
    <w:qFormat/>
    <w:uiPriority w:val="0"/>
    <w:pPr>
      <w:spacing w:line="626" w:lineRule="atLeast"/>
    </w:pPr>
    <w:rPr>
      <w:rFonts w:ascii="仿宋_GB2312" w:eastAsia="仿宋_GB2312" w:cs="Times New Roman"/>
      <w:color w:val="auto"/>
    </w:rPr>
  </w:style>
  <w:style w:type="paragraph" w:customStyle="1" w:styleId="3797">
    <w:name w:val="xl4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798">
    <w:name w:val="样式 样式1 + 左侧:  0.67 字符"/>
    <w:basedOn w:val="237"/>
    <w:qFormat/>
    <w:uiPriority w:val="99"/>
    <w:pPr>
      <w:widowControl w:val="0"/>
      <w:tabs>
        <w:tab w:val="left" w:pos="709"/>
        <w:tab w:val="left" w:pos="720"/>
      </w:tabs>
      <w:ind w:left="141" w:leftChars="67" w:firstLine="566" w:firstLineChars="236"/>
      <w:jc w:val="both"/>
    </w:pPr>
    <w:rPr>
      <w:rFonts w:ascii="宋体" w:hAnsi="宋体" w:cs="宋体"/>
      <w:sz w:val="24"/>
      <w:szCs w:val="20"/>
    </w:rPr>
  </w:style>
  <w:style w:type="paragraph" w:customStyle="1" w:styleId="3799">
    <w:name w:val="xl58"/>
    <w:basedOn w:val="1"/>
    <w:qFormat/>
    <w:uiPriority w:val="0"/>
    <w:pPr>
      <w:pBdr>
        <w:top w:val="single" w:color="auto" w:sz="4"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3800">
    <w:name w:val="font9"/>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3801">
    <w:name w:val="Char 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3802">
    <w:name w:val="Char Char Char Char Char Char Char Char Char Char Char2"/>
    <w:basedOn w:val="1"/>
    <w:qFormat/>
    <w:uiPriority w:val="0"/>
    <w:pPr>
      <w:widowControl w:val="0"/>
      <w:jc w:val="both"/>
    </w:pPr>
    <w:rPr>
      <w:rFonts w:ascii="Arial" w:hAnsi="Arial" w:eastAsia="仿宋"/>
      <w:sz w:val="21"/>
      <w:szCs w:val="20"/>
    </w:rPr>
  </w:style>
  <w:style w:type="paragraph" w:customStyle="1" w:styleId="3803">
    <w:name w:val="font22"/>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3804">
    <w:name w:val="正文 + 首行缩进:  2 字符 Char"/>
    <w:basedOn w:val="1"/>
    <w:qFormat/>
    <w:uiPriority w:val="99"/>
    <w:pPr>
      <w:ind w:firstLine="200"/>
    </w:pPr>
    <w:rPr>
      <w:rFonts w:cs="宋体"/>
      <w:color w:val="000000"/>
      <w:kern w:val="0"/>
      <w:sz w:val="21"/>
      <w:szCs w:val="20"/>
    </w:rPr>
  </w:style>
  <w:style w:type="paragraph" w:customStyle="1" w:styleId="3805">
    <w:name w:val="论文小节"/>
    <w:basedOn w:val="5"/>
    <w:qFormat/>
    <w:uiPriority w:val="0"/>
    <w:pPr>
      <w:widowControl w:val="0"/>
      <w:numPr>
        <w:ilvl w:val="0"/>
        <w:numId w:val="0"/>
      </w:numPr>
      <w:spacing w:before="120" w:after="120" w:line="415" w:lineRule="auto"/>
      <w:jc w:val="both"/>
    </w:pPr>
    <w:rPr>
      <w:rFonts w:hAnsi="Calibri" w:cs="宋体"/>
      <w:b/>
      <w:szCs w:val="20"/>
    </w:rPr>
  </w:style>
  <w:style w:type="paragraph" w:customStyle="1" w:styleId="3806">
    <w:name w:val="表格列标题"/>
    <w:basedOn w:val="1"/>
    <w:qFormat/>
    <w:uiPriority w:val="99"/>
    <w:pPr>
      <w:widowControl w:val="0"/>
      <w:ind w:firstLine="0" w:firstLineChars="0"/>
      <w:jc w:val="both"/>
    </w:pPr>
    <w:rPr>
      <w:rFonts w:ascii="Calibri"/>
      <w:b/>
      <w:sz w:val="21"/>
    </w:rPr>
  </w:style>
  <w:style w:type="paragraph" w:customStyle="1" w:styleId="3807">
    <w:name w:val="页眉正文2"/>
    <w:basedOn w:val="1"/>
    <w:qFormat/>
    <w:uiPriority w:val="0"/>
    <w:pPr>
      <w:widowControl w:val="0"/>
      <w:ind w:firstLine="0" w:firstLineChars="0"/>
      <w:jc w:val="both"/>
    </w:pPr>
    <w:rPr>
      <w:rFonts w:ascii="Verdana" w:hAnsi="Verdana" w:cs="Courier New"/>
      <w:sz w:val="18"/>
    </w:rPr>
  </w:style>
  <w:style w:type="paragraph" w:customStyle="1" w:styleId="3808">
    <w:name w:val="立通标题2"/>
    <w:basedOn w:val="4"/>
    <w:qFormat/>
    <w:uiPriority w:val="0"/>
    <w:pPr>
      <w:keepLines w:val="0"/>
      <w:widowControl w:val="0"/>
      <w:numPr>
        <w:ilvl w:val="0"/>
        <w:numId w:val="184"/>
      </w:numPr>
      <w:tabs>
        <w:tab w:val="left" w:pos="360"/>
        <w:tab w:val="clear" w:pos="200"/>
      </w:tabs>
      <w:adjustRightInd w:val="0"/>
      <w:snapToGrid w:val="0"/>
      <w:spacing w:before="0" w:beforeLines="0" w:after="60" w:afterLines="0" w:line="360" w:lineRule="auto"/>
      <w:ind w:left="576" w:hanging="576" w:firstLineChars="0"/>
    </w:pPr>
    <w:rPr>
      <w:rFonts w:ascii="Arial" w:hAnsi="Arial" w:eastAsia="宋体" w:cs="Arial"/>
      <w:b/>
      <w:color w:val="000000"/>
      <w:szCs w:val="28"/>
    </w:rPr>
  </w:style>
  <w:style w:type="paragraph" w:customStyle="1" w:styleId="3809">
    <w:name w:val="示例×："/>
    <w:basedOn w:val="1"/>
    <w:qFormat/>
    <w:uiPriority w:val="0"/>
    <w:pPr>
      <w:widowControl w:val="0"/>
      <w:spacing w:line="240" w:lineRule="auto"/>
      <w:ind w:firstLine="0" w:firstLineChars="0"/>
      <w:jc w:val="both"/>
    </w:pPr>
    <w:rPr>
      <w:rFonts w:ascii="Calibri" w:hAnsi="Calibri"/>
      <w:snapToGrid w:val="0"/>
      <w:sz w:val="18"/>
      <w:szCs w:val="18"/>
    </w:rPr>
  </w:style>
  <w:style w:type="paragraph" w:customStyle="1" w:styleId="3810">
    <w:name w:val="修订2"/>
    <w:qFormat/>
    <w:uiPriority w:val="99"/>
    <w:pPr>
      <w:spacing w:line="240" w:lineRule="auto"/>
    </w:pPr>
    <w:rPr>
      <w:rFonts w:ascii="Calibri" w:hAnsi="Calibri" w:eastAsia="仿宋_GB2312" w:cs="Times New Roman"/>
      <w:kern w:val="2"/>
      <w:sz w:val="32"/>
      <w:szCs w:val="24"/>
      <w:lang w:val="en-US" w:eastAsia="zh-CN" w:bidi="ar-SA"/>
    </w:rPr>
  </w:style>
  <w:style w:type="paragraph" w:customStyle="1" w:styleId="3811">
    <w:name w:val="样式 样式 样式 标题 3标题三h3H3level_3PIM 3Level 3 HeadHeading 3 - oldsec....."/>
    <w:basedOn w:val="3357"/>
    <w:qFormat/>
    <w:uiPriority w:val="99"/>
    <w:rPr>
      <w:rFonts w:eastAsia="Times New Roman"/>
    </w:rPr>
  </w:style>
  <w:style w:type="paragraph" w:customStyle="1" w:styleId="3812">
    <w:name w:val="正文节纸"/>
    <w:basedOn w:val="1"/>
    <w:qFormat/>
    <w:uiPriority w:val="0"/>
    <w:pPr>
      <w:widowControl w:val="0"/>
      <w:wordWrap w:val="0"/>
      <w:ind w:left="840" w:firstLine="0" w:firstLineChars="0"/>
    </w:pPr>
    <w:rPr>
      <w:bCs/>
      <w:sz w:val="21"/>
    </w:rPr>
  </w:style>
  <w:style w:type="paragraph" w:customStyle="1" w:styleId="3813">
    <w:name w:val="样式 样式 首行缩进:  2 字符 + 首行缩进:  2 字符"/>
    <w:basedOn w:val="1"/>
    <w:qFormat/>
    <w:uiPriority w:val="0"/>
    <w:pPr>
      <w:widowControl w:val="0"/>
      <w:spacing w:before="156"/>
      <w:ind w:firstLine="420" w:firstLineChars="0"/>
      <w:jc w:val="both"/>
    </w:pPr>
    <w:rPr>
      <w:rFonts w:ascii="Calibri" w:cs="宋体"/>
      <w:sz w:val="21"/>
      <w:szCs w:val="20"/>
    </w:rPr>
  </w:style>
  <w:style w:type="paragraph" w:customStyle="1" w:styleId="3814">
    <w:name w:val="文本框3"/>
    <w:basedOn w:val="1"/>
    <w:qFormat/>
    <w:uiPriority w:val="0"/>
    <w:pPr>
      <w:spacing w:line="400" w:lineRule="atLeast"/>
      <w:ind w:firstLine="0" w:firstLineChars="0"/>
      <w:jc w:val="both"/>
    </w:pPr>
    <w:rPr>
      <w:rFonts w:ascii="Calibri"/>
      <w:bCs/>
      <w:kern w:val="0"/>
      <w:sz w:val="21"/>
      <w:szCs w:val="20"/>
    </w:rPr>
  </w:style>
  <w:style w:type="paragraph" w:customStyle="1" w:styleId="3815">
    <w:name w:val="k"/>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3816">
    <w:name w:val="10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817">
    <w:name w:val="Numbered list 2.1"/>
    <w:basedOn w:val="3"/>
    <w:next w:val="1"/>
    <w:qFormat/>
    <w:uiPriority w:val="0"/>
    <w:pPr>
      <w:keepLines w:val="0"/>
      <w:tabs>
        <w:tab w:val="left" w:pos="432"/>
        <w:tab w:val="left" w:pos="720"/>
      </w:tabs>
      <w:spacing w:before="240" w:beforeLines="0" w:after="60" w:afterLines="0"/>
      <w:ind w:left="720" w:hanging="720" w:firstLineChars="0"/>
    </w:pPr>
    <w:rPr>
      <w:rFonts w:ascii="仿宋" w:hAnsi="Arial" w:eastAsia="宋体"/>
      <w:bCs w:val="0"/>
      <w:kern w:val="28"/>
      <w:sz w:val="28"/>
      <w:szCs w:val="20"/>
      <w:lang w:val="en-GB" w:eastAsia="en-US"/>
    </w:rPr>
  </w:style>
  <w:style w:type="paragraph" w:customStyle="1" w:styleId="3818">
    <w:name w:val="AxureTableNormalText"/>
    <w:basedOn w:val="1"/>
    <w:qFormat/>
    <w:uiPriority w:val="0"/>
    <w:pPr>
      <w:spacing w:before="60" w:beforeLines="50" w:after="60"/>
      <w:ind w:firstLine="200"/>
    </w:pPr>
    <w:rPr>
      <w:rFonts w:ascii="Arial" w:hAnsi="Arial" w:cs="Arial"/>
      <w:kern w:val="0"/>
      <w:sz w:val="16"/>
      <w:lang w:eastAsia="en-US"/>
    </w:rPr>
  </w:style>
  <w:style w:type="paragraph" w:customStyle="1" w:styleId="3819">
    <w:name w:val="样式 行距: 1.5 倍行距 左  3.42 字符"/>
    <w:basedOn w:val="1"/>
    <w:qFormat/>
    <w:uiPriority w:val="0"/>
    <w:pPr>
      <w:widowControl w:val="0"/>
      <w:ind w:left="200" w:leftChars="200" w:firstLine="200"/>
      <w:jc w:val="both"/>
    </w:pPr>
    <w:rPr>
      <w:rFonts w:ascii="Calibri" w:cs="宋体"/>
      <w:sz w:val="21"/>
      <w:szCs w:val="20"/>
    </w:rPr>
  </w:style>
  <w:style w:type="paragraph" w:customStyle="1" w:styleId="3820">
    <w:name w:val="column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821">
    <w:name w:val="正文缩进2"/>
    <w:basedOn w:val="1"/>
    <w:qFormat/>
    <w:uiPriority w:val="0"/>
    <w:pPr>
      <w:spacing w:before="120" w:beforeLines="50"/>
    </w:pPr>
    <w:rPr>
      <w:rFonts w:ascii="Calibri" w:hAnsi="Calibri"/>
      <w:kern w:val="0"/>
      <w:sz w:val="21"/>
    </w:rPr>
  </w:style>
  <w:style w:type="paragraph" w:customStyle="1" w:styleId="3822">
    <w:name w:val="一级无标题条"/>
    <w:basedOn w:val="1"/>
    <w:qFormat/>
    <w:uiPriority w:val="0"/>
    <w:pPr>
      <w:widowControl w:val="0"/>
      <w:numPr>
        <w:ilvl w:val="2"/>
        <w:numId w:val="76"/>
      </w:numPr>
      <w:tabs>
        <w:tab w:val="left" w:pos="360"/>
      </w:tabs>
      <w:spacing w:line="240" w:lineRule="auto"/>
      <w:ind w:left="0" w:firstLine="0" w:firstLineChars="0"/>
      <w:jc w:val="both"/>
    </w:pPr>
    <w:rPr>
      <w:rFonts w:ascii="Calibri"/>
      <w:sz w:val="21"/>
    </w:rPr>
  </w:style>
  <w:style w:type="paragraph" w:customStyle="1" w:styleId="3823">
    <w:name w:val="a6"/>
    <w:basedOn w:val="8"/>
    <w:qFormat/>
    <w:uiPriority w:val="99"/>
    <w:pPr>
      <w:tabs>
        <w:tab w:val="left" w:pos="1134"/>
        <w:tab w:val="left" w:pos="1152"/>
        <w:tab w:val="left" w:pos="1440"/>
      </w:tabs>
      <w:spacing w:before="100" w:beforeAutospacing="1" w:after="100" w:afterAutospacing="1" w:line="360" w:lineRule="auto"/>
      <w:ind w:firstLine="0" w:firstLineChars="0"/>
      <w:jc w:val="both"/>
    </w:pPr>
    <w:rPr>
      <w:rFonts w:ascii="宋体" w:hAnsi="宋体" w:eastAsia="仿宋_GB2312"/>
      <w:b/>
      <w:color w:val="000000"/>
      <w:kern w:val="2"/>
      <w:sz w:val="20"/>
      <w:szCs w:val="20"/>
    </w:rPr>
  </w:style>
  <w:style w:type="paragraph" w:customStyle="1" w:styleId="3824">
    <w:name w:val="样式 样式 样式 标题 2H2h22Header 2l2Level 2 Headheading 2H2normal full....."/>
    <w:basedOn w:val="3825"/>
    <w:qFormat/>
    <w:uiPriority w:val="99"/>
    <w:pPr>
      <w:tabs>
        <w:tab w:val="left" w:pos="576"/>
        <w:tab w:val="left" w:pos="1769"/>
      </w:tabs>
    </w:pPr>
    <w:rPr>
      <w:rFonts w:eastAsia="Times New Roman"/>
    </w:rPr>
  </w:style>
  <w:style w:type="paragraph" w:customStyle="1" w:styleId="3825">
    <w:name w:val="样式 样式 标题 2H2h22Header 2l2Level 2 Headheading 2H2normal full... +...1"/>
    <w:basedOn w:val="2271"/>
    <w:qFormat/>
    <w:uiPriority w:val="99"/>
    <w:pPr>
      <w:spacing w:beforeLines="100" w:afterLines="100"/>
      <w:ind w:left="0" w:firstLine="0"/>
    </w:pPr>
    <w:rPr>
      <w:rFonts w:ascii="宋体" w:hAnsi="宋体" w:eastAsia="宋体"/>
    </w:rPr>
  </w:style>
  <w:style w:type="paragraph" w:customStyle="1" w:styleId="3826">
    <w:name w:val="CM76"/>
    <w:basedOn w:val="305"/>
    <w:next w:val="305"/>
    <w:qFormat/>
    <w:uiPriority w:val="0"/>
    <w:pPr>
      <w:spacing w:line="628" w:lineRule="atLeast"/>
    </w:pPr>
    <w:rPr>
      <w:rFonts w:ascii="仿宋_GB2312" w:eastAsia="仿宋_GB2312" w:cs="Times New Roman"/>
      <w:color w:val="auto"/>
    </w:rPr>
  </w:style>
  <w:style w:type="paragraph" w:customStyle="1" w:styleId="3827">
    <w:name w:val="表题"/>
    <w:basedOn w:val="1"/>
    <w:qFormat/>
    <w:uiPriority w:val="0"/>
    <w:pPr>
      <w:widowControl w:val="0"/>
      <w:spacing w:after="120" w:line="420" w:lineRule="exact"/>
      <w:ind w:firstLine="0" w:firstLineChars="0"/>
      <w:jc w:val="center"/>
    </w:pPr>
    <w:rPr>
      <w:rFonts w:ascii="Calibri" w:eastAsia="楷体_GB2312"/>
      <w:kern w:val="0"/>
      <w:sz w:val="21"/>
      <w:szCs w:val="20"/>
    </w:rPr>
  </w:style>
  <w:style w:type="paragraph" w:customStyle="1" w:styleId="3828">
    <w:name w:val="目录1"/>
    <w:basedOn w:val="1"/>
    <w:qFormat/>
    <w:uiPriority w:val="0"/>
    <w:pPr>
      <w:widowControl w:val="0"/>
      <w:spacing w:line="358" w:lineRule="auto"/>
      <w:ind w:firstLine="562"/>
      <w:jc w:val="both"/>
    </w:pPr>
    <w:rPr>
      <w:kern w:val="0"/>
      <w:sz w:val="28"/>
    </w:rPr>
  </w:style>
  <w:style w:type="paragraph" w:customStyle="1" w:styleId="3829">
    <w:name w:val="样式 标题 3Chapter X.X.X.标题 3 Charh3 CharLevel 3 Topic Heading C..."/>
    <w:basedOn w:val="6"/>
    <w:qFormat/>
    <w:uiPriority w:val="0"/>
    <w:pPr>
      <w:keepNext w:val="0"/>
      <w:keepLines w:val="0"/>
      <w:widowControl w:val="0"/>
      <w:tabs>
        <w:tab w:val="left" w:pos="0"/>
        <w:tab w:val="left" w:pos="432"/>
        <w:tab w:val="left" w:pos="851"/>
        <w:tab w:val="left" w:pos="864"/>
      </w:tabs>
      <w:adjustRightInd w:val="0"/>
      <w:snapToGrid w:val="0"/>
      <w:spacing w:before="260" w:after="260" w:line="416" w:lineRule="auto"/>
      <w:ind w:left="851" w:right="230" w:rightChars="100" w:hanging="851"/>
    </w:pPr>
    <w:rPr>
      <w:rFonts w:ascii="Calibri" w:hAnsi="Calibri" w:cs="宋体"/>
      <w:b/>
      <w:w w:val="100"/>
      <w:kern w:val="0"/>
      <w:sz w:val="21"/>
      <w:szCs w:val="20"/>
    </w:rPr>
  </w:style>
  <w:style w:type="paragraph" w:customStyle="1" w:styleId="3830">
    <w:name w:val="标准-表头"/>
    <w:basedOn w:val="1"/>
    <w:next w:val="1"/>
    <w:qFormat/>
    <w:uiPriority w:val="0"/>
    <w:pPr>
      <w:spacing w:after="200" w:line="300" w:lineRule="auto"/>
      <w:ind w:firstLine="0" w:firstLineChars="0"/>
      <w:jc w:val="center"/>
    </w:pPr>
    <w:rPr>
      <w:rFonts w:ascii="Calibri"/>
      <w:b/>
      <w:kern w:val="0"/>
      <w:sz w:val="21"/>
      <w:lang w:eastAsia="en-US" w:bidi="en-US"/>
    </w:rPr>
  </w:style>
  <w:style w:type="paragraph" w:customStyle="1" w:styleId="3831">
    <w:name w:val="表身（左）"/>
    <w:qFormat/>
    <w:uiPriority w:val="0"/>
    <w:pPr>
      <w:adjustRightInd w:val="0"/>
      <w:snapToGrid w:val="0"/>
      <w:spacing w:line="300" w:lineRule="auto"/>
      <w:textAlignment w:val="center"/>
    </w:pPr>
    <w:rPr>
      <w:rFonts w:ascii="Calibri" w:hAnsi="Calibri" w:eastAsia="宋体" w:cs="Times New Roman"/>
      <w:sz w:val="18"/>
      <w:lang w:val="en-US" w:eastAsia="zh-CN" w:bidi="ar-SA"/>
    </w:rPr>
  </w:style>
  <w:style w:type="paragraph" w:customStyle="1" w:styleId="3832">
    <w:name w:val="节目"/>
    <w:basedOn w:val="1"/>
    <w:qFormat/>
    <w:uiPriority w:val="99"/>
    <w:pPr>
      <w:numPr>
        <w:ilvl w:val="0"/>
        <w:numId w:val="185"/>
      </w:numPr>
      <w:tabs>
        <w:tab w:val="left" w:pos="360"/>
        <w:tab w:val="left" w:pos="1080"/>
        <w:tab w:val="clear" w:pos="720"/>
      </w:tabs>
      <w:ind w:left="0" w:firstLine="0" w:firstLineChars="0"/>
    </w:pPr>
    <w:rPr>
      <w:rFonts w:ascii="Book Antiqua" w:hAnsi="Book Antiqua"/>
      <w:b/>
      <w:kern w:val="0"/>
      <w:sz w:val="36"/>
      <w:szCs w:val="21"/>
    </w:rPr>
  </w:style>
  <w:style w:type="paragraph" w:customStyle="1" w:styleId="3833">
    <w:name w:val="px12l140"/>
    <w:basedOn w:val="1"/>
    <w:qFormat/>
    <w:uiPriority w:val="99"/>
    <w:pPr>
      <w:spacing w:before="100" w:beforeAutospacing="1" w:after="100" w:afterAutospacing="1" w:line="336" w:lineRule="auto"/>
      <w:ind w:firstLine="0" w:firstLineChars="0"/>
    </w:pPr>
    <w:rPr>
      <w:rFonts w:ascii="ˎ̥" w:hAnsi="ˎ̥" w:eastAsia="仿宋_GB2312" w:cs="宋体"/>
      <w:kern w:val="0"/>
      <w:sz w:val="18"/>
      <w:szCs w:val="18"/>
    </w:rPr>
  </w:style>
  <w:style w:type="paragraph" w:customStyle="1" w:styleId="3834">
    <w:name w:val="样式 标题 2第一层条第二层论文标题 1ICSS章标记sect 1.2HD2H2h2Level 2 Topic..."/>
    <w:basedOn w:val="4"/>
    <w:qFormat/>
    <w:uiPriority w:val="99"/>
    <w:pPr>
      <w:keepLines w:val="0"/>
      <w:pageBreakBefore/>
      <w:widowControl w:val="0"/>
      <w:adjustRightInd w:val="0"/>
      <w:snapToGrid w:val="0"/>
      <w:spacing w:before="0" w:beforeLines="0" w:after="60" w:afterLines="0" w:line="412" w:lineRule="auto"/>
      <w:ind w:left="996" w:firstLine="0" w:firstLineChars="0"/>
    </w:pPr>
    <w:rPr>
      <w:rFonts w:ascii="Arial" w:hAnsi="Arial" w:eastAsia="仿宋_GB2312" w:cs="宋体"/>
      <w:color w:val="000000"/>
      <w:szCs w:val="20"/>
    </w:rPr>
  </w:style>
  <w:style w:type="paragraph" w:customStyle="1" w:styleId="3835">
    <w:name w:val="正文 New New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836">
    <w:name w:val="已访问的超级链接"/>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3837">
    <w:name w:val="Char Char Char9"/>
    <w:basedOn w:val="1"/>
    <w:qFormat/>
    <w:uiPriority w:val="99"/>
    <w:pPr>
      <w:widowControl w:val="0"/>
      <w:ind w:firstLine="0" w:firstLineChars="0"/>
      <w:jc w:val="both"/>
    </w:pPr>
    <w:rPr>
      <w:rFonts w:ascii="Tahoma" w:hAnsi="Tahoma"/>
      <w:sz w:val="21"/>
      <w:szCs w:val="20"/>
    </w:rPr>
  </w:style>
  <w:style w:type="paragraph" w:customStyle="1" w:styleId="3838">
    <w:name w:val="AxureImageParagraph"/>
    <w:basedOn w:val="1"/>
    <w:qFormat/>
    <w:uiPriority w:val="0"/>
    <w:pPr>
      <w:spacing w:before="120" w:after="120" w:line="240" w:lineRule="auto"/>
      <w:ind w:firstLine="0" w:firstLineChars="0"/>
      <w:jc w:val="center"/>
    </w:pPr>
    <w:rPr>
      <w:rFonts w:ascii="Arial" w:hAnsi="Arial" w:cs="Arial"/>
      <w:kern w:val="0"/>
      <w:sz w:val="18"/>
      <w:lang w:eastAsia="en-US"/>
    </w:rPr>
  </w:style>
  <w:style w:type="paragraph" w:customStyle="1" w:styleId="3839">
    <w:name w:val="xxxxx"/>
    <w:basedOn w:val="2957"/>
    <w:qFormat/>
    <w:uiPriority w:val="0"/>
    <w:pPr>
      <w:spacing w:beforeLines="30" w:line="320" w:lineRule="atLeast"/>
      <w:outlineLvl w:val="5"/>
    </w:pPr>
    <w:rPr>
      <w:rFonts w:ascii="Times New Roman" w:hAnsi="Times New Roman" w:eastAsia="宋体"/>
      <w:sz w:val="21"/>
    </w:rPr>
  </w:style>
  <w:style w:type="paragraph" w:customStyle="1" w:styleId="3840">
    <w:name w:val="页眉正文"/>
    <w:basedOn w:val="1"/>
    <w:qFormat/>
    <w:uiPriority w:val="0"/>
    <w:pPr>
      <w:widowControl w:val="0"/>
      <w:ind w:firstLine="0" w:firstLineChars="0"/>
      <w:jc w:val="both"/>
    </w:pPr>
    <w:rPr>
      <w:rFonts w:ascii="Calibri"/>
      <w:b/>
      <w:bCs/>
      <w:sz w:val="21"/>
    </w:rPr>
  </w:style>
  <w:style w:type="paragraph" w:customStyle="1" w:styleId="3841">
    <w:name w:val="a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2">
    <w:name w:val="样式 标题 6H6Legal Level 1.Level 1h6Third SubheadingBOD 4PIM ...2"/>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宋体" w:cs="宋体"/>
      <w:b/>
      <w:kern w:val="0"/>
      <w:sz w:val="20"/>
      <w:szCs w:val="20"/>
    </w:rPr>
  </w:style>
  <w:style w:type="paragraph" w:customStyle="1" w:styleId="3843">
    <w:name w:val="样式 标题 3 + 黑体 小三 非加粗"/>
    <w:basedOn w:val="5"/>
    <w:qFormat/>
    <w:uiPriority w:val="99"/>
    <w:pPr>
      <w:keepLines w:val="0"/>
      <w:widowControl w:val="0"/>
      <w:numPr>
        <w:ilvl w:val="0"/>
        <w:numId w:val="0"/>
      </w:numPr>
      <w:tabs>
        <w:tab w:val="left" w:pos="810"/>
        <w:tab w:val="left" w:pos="851"/>
        <w:tab w:val="left" w:pos="1140"/>
        <w:tab w:val="left" w:pos="1260"/>
      </w:tabs>
      <w:spacing w:before="120" w:after="60" w:line="240" w:lineRule="auto"/>
      <w:ind w:left="1260" w:hanging="709"/>
    </w:pPr>
    <w:rPr>
      <w:bCs w:val="0"/>
      <w:sz w:val="30"/>
      <w:szCs w:val="32"/>
    </w:rPr>
  </w:style>
  <w:style w:type="paragraph" w:customStyle="1" w:styleId="3844">
    <w:name w:val="Char Char1 Char"/>
    <w:basedOn w:val="1"/>
    <w:qFormat/>
    <w:uiPriority w:val="0"/>
    <w:pPr>
      <w:widowControl w:val="0"/>
      <w:adjustRightInd w:val="0"/>
      <w:ind w:firstLine="420"/>
      <w:jc w:val="both"/>
    </w:pPr>
    <w:rPr>
      <w:rFonts w:ascii="Arial" w:hAnsi="Arial" w:cs="Angsana New"/>
      <w:color w:val="000000"/>
      <w:kern w:val="0"/>
      <w:sz w:val="21"/>
      <w:szCs w:val="20"/>
      <w:lang w:bidi="th-TH"/>
    </w:rPr>
  </w:style>
  <w:style w:type="paragraph" w:customStyle="1" w:styleId="3845">
    <w:name w:val="GP有序编号3级"/>
    <w:basedOn w:val="1722"/>
    <w:qFormat/>
    <w:uiPriority w:val="0"/>
    <w:pPr>
      <w:numPr>
        <w:ilvl w:val="0"/>
        <w:numId w:val="186"/>
      </w:numPr>
    </w:pPr>
  </w:style>
  <w:style w:type="paragraph" w:customStyle="1" w:styleId="3846">
    <w:name w:val="方欣插图说明"/>
    <w:basedOn w:val="1"/>
    <w:qFormat/>
    <w:uiPriority w:val="99"/>
    <w:pPr>
      <w:ind w:firstLine="420"/>
      <w:jc w:val="center"/>
    </w:pPr>
    <w:rPr>
      <w:rFonts w:ascii="Book Antiqua" w:hAnsi="Book Antiqua" w:cs="宋体"/>
      <w:kern w:val="0"/>
      <w:sz w:val="21"/>
      <w:szCs w:val="20"/>
    </w:rPr>
  </w:style>
  <w:style w:type="paragraph" w:customStyle="1" w:styleId="3847">
    <w:name w:val="xl411"/>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21"/>
      <w:szCs w:val="20"/>
    </w:rPr>
  </w:style>
  <w:style w:type="paragraph" w:customStyle="1" w:styleId="3848">
    <w:name w:val="reader-word-layer reader-word-s6-10"/>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9">
    <w:name w:val="et1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850">
    <w:name w:val="样式 样式3 + 右侧:  0.78 厘米"/>
    <w:basedOn w:val="1"/>
    <w:qFormat/>
    <w:uiPriority w:val="99"/>
    <w:pPr>
      <w:ind w:firstLine="482" w:firstLineChars="0"/>
    </w:pPr>
    <w:rPr>
      <w:rFonts w:ascii="Calibri"/>
      <w:bCs/>
      <w:kern w:val="0"/>
      <w:sz w:val="21"/>
      <w:szCs w:val="20"/>
      <w:lang w:val="zh-CN"/>
    </w:rPr>
  </w:style>
  <w:style w:type="paragraph" w:customStyle="1" w:styleId="3851">
    <w:name w:val="标题0"/>
    <w:basedOn w:val="1"/>
    <w:qFormat/>
    <w:uiPriority w:val="99"/>
    <w:pPr>
      <w:widowControl w:val="0"/>
      <w:spacing w:beforeLines="50" w:afterLines="50" w:line="240" w:lineRule="auto"/>
      <w:ind w:firstLine="0" w:firstLineChars="0"/>
      <w:jc w:val="center"/>
      <w:outlineLvl w:val="0"/>
    </w:pPr>
    <w:rPr>
      <w:rFonts w:ascii="隶书" w:eastAsia="隶书"/>
      <w:b/>
      <w:sz w:val="52"/>
      <w:szCs w:val="52"/>
    </w:rPr>
  </w:style>
  <w:style w:type="paragraph" w:customStyle="1" w:styleId="3852">
    <w:name w:val="样式 正文缩进表正文正文非缩进段1特点Alt+Xmr正文缩进正文缩进 Char正文缩进（首行缩进两字）Inde...2"/>
    <w:basedOn w:val="1"/>
    <w:qFormat/>
    <w:uiPriority w:val="0"/>
    <w:pPr>
      <w:widowControl w:val="0"/>
      <w:numPr>
        <w:ilvl w:val="0"/>
        <w:numId w:val="92"/>
      </w:numPr>
      <w:tabs>
        <w:tab w:val="left" w:pos="360"/>
        <w:tab w:val="left" w:pos="900"/>
      </w:tabs>
      <w:ind w:left="0" w:firstLine="0" w:firstLineChars="0"/>
      <w:jc w:val="both"/>
    </w:pPr>
    <w:rPr>
      <w:rFonts w:ascii="Calibri"/>
      <w:sz w:val="21"/>
    </w:rPr>
  </w:style>
  <w:style w:type="paragraph" w:customStyle="1" w:styleId="3853">
    <w:name w:val="font20"/>
    <w:basedOn w:val="1"/>
    <w:qFormat/>
    <w:uiPriority w:val="99"/>
    <w:pPr>
      <w:spacing w:before="100" w:beforeAutospacing="1" w:after="100" w:afterAutospacing="1" w:line="240" w:lineRule="auto"/>
      <w:ind w:firstLine="0" w:firstLineChars="0"/>
    </w:pPr>
    <w:rPr>
      <w:rFonts w:ascii="黑体" w:eastAsia="黑体" w:cs="宋体"/>
      <w:b/>
      <w:bCs/>
      <w:kern w:val="0"/>
      <w:sz w:val="32"/>
      <w:szCs w:val="32"/>
    </w:rPr>
  </w:style>
  <w:style w:type="paragraph" w:customStyle="1" w:styleId="3854">
    <w:name w:val="签字"/>
    <w:basedOn w:val="1"/>
    <w:qFormat/>
    <w:uiPriority w:val="99"/>
    <w:pPr>
      <w:widowControl w:val="0"/>
      <w:spacing w:beforeLines="50" w:line="240" w:lineRule="auto"/>
      <w:ind w:firstLine="0" w:firstLineChars="0"/>
    </w:pPr>
    <w:rPr>
      <w:rFonts w:eastAsia="仿宋_GB2312"/>
      <w:sz w:val="32"/>
    </w:rPr>
  </w:style>
  <w:style w:type="paragraph" w:customStyle="1" w:styleId="3855">
    <w:name w:val="样式 标题 3 + 楷体_GB2312 小三 倾斜"/>
    <w:basedOn w:val="5"/>
    <w:qFormat/>
    <w:uiPriority w:val="0"/>
    <w:pPr>
      <w:keepLines w:val="0"/>
      <w:widowControl w:val="0"/>
      <w:numPr>
        <w:numId w:val="0"/>
      </w:numPr>
      <w:tabs>
        <w:tab w:val="left" w:pos="1740"/>
      </w:tabs>
      <w:spacing w:before="120" w:after="60" w:line="360" w:lineRule="auto"/>
      <w:ind w:left="1740" w:hanging="420"/>
    </w:pPr>
    <w:rPr>
      <w:rFonts w:ascii="楷体_GB2312" w:hAnsi="楷体_GB2312" w:eastAsia="宋体"/>
      <w:b/>
      <w:i/>
      <w:iCs/>
      <w:sz w:val="30"/>
      <w:szCs w:val="32"/>
    </w:rPr>
  </w:style>
  <w:style w:type="paragraph" w:customStyle="1" w:styleId="3856">
    <w:name w:val="样式 仿宋_GB2312 行距: 1.5 倍行距"/>
    <w:basedOn w:val="1"/>
    <w:qFormat/>
    <w:uiPriority w:val="99"/>
    <w:pPr>
      <w:adjustRightInd w:val="0"/>
      <w:snapToGrid w:val="0"/>
      <w:spacing w:line="520" w:lineRule="exact"/>
      <w:ind w:firstLine="560"/>
    </w:pPr>
    <w:rPr>
      <w:rFonts w:ascii="Calibri" w:eastAsia="仿宋_GB2312"/>
      <w:kern w:val="0"/>
      <w:sz w:val="28"/>
      <w:szCs w:val="20"/>
    </w:rPr>
  </w:style>
  <w:style w:type="paragraph" w:customStyle="1" w:styleId="3857">
    <w:name w:val="项目符号A Char"/>
    <w:basedOn w:val="1"/>
    <w:qFormat/>
    <w:uiPriority w:val="0"/>
    <w:pPr>
      <w:widowControl w:val="0"/>
      <w:tabs>
        <w:tab w:val="left" w:pos="1260"/>
      </w:tabs>
      <w:ind w:left="1260" w:hanging="420" w:firstLineChars="0"/>
      <w:jc w:val="both"/>
    </w:pPr>
    <w:rPr>
      <w:rFonts w:ascii="Arial" w:hAnsi="Arial" w:eastAsia="仿宋"/>
      <w:sz w:val="21"/>
      <w:szCs w:val="20"/>
    </w:rPr>
  </w:style>
  <w:style w:type="paragraph" w:customStyle="1" w:styleId="3858">
    <w:name w:val="xl53"/>
    <w:basedOn w:val="1"/>
    <w:qFormat/>
    <w:uiPriority w:val="0"/>
    <w:pPr>
      <w:pBdr>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3859">
    <w:name w:val="Char110"/>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860">
    <w:name w:val="xl116"/>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861">
    <w:name w:val="缺省文本"/>
    <w:basedOn w:val="1"/>
    <w:qFormat/>
    <w:uiPriority w:val="0"/>
    <w:pPr>
      <w:widowControl w:val="0"/>
      <w:autoSpaceDE w:val="0"/>
      <w:autoSpaceDN w:val="0"/>
      <w:adjustRightInd w:val="0"/>
      <w:spacing w:line="240" w:lineRule="auto"/>
      <w:ind w:firstLine="0" w:firstLineChars="0"/>
    </w:pPr>
    <w:rPr>
      <w:rFonts w:ascii="Calibri"/>
      <w:kern w:val="0"/>
      <w:sz w:val="21"/>
    </w:rPr>
  </w:style>
  <w:style w:type="paragraph" w:customStyle="1" w:styleId="3862">
    <w:name w:val="template"/>
    <w:basedOn w:val="1"/>
    <w:qFormat/>
    <w:uiPriority w:val="0"/>
    <w:pPr>
      <w:spacing w:line="240" w:lineRule="exact"/>
      <w:ind w:firstLine="0" w:firstLineChars="0"/>
    </w:pPr>
    <w:rPr>
      <w:rFonts w:ascii="Arial" w:hAnsi="Arial" w:eastAsia="仿宋"/>
      <w:i/>
      <w:kern w:val="0"/>
      <w:sz w:val="22"/>
      <w:szCs w:val="20"/>
    </w:rPr>
  </w:style>
  <w:style w:type="paragraph" w:customStyle="1" w:styleId="3863">
    <w:name w:val="正文文本 211"/>
    <w:basedOn w:val="1"/>
    <w:qFormat/>
    <w:uiPriority w:val="0"/>
    <w:pPr>
      <w:widowControl w:val="0"/>
      <w:spacing w:after="120" w:line="480" w:lineRule="auto"/>
      <w:ind w:firstLine="0" w:firstLineChars="0"/>
      <w:jc w:val="both"/>
    </w:pPr>
    <w:rPr>
      <w:rFonts w:ascii="Calibri"/>
      <w:kern w:val="0"/>
      <w:sz w:val="21"/>
    </w:rPr>
  </w:style>
  <w:style w:type="paragraph" w:customStyle="1" w:styleId="3864">
    <w:name w:val="文中段落"/>
    <w:basedOn w:val="1"/>
    <w:qFormat/>
    <w:uiPriority w:val="99"/>
    <w:pPr>
      <w:ind w:firstLine="560"/>
    </w:pPr>
    <w:rPr>
      <w:rFonts w:hint="eastAsia" w:ascii="Calibri" w:hAnsi="Calibri" w:eastAsia="仿宋_GB2312" w:cs="宋体"/>
      <w:color w:val="000000"/>
      <w:sz w:val="28"/>
      <w:szCs w:val="21"/>
    </w:rPr>
  </w:style>
  <w:style w:type="paragraph" w:customStyle="1" w:styleId="3865">
    <w:name w:val="reader-word-layer reader-word-s6-1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66">
    <w:name w:val="Char Char 字元 字元 字元 Char Char Char Char1"/>
    <w:basedOn w:val="1"/>
    <w:qFormat/>
    <w:uiPriority w:val="0"/>
    <w:pPr>
      <w:widowControl w:val="0"/>
      <w:adjustRightInd w:val="0"/>
      <w:ind w:firstLine="0" w:firstLineChars="0"/>
      <w:jc w:val="both"/>
    </w:pPr>
    <w:rPr>
      <w:rFonts w:ascii="Calibri"/>
      <w:kern w:val="0"/>
      <w:sz w:val="21"/>
      <w:szCs w:val="20"/>
    </w:rPr>
  </w:style>
  <w:style w:type="paragraph" w:customStyle="1" w:styleId="3867">
    <w:name w:val="中文标题 1"/>
    <w:basedOn w:val="35"/>
    <w:next w:val="35"/>
    <w:qFormat/>
    <w:uiPriority w:val="0"/>
    <w:pPr>
      <w:keepNext/>
      <w:widowControl w:val="0"/>
      <w:numPr>
        <w:ilvl w:val="0"/>
        <w:numId w:val="48"/>
      </w:numPr>
      <w:spacing w:beforeLines="50" w:after="100" w:afterAutospacing="1"/>
      <w:ind w:left="0" w:leftChars="0" w:firstLine="0" w:firstLineChars="0"/>
      <w:jc w:val="both"/>
      <w:outlineLvl w:val="0"/>
    </w:pPr>
    <w:rPr>
      <w:rFonts w:ascii="Calibri"/>
      <w:kern w:val="28"/>
    </w:rPr>
  </w:style>
  <w:style w:type="paragraph" w:customStyle="1" w:styleId="3868">
    <w:name w:val="CM8"/>
    <w:basedOn w:val="305"/>
    <w:next w:val="305"/>
    <w:qFormat/>
    <w:uiPriority w:val="0"/>
    <w:rPr>
      <w:rFonts w:ascii="黑体" w:eastAsia="黑体" w:cs="Times New Roman"/>
      <w:color w:val="auto"/>
    </w:rPr>
  </w:style>
  <w:style w:type="paragraph" w:customStyle="1" w:styleId="3869">
    <w:name w:val="AxureTableHeaderText"/>
    <w:basedOn w:val="1"/>
    <w:qFormat/>
    <w:uiPriority w:val="0"/>
    <w:pPr>
      <w:spacing w:before="60" w:beforeLines="50" w:after="60"/>
      <w:ind w:firstLine="200"/>
    </w:pPr>
    <w:rPr>
      <w:rFonts w:ascii="Arial" w:hAnsi="Arial" w:cs="Arial"/>
      <w:b/>
      <w:kern w:val="0"/>
      <w:sz w:val="16"/>
      <w:lang w:eastAsia="en-US"/>
    </w:rPr>
  </w:style>
  <w:style w:type="paragraph" w:customStyle="1" w:styleId="3870">
    <w:name w:val="Scroll Heading 2"/>
    <w:basedOn w:val="4"/>
    <w:next w:val="1"/>
    <w:qFormat/>
    <w:uiPriority w:val="0"/>
    <w:pPr>
      <w:widowControl w:val="0"/>
      <w:tabs>
        <w:tab w:val="left" w:pos="1368"/>
      </w:tabs>
      <w:adjustRightInd w:val="0"/>
      <w:snapToGrid w:val="0"/>
      <w:spacing w:before="600" w:beforeLines="0" w:after="360" w:afterLines="0" w:line="560" w:lineRule="exact"/>
      <w:ind w:firstLine="0" w:firstLineChars="0"/>
      <w:jc w:val="both"/>
    </w:pPr>
    <w:rPr>
      <w:rFonts w:ascii="Courier New" w:hAnsi="Courier New" w:eastAsia="宋体"/>
      <w:color w:val="172541"/>
      <w:kern w:val="0"/>
      <w:sz w:val="40"/>
      <w:szCs w:val="26"/>
      <w:lang w:eastAsia="en-US"/>
    </w:rPr>
  </w:style>
  <w:style w:type="paragraph" w:customStyle="1" w:styleId="3871">
    <w:name w:val="Pa5"/>
    <w:basedOn w:val="305"/>
    <w:next w:val="305"/>
    <w:qFormat/>
    <w:uiPriority w:val="99"/>
    <w:pPr>
      <w:spacing w:line="241" w:lineRule="atLeast"/>
    </w:pPr>
    <w:rPr>
      <w:rFonts w:ascii="STHeiti Std" w:eastAsia="STHeiti Std" w:cs="Times New Roman"/>
      <w:color w:val="auto"/>
    </w:rPr>
  </w:style>
  <w:style w:type="paragraph" w:customStyle="1" w:styleId="3872">
    <w:name w:val="样式 标题 4 + 宋体 小四"/>
    <w:basedOn w:val="6"/>
    <w:qFormat/>
    <w:uiPriority w:val="0"/>
    <w:pPr>
      <w:tabs>
        <w:tab w:val="left" w:pos="864"/>
        <w:tab w:val="left" w:pos="1465"/>
        <w:tab w:val="left" w:pos="2256"/>
      </w:tabs>
      <w:autoSpaceDE w:val="0"/>
      <w:autoSpaceDN w:val="0"/>
      <w:adjustRightInd w:val="0"/>
      <w:spacing w:after="120" w:line="360" w:lineRule="auto"/>
      <w:ind w:left="1465" w:right="3" w:hanging="864"/>
      <w:textAlignment w:val="bottom"/>
    </w:pPr>
    <w:rPr>
      <w:rFonts w:ascii="宋体" w:hAnsi="宋体" w:eastAsia="宋体" w:cs="Times New Roman"/>
      <w:b/>
      <w:bCs w:val="0"/>
      <w:w w:val="100"/>
      <w:sz w:val="30"/>
      <w:szCs w:val="30"/>
    </w:rPr>
  </w:style>
  <w:style w:type="paragraph" w:customStyle="1" w:styleId="3873">
    <w:name w:val="正文点列"/>
    <w:basedOn w:val="1"/>
    <w:qFormat/>
    <w:uiPriority w:val="0"/>
    <w:pPr>
      <w:keepLines/>
      <w:widowControl w:val="0"/>
      <w:tabs>
        <w:tab w:val="left" w:pos="1440"/>
      </w:tabs>
      <w:spacing w:after="120"/>
      <w:ind w:left="1440" w:hanging="900" w:firstLineChars="0"/>
      <w:jc w:val="both"/>
    </w:pPr>
    <w:rPr>
      <w:kern w:val="0"/>
      <w:sz w:val="21"/>
      <w:szCs w:val="20"/>
    </w:rPr>
  </w:style>
  <w:style w:type="paragraph" w:customStyle="1" w:styleId="3874">
    <w:name w:val="样式 标题 6H6Legal Level 1.Level 1h6Third SubheadingBOD 4PIM ...3"/>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Times New Roman" w:cs="宋体"/>
      <w:b/>
      <w:kern w:val="0"/>
      <w:sz w:val="20"/>
      <w:szCs w:val="20"/>
    </w:rPr>
  </w:style>
  <w:style w:type="paragraph" w:customStyle="1" w:styleId="3875">
    <w:name w:val="Char1 Char Char Char1"/>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876">
    <w:name w:val="Item List in Table"/>
    <w:qFormat/>
    <w:uiPriority w:val="0"/>
    <w:pPr>
      <w:tabs>
        <w:tab w:val="left" w:pos="360"/>
      </w:tabs>
      <w:spacing w:before="40" w:after="40" w:line="360" w:lineRule="auto"/>
      <w:ind w:left="360" w:hanging="360" w:hangingChars="200"/>
      <w:jc w:val="both"/>
    </w:pPr>
    <w:rPr>
      <w:rFonts w:ascii="Arial" w:hAnsi="Arial" w:eastAsia="宋体" w:cs="Arial"/>
      <w:sz w:val="18"/>
      <w:szCs w:val="18"/>
      <w:lang w:val="en-US" w:eastAsia="zh-CN" w:bidi="ar-SA"/>
    </w:rPr>
  </w:style>
  <w:style w:type="paragraph" w:customStyle="1" w:styleId="3877">
    <w:name w:val="Table_Sm_Heading_Center"/>
    <w:basedOn w:val="1871"/>
    <w:qFormat/>
    <w:uiPriority w:val="0"/>
    <w:pPr>
      <w:jc w:val="center"/>
    </w:pPr>
  </w:style>
  <w:style w:type="paragraph" w:customStyle="1" w:styleId="3878">
    <w:name w:val="Section5"/>
    <w:basedOn w:val="7"/>
    <w:qFormat/>
    <w:uiPriority w:val="0"/>
    <w:pPr>
      <w:numPr>
        <w:numId w:val="75"/>
      </w:numPr>
      <w:tabs>
        <w:tab w:val="left" w:pos="360"/>
        <w:tab w:val="left" w:pos="432"/>
      </w:tabs>
      <w:spacing w:line="377" w:lineRule="auto"/>
      <w:ind w:left="0" w:firstLine="0"/>
      <w:jc w:val="both"/>
    </w:pPr>
    <w:rPr>
      <w:rFonts w:ascii="Calibri" w:hAnsi="Calibri" w:eastAsia="宋体"/>
      <w:b/>
      <w:bCs w:val="0"/>
      <w:w w:val="100"/>
      <w:kern w:val="2"/>
      <w:sz w:val="28"/>
      <w:szCs w:val="28"/>
    </w:rPr>
  </w:style>
  <w:style w:type="paragraph" w:customStyle="1" w:styleId="3879">
    <w:name w:val="样式 标题 2H22nd levelh22Header 2Heading 2 HiddenHeading 2 CC...1"/>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kern w:val="0"/>
      <w:szCs w:val="20"/>
    </w:rPr>
  </w:style>
  <w:style w:type="paragraph" w:customStyle="1" w:styleId="3880">
    <w:name w:val="Terminal Dispaly"/>
    <w:qFormat/>
    <w:uiPriority w:val="0"/>
    <w:pPr>
      <w:widowControl w:val="0"/>
      <w:spacing w:line="360" w:lineRule="auto"/>
      <w:ind w:left="1701" w:firstLine="200" w:firstLineChars="200"/>
      <w:jc w:val="both"/>
    </w:pPr>
    <w:rPr>
      <w:rFonts w:ascii="Courier New" w:hAnsi="Courier New" w:eastAsia="宋体" w:cs="Courier New"/>
      <w:sz w:val="17"/>
      <w:szCs w:val="17"/>
      <w:lang w:val="en-US" w:eastAsia="zh-CN" w:bidi="ar-SA"/>
    </w:rPr>
  </w:style>
  <w:style w:type="paragraph" w:customStyle="1" w:styleId="3881">
    <w:name w:val="cb"/>
    <w:basedOn w:val="1"/>
    <w:qFormat/>
    <w:uiPriority w:val="0"/>
    <w:pPr>
      <w:spacing w:line="240" w:lineRule="auto"/>
      <w:ind w:left="240" w:firstLine="0" w:firstLineChars="0"/>
    </w:pPr>
    <w:rPr>
      <w:rFonts w:ascii="Courier" w:hAnsi="Courier" w:cs="宋体"/>
      <w:color w:val="888888"/>
      <w:kern w:val="0"/>
      <w:sz w:val="21"/>
    </w:rPr>
  </w:style>
  <w:style w:type="paragraph" w:customStyle="1" w:styleId="3882">
    <w:name w:val="p15"/>
    <w:basedOn w:val="1"/>
    <w:qFormat/>
    <w:uiPriority w:val="0"/>
    <w:pPr>
      <w:spacing w:line="240" w:lineRule="auto"/>
      <w:ind w:firstLine="420" w:firstLineChars="0"/>
      <w:jc w:val="both"/>
    </w:pPr>
    <w:rPr>
      <w:rFonts w:ascii="Calibri" w:hAnsi="Calibri" w:cs="宋体"/>
      <w:kern w:val="0"/>
      <w:sz w:val="21"/>
      <w:szCs w:val="21"/>
    </w:rPr>
  </w:style>
  <w:style w:type="paragraph" w:customStyle="1" w:styleId="3883">
    <w:name w:val="xl61"/>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884">
    <w:name w:val="样式 样式 标题 4h4H4L1 Heading 4h41h42h411h43h412h421h4111h44... + 左侧:..."/>
    <w:basedOn w:val="3778"/>
    <w:qFormat/>
    <w:uiPriority w:val="0"/>
    <w:pPr>
      <w:ind w:left="0" w:leftChars="0"/>
      <w:jc w:val="center"/>
    </w:pPr>
    <w:rPr>
      <w:bCs/>
      <w:iCs w:val="0"/>
      <w:spacing w:val="20"/>
    </w:rPr>
  </w:style>
  <w:style w:type="paragraph" w:customStyle="1" w:styleId="3885">
    <w:name w:val="项目列表"/>
    <w:basedOn w:val="34"/>
    <w:qFormat/>
    <w:uiPriority w:val="0"/>
    <w:pPr>
      <w:widowControl w:val="0"/>
      <w:snapToGrid w:val="0"/>
      <w:spacing w:after="20"/>
      <w:ind w:left="851" w:right="-91" w:hanging="369" w:firstLineChars="0"/>
    </w:pPr>
    <w:rPr>
      <w:rFonts w:ascii="Calibri" w:hAnsi="宋体"/>
      <w:kern w:val="0"/>
      <w:sz w:val="24"/>
      <w:szCs w:val="20"/>
    </w:rPr>
  </w:style>
  <w:style w:type="paragraph" w:customStyle="1" w:styleId="3886">
    <w:name w:val="Char Char1 Char Char Char Char2"/>
    <w:basedOn w:val="26"/>
    <w:qFormat/>
    <w:uiPriority w:val="99"/>
    <w:pPr>
      <w:widowControl w:val="0"/>
      <w:shd w:val="clear" w:color="auto" w:fill="000080"/>
      <w:spacing w:line="360" w:lineRule="auto"/>
      <w:jc w:val="both"/>
    </w:pPr>
    <w:rPr>
      <w:rFonts w:ascii="Tahoma" w:hAnsi="Tahoma"/>
      <w:sz w:val="24"/>
      <w:szCs w:val="20"/>
    </w:rPr>
  </w:style>
  <w:style w:type="paragraph" w:customStyle="1" w:styleId="3887">
    <w:name w:val="AxureTableColumnHeader"/>
    <w:basedOn w:val="1"/>
    <w:qFormat/>
    <w:uiPriority w:val="0"/>
    <w:pPr>
      <w:spacing w:before="60" w:beforeLines="50" w:after="60"/>
      <w:ind w:firstLine="200"/>
    </w:pPr>
    <w:rPr>
      <w:rFonts w:ascii="Arial" w:hAnsi="Arial" w:cs="Arial"/>
      <w:b/>
      <w:kern w:val="0"/>
      <w:sz w:val="16"/>
      <w:lang w:eastAsia="en-US"/>
    </w:rPr>
  </w:style>
  <w:style w:type="paragraph" w:customStyle="1" w:styleId="3888">
    <w:name w:val="表格"/>
    <w:basedOn w:val="1"/>
    <w:qFormat/>
    <w:uiPriority w:val="0"/>
    <w:pPr>
      <w:widowControl w:val="0"/>
      <w:spacing w:line="240" w:lineRule="auto"/>
      <w:ind w:firstLine="0" w:firstLineChars="0"/>
      <w:jc w:val="both"/>
    </w:pPr>
    <w:rPr>
      <w:rFonts w:ascii="Calibri" w:hAnsi="Calibri"/>
      <w:sz w:val="21"/>
    </w:rPr>
  </w:style>
  <w:style w:type="paragraph" w:customStyle="1" w:styleId="3889">
    <w:name w:val="标题1-通用文档模板"/>
    <w:basedOn w:val="3"/>
    <w:qFormat/>
    <w:uiPriority w:val="99"/>
    <w:pPr>
      <w:keepLines w:val="0"/>
      <w:pageBreakBefore/>
      <w:tabs>
        <w:tab w:val="left" w:pos="432"/>
      </w:tabs>
      <w:adjustRightInd w:val="0"/>
      <w:snapToGrid w:val="0"/>
      <w:spacing w:before="0" w:beforeLines="0" w:after="0" w:afterLines="0" w:line="480" w:lineRule="auto"/>
      <w:ind w:left="2623" w:hanging="2098" w:firstLineChars="0"/>
      <w:jc w:val="both"/>
    </w:pPr>
    <w:rPr>
      <w:rFonts w:ascii="Times New Roman" w:eastAsia="宋体"/>
      <w:b/>
      <w:bCs w:val="0"/>
      <w:szCs w:val="32"/>
    </w:rPr>
  </w:style>
  <w:style w:type="paragraph" w:customStyle="1" w:styleId="3890">
    <w:name w:val="技术文档正文"/>
    <w:basedOn w:val="26"/>
    <w:qFormat/>
    <w:uiPriority w:val="99"/>
    <w:pPr>
      <w:shd w:val="clear" w:color="auto" w:fill="000080"/>
      <w:spacing w:line="360" w:lineRule="auto"/>
      <w:ind w:firstLine="200" w:firstLineChars="200"/>
    </w:pPr>
    <w:rPr>
      <w:rFonts w:ascii="Tahoma" w:hAnsi="Tahoma" w:cs="宋体"/>
      <w:color w:val="000000"/>
      <w:sz w:val="24"/>
      <w:szCs w:val="20"/>
    </w:rPr>
  </w:style>
  <w:style w:type="paragraph" w:customStyle="1" w:styleId="3891">
    <w:name w:val="讯飞标题2"/>
    <w:basedOn w:val="4"/>
    <w:next w:val="1"/>
    <w:qFormat/>
    <w:uiPriority w:val="0"/>
    <w:pPr>
      <w:keepLines w:val="0"/>
      <w:widowControl w:val="0"/>
      <w:tabs>
        <w:tab w:val="left" w:pos="1320"/>
      </w:tabs>
      <w:adjustRightInd w:val="0"/>
      <w:snapToGrid w:val="0"/>
      <w:spacing w:before="0" w:beforeLines="0" w:after="60" w:afterLines="0"/>
      <w:ind w:left="1320" w:hanging="420" w:firstLineChars="200"/>
    </w:pPr>
    <w:rPr>
      <w:rFonts w:ascii="Arial" w:hAnsi="Arial" w:eastAsia="宋体"/>
      <w:color w:val="000000"/>
      <w:sz w:val="30"/>
    </w:rPr>
  </w:style>
  <w:style w:type="paragraph" w:customStyle="1" w:styleId="3892">
    <w:name w:val="样式 宋体 行距: 1.5 倍行距2"/>
    <w:basedOn w:val="1"/>
    <w:qFormat/>
    <w:uiPriority w:val="0"/>
    <w:pPr>
      <w:spacing w:line="240" w:lineRule="auto"/>
      <w:ind w:firstLine="540" w:firstLineChars="225"/>
    </w:pPr>
    <w:rPr>
      <w:rFonts w:eastAsia="仿宋" w:cs="宋体"/>
      <w:kern w:val="0"/>
      <w:sz w:val="21"/>
      <w:szCs w:val="20"/>
    </w:rPr>
  </w:style>
  <w:style w:type="paragraph" w:customStyle="1" w:styleId="3893">
    <w:name w:val="应答文字"/>
    <w:basedOn w:val="34"/>
    <w:qFormat/>
    <w:uiPriority w:val="99"/>
    <w:pPr>
      <w:spacing w:line="360" w:lineRule="auto"/>
      <w:ind w:firstLine="200"/>
      <w:jc w:val="left"/>
    </w:pPr>
    <w:rPr>
      <w:rFonts w:ascii="Calibri" w:hAnsi="Calibri"/>
      <w:b/>
      <w:sz w:val="24"/>
      <w:u w:val="single"/>
    </w:rPr>
  </w:style>
  <w:style w:type="paragraph" w:customStyle="1" w:styleId="3894">
    <w:name w:val="正文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3895">
    <w:name w:val="样式 样式 样式1 + 左侧:  0.67 字符 + 左侧:  0.67 字符"/>
    <w:basedOn w:val="1"/>
    <w:qFormat/>
    <w:uiPriority w:val="99"/>
    <w:pPr>
      <w:ind w:left="161" w:leftChars="67" w:firstLine="566" w:firstLineChars="236"/>
    </w:pPr>
    <w:rPr>
      <w:rFonts w:cs="宋体"/>
      <w:kern w:val="0"/>
      <w:sz w:val="21"/>
      <w:szCs w:val="20"/>
    </w:rPr>
  </w:style>
  <w:style w:type="paragraph" w:customStyle="1" w:styleId="3896">
    <w:name w:val="列名"/>
    <w:basedOn w:val="1"/>
    <w:qFormat/>
    <w:uiPriority w:val="99"/>
    <w:pPr>
      <w:widowControl w:val="0"/>
      <w:autoSpaceDE w:val="0"/>
      <w:autoSpaceDN w:val="0"/>
      <w:adjustRightInd w:val="0"/>
      <w:spacing w:line="240" w:lineRule="auto"/>
      <w:ind w:firstLine="0" w:firstLineChars="0"/>
      <w:jc w:val="both"/>
    </w:pPr>
    <w:rPr>
      <w:rFonts w:ascii="Calibri" w:eastAsia="仿宋_GB2312"/>
      <w:b/>
      <w:color w:val="000000"/>
      <w:kern w:val="0"/>
      <w:sz w:val="18"/>
      <w:szCs w:val="20"/>
    </w:rPr>
  </w:style>
  <w:style w:type="paragraph" w:customStyle="1" w:styleId="3897">
    <w:name w:val="bodytext"/>
    <w:basedOn w:val="1"/>
    <w:qFormat/>
    <w:uiPriority w:val="0"/>
    <w:pPr>
      <w:spacing w:before="100" w:beforeAutospacing="1" w:after="100" w:afterAutospacing="1" w:line="281" w:lineRule="atLeast"/>
      <w:ind w:firstLine="0" w:firstLineChars="0"/>
    </w:pPr>
    <w:rPr>
      <w:rFonts w:ascii="Verdana" w:hAnsi="Verdana" w:eastAsia="仿宋" w:cs="宋体"/>
      <w:color w:val="FFFFFF"/>
      <w:kern w:val="0"/>
      <w:sz w:val="19"/>
      <w:szCs w:val="19"/>
    </w:rPr>
  </w:style>
  <w:style w:type="paragraph" w:customStyle="1" w:styleId="3898">
    <w:name w:val="项目段落"/>
    <w:basedOn w:val="3885"/>
    <w:qFormat/>
    <w:uiPriority w:val="0"/>
    <w:pPr>
      <w:tabs>
        <w:tab w:val="left" w:pos="840"/>
        <w:tab w:val="left" w:pos="1260"/>
      </w:tabs>
      <w:spacing w:after="60"/>
      <w:ind w:left="840" w:hanging="315"/>
    </w:pPr>
    <w:rPr>
      <w:sz w:val="18"/>
    </w:rPr>
  </w:style>
  <w:style w:type="paragraph" w:customStyle="1" w:styleId="3899">
    <w:name w:val="Table_Small_Center"/>
    <w:basedOn w:val="3645"/>
    <w:qFormat/>
    <w:uiPriority w:val="0"/>
    <w:pPr>
      <w:jc w:val="center"/>
    </w:pPr>
  </w:style>
  <w:style w:type="paragraph" w:customStyle="1" w:styleId="3900">
    <w:name w:val="封面项目名称"/>
    <w:basedOn w:val="1"/>
    <w:qFormat/>
    <w:uiPriority w:val="99"/>
    <w:pPr>
      <w:ind w:firstLine="425" w:firstLineChars="0"/>
      <w:jc w:val="center"/>
    </w:pPr>
    <w:rPr>
      <w:rFonts w:ascii="Futura Bk" w:hAnsi="Futura Bk" w:eastAsia="华文中宋"/>
      <w:kern w:val="0"/>
      <w:sz w:val="44"/>
      <w:szCs w:val="20"/>
      <w:lang w:val="en-GB" w:eastAsia="en-US"/>
    </w:rPr>
  </w:style>
  <w:style w:type="paragraph" w:customStyle="1" w:styleId="3901">
    <w:name w:val="标题及目录标题"/>
    <w:basedOn w:val="1"/>
    <w:qFormat/>
    <w:uiPriority w:val="0"/>
    <w:pPr>
      <w:widowControl w:val="0"/>
      <w:ind w:firstLine="0" w:firstLineChars="0"/>
      <w:jc w:val="center"/>
    </w:pPr>
    <w:rPr>
      <w:rFonts w:cs="宋体"/>
      <w:b/>
      <w:bCs/>
      <w:sz w:val="36"/>
      <w:szCs w:val="20"/>
    </w:rPr>
  </w:style>
  <w:style w:type="paragraph" w:customStyle="1" w:styleId="3902">
    <w:name w:val="Char1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03">
    <w:name w:val="xl103"/>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04">
    <w:name w:val="HD正文1"/>
    <w:basedOn w:val="1"/>
    <w:qFormat/>
    <w:uiPriority w:val="0"/>
    <w:pPr>
      <w:widowControl w:val="0"/>
      <w:spacing w:line="440" w:lineRule="atLeast"/>
      <w:ind w:firstLine="200"/>
      <w:jc w:val="both"/>
    </w:pPr>
    <w:rPr>
      <w:rFonts w:ascii="Calibri" w:eastAsia="仿宋"/>
      <w:sz w:val="21"/>
    </w:rPr>
  </w:style>
  <w:style w:type="paragraph" w:customStyle="1" w:styleId="3905">
    <w:name w:val="目次四级条标题"/>
    <w:basedOn w:val="1"/>
    <w:qFormat/>
    <w:uiPriority w:val="99"/>
    <w:pPr>
      <w:widowControl w:val="0"/>
      <w:tabs>
        <w:tab w:val="left" w:pos="2100"/>
      </w:tabs>
      <w:spacing w:line="240" w:lineRule="auto"/>
      <w:ind w:left="2100" w:hanging="1" w:firstLineChars="0"/>
      <w:jc w:val="both"/>
    </w:pPr>
    <w:rPr>
      <w:rFonts w:ascii="Calibri" w:eastAsia="黑体"/>
      <w:sz w:val="21"/>
    </w:rPr>
  </w:style>
  <w:style w:type="paragraph" w:customStyle="1" w:styleId="3906">
    <w:name w:val="浅色列表 - 着色 31"/>
    <w:qFormat/>
    <w:uiPriority w:val="99"/>
    <w:pPr>
      <w:spacing w:line="360" w:lineRule="auto"/>
      <w:ind w:firstLine="480"/>
    </w:pPr>
    <w:rPr>
      <w:rFonts w:ascii="Arial" w:hAnsi="Arial" w:eastAsia="宋体" w:cs="Times New Roman"/>
      <w:kern w:val="2"/>
      <w:sz w:val="24"/>
      <w:szCs w:val="24"/>
      <w:lang w:val="en-US" w:eastAsia="zh-CN" w:bidi="ar-SA"/>
    </w:rPr>
  </w:style>
  <w:style w:type="paragraph" w:customStyle="1" w:styleId="3907">
    <w:name w:val="省立标题2"/>
    <w:basedOn w:val="1"/>
    <w:next w:val="1"/>
    <w:qFormat/>
    <w:uiPriority w:val="0"/>
    <w:pPr>
      <w:keepNext/>
      <w:widowControl w:val="0"/>
      <w:snapToGrid w:val="0"/>
      <w:spacing w:before="240" w:after="120" w:line="500" w:lineRule="exact"/>
      <w:ind w:firstLine="0" w:firstLineChars="0"/>
      <w:outlineLvl w:val="1"/>
    </w:pPr>
    <w:rPr>
      <w:rFonts w:ascii="黑体" w:eastAsia="仿宋" w:cs="宋体"/>
      <w:b/>
      <w:bCs/>
      <w:sz w:val="28"/>
      <w:szCs w:val="32"/>
    </w:rPr>
  </w:style>
  <w:style w:type="paragraph" w:customStyle="1" w:styleId="3908">
    <w:name w:val="Char10"/>
    <w:basedOn w:val="2652"/>
    <w:qFormat/>
    <w:uiPriority w:val="99"/>
    <w:pPr>
      <w:widowControl/>
      <w:spacing w:after="160" w:line="240" w:lineRule="exact"/>
      <w:jc w:val="left"/>
    </w:pPr>
  </w:style>
  <w:style w:type="paragraph" w:customStyle="1" w:styleId="3909">
    <w:name w:val="样式 正文文字缩进 + Times New Roman"/>
    <w:basedOn w:val="1"/>
    <w:qFormat/>
    <w:uiPriority w:val="99"/>
    <w:pPr>
      <w:widowControl w:val="0"/>
      <w:ind w:firstLine="482" w:firstLineChars="0"/>
      <w:jc w:val="both"/>
    </w:pPr>
    <w:rPr>
      <w:rFonts w:ascii="Calibri" w:eastAsia="仿宋_GB2312"/>
      <w:sz w:val="21"/>
    </w:rPr>
  </w:style>
  <w:style w:type="paragraph" w:customStyle="1" w:styleId="3910">
    <w:name w:val="et1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911">
    <w:name w:val="省立标题4"/>
    <w:basedOn w:val="3912"/>
    <w:next w:val="1"/>
    <w:qFormat/>
    <w:uiPriority w:val="0"/>
    <w:pPr>
      <w:tabs>
        <w:tab w:val="left" w:pos="864"/>
        <w:tab w:val="left" w:pos="2160"/>
      </w:tabs>
    </w:pPr>
    <w:rPr>
      <w:rFonts w:eastAsia="宋体"/>
      <w:color w:val="000000"/>
    </w:rPr>
  </w:style>
  <w:style w:type="paragraph" w:customStyle="1" w:styleId="3912">
    <w:name w:val="讯飞标题4"/>
    <w:basedOn w:val="6"/>
    <w:next w:val="1"/>
    <w:qFormat/>
    <w:uiPriority w:val="0"/>
    <w:pPr>
      <w:widowControl w:val="0"/>
      <w:tabs>
        <w:tab w:val="left" w:pos="864"/>
        <w:tab w:val="left" w:pos="2160"/>
      </w:tabs>
      <w:spacing w:before="280" w:after="290" w:line="374" w:lineRule="auto"/>
      <w:ind w:left="2160" w:hanging="420"/>
    </w:pPr>
    <w:rPr>
      <w:rFonts w:ascii="Arial" w:hAnsi="Arial" w:cs="Times New Roman"/>
      <w:b/>
      <w:w w:val="100"/>
      <w:sz w:val="28"/>
      <w:szCs w:val="28"/>
    </w:rPr>
  </w:style>
  <w:style w:type="paragraph" w:customStyle="1" w:styleId="3913">
    <w:name w:val="样式 样式 正文首行缩进 2 + 首行缩进:  2 字符1 + 左侧:  2 字符 首行缩进:  2 字符"/>
    <w:basedOn w:val="1"/>
    <w:qFormat/>
    <w:uiPriority w:val="99"/>
    <w:pPr>
      <w:spacing w:after="120"/>
      <w:ind w:left="420" w:leftChars="200" w:firstLine="200"/>
    </w:pPr>
    <w:rPr>
      <w:rFonts w:ascii="Calibri"/>
      <w:kern w:val="0"/>
      <w:sz w:val="21"/>
      <w:szCs w:val="20"/>
    </w:rPr>
  </w:style>
  <w:style w:type="paragraph" w:customStyle="1" w:styleId="3914">
    <w:name w:val="xl163"/>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915">
    <w:name w:val="ABC"/>
    <w:basedOn w:val="1"/>
    <w:qFormat/>
    <w:uiPriority w:val="0"/>
    <w:pPr>
      <w:widowControl w:val="0"/>
      <w:tabs>
        <w:tab w:val="left" w:pos="851"/>
      </w:tabs>
      <w:autoSpaceDE w:val="0"/>
      <w:autoSpaceDN w:val="0"/>
      <w:adjustRightInd w:val="0"/>
      <w:ind w:left="851" w:hanging="397"/>
    </w:pPr>
    <w:rPr>
      <w:rFonts w:ascii="Calibri" w:eastAsia="仿宋" w:cs="Tahoma"/>
      <w:color w:val="000000"/>
      <w:kern w:val="0"/>
      <w:sz w:val="21"/>
    </w:rPr>
  </w:style>
  <w:style w:type="paragraph" w:customStyle="1" w:styleId="3916">
    <w:name w:val="样式 标题 3sect1.2.3h33H3Heading 3 - oldCTLevel 3 Topic Headi...1"/>
    <w:basedOn w:val="5"/>
    <w:qFormat/>
    <w:uiPriority w:val="0"/>
    <w:pPr>
      <w:keepNext w:val="0"/>
      <w:keepLines w:val="0"/>
      <w:widowControl w:val="0"/>
      <w:numPr>
        <w:numId w:val="0"/>
      </w:numPr>
      <w:tabs>
        <w:tab w:val="left" w:pos="1740"/>
      </w:tabs>
      <w:spacing w:line="240" w:lineRule="auto"/>
      <w:ind w:left="1740" w:hanging="420"/>
      <w:outlineLvl w:val="9"/>
    </w:pPr>
    <w:rPr>
      <w:rFonts w:ascii="Arial" w:hAnsi="Arial" w:eastAsia="仿宋_GB2312" w:cs="Arial"/>
      <w:b/>
    </w:rPr>
  </w:style>
  <w:style w:type="paragraph" w:customStyle="1" w:styleId="3917">
    <w:name w:val="msolistparagraph"/>
    <w:basedOn w:val="1"/>
    <w:qFormat/>
    <w:uiPriority w:val="0"/>
    <w:pPr>
      <w:widowControl w:val="0"/>
      <w:spacing w:line="460" w:lineRule="exact"/>
      <w:ind w:firstLine="420"/>
      <w:jc w:val="both"/>
    </w:pPr>
    <w:rPr>
      <w:rFonts w:hint="eastAsia" w:ascii="仿宋_GB2312" w:eastAsia="仿宋_GB2312"/>
      <w:sz w:val="28"/>
      <w:szCs w:val="20"/>
    </w:rPr>
  </w:style>
  <w:style w:type="paragraph" w:customStyle="1" w:styleId="3918">
    <w:name w:val="正文_注"/>
    <w:basedOn w:val="1"/>
    <w:qFormat/>
    <w:uiPriority w:val="0"/>
    <w:pPr>
      <w:ind w:firstLine="0" w:firstLineChars="0"/>
      <w:jc w:val="both"/>
    </w:pPr>
    <w:rPr>
      <w:rFonts w:ascii="Calibri"/>
      <w:kern w:val="0"/>
      <w:sz w:val="18"/>
      <w:szCs w:val="20"/>
    </w:rPr>
  </w:style>
  <w:style w:type="paragraph" w:customStyle="1" w:styleId="3919">
    <w:name w:val="Char Char Char Char3"/>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920">
    <w:name w:val="表正文1"/>
    <w:basedOn w:val="21"/>
    <w:qFormat/>
    <w:uiPriority w:val="0"/>
    <w:pPr>
      <w:widowControl/>
      <w:spacing w:beforeLines="50" w:line="360" w:lineRule="auto"/>
      <w:ind w:firstLine="0" w:firstLineChars="0"/>
      <w:jc w:val="center"/>
    </w:pPr>
    <w:rPr>
      <w:snapToGrid w:val="0"/>
      <w:lang w:eastAsia="en-US"/>
    </w:rPr>
  </w:style>
  <w:style w:type="paragraph" w:customStyle="1" w:styleId="3921">
    <w:name w:val="FA正文+标号"/>
    <w:basedOn w:val="661"/>
    <w:qFormat/>
    <w:uiPriority w:val="99"/>
    <w:pPr>
      <w:tabs>
        <w:tab w:val="left" w:pos="907"/>
      </w:tabs>
      <w:ind w:left="907" w:hanging="567"/>
    </w:pPr>
    <w:rPr>
      <w:rFonts w:ascii="Times New Roman" w:eastAsia="仿宋_GB2312"/>
    </w:rPr>
  </w:style>
  <w:style w:type="paragraph" w:customStyle="1" w:styleId="3922">
    <w:name w:val="封面文档名称"/>
    <w:basedOn w:val="3900"/>
    <w:qFormat/>
    <w:uiPriority w:val="99"/>
  </w:style>
  <w:style w:type="paragraph" w:customStyle="1" w:styleId="3923">
    <w:name w:val="封面正文"/>
    <w:qFormat/>
    <w:uiPriority w:val="0"/>
    <w:pPr>
      <w:numPr>
        <w:ilvl w:val="1"/>
        <w:numId w:val="54"/>
      </w:numPr>
      <w:spacing w:after="200" w:line="276" w:lineRule="auto"/>
      <w:ind w:firstLine="0"/>
      <w:jc w:val="both"/>
    </w:pPr>
    <w:rPr>
      <w:rFonts w:ascii="Calibri" w:hAnsi="Calibri" w:eastAsia="宋体" w:cs="Times New Roman"/>
      <w:sz w:val="22"/>
      <w:szCs w:val="21"/>
      <w:lang w:val="en-US" w:eastAsia="zh-CN" w:bidi="ar-SA"/>
    </w:rPr>
  </w:style>
  <w:style w:type="paragraph" w:customStyle="1" w:styleId="3924">
    <w:name w:val="正文文档"/>
    <w:basedOn w:val="1"/>
    <w:qFormat/>
    <w:uiPriority w:val="99"/>
    <w:pPr>
      <w:widowControl w:val="0"/>
      <w:ind w:left="840" w:leftChars="400" w:right="210" w:rightChars="100" w:firstLine="0" w:firstLineChars="0"/>
      <w:jc w:val="both"/>
    </w:pPr>
    <w:rPr>
      <w:rFonts w:eastAsia="仿宋_GB2312"/>
      <w:sz w:val="21"/>
    </w:rPr>
  </w:style>
  <w:style w:type="paragraph" w:customStyle="1" w:styleId="3925">
    <w:name w:val="样式 标题 1标题 1modelHeading 0H1PIM 1h1标书1L1bocSection Head...5"/>
    <w:basedOn w:val="3"/>
    <w:next w:val="86"/>
    <w:qFormat/>
    <w:uiPriority w:val="99"/>
    <w:pPr>
      <w:pageBreakBefore/>
      <w:tabs>
        <w:tab w:val="left" w:pos="420"/>
        <w:tab w:val="left" w:pos="432"/>
      </w:tabs>
      <w:autoSpaceDE w:val="0"/>
      <w:autoSpaceDN w:val="0"/>
      <w:adjustRightInd w:val="0"/>
      <w:snapToGrid w:val="0"/>
      <w:spacing w:before="120" w:beforeLines="0" w:after="120" w:afterLines="0"/>
      <w:ind w:left="420" w:hanging="420" w:firstLineChars="0"/>
      <w:jc w:val="both"/>
    </w:pPr>
    <w:rPr>
      <w:rFonts w:ascii="Times New Roman" w:eastAsia="宋体" w:cs="宋体"/>
      <w:color w:val="000000"/>
      <w:kern w:val="0"/>
      <w:sz w:val="44"/>
      <w:szCs w:val="20"/>
    </w:rPr>
  </w:style>
  <w:style w:type="paragraph" w:customStyle="1" w:styleId="3926">
    <w:name w:val="Char Char Char Char Char Char1 Char"/>
    <w:basedOn w:val="1"/>
    <w:qFormat/>
    <w:uiPriority w:val="0"/>
    <w:pPr>
      <w:spacing w:after="160" w:line="240" w:lineRule="exact"/>
      <w:ind w:firstLine="0" w:firstLineChars="0"/>
    </w:pPr>
    <w:rPr>
      <w:rFonts w:ascii="Verdana" w:hAnsi="Verdana" w:eastAsia="仿宋_GB2312"/>
      <w:kern w:val="0"/>
      <w:sz w:val="30"/>
      <w:szCs w:val="30"/>
      <w:lang w:eastAsia="en-US"/>
    </w:rPr>
  </w:style>
  <w:style w:type="paragraph" w:customStyle="1" w:styleId="3927">
    <w:name w:val="CM68"/>
    <w:basedOn w:val="305"/>
    <w:next w:val="305"/>
    <w:qFormat/>
    <w:uiPriority w:val="0"/>
    <w:rPr>
      <w:rFonts w:ascii="仿宋_GB2312" w:eastAsia="仿宋_GB2312" w:cs="Times New Roman"/>
      <w:color w:val="auto"/>
    </w:rPr>
  </w:style>
  <w:style w:type="paragraph" w:customStyle="1" w:styleId="3928">
    <w:name w:val="样式 标题 2正文二级标题H2sect 1.2PIM2Heading 2 Hidden2nd levelh22...2"/>
    <w:basedOn w:val="4"/>
    <w:qFormat/>
    <w:uiPriority w:val="99"/>
    <w:pPr>
      <w:keepLines w:val="0"/>
      <w:tabs>
        <w:tab w:val="left" w:pos="567"/>
      </w:tabs>
      <w:autoSpaceDE w:val="0"/>
      <w:autoSpaceDN w:val="0"/>
      <w:adjustRightInd w:val="0"/>
      <w:snapToGrid w:val="0"/>
      <w:spacing w:before="240" w:beforeLines="50" w:after="180" w:afterLines="50" w:line="240" w:lineRule="auto"/>
      <w:ind w:left="840" w:hanging="420" w:firstLineChars="0"/>
    </w:pPr>
    <w:rPr>
      <w:rFonts w:ascii="Times" w:hAnsi="Times" w:eastAsia="宋体" w:cs="宋体"/>
      <w:color w:val="000000"/>
      <w:kern w:val="0"/>
      <w:szCs w:val="20"/>
    </w:rPr>
  </w:style>
  <w:style w:type="paragraph" w:customStyle="1" w:styleId="3929">
    <w:name w:val="Char Char9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930">
    <w:name w:val="CM36"/>
    <w:basedOn w:val="305"/>
    <w:next w:val="305"/>
    <w:qFormat/>
    <w:uiPriority w:val="0"/>
    <w:pPr>
      <w:spacing w:line="653" w:lineRule="atLeast"/>
    </w:pPr>
    <w:rPr>
      <w:rFonts w:ascii="仿宋_GB2312" w:eastAsia="仿宋_GB2312" w:cs="Times New Roman"/>
      <w:color w:val="auto"/>
    </w:rPr>
  </w:style>
  <w:style w:type="paragraph" w:customStyle="1" w:styleId="3931">
    <w:name w:val="xl19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32">
    <w:name w:val="Char1 Char Char Char11"/>
    <w:basedOn w:val="1"/>
    <w:qFormat/>
    <w:uiPriority w:val="99"/>
    <w:pPr>
      <w:widowControl w:val="0"/>
      <w:ind w:firstLine="0" w:firstLineChars="0"/>
      <w:jc w:val="both"/>
    </w:pPr>
    <w:rPr>
      <w:rFonts w:ascii="Tahoma" w:hAnsi="Tahoma"/>
      <w:sz w:val="21"/>
      <w:szCs w:val="20"/>
    </w:rPr>
  </w:style>
  <w:style w:type="paragraph" w:customStyle="1" w:styleId="3933">
    <w:name w:val="段落内容"/>
    <w:basedOn w:val="1"/>
    <w:qFormat/>
    <w:uiPriority w:val="0"/>
    <w:pPr>
      <w:widowControl w:val="0"/>
      <w:snapToGrid w:val="0"/>
      <w:spacing w:line="440" w:lineRule="atLeast"/>
      <w:ind w:left="1060" w:hanging="420" w:firstLineChars="0"/>
      <w:jc w:val="both"/>
    </w:pPr>
    <w:rPr>
      <w:rFonts w:ascii="Calibri" w:eastAsia="仿宋"/>
      <w:sz w:val="28"/>
      <w:szCs w:val="20"/>
    </w:rPr>
  </w:style>
  <w:style w:type="paragraph" w:customStyle="1" w:styleId="3934">
    <w:name w:val="jx正文"/>
    <w:basedOn w:val="1"/>
    <w:qFormat/>
    <w:uiPriority w:val="0"/>
    <w:pPr>
      <w:widowControl w:val="0"/>
      <w:ind w:firstLine="200"/>
      <w:jc w:val="both"/>
    </w:pPr>
    <w:rPr>
      <w:rFonts w:ascii="Calibri"/>
      <w:sz w:val="21"/>
    </w:rPr>
  </w:style>
  <w:style w:type="paragraph" w:customStyle="1" w:styleId="3935">
    <w:name w:val="参编人员"/>
    <w:basedOn w:val="1"/>
    <w:qFormat/>
    <w:uiPriority w:val="99"/>
    <w:pPr>
      <w:spacing w:before="312" w:after="312" w:line="480" w:lineRule="auto"/>
      <w:ind w:firstLine="566" w:firstLineChars="236"/>
      <w:jc w:val="center"/>
    </w:pPr>
    <w:rPr>
      <w:rFonts w:ascii="Arial Black" w:cs="宋体"/>
      <w:b/>
      <w:bCs/>
      <w:color w:val="000000"/>
      <w:kern w:val="0"/>
      <w:sz w:val="44"/>
      <w:szCs w:val="20"/>
    </w:rPr>
  </w:style>
  <w:style w:type="paragraph" w:customStyle="1" w:styleId="3936">
    <w:name w:val="HP_Internal"/>
    <w:basedOn w:val="1"/>
    <w:next w:val="1"/>
    <w:qFormat/>
    <w:uiPriority w:val="0"/>
    <w:pPr>
      <w:ind w:firstLine="0" w:firstLineChars="0"/>
    </w:pPr>
    <w:rPr>
      <w:rFonts w:ascii="Arial" w:hAnsi="Arial" w:eastAsia="仿宋"/>
      <w:i/>
      <w:kern w:val="0"/>
      <w:sz w:val="18"/>
      <w:szCs w:val="20"/>
      <w:lang w:val="en-GB" w:eastAsia="en-US"/>
    </w:rPr>
  </w:style>
  <w:style w:type="paragraph" w:customStyle="1" w:styleId="3937">
    <w:name w:val="样式 标题 2 + 仿宋_GB2312"/>
    <w:basedOn w:val="4"/>
    <w:qFormat/>
    <w:uiPriority w:val="0"/>
    <w:pPr>
      <w:keepLines w:val="0"/>
      <w:widowControl w:val="0"/>
      <w:tabs>
        <w:tab w:val="left" w:pos="420"/>
      </w:tabs>
      <w:adjustRightInd w:val="0"/>
      <w:snapToGrid w:val="0"/>
      <w:spacing w:before="0" w:beforeLines="0" w:after="60" w:afterLines="0" w:line="360" w:lineRule="auto"/>
      <w:ind w:firstLine="0" w:firstLineChars="0"/>
    </w:pPr>
    <w:rPr>
      <w:rFonts w:ascii="仿宋_GB2312" w:hAnsi="仿宋_GB2312" w:eastAsia="仿宋_GB2312"/>
      <w:color w:val="000000"/>
      <w:sz w:val="24"/>
    </w:rPr>
  </w:style>
  <w:style w:type="paragraph" w:customStyle="1" w:styleId="3938">
    <w:name w:val="tabledescription"/>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39">
    <w:name w:val="我的表格文字"/>
    <w:basedOn w:val="393"/>
    <w:qFormat/>
    <w:uiPriority w:val="0"/>
    <w:pPr>
      <w:widowControl/>
      <w:spacing w:beforeLines="0" w:afterLines="0" w:line="440" w:lineRule="exact"/>
      <w:ind w:firstLine="0" w:firstLineChars="0"/>
    </w:pPr>
    <w:rPr>
      <w:rFonts w:ascii="仿宋_GB2312" w:hAnsi="Arial" w:eastAsia="仿宋_GB2312" w:cs="Times New Roman"/>
      <w:color w:val="auto"/>
      <w:sz w:val="32"/>
      <w:szCs w:val="18"/>
    </w:rPr>
  </w:style>
  <w:style w:type="paragraph" w:customStyle="1" w:styleId="3940">
    <w:name w:val="red"/>
    <w:basedOn w:val="1"/>
    <w:qFormat/>
    <w:uiPriority w:val="0"/>
    <w:pPr>
      <w:spacing w:before="100" w:beforeAutospacing="1" w:after="100" w:afterAutospacing="1" w:line="240" w:lineRule="auto"/>
      <w:ind w:firstLine="0" w:firstLineChars="0"/>
    </w:pPr>
    <w:rPr>
      <w:rFonts w:eastAsia="仿宋" w:cs="宋体"/>
      <w:color w:val="FF9933"/>
      <w:kern w:val="0"/>
      <w:sz w:val="18"/>
      <w:szCs w:val="18"/>
    </w:rPr>
  </w:style>
  <w:style w:type="paragraph" w:customStyle="1" w:styleId="3941">
    <w:name w:val="CM26"/>
    <w:basedOn w:val="305"/>
    <w:next w:val="305"/>
    <w:qFormat/>
    <w:uiPriority w:val="99"/>
    <w:pPr>
      <w:spacing w:after="295"/>
    </w:pPr>
    <w:rPr>
      <w:rFonts w:ascii="宋体" w:cs="Times New Roman"/>
      <w:color w:val="auto"/>
    </w:rPr>
  </w:style>
  <w:style w:type="paragraph" w:customStyle="1" w:styleId="3942">
    <w:name w:val="xl224"/>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jc w:val="center"/>
    </w:pPr>
    <w:rPr>
      <w:rFonts w:ascii="Calibri"/>
      <w:kern w:val="0"/>
      <w:sz w:val="21"/>
      <w:szCs w:val="21"/>
    </w:rPr>
  </w:style>
  <w:style w:type="paragraph" w:customStyle="1" w:styleId="3943">
    <w:name w:val="图样式"/>
    <w:basedOn w:val="1"/>
    <w:qFormat/>
    <w:uiPriority w:val="0"/>
    <w:pPr>
      <w:keepNext/>
      <w:autoSpaceDE w:val="0"/>
      <w:autoSpaceDN w:val="0"/>
      <w:adjustRightInd w:val="0"/>
      <w:spacing w:before="80" w:after="80"/>
      <w:ind w:firstLine="0" w:firstLineChars="0"/>
      <w:jc w:val="center"/>
    </w:pPr>
    <w:rPr>
      <w:rFonts w:ascii="Calibri" w:eastAsia="仿宋"/>
      <w:kern w:val="0"/>
      <w:sz w:val="21"/>
      <w:szCs w:val="20"/>
    </w:rPr>
  </w:style>
  <w:style w:type="paragraph" w:customStyle="1" w:styleId="3944">
    <w:name w:val="_Style 3"/>
    <w:basedOn w:val="1"/>
    <w:qFormat/>
    <w:uiPriority w:val="0"/>
    <w:pPr>
      <w:widowControl w:val="0"/>
      <w:spacing w:line="240" w:lineRule="auto"/>
      <w:ind w:firstLine="0" w:firstLineChars="0"/>
      <w:jc w:val="both"/>
    </w:pPr>
    <w:rPr>
      <w:rFonts w:ascii="Calibri" w:hAnsi="Calibri"/>
      <w:snapToGrid w:val="0"/>
      <w:sz w:val="21"/>
      <w:szCs w:val="21"/>
    </w:rPr>
  </w:style>
  <w:style w:type="paragraph" w:customStyle="1" w:styleId="3945">
    <w:name w:val="样式 正文（首行缩进两字） + 首行缩进:  2 字符 段后: 0.5 行 行距: 1.5 倍行距"/>
    <w:basedOn w:val="21"/>
    <w:qFormat/>
    <w:uiPriority w:val="0"/>
    <w:pPr>
      <w:spacing w:line="360" w:lineRule="auto"/>
      <w:ind w:firstLine="0" w:firstLineChars="0"/>
    </w:pPr>
    <w:rPr>
      <w:rFonts w:ascii="Calibri"/>
      <w:szCs w:val="24"/>
    </w:rPr>
  </w:style>
  <w:style w:type="paragraph" w:customStyle="1" w:styleId="3946">
    <w:name w:val="!a章标题"/>
    <w:basedOn w:val="3"/>
    <w:next w:val="1"/>
    <w:qFormat/>
    <w:uiPriority w:val="99"/>
    <w:pPr>
      <w:pageBreakBefore/>
      <w:numPr>
        <w:ilvl w:val="0"/>
        <w:numId w:val="187"/>
      </w:numPr>
      <w:tabs>
        <w:tab w:val="left" w:pos="360"/>
        <w:tab w:val="left" w:pos="432"/>
        <w:tab w:val="clear" w:pos="420"/>
      </w:tabs>
      <w:spacing w:before="120" w:beforeLines="50" w:after="60" w:afterLines="50" w:line="240" w:lineRule="auto"/>
      <w:ind w:left="0" w:hanging="76" w:firstLineChars="0"/>
    </w:pPr>
    <w:rPr>
      <w:rFonts w:eastAsia="宋体" w:cs="宋体"/>
      <w:bCs w:val="0"/>
      <w:kern w:val="32"/>
      <w:szCs w:val="32"/>
    </w:rPr>
  </w:style>
  <w:style w:type="paragraph" w:customStyle="1" w:styleId="3947">
    <w:name w:val="我的4"/>
    <w:basedOn w:val="6"/>
    <w:qFormat/>
    <w:uiPriority w:val="0"/>
    <w:pPr>
      <w:keepNext w:val="0"/>
      <w:keepLines w:val="0"/>
      <w:widowControl w:val="0"/>
      <w:numPr>
        <w:ilvl w:val="0"/>
        <w:numId w:val="188"/>
      </w:numPr>
      <w:tabs>
        <w:tab w:val="left" w:pos="360"/>
        <w:tab w:val="left" w:pos="864"/>
        <w:tab w:val="clear" w:pos="432"/>
      </w:tabs>
      <w:spacing w:before="280" w:after="290" w:line="240" w:lineRule="auto"/>
      <w:jc w:val="both"/>
    </w:pPr>
    <w:rPr>
      <w:rFonts w:ascii="Calibri Light" w:hAnsi="Calibri Light" w:eastAsia="宋体" w:cs="Times New Roman"/>
      <w:b/>
      <w:w w:val="100"/>
      <w:sz w:val="28"/>
      <w:szCs w:val="28"/>
    </w:rPr>
  </w:style>
  <w:style w:type="paragraph" w:customStyle="1" w:styleId="3948">
    <w:name w:val="zi"/>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49">
    <w:name w:val="contentlabel"/>
    <w:basedOn w:val="1"/>
    <w:qFormat/>
    <w:uiPriority w:val="0"/>
    <w:pPr>
      <w:spacing w:before="30" w:after="100" w:afterAutospacing="1" w:line="240" w:lineRule="auto"/>
      <w:ind w:left="90" w:firstLine="0" w:firstLineChars="0"/>
    </w:pPr>
    <w:rPr>
      <w:rFonts w:ascii="Arial Unicode MS" w:hAnsi="Arial Unicode MS"/>
      <w:color w:val="336666"/>
      <w:kern w:val="0"/>
      <w:sz w:val="18"/>
      <w:szCs w:val="18"/>
    </w:rPr>
  </w:style>
  <w:style w:type="paragraph" w:customStyle="1" w:styleId="3950">
    <w:name w:val="CM121"/>
    <w:basedOn w:val="305"/>
    <w:next w:val="305"/>
    <w:qFormat/>
    <w:uiPriority w:val="99"/>
    <w:pPr>
      <w:spacing w:after="515"/>
    </w:pPr>
    <w:rPr>
      <w:rFonts w:ascii="仿宋_GB2312" w:eastAsia="仿宋_GB2312" w:cs="Times New Roman"/>
      <w:color w:val="auto"/>
    </w:rPr>
  </w:style>
  <w:style w:type="paragraph" w:customStyle="1" w:styleId="3951">
    <w:name w:val="CM64"/>
    <w:basedOn w:val="305"/>
    <w:next w:val="305"/>
    <w:qFormat/>
    <w:uiPriority w:val="0"/>
    <w:pPr>
      <w:spacing w:line="546" w:lineRule="atLeast"/>
    </w:pPr>
    <w:rPr>
      <w:rFonts w:ascii="仿宋_GB2312" w:eastAsia="仿宋_GB2312" w:cs="Times New Roman"/>
      <w:color w:val="auto"/>
    </w:rPr>
  </w:style>
  <w:style w:type="paragraph" w:customStyle="1" w:styleId="3952">
    <w:name w:val="font5"/>
    <w:basedOn w:val="1"/>
    <w:qFormat/>
    <w:uiPriority w:val="0"/>
    <w:pPr>
      <w:spacing w:before="100" w:beforeAutospacing="1" w:after="100" w:afterAutospacing="1" w:line="240" w:lineRule="auto"/>
      <w:ind w:firstLine="0" w:firstLineChars="0"/>
    </w:pPr>
    <w:rPr>
      <w:rFonts w:ascii="等线" w:hAnsi="等线" w:eastAsia="等线" w:cs="宋体"/>
      <w:kern w:val="0"/>
      <w:sz w:val="18"/>
      <w:szCs w:val="18"/>
    </w:rPr>
  </w:style>
  <w:style w:type="paragraph" w:customStyle="1" w:styleId="3953">
    <w:name w:val="Char1 Char Char Char Char Char Char Char"/>
    <w:basedOn w:val="1"/>
    <w:next w:val="1"/>
    <w:qFormat/>
    <w:uiPriority w:val="99"/>
    <w:pPr>
      <w:widowControl w:val="0"/>
      <w:ind w:firstLine="0" w:firstLineChars="0"/>
      <w:jc w:val="both"/>
    </w:pPr>
    <w:rPr>
      <w:rFonts w:ascii="Tahoma" w:hAnsi="Tahoma"/>
      <w:sz w:val="21"/>
    </w:rPr>
  </w:style>
  <w:style w:type="paragraph" w:customStyle="1" w:styleId="3954">
    <w:name w:val="样式 页眉 + 小四 两端对齐 首行缩进:  2 字符"/>
    <w:basedOn w:val="57"/>
    <w:qFormat/>
    <w:uiPriority w:val="99"/>
    <w:pPr>
      <w:pBdr>
        <w:bottom w:val="none" w:color="auto" w:sz="0" w:space="0"/>
      </w:pBdr>
      <w:spacing w:line="480" w:lineRule="exact"/>
      <w:ind w:firstLine="560"/>
      <w:jc w:val="both"/>
    </w:pPr>
    <w:rPr>
      <w:rFonts w:hAnsi="Arial Unicode MS" w:eastAsia="仿宋_GB2312" w:cs="宋体"/>
      <w:sz w:val="28"/>
      <w:szCs w:val="20"/>
    </w:rPr>
  </w:style>
  <w:style w:type="paragraph" w:customStyle="1" w:styleId="3955">
    <w:name w:val="xl1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b/>
      <w:bCs/>
      <w:kern w:val="0"/>
      <w:sz w:val="21"/>
      <w:szCs w:val="20"/>
    </w:rPr>
  </w:style>
  <w:style w:type="paragraph" w:customStyle="1" w:styleId="3956">
    <w:name w:val="样式 标题 4 + 小四 非加粗"/>
    <w:basedOn w:val="5"/>
    <w:qFormat/>
    <w:uiPriority w:val="99"/>
    <w:pPr>
      <w:keepNext w:val="0"/>
      <w:keepLines w:val="0"/>
      <w:widowControl w:val="0"/>
      <w:numPr>
        <w:ilvl w:val="0"/>
        <w:numId w:val="0"/>
      </w:numPr>
      <w:tabs>
        <w:tab w:val="left" w:pos="360"/>
        <w:tab w:val="left" w:pos="1740"/>
      </w:tabs>
      <w:adjustRightInd w:val="0"/>
      <w:snapToGrid w:val="0"/>
      <w:spacing w:line="360" w:lineRule="auto"/>
      <w:ind w:left="1325" w:leftChars="300" w:right="240" w:rightChars="100" w:hanging="605"/>
      <w:outlineLvl w:val="3"/>
    </w:pPr>
    <w:rPr>
      <w:rFonts w:ascii="Arial" w:hAnsi="Arial"/>
      <w:b/>
      <w:sz w:val="21"/>
      <w:szCs w:val="24"/>
    </w:rPr>
  </w:style>
  <w:style w:type="paragraph" w:customStyle="1" w:styleId="3957">
    <w:name w:val="xl99"/>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958">
    <w:name w:val="!标题4 Ctrl+4"/>
    <w:basedOn w:val="1"/>
    <w:next w:val="763"/>
    <w:qFormat/>
    <w:uiPriority w:val="0"/>
    <w:pPr>
      <w:widowControl w:val="0"/>
      <w:tabs>
        <w:tab w:val="left" w:pos="851"/>
      </w:tabs>
      <w:adjustRightInd w:val="0"/>
      <w:snapToGrid w:val="0"/>
      <w:spacing w:beforeLines="50" w:afterLines="50" w:line="240" w:lineRule="auto"/>
      <w:ind w:left="851" w:hanging="851" w:firstLineChars="0"/>
      <w:jc w:val="both"/>
      <w:outlineLvl w:val="3"/>
    </w:pPr>
    <w:rPr>
      <w:rFonts w:ascii="Arial" w:hAnsi="Arial" w:eastAsia="黑体"/>
      <w:b/>
      <w:sz w:val="30"/>
      <w:szCs w:val="30"/>
    </w:rPr>
  </w:style>
  <w:style w:type="paragraph" w:customStyle="1" w:styleId="3959">
    <w:name w:val="列举项目"/>
    <w:basedOn w:val="3756"/>
    <w:qFormat/>
    <w:uiPriority w:val="99"/>
    <w:pPr>
      <w:widowControl/>
      <w:numPr>
        <w:ilvl w:val="0"/>
        <w:numId w:val="189"/>
      </w:numPr>
      <w:shd w:val="clear" w:color="auto" w:fill="auto"/>
      <w:tabs>
        <w:tab w:val="left" w:pos="360"/>
        <w:tab w:val="left" w:pos="432"/>
        <w:tab w:val="left" w:pos="1200"/>
      </w:tabs>
      <w:spacing w:line="360" w:lineRule="auto"/>
      <w:ind w:left="432" w:leftChars="400" w:hanging="432" w:hangingChars="200"/>
      <w:jc w:val="left"/>
    </w:pPr>
    <w:rPr>
      <w:rFonts w:ascii="宋体" w:eastAsia="宋体" w:cs="宋体"/>
      <w:kern w:val="0"/>
      <w:sz w:val="21"/>
    </w:rPr>
  </w:style>
  <w:style w:type="paragraph" w:customStyle="1" w:styleId="3960">
    <w:name w:val="分类缩进正文文字"/>
    <w:basedOn w:val="35"/>
    <w:qFormat/>
    <w:uiPriority w:val="0"/>
    <w:pPr>
      <w:widowControl w:val="0"/>
      <w:tabs>
        <w:tab w:val="left" w:pos="510"/>
      </w:tabs>
      <w:spacing w:before="60" w:line="240" w:lineRule="auto"/>
      <w:ind w:left="510" w:leftChars="0" w:hanging="510" w:firstLineChars="0"/>
      <w:jc w:val="both"/>
    </w:pPr>
    <w:rPr>
      <w:rFonts w:ascii="Garamond" w:hAnsi="Garamond"/>
      <w:kern w:val="0"/>
      <w:szCs w:val="20"/>
    </w:rPr>
  </w:style>
  <w:style w:type="paragraph" w:customStyle="1" w:styleId="3961">
    <w:name w:val="封面"/>
    <w:basedOn w:val="1"/>
    <w:qFormat/>
    <w:uiPriority w:val="0"/>
    <w:pPr>
      <w:widowControl w:val="0"/>
      <w:adjustRightInd w:val="0"/>
      <w:spacing w:line="360" w:lineRule="atLeast"/>
      <w:ind w:firstLine="0" w:firstLineChars="0"/>
      <w:jc w:val="right"/>
      <w:textAlignment w:val="baseline"/>
    </w:pPr>
    <w:rPr>
      <w:rFonts w:ascii="Arial" w:hAnsi="Arial"/>
      <w:kern w:val="0"/>
      <w:sz w:val="21"/>
      <w:szCs w:val="20"/>
    </w:rPr>
  </w:style>
  <w:style w:type="paragraph" w:customStyle="1" w:styleId="3962">
    <w:name w:val="列表编号 6"/>
    <w:basedOn w:val="20"/>
    <w:next w:val="21"/>
    <w:qFormat/>
    <w:uiPriority w:val="99"/>
    <w:pPr>
      <w:numPr>
        <w:ilvl w:val="0"/>
        <w:numId w:val="0"/>
      </w:numPr>
      <w:tabs>
        <w:tab w:val="left" w:pos="360"/>
      </w:tabs>
      <w:adjustRightInd w:val="0"/>
      <w:spacing w:before="0" w:beforeAutospacing="0" w:after="60" w:afterAutospacing="0" w:line="320" w:lineRule="exact"/>
      <w:contextualSpacing/>
    </w:pPr>
    <w:rPr>
      <w:rFonts w:ascii="宋体" w:hAnsi="Arial Unicode MS" w:eastAsia="黑体"/>
      <w:sz w:val="21"/>
      <w:szCs w:val="24"/>
    </w:rPr>
  </w:style>
  <w:style w:type="paragraph" w:customStyle="1" w:styleId="3963">
    <w:name w:val="默认段落字体 Para Char Char Char Char Char Char Char Char Char1 Char Char Char Char Char Char"/>
    <w:basedOn w:val="26"/>
    <w:qFormat/>
    <w:uiPriority w:val="99"/>
    <w:pPr>
      <w:shd w:val="clear" w:color="auto" w:fill="000080"/>
      <w:spacing w:line="360" w:lineRule="auto"/>
    </w:pPr>
    <w:rPr>
      <w:rFonts w:ascii="Tahoma" w:hAnsi="Tahoma"/>
      <w:sz w:val="24"/>
      <w:szCs w:val="20"/>
    </w:rPr>
  </w:style>
  <w:style w:type="paragraph" w:customStyle="1" w:styleId="3964">
    <w:name w:val="font24"/>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965">
    <w:name w:val="目录标题（黑体 三号 加粗 居中）"/>
    <w:basedOn w:val="1"/>
    <w:qFormat/>
    <w:uiPriority w:val="0"/>
    <w:pPr>
      <w:widowControl w:val="0"/>
      <w:ind w:firstLine="0" w:firstLineChars="0"/>
      <w:jc w:val="center"/>
    </w:pPr>
    <w:rPr>
      <w:rFonts w:ascii="黑体" w:eastAsia="黑体" w:cs="宋体"/>
      <w:b/>
      <w:bCs/>
      <w:sz w:val="32"/>
      <w:szCs w:val="20"/>
    </w:rPr>
  </w:style>
  <w:style w:type="paragraph" w:customStyle="1" w:styleId="3966">
    <w:name w:val="Char Char12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67">
    <w:name w:val="Bullet with text 1"/>
    <w:basedOn w:val="1"/>
    <w:qFormat/>
    <w:uiPriority w:val="0"/>
    <w:pPr>
      <w:tabs>
        <w:tab w:val="left" w:pos="360"/>
        <w:tab w:val="left" w:pos="432"/>
      </w:tabs>
      <w:ind w:left="432" w:hanging="432" w:firstLineChars="0"/>
    </w:pPr>
    <w:rPr>
      <w:rFonts w:ascii="Arial" w:hAnsi="Arial" w:eastAsia="仿宋"/>
      <w:kern w:val="0"/>
      <w:sz w:val="21"/>
      <w:szCs w:val="20"/>
      <w:lang w:val="en-GB" w:eastAsia="en-US"/>
    </w:rPr>
  </w:style>
  <w:style w:type="paragraph" w:customStyle="1" w:styleId="3968">
    <w:name w:val="目录 61"/>
    <w:basedOn w:val="1"/>
    <w:next w:val="1"/>
    <w:qFormat/>
    <w:uiPriority w:val="39"/>
    <w:pPr>
      <w:widowControl w:val="0"/>
      <w:spacing w:line="240" w:lineRule="auto"/>
      <w:ind w:left="1050" w:firstLine="0" w:firstLineChars="0"/>
    </w:pPr>
    <w:rPr>
      <w:rFonts w:ascii="Calibri" w:cs="Calibri"/>
      <w:sz w:val="18"/>
      <w:szCs w:val="18"/>
    </w:rPr>
  </w:style>
  <w:style w:type="paragraph" w:customStyle="1" w:styleId="3969">
    <w:name w:val="样式 宋体 小四 行距: 多倍行距 1.25 字行"/>
    <w:basedOn w:val="1"/>
    <w:qFormat/>
    <w:uiPriority w:val="0"/>
    <w:pPr>
      <w:widowControl w:val="0"/>
      <w:ind w:firstLine="0" w:firstLineChars="0"/>
      <w:jc w:val="both"/>
    </w:pPr>
    <w:rPr>
      <w:rFonts w:eastAsia="楷体_GB2312"/>
      <w:sz w:val="21"/>
      <w:szCs w:val="20"/>
    </w:rPr>
  </w:style>
  <w:style w:type="paragraph" w:customStyle="1" w:styleId="3970">
    <w:name w:val="年月日"/>
    <w:basedOn w:val="1"/>
    <w:qFormat/>
    <w:uiPriority w:val="0"/>
    <w:pPr>
      <w:ind w:firstLine="0" w:firstLineChars="0"/>
      <w:jc w:val="center"/>
    </w:pPr>
    <w:rPr>
      <w:rFonts w:ascii="黑体" w:eastAsia="黑体" w:cs="宋体"/>
      <w:b/>
      <w:bCs/>
      <w:kern w:val="0"/>
      <w:sz w:val="32"/>
      <w:szCs w:val="20"/>
    </w:rPr>
  </w:style>
  <w:style w:type="paragraph" w:customStyle="1" w:styleId="3971">
    <w:name w:val="我的标题5"/>
    <w:basedOn w:val="393"/>
    <w:next w:val="393"/>
    <w:qFormat/>
    <w:uiPriority w:val="0"/>
    <w:pPr>
      <w:widowControl/>
      <w:spacing w:beforeLines="0" w:afterLines="0" w:line="590" w:lineRule="exact"/>
      <w:ind w:left="2240" w:hanging="420" w:firstLineChars="0"/>
      <w:outlineLvl w:val="4"/>
    </w:pPr>
    <w:rPr>
      <w:rFonts w:ascii="仿宋_GB2312" w:hAnsi="Arial" w:eastAsia="仿宋_GB2312" w:cs="Times New Roman"/>
      <w:color w:val="auto"/>
      <w:sz w:val="32"/>
      <w:szCs w:val="18"/>
    </w:rPr>
  </w:style>
  <w:style w:type="paragraph" w:customStyle="1" w:styleId="3972">
    <w:name w:val="样式 标题 3Level 3 HeadH3Heading 3 - oldh3sect1.2.3Head33l3..."/>
    <w:basedOn w:val="5"/>
    <w:qFormat/>
    <w:uiPriority w:val="99"/>
    <w:pPr>
      <w:keepLines w:val="0"/>
      <w:numPr>
        <w:ilvl w:val="0"/>
        <w:numId w:val="0"/>
      </w:numPr>
      <w:tabs>
        <w:tab w:val="left" w:pos="0"/>
      </w:tabs>
      <w:spacing w:before="156" w:line="360" w:lineRule="auto"/>
    </w:pPr>
    <w:rPr>
      <w:rFonts w:ascii="Arial Unicode MS" w:hAnsi="Arial Unicode MS" w:eastAsia="宋体" w:cs="宋体"/>
      <w:b/>
      <w:kern w:val="0"/>
      <w:sz w:val="30"/>
      <w:szCs w:val="30"/>
    </w:rPr>
  </w:style>
  <w:style w:type="paragraph" w:customStyle="1" w:styleId="3973">
    <w:name w:val="样式 正文首行缩进 + 首行缩进:  1 字符"/>
    <w:basedOn w:val="1"/>
    <w:qFormat/>
    <w:uiPriority w:val="99"/>
    <w:pPr>
      <w:tabs>
        <w:tab w:val="left" w:pos="2730"/>
      </w:tabs>
      <w:spacing w:after="120"/>
    </w:pPr>
    <w:rPr>
      <w:rFonts w:cs="宋体"/>
      <w:color w:val="000000"/>
      <w:szCs w:val="20"/>
    </w:rPr>
  </w:style>
  <w:style w:type="paragraph" w:customStyle="1" w:styleId="3974">
    <w:name w:val="Char Char Char Char Char Char Char12"/>
    <w:basedOn w:val="1"/>
    <w:qFormat/>
    <w:uiPriority w:val="99"/>
    <w:pPr>
      <w:widowControl w:val="0"/>
      <w:ind w:firstLine="0" w:firstLineChars="0"/>
      <w:jc w:val="both"/>
    </w:pPr>
    <w:rPr>
      <w:rFonts w:ascii="Tahoma" w:hAnsi="Tahoma"/>
      <w:sz w:val="21"/>
      <w:szCs w:val="20"/>
    </w:rPr>
  </w:style>
  <w:style w:type="paragraph" w:customStyle="1" w:styleId="3975">
    <w:name w:val="CM51"/>
    <w:basedOn w:val="305"/>
    <w:next w:val="305"/>
    <w:qFormat/>
    <w:uiPriority w:val="0"/>
    <w:rPr>
      <w:rFonts w:ascii="仿宋_GB2312" w:eastAsia="仿宋_GB2312" w:cs="Times New Roman"/>
      <w:color w:val="auto"/>
    </w:rPr>
  </w:style>
  <w:style w:type="paragraph" w:customStyle="1" w:styleId="3976">
    <w:name w:val="Char Char2 Char"/>
    <w:basedOn w:val="26"/>
    <w:qFormat/>
    <w:uiPriority w:val="0"/>
    <w:pPr>
      <w:widowControl w:val="0"/>
      <w:shd w:val="clear" w:color="auto" w:fill="000080"/>
      <w:spacing w:line="360" w:lineRule="auto"/>
      <w:ind w:firstLine="200" w:firstLineChars="200"/>
      <w:jc w:val="both"/>
    </w:pPr>
    <w:rPr>
      <w:rFonts w:ascii="Tahoma" w:hAnsi="Tahoma"/>
      <w:sz w:val="24"/>
      <w:szCs w:val="24"/>
      <w:lang w:eastAsia="en-US"/>
    </w:rPr>
  </w:style>
  <w:style w:type="paragraph" w:customStyle="1" w:styleId="3977">
    <w:name w:val="附图居中"/>
    <w:basedOn w:val="1"/>
    <w:next w:val="3978"/>
    <w:qFormat/>
    <w:uiPriority w:val="0"/>
    <w:pPr>
      <w:keepNext/>
      <w:widowControl w:val="0"/>
      <w:spacing w:line="240" w:lineRule="auto"/>
      <w:ind w:firstLine="0" w:firstLineChars="0"/>
      <w:jc w:val="center"/>
    </w:pPr>
    <w:rPr>
      <w:rFonts w:ascii="Calibri"/>
      <w:sz w:val="21"/>
    </w:rPr>
  </w:style>
  <w:style w:type="paragraph" w:customStyle="1" w:styleId="3978">
    <w:name w:val="附图标题"/>
    <w:basedOn w:val="1"/>
    <w:next w:val="21"/>
    <w:qFormat/>
    <w:uiPriority w:val="0"/>
    <w:pPr>
      <w:keepNext/>
      <w:widowControl w:val="0"/>
      <w:numPr>
        <w:ilvl w:val="0"/>
        <w:numId w:val="190"/>
      </w:numPr>
      <w:tabs>
        <w:tab w:val="left" w:pos="360"/>
        <w:tab w:val="left" w:pos="720"/>
        <w:tab w:val="clear" w:pos="420"/>
      </w:tabs>
      <w:spacing w:afterLines="100" w:line="240" w:lineRule="auto"/>
      <w:ind w:left="0" w:firstLine="0" w:firstLineChars="0"/>
      <w:jc w:val="center"/>
    </w:pPr>
    <w:rPr>
      <w:rFonts w:ascii="Arial" w:hAnsi="Arial" w:eastAsia="黑体"/>
      <w:b/>
      <w:sz w:val="18"/>
    </w:rPr>
  </w:style>
  <w:style w:type="paragraph" w:customStyle="1" w:styleId="3979">
    <w:name w:val="Char Char Char1 Char Char Char Char Char Char Char1"/>
    <w:basedOn w:val="1"/>
    <w:qFormat/>
    <w:uiPriority w:val="0"/>
    <w:pPr>
      <w:widowControl w:val="0"/>
      <w:tabs>
        <w:tab w:val="left" w:pos="425"/>
      </w:tabs>
      <w:spacing w:line="240" w:lineRule="auto"/>
      <w:ind w:left="425" w:hanging="425" w:firstLineChars="0"/>
      <w:jc w:val="both"/>
    </w:pPr>
    <w:rPr>
      <w:rFonts w:ascii="Calibri"/>
      <w:sz w:val="21"/>
    </w:rPr>
  </w:style>
  <w:style w:type="paragraph" w:customStyle="1" w:styleId="3980">
    <w:name w:val="iflytek标题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3981">
    <w:name w:val="目录2"/>
    <w:basedOn w:val="1"/>
    <w:qFormat/>
    <w:uiPriority w:val="0"/>
    <w:pPr>
      <w:widowControl w:val="0"/>
      <w:ind w:firstLine="0" w:firstLineChars="0"/>
      <w:jc w:val="both"/>
      <w:outlineLvl w:val="1"/>
    </w:pPr>
    <w:rPr>
      <w:sz w:val="21"/>
    </w:rPr>
  </w:style>
  <w:style w:type="paragraph" w:customStyle="1" w:styleId="3982">
    <w:name w:val="表格表头"/>
    <w:basedOn w:val="1"/>
    <w:qFormat/>
    <w:uiPriority w:val="0"/>
    <w:pPr>
      <w:widowControl w:val="0"/>
      <w:ind w:firstLine="0" w:firstLineChars="0"/>
      <w:jc w:val="center"/>
      <w:outlineLvl w:val="0"/>
    </w:pPr>
    <w:rPr>
      <w:rFonts w:eastAsia="黑体" w:cs="宋体"/>
      <w:sz w:val="21"/>
      <w:szCs w:val="21"/>
    </w:rPr>
  </w:style>
  <w:style w:type="paragraph" w:customStyle="1" w:styleId="3983">
    <w:name w:val="xl91"/>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84">
    <w:name w:val="Main Title"/>
    <w:basedOn w:val="1"/>
    <w:qFormat/>
    <w:uiPriority w:val="0"/>
    <w:pPr>
      <w:widowControl w:val="0"/>
      <w:spacing w:before="480" w:after="60" w:line="240" w:lineRule="auto"/>
      <w:ind w:firstLine="0" w:firstLineChars="0"/>
      <w:jc w:val="center"/>
    </w:pPr>
    <w:rPr>
      <w:b/>
      <w:snapToGrid w:val="0"/>
      <w:kern w:val="28"/>
      <w:sz w:val="32"/>
      <w:szCs w:val="20"/>
    </w:rPr>
  </w:style>
  <w:style w:type="paragraph" w:customStyle="1" w:styleId="3985">
    <w:name w:val="maxy"/>
    <w:basedOn w:val="1"/>
    <w:qFormat/>
    <w:uiPriority w:val="0"/>
    <w:pPr>
      <w:widowControl w:val="0"/>
      <w:tabs>
        <w:tab w:val="left" w:pos="3410"/>
        <w:tab w:val="left" w:pos="8698"/>
      </w:tabs>
      <w:autoSpaceDE w:val="0"/>
      <w:autoSpaceDN w:val="0"/>
      <w:adjustRightInd w:val="0"/>
      <w:spacing w:before="120" w:after="156"/>
      <w:ind w:firstLine="360" w:firstLineChars="0"/>
    </w:pPr>
    <w:rPr>
      <w:rFonts w:hint="eastAsia" w:eastAsia="仿宋"/>
      <w:color w:val="000000"/>
      <w:kern w:val="0"/>
      <w:sz w:val="28"/>
      <w:szCs w:val="20"/>
      <w:lang w:val="zh-CN"/>
    </w:rPr>
  </w:style>
  <w:style w:type="paragraph" w:customStyle="1" w:styleId="3986">
    <w:name w:val="样式 标题 3H3l3CTh3Level 3 Topic Headingsect1.2.3Title3BOD 0..."/>
    <w:basedOn w:val="5"/>
    <w:qFormat/>
    <w:uiPriority w:val="0"/>
    <w:pPr>
      <w:keepLines w:val="0"/>
      <w:numPr>
        <w:numId w:val="19"/>
      </w:numPr>
      <w:tabs>
        <w:tab w:val="left" w:pos="360"/>
      </w:tabs>
      <w:spacing w:before="156" w:after="60" w:line="416" w:lineRule="auto"/>
      <w:ind w:left="720" w:hanging="720"/>
    </w:pPr>
    <w:rPr>
      <w:rFonts w:ascii="Calibri" w:hAnsi="Calibri" w:eastAsia="宋体" w:cs="宋体"/>
      <w:b/>
      <w:bCs w:val="0"/>
      <w:smallCaps/>
      <w:sz w:val="32"/>
      <w:szCs w:val="20"/>
    </w:rPr>
  </w:style>
  <w:style w:type="paragraph" w:customStyle="1" w:styleId="3987">
    <w:name w:val="表身（中）"/>
    <w:basedOn w:val="3831"/>
    <w:qFormat/>
    <w:uiPriority w:val="0"/>
    <w:pPr>
      <w:jc w:val="center"/>
    </w:pPr>
  </w:style>
  <w:style w:type="paragraph" w:customStyle="1" w:styleId="3988">
    <w:name w:val="xl208"/>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989">
    <w:name w:val="xl70"/>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990">
    <w:name w:val="xl19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1">
    <w:name w:val="p16"/>
    <w:basedOn w:val="1"/>
    <w:qFormat/>
    <w:uiPriority w:val="0"/>
    <w:pPr>
      <w:snapToGrid w:val="0"/>
      <w:spacing w:line="240" w:lineRule="auto"/>
      <w:ind w:firstLine="0" w:firstLineChars="0"/>
    </w:pPr>
    <w:rPr>
      <w:rFonts w:ascii="Janson Text LT Pro" w:eastAsia="Janson Text LT Pro" w:cs="宋体"/>
      <w:color w:val="000000"/>
      <w:kern w:val="0"/>
      <w:sz w:val="21"/>
    </w:rPr>
  </w:style>
  <w:style w:type="paragraph" w:customStyle="1" w:styleId="3992">
    <w:name w:val="正文表标题"/>
    <w:next w:val="1"/>
    <w:qFormat/>
    <w:uiPriority w:val="0"/>
    <w:pPr>
      <w:numPr>
        <w:ilvl w:val="0"/>
        <w:numId w:val="191"/>
      </w:numPr>
      <w:tabs>
        <w:tab w:val="left" w:pos="360"/>
      </w:tabs>
      <w:spacing w:beforeLines="50" w:afterLines="50" w:line="240" w:lineRule="auto"/>
      <w:jc w:val="center"/>
    </w:pPr>
    <w:rPr>
      <w:rFonts w:ascii="黑体" w:hAnsi="Calibri" w:eastAsia="黑体" w:cs="Times New Roman"/>
      <w:sz w:val="21"/>
      <w:lang w:val="en-US" w:eastAsia="zh-CN" w:bidi="ar-SA"/>
    </w:rPr>
  </w:style>
  <w:style w:type="paragraph" w:customStyle="1" w:styleId="3993">
    <w:name w:val="项目编号1级"/>
    <w:qFormat/>
    <w:uiPriority w:val="99"/>
    <w:pPr>
      <w:tabs>
        <w:tab w:val="left" w:pos="840"/>
      </w:tabs>
      <w:spacing w:line="360" w:lineRule="auto"/>
      <w:ind w:left="840" w:hanging="420"/>
    </w:pPr>
    <w:rPr>
      <w:rFonts w:hint="eastAsia" w:ascii="Verdana" w:hAnsi="Verdana" w:eastAsia="宋体" w:cs="Times New Roman"/>
      <w:color w:val="000000"/>
      <w:kern w:val="2"/>
      <w:sz w:val="24"/>
      <w:szCs w:val="21"/>
      <w:lang w:val="en-US" w:eastAsia="zh-CN" w:bidi="ar-SA"/>
    </w:rPr>
  </w:style>
  <w:style w:type="paragraph" w:customStyle="1" w:styleId="3994">
    <w:name w:val="三级条标题"/>
    <w:basedOn w:val="853"/>
    <w:next w:val="1"/>
    <w:qFormat/>
    <w:uiPriority w:val="0"/>
    <w:pPr>
      <w:outlineLvl w:val="4"/>
    </w:pPr>
    <w:rPr>
      <w:rFonts w:ascii="Calibri" w:hAnsi="Calibri"/>
    </w:rPr>
  </w:style>
  <w:style w:type="paragraph" w:customStyle="1" w:styleId="3995">
    <w:name w:val="默认段落字体 Char2 Char1 Char Char1 Char Char Char Char1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996">
    <w:name w:val="Num Heading 2"/>
    <w:basedOn w:val="4"/>
    <w:next w:val="1"/>
    <w:qFormat/>
    <w:uiPriority w:val="0"/>
    <w:pPr>
      <w:keepLines w:val="0"/>
      <w:widowControl w:val="0"/>
      <w:numPr>
        <w:ilvl w:val="1"/>
        <w:numId w:val="68"/>
      </w:numPr>
      <w:tabs>
        <w:tab w:val="left" w:pos="360"/>
        <w:tab w:val="left" w:pos="794"/>
      </w:tabs>
      <w:adjustRightInd w:val="0"/>
      <w:snapToGrid w:val="0"/>
      <w:spacing w:before="0" w:beforeLines="0" w:after="60" w:afterLines="0" w:line="360" w:lineRule="auto"/>
      <w:ind w:left="576" w:firstLine="200"/>
    </w:pPr>
    <w:rPr>
      <w:rFonts w:ascii="仿宋_GB2312" w:hAnsi="仿宋" w:eastAsia="宋体"/>
      <w:b/>
      <w:color w:val="333333"/>
      <w:szCs w:val="28"/>
    </w:rPr>
  </w:style>
  <w:style w:type="paragraph" w:customStyle="1" w:styleId="3997">
    <w:name w:val="列出段落21"/>
    <w:basedOn w:val="1"/>
    <w:qFormat/>
    <w:uiPriority w:val="34"/>
    <w:pPr>
      <w:widowControl w:val="0"/>
      <w:ind w:firstLine="420"/>
      <w:jc w:val="both"/>
    </w:pPr>
    <w:rPr>
      <w:rFonts w:ascii="Calibri" w:hAnsi="Calibri"/>
    </w:rPr>
  </w:style>
  <w:style w:type="paragraph" w:customStyle="1" w:styleId="3998">
    <w:name w:val="xl20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9">
    <w:name w:val="样式 正文首行缩进 2 + 首行缩进:  2 字符"/>
    <w:basedOn w:val="1"/>
    <w:next w:val="1"/>
    <w:qFormat/>
    <w:uiPriority w:val="0"/>
    <w:pPr>
      <w:ind w:firstLine="0" w:firstLineChars="0"/>
    </w:pPr>
    <w:rPr>
      <w:rFonts w:ascii="Calibri"/>
      <w:sz w:val="21"/>
    </w:rPr>
  </w:style>
  <w:style w:type="paragraph" w:customStyle="1" w:styleId="4000">
    <w:name w:val="正文 小四 首缩"/>
    <w:qFormat/>
    <w:uiPriority w:val="0"/>
    <w:pPr>
      <w:snapToGrid w:val="0"/>
      <w:spacing w:line="360" w:lineRule="auto"/>
      <w:ind w:firstLine="482"/>
    </w:pPr>
    <w:rPr>
      <w:rFonts w:ascii="Calibri" w:hAnsi="Calibri" w:eastAsia="宋体" w:cs="Times New Roman"/>
      <w:kern w:val="2"/>
      <w:sz w:val="24"/>
      <w:lang w:val="en-US" w:eastAsia="zh-CN" w:bidi="ar-SA"/>
    </w:rPr>
  </w:style>
  <w:style w:type="paragraph" w:customStyle="1" w:styleId="4001">
    <w:name w:val="样式 楷体_GB2312 (符号) Courier New 小四 行距: 1.5 倍行距"/>
    <w:basedOn w:val="1"/>
    <w:qFormat/>
    <w:uiPriority w:val="0"/>
    <w:pPr>
      <w:widowControl w:val="0"/>
      <w:jc w:val="both"/>
    </w:pPr>
    <w:rPr>
      <w:rFonts w:eastAsia="楷体_GB2312"/>
      <w:bCs/>
      <w:kern w:val="0"/>
      <w:sz w:val="21"/>
    </w:rPr>
  </w:style>
  <w:style w:type="paragraph" w:customStyle="1" w:styleId="4002">
    <w:name w:val="xl24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4003">
    <w:name w:val="列表（符号二级）（绿盟科技）"/>
    <w:basedOn w:val="1012"/>
    <w:qFormat/>
    <w:uiPriority w:val="0"/>
    <w:pPr>
      <w:ind w:left="0" w:firstLine="0"/>
    </w:pPr>
    <w:rPr>
      <w:rFonts w:eastAsia="宋体"/>
    </w:rPr>
  </w:style>
  <w:style w:type="paragraph" w:customStyle="1" w:styleId="4004">
    <w:name w:val="xl4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4005">
    <w:name w:val="注示文本"/>
    <w:basedOn w:val="1"/>
    <w:qFormat/>
    <w:uiPriority w:val="0"/>
    <w:pPr>
      <w:widowControl w:val="0"/>
      <w:pBdr>
        <w:bottom w:val="single" w:color="000000" w:sz="4" w:space="1"/>
      </w:pBdr>
      <w:ind w:firstLine="360"/>
      <w:jc w:val="both"/>
    </w:pPr>
    <w:rPr>
      <w:rFonts w:ascii="Arial" w:hAnsi="Arial" w:eastAsia="楷体_GB2312"/>
      <w:sz w:val="18"/>
      <w:szCs w:val="18"/>
    </w:rPr>
  </w:style>
  <w:style w:type="paragraph" w:customStyle="1" w:styleId="4006">
    <w:name w:val="样式 标题 5 + 左侧:  1.02 厘米 首行缩进:  0 厘米"/>
    <w:basedOn w:val="7"/>
    <w:qFormat/>
    <w:uiPriority w:val="99"/>
    <w:pPr>
      <w:numPr>
        <w:ilvl w:val="0"/>
        <w:numId w:val="0"/>
      </w:numPr>
      <w:tabs>
        <w:tab w:val="left" w:pos="360"/>
        <w:tab w:val="left" w:pos="859"/>
      </w:tabs>
      <w:spacing w:before="240" w:beforeLines="100" w:after="60" w:afterLines="100" w:line="374" w:lineRule="auto"/>
      <w:ind w:left="876" w:leftChars="150" w:hanging="726"/>
    </w:pPr>
    <w:rPr>
      <w:rFonts w:ascii="Calibri" w:hAnsi="Calibri" w:eastAsia="仿宋_GB2312" w:cs="宋体"/>
      <w:b/>
      <w:w w:val="100"/>
      <w:kern w:val="2"/>
      <w:sz w:val="28"/>
      <w:szCs w:val="20"/>
    </w:rPr>
  </w:style>
  <w:style w:type="paragraph" w:customStyle="1" w:styleId="4007">
    <w:name w:val="subtitle 2"/>
    <w:basedOn w:val="1"/>
    <w:qFormat/>
    <w:uiPriority w:val="0"/>
    <w:pPr>
      <w:widowControl w:val="0"/>
      <w:adjustRightInd w:val="0"/>
      <w:spacing w:before="240" w:after="240" w:line="312" w:lineRule="atLeast"/>
      <w:ind w:firstLine="0" w:firstLineChars="0"/>
      <w:jc w:val="both"/>
      <w:textAlignment w:val="baseline"/>
    </w:pPr>
    <w:rPr>
      <w:rFonts w:ascii="Calibri" w:eastAsia="黑体"/>
      <w:kern w:val="0"/>
      <w:sz w:val="21"/>
      <w:szCs w:val="20"/>
    </w:rPr>
  </w:style>
  <w:style w:type="paragraph" w:customStyle="1" w:styleId="4008">
    <w:name w:val="样式 行距: 1.5 倍行距3"/>
    <w:basedOn w:val="1"/>
    <w:qFormat/>
    <w:uiPriority w:val="0"/>
    <w:pPr>
      <w:widowControl w:val="0"/>
      <w:ind w:firstLine="0" w:firstLineChars="0"/>
      <w:jc w:val="both"/>
    </w:pPr>
    <w:rPr>
      <w:rFonts w:ascii="Calibri" w:cs="宋体"/>
      <w:sz w:val="21"/>
      <w:szCs w:val="20"/>
    </w:rPr>
  </w:style>
  <w:style w:type="paragraph" w:customStyle="1" w:styleId="4009">
    <w:name w:val="重点文字"/>
    <w:basedOn w:val="1"/>
    <w:qFormat/>
    <w:uiPriority w:val="0"/>
    <w:pPr>
      <w:ind w:firstLine="0" w:firstLineChars="0"/>
      <w:jc w:val="both"/>
    </w:pPr>
    <w:rPr>
      <w:rFonts w:ascii="Calibri"/>
      <w:b/>
      <w:kern w:val="0"/>
      <w:sz w:val="21"/>
      <w:szCs w:val="32"/>
    </w:rPr>
  </w:style>
  <w:style w:type="paragraph" w:customStyle="1" w:styleId="4010">
    <w:name w:val="样式 样式 四号 加粗 段前: 0.5 行 + 黑体1"/>
    <w:basedOn w:val="1"/>
    <w:qFormat/>
    <w:uiPriority w:val="99"/>
    <w:pPr>
      <w:spacing w:beforeLines="50"/>
      <w:ind w:firstLine="0" w:firstLineChars="0"/>
    </w:pPr>
    <w:rPr>
      <w:rFonts w:ascii="黑体" w:hAnsi="黑体" w:eastAsia="黑体" w:cs="宋体"/>
      <w:b/>
      <w:bCs/>
      <w:kern w:val="0"/>
      <w:sz w:val="28"/>
      <w:szCs w:val="20"/>
    </w:rPr>
  </w:style>
  <w:style w:type="paragraph" w:customStyle="1" w:styleId="4011">
    <w:name w:val="xl15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4012">
    <w:name w:val="new -2"/>
    <w:basedOn w:val="1"/>
    <w:qFormat/>
    <w:uiPriority w:val="0"/>
    <w:pPr>
      <w:numPr>
        <w:ilvl w:val="0"/>
        <w:numId w:val="192"/>
      </w:numPr>
      <w:tabs>
        <w:tab w:val="left" w:pos="360"/>
        <w:tab w:val="left" w:pos="420"/>
      </w:tabs>
      <w:ind w:left="0" w:firstLine="0" w:firstLineChars="0"/>
    </w:pPr>
    <w:rPr>
      <w:rFonts w:ascii="华文细黑" w:hAnsi="华文细黑" w:eastAsia="华文细黑"/>
      <w:b/>
      <w:bCs/>
      <w:kern w:val="44"/>
      <w:sz w:val="30"/>
      <w:szCs w:val="30"/>
      <w:lang w:val="en-GB" w:eastAsia="en-US"/>
    </w:rPr>
  </w:style>
  <w:style w:type="paragraph" w:customStyle="1" w:styleId="4013">
    <w:name w:val="Char Char Char Char1 Char Char Char Char Char Char Char Char Char Char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4014">
    <w:name w:val="Char1 Char Char Char Char Char Char1"/>
    <w:basedOn w:val="1"/>
    <w:qFormat/>
    <w:uiPriority w:val="0"/>
    <w:pPr>
      <w:widowControl w:val="0"/>
      <w:spacing w:line="240" w:lineRule="auto"/>
      <w:ind w:firstLine="0" w:firstLineChars="0"/>
      <w:jc w:val="both"/>
    </w:pPr>
    <w:rPr>
      <w:rFonts w:ascii="Calibri" w:eastAsia="仿宋_GB2312"/>
      <w:sz w:val="28"/>
    </w:rPr>
  </w:style>
  <w:style w:type="paragraph" w:customStyle="1" w:styleId="4015">
    <w:name w:val="xl148"/>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4016">
    <w:name w:val="CM5"/>
    <w:basedOn w:val="305"/>
    <w:next w:val="305"/>
    <w:qFormat/>
    <w:uiPriority w:val="99"/>
    <w:pPr>
      <w:spacing w:line="623" w:lineRule="atLeast"/>
    </w:pPr>
    <w:rPr>
      <w:rFonts w:ascii="仿宋_GB2312" w:eastAsia="仿宋_GB2312" w:cs="Times New Roman"/>
      <w:color w:val="auto"/>
    </w:rPr>
  </w:style>
  <w:style w:type="paragraph" w:customStyle="1" w:styleId="4017">
    <w:name w:val="Char Char Char Char2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4018">
    <w:name w:val="arial122"/>
    <w:basedOn w:val="1"/>
    <w:qFormat/>
    <w:uiPriority w:val="0"/>
    <w:pPr>
      <w:spacing w:line="300" w:lineRule="atLeast"/>
      <w:ind w:firstLine="0" w:firstLineChars="0"/>
    </w:pPr>
    <w:rPr>
      <w:rFonts w:eastAsia="仿宋" w:cs="宋体"/>
      <w:kern w:val="0"/>
      <w:sz w:val="18"/>
      <w:szCs w:val="18"/>
    </w:rPr>
  </w:style>
  <w:style w:type="paragraph" w:customStyle="1" w:styleId="4019">
    <w:name w:val="bullet list"/>
    <w:basedOn w:val="1"/>
    <w:qFormat/>
    <w:uiPriority w:val="0"/>
    <w:pPr>
      <w:tabs>
        <w:tab w:val="left" w:pos="907"/>
        <w:tab w:val="left" w:pos="936"/>
      </w:tabs>
      <w:spacing w:before="60" w:after="60"/>
      <w:ind w:left="936" w:hanging="397"/>
    </w:pPr>
    <w:rPr>
      <w:rFonts w:ascii="Arial" w:hAnsi="Arial" w:eastAsia="仿宋"/>
      <w:kern w:val="0"/>
      <w:sz w:val="21"/>
      <w:szCs w:val="20"/>
    </w:rPr>
  </w:style>
  <w:style w:type="paragraph" w:customStyle="1" w:styleId="4020">
    <w:name w:val="样式 首行缩进:  0.85 厘米 段前: 7.8 磅 段后: 7.8 磅"/>
    <w:basedOn w:val="1"/>
    <w:qFormat/>
    <w:uiPriority w:val="0"/>
    <w:pPr>
      <w:widowControl w:val="0"/>
      <w:spacing w:line="240" w:lineRule="auto"/>
      <w:ind w:firstLine="0" w:firstLineChars="0"/>
      <w:jc w:val="both"/>
    </w:pPr>
    <w:rPr>
      <w:rFonts w:ascii="Calibri" w:cs="宋体"/>
      <w:sz w:val="21"/>
      <w:szCs w:val="20"/>
    </w:rPr>
  </w:style>
  <w:style w:type="paragraph" w:customStyle="1" w:styleId="4021">
    <w:name w:val="带符号正文"/>
    <w:basedOn w:val="1"/>
    <w:qFormat/>
    <w:uiPriority w:val="99"/>
    <w:pPr>
      <w:tabs>
        <w:tab w:val="left" w:pos="840"/>
      </w:tabs>
      <w:spacing w:before="120" w:after="120"/>
      <w:ind w:left="840" w:hanging="420" w:firstLineChars="236"/>
    </w:pPr>
    <w:rPr>
      <w:rFonts w:cs="宋体"/>
      <w:bCs/>
      <w:color w:val="000000"/>
      <w:kern w:val="0"/>
      <w:sz w:val="21"/>
      <w:szCs w:val="28"/>
    </w:rPr>
  </w:style>
  <w:style w:type="paragraph" w:customStyle="1" w:styleId="4022">
    <w:name w:val="Table_Heading_Center"/>
    <w:basedOn w:val="1872"/>
    <w:qFormat/>
    <w:uiPriority w:val="0"/>
    <w:pPr>
      <w:jc w:val="center"/>
    </w:pPr>
  </w:style>
  <w:style w:type="paragraph" w:customStyle="1" w:styleId="4023">
    <w:name w:val="xl266"/>
    <w:basedOn w:val="1"/>
    <w:qFormat/>
    <w:uiPriority w:val="99"/>
    <w:pPr>
      <w:spacing w:before="100" w:beforeAutospacing="1" w:after="100" w:afterAutospacing="1"/>
      <w:ind w:firstLine="566" w:firstLineChars="236"/>
      <w:jc w:val="center"/>
    </w:pPr>
    <w:rPr>
      <w:rFonts w:cs="宋体"/>
      <w:color w:val="0000FF"/>
      <w:kern w:val="0"/>
      <w:sz w:val="18"/>
      <w:szCs w:val="18"/>
    </w:rPr>
  </w:style>
  <w:style w:type="paragraph" w:customStyle="1" w:styleId="4024">
    <w:name w:val="Tiles"/>
    <w:qFormat/>
    <w:uiPriority w:val="0"/>
    <w:pPr>
      <w:spacing w:after="200" w:line="276" w:lineRule="auto"/>
    </w:pPr>
    <w:rPr>
      <w:rFonts w:ascii="Calibri" w:hAnsi="Calibri" w:eastAsia="宋体" w:cs="Times New Roman"/>
      <w:sz w:val="22"/>
      <w:szCs w:val="21"/>
      <w:lang w:val="en-US" w:eastAsia="zh-CN" w:bidi="ar-SA"/>
    </w:rPr>
  </w:style>
  <w:style w:type="paragraph" w:customStyle="1" w:styleId="4025">
    <w:name w:val="标题 3 New New New New"/>
    <w:basedOn w:val="1941"/>
    <w:next w:val="2226"/>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4026">
    <w:name w:val="my（1）"/>
    <w:basedOn w:val="1148"/>
    <w:qFormat/>
    <w:uiPriority w:val="99"/>
    <w:pPr>
      <w:widowControl/>
      <w:numPr>
        <w:ilvl w:val="0"/>
        <w:numId w:val="193"/>
      </w:numPr>
      <w:tabs>
        <w:tab w:val="left" w:pos="0"/>
        <w:tab w:val="left" w:pos="360"/>
        <w:tab w:val="left" w:pos="420"/>
        <w:tab w:val="left" w:pos="900"/>
        <w:tab w:val="clear" w:pos="432"/>
      </w:tabs>
      <w:spacing w:before="156" w:beforeLines="0" w:after="156"/>
      <w:ind w:left="-32767" w:firstLine="0" w:firstLineChars="0"/>
      <w:jc w:val="left"/>
    </w:pPr>
    <w:rPr>
      <w:rFonts w:hint="eastAsia" w:eastAsia="宋体"/>
      <w:szCs w:val="28"/>
    </w:rPr>
  </w:style>
  <w:style w:type="paragraph" w:customStyle="1" w:styleId="4027">
    <w:name w:val="样式 样式 标题 2Titre2 + 宋体 左侧:  0.32 厘米 首行缩进:  1.06 厘米 右侧:  1 字符 行距....."/>
    <w:basedOn w:val="4"/>
    <w:next w:val="4"/>
    <w:qFormat/>
    <w:uiPriority w:val="0"/>
    <w:pPr>
      <w:keepLines w:val="0"/>
      <w:tabs>
        <w:tab w:val="left" w:pos="1356"/>
      </w:tabs>
      <w:autoSpaceDE w:val="0"/>
      <w:autoSpaceDN w:val="0"/>
      <w:adjustRightInd w:val="0"/>
      <w:snapToGrid w:val="0"/>
      <w:spacing w:before="0" w:beforeLines="0" w:after="60" w:afterLines="0" w:line="480" w:lineRule="auto"/>
      <w:ind w:left="1356" w:right="210" w:rightChars="100" w:hanging="576" w:firstLineChars="200"/>
      <w:textAlignment w:val="bottom"/>
    </w:pPr>
    <w:rPr>
      <w:rFonts w:ascii="Book Antiqua" w:hAnsi="Book Antiqua" w:eastAsia="宋体"/>
      <w:bCs w:val="0"/>
      <w:caps/>
      <w:color w:val="000000"/>
      <w:sz w:val="30"/>
      <w:szCs w:val="21"/>
    </w:rPr>
  </w:style>
  <w:style w:type="paragraph" w:customStyle="1" w:styleId="4028">
    <w:name w:val="et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4029">
    <w:name w:val="Section4"/>
    <w:basedOn w:val="6"/>
    <w:qFormat/>
    <w:uiPriority w:val="0"/>
    <w:pPr>
      <w:widowControl w:val="0"/>
      <w:tabs>
        <w:tab w:val="left" w:pos="360"/>
        <w:tab w:val="left" w:pos="432"/>
        <w:tab w:val="left" w:pos="864"/>
      </w:tabs>
      <w:spacing w:before="280" w:after="290" w:line="376" w:lineRule="auto"/>
      <w:ind w:left="1148" w:firstLine="425"/>
    </w:pPr>
    <w:rPr>
      <w:rFonts w:ascii="Calibri" w:hAnsi="宋体" w:eastAsia="宋体" w:cs="Times New Roman"/>
      <w:b/>
      <w:bCs w:val="0"/>
      <w:w w:val="100"/>
      <w:sz w:val="30"/>
      <w:szCs w:val="28"/>
    </w:rPr>
  </w:style>
  <w:style w:type="paragraph" w:customStyle="1" w:styleId="4030">
    <w:name w:val="表格内字体"/>
    <w:basedOn w:val="1"/>
    <w:qFormat/>
    <w:uiPriority w:val="99"/>
    <w:pPr>
      <w:ind w:firstLine="0" w:firstLineChars="0"/>
    </w:pPr>
    <w:rPr>
      <w:rFonts w:ascii="仿宋_GB2312" w:hAnsi="Arial Unicode MS" w:eastAsia="仿宋_GB2312" w:cs="Arial"/>
      <w:kern w:val="0"/>
      <w:sz w:val="21"/>
    </w:rPr>
  </w:style>
  <w:style w:type="paragraph" w:customStyle="1" w:styleId="4031">
    <w:name w:val="首级符号（非加粗）"/>
    <w:basedOn w:val="1"/>
    <w:qFormat/>
    <w:uiPriority w:val="0"/>
    <w:pPr>
      <w:widowControl w:val="0"/>
      <w:numPr>
        <w:ilvl w:val="0"/>
        <w:numId w:val="194"/>
      </w:numPr>
      <w:tabs>
        <w:tab w:val="left" w:pos="360"/>
        <w:tab w:val="left" w:pos="620"/>
        <w:tab w:val="clear" w:pos="794"/>
      </w:tabs>
      <w:ind w:left="400" w:leftChars="200" w:hanging="200" w:hangingChars="200"/>
      <w:jc w:val="both"/>
    </w:pPr>
    <w:rPr>
      <w:rFonts w:ascii="Calibri"/>
      <w:sz w:val="21"/>
    </w:rPr>
  </w:style>
  <w:style w:type="paragraph" w:customStyle="1" w:styleId="4032">
    <w:name w:val="正文加点"/>
    <w:basedOn w:val="1"/>
    <w:next w:val="1"/>
    <w:qFormat/>
    <w:uiPriority w:val="99"/>
    <w:pPr>
      <w:ind w:firstLine="0" w:firstLineChars="0"/>
    </w:pPr>
    <w:rPr>
      <w:rFonts w:ascii="Arial Unicode MS" w:hAnsi="Arial Unicode MS" w:cs="Arial"/>
      <w:kern w:val="0"/>
      <w:sz w:val="21"/>
    </w:rPr>
  </w:style>
  <w:style w:type="paragraph" w:customStyle="1" w:styleId="4033">
    <w:name w:val="表格标准样式"/>
    <w:basedOn w:val="1"/>
    <w:qFormat/>
    <w:uiPriority w:val="0"/>
    <w:pPr>
      <w:widowControl w:val="0"/>
      <w:spacing w:line="240" w:lineRule="auto"/>
      <w:ind w:firstLine="0" w:firstLineChars="0"/>
    </w:pPr>
    <w:rPr>
      <w:rFonts w:ascii="Calibri"/>
      <w:sz w:val="21"/>
    </w:rPr>
  </w:style>
  <w:style w:type="paragraph" w:customStyle="1" w:styleId="4034">
    <w:name w:val="font17"/>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4035">
    <w:name w:val="关注类型"/>
    <w:basedOn w:val="6"/>
    <w:qFormat/>
    <w:uiPriority w:val="0"/>
    <w:pPr>
      <w:pBdr>
        <w:top w:val="single" w:color="auto" w:sz="4" w:space="1"/>
      </w:pBdr>
      <w:tabs>
        <w:tab w:val="left" w:pos="360"/>
        <w:tab w:val="left" w:pos="864"/>
        <w:tab w:val="left" w:pos="1871"/>
      </w:tabs>
      <w:spacing w:before="240" w:after="120" w:line="360" w:lineRule="auto"/>
      <w:ind w:left="1418" w:firstLine="288"/>
      <w:textAlignment w:val="baseline"/>
    </w:pPr>
    <w:rPr>
      <w:rFonts w:ascii="Arial" w:hAnsi="Arial" w:cs="Times New Roman"/>
      <w:bCs w:val="0"/>
      <w:w w:val="100"/>
      <w:sz w:val="21"/>
      <w:szCs w:val="30"/>
    </w:rPr>
  </w:style>
  <w:style w:type="paragraph" w:customStyle="1" w:styleId="4036">
    <w:name w:val="符号"/>
    <w:basedOn w:val="1"/>
    <w:qFormat/>
    <w:uiPriority w:val="99"/>
    <w:pPr>
      <w:widowControl w:val="0"/>
      <w:adjustRightInd w:val="0"/>
      <w:spacing w:beforeLines="20" w:afterLines="20" w:line="240" w:lineRule="auto"/>
      <w:ind w:firstLine="0" w:firstLineChars="0"/>
      <w:jc w:val="both"/>
    </w:pPr>
    <w:rPr>
      <w:rFonts w:ascii="Calibri"/>
      <w:kern w:val="0"/>
      <w:sz w:val="21"/>
      <w:szCs w:val="20"/>
    </w:rPr>
  </w:style>
  <w:style w:type="paragraph" w:customStyle="1" w:styleId="4037">
    <w:name w:val="是"/>
    <w:basedOn w:val="1"/>
    <w:qFormat/>
    <w:uiPriority w:val="99"/>
    <w:pPr>
      <w:widowControl w:val="0"/>
      <w:autoSpaceDE w:val="0"/>
      <w:autoSpaceDN w:val="0"/>
      <w:adjustRightInd w:val="0"/>
      <w:spacing w:line="240" w:lineRule="auto"/>
      <w:ind w:firstLine="0" w:firstLineChars="0"/>
      <w:jc w:val="both"/>
    </w:pPr>
    <w:rPr>
      <w:rFonts w:ascii="Calibri" w:eastAsia="仿宋_GB2312"/>
      <w:color w:val="FF0000"/>
      <w:kern w:val="0"/>
      <w:sz w:val="18"/>
      <w:szCs w:val="20"/>
    </w:rPr>
  </w:style>
  <w:style w:type="paragraph" w:customStyle="1" w:styleId="4038">
    <w:name w:val="CM87"/>
    <w:basedOn w:val="305"/>
    <w:next w:val="305"/>
    <w:qFormat/>
    <w:uiPriority w:val="0"/>
    <w:pPr>
      <w:spacing w:after="263"/>
    </w:pPr>
    <w:rPr>
      <w:rFonts w:ascii="宋体" w:cs="Times New Roman"/>
      <w:color w:val="auto"/>
    </w:rPr>
  </w:style>
  <w:style w:type="paragraph" w:customStyle="1" w:styleId="4039">
    <w:name w:val="pi"/>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4040">
    <w:name w:val="xl128"/>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4041">
    <w:name w:val="AxureHeadingBasic"/>
    <w:basedOn w:val="1"/>
    <w:qFormat/>
    <w:uiPriority w:val="0"/>
    <w:pPr>
      <w:spacing w:before="240" w:after="120" w:line="240" w:lineRule="auto"/>
      <w:ind w:firstLine="0" w:firstLineChars="0"/>
    </w:pPr>
    <w:rPr>
      <w:rFonts w:ascii="Arial" w:hAnsi="Arial" w:cs="Arial"/>
      <w:b/>
      <w:color w:val="404040"/>
      <w:kern w:val="0"/>
      <w:sz w:val="18"/>
      <w:u w:val="single"/>
      <w:lang w:eastAsia="en-US"/>
    </w:rPr>
  </w:style>
  <w:style w:type="paragraph" w:customStyle="1" w:styleId="4042">
    <w:name w:val="WW-普通 (Web)"/>
    <w:basedOn w:val="1"/>
    <w:qFormat/>
    <w:uiPriority w:val="0"/>
    <w:pPr>
      <w:suppressAutoHyphens/>
      <w:spacing w:before="100" w:after="100" w:line="288" w:lineRule="atLeast"/>
      <w:ind w:firstLine="0" w:firstLineChars="0"/>
    </w:pPr>
    <w:rPr>
      <w:rFonts w:ascii="Calibri" w:eastAsia="仿宋"/>
      <w:kern w:val="17153"/>
      <w:sz w:val="19"/>
      <w:szCs w:val="20"/>
    </w:rPr>
  </w:style>
  <w:style w:type="paragraph" w:customStyle="1" w:styleId="4043">
    <w:name w:val="Char Char Char Char5"/>
    <w:basedOn w:val="1"/>
    <w:qFormat/>
    <w:uiPriority w:val="99"/>
    <w:pPr>
      <w:tabs>
        <w:tab w:val="left" w:pos="360"/>
      </w:tabs>
      <w:ind w:firstLine="0" w:firstLineChars="0"/>
    </w:pPr>
    <w:rPr>
      <w:rFonts w:ascii="Calibri"/>
      <w:kern w:val="0"/>
      <w:sz w:val="21"/>
    </w:rPr>
  </w:style>
  <w:style w:type="paragraph" w:customStyle="1" w:styleId="4044">
    <w:name w:val="Item List"/>
    <w:qFormat/>
    <w:uiPriority w:val="0"/>
    <w:pPr>
      <w:numPr>
        <w:ilvl w:val="0"/>
        <w:numId w:val="195"/>
      </w:numPr>
      <w:tabs>
        <w:tab w:val="left" w:pos="1985"/>
      </w:tabs>
      <w:adjustRightInd w:val="0"/>
      <w:snapToGrid w:val="0"/>
      <w:spacing w:before="80" w:after="80" w:line="240" w:lineRule="atLeast"/>
    </w:pPr>
    <w:rPr>
      <w:rFonts w:ascii="Calibri" w:hAnsi="Calibri" w:eastAsia="宋体" w:cs="Times New Roman"/>
      <w:szCs w:val="21"/>
      <w:lang w:val="en-US" w:eastAsia="zh-CN" w:bidi="ar-SA"/>
    </w:rPr>
  </w:style>
  <w:style w:type="paragraph" w:customStyle="1" w:styleId="4045">
    <w:name w:val="ddddd"/>
    <w:basedOn w:val="1"/>
    <w:qFormat/>
    <w:uiPriority w:val="99"/>
    <w:pPr>
      <w:pageBreakBefore/>
      <w:ind w:firstLine="566" w:firstLineChars="236"/>
    </w:pPr>
    <w:rPr>
      <w:rFonts w:ascii="Tahoma" w:hAnsi="Tahoma" w:cs="宋体"/>
      <w:color w:val="000000"/>
      <w:kern w:val="0"/>
      <w:sz w:val="21"/>
      <w:szCs w:val="20"/>
    </w:rPr>
  </w:style>
  <w:style w:type="paragraph" w:customStyle="1" w:styleId="4046">
    <w:name w:val="正文符号5"/>
    <w:basedOn w:val="1"/>
    <w:qFormat/>
    <w:uiPriority w:val="0"/>
    <w:pPr>
      <w:widowControl w:val="0"/>
      <w:tabs>
        <w:tab w:val="left" w:pos="360"/>
        <w:tab w:val="left" w:pos="4980"/>
      </w:tabs>
      <w:spacing w:line="240" w:lineRule="auto"/>
      <w:ind w:firstLine="0" w:firstLineChars="0"/>
      <w:jc w:val="both"/>
    </w:pPr>
    <w:rPr>
      <w:rFonts w:ascii="Calibri" w:eastAsia="楷体_GB2312"/>
      <w:sz w:val="28"/>
    </w:rPr>
  </w:style>
  <w:style w:type="paragraph" w:customStyle="1" w:styleId="4047">
    <w:name w:val="样式 样式 正文缩进 + 首行缩进:  2 字符 + 五号"/>
    <w:basedOn w:val="1599"/>
    <w:qFormat/>
    <w:uiPriority w:val="99"/>
    <w:pPr>
      <w:widowControl/>
      <w:spacing w:before="0" w:beforeLines="0" w:line="240" w:lineRule="auto"/>
      <w:ind w:firstLine="0" w:firstLineChars="0"/>
      <w:jc w:val="left"/>
    </w:pPr>
    <w:rPr>
      <w:rFonts w:hint="eastAsia" w:ascii="Arial Unicode MS" w:hAnsi="Arial Unicode MS" w:eastAsia="Arial Unicode MS" w:cs="Arial Unicode MS"/>
    </w:rPr>
  </w:style>
  <w:style w:type="paragraph" w:customStyle="1" w:styleId="4048">
    <w:name w:val="xl28"/>
    <w:basedOn w:val="1"/>
    <w:qFormat/>
    <w:uiPriority w:val="0"/>
    <w:pPr>
      <w:pBdr>
        <w:top w:val="single" w:color="auto" w:sz="8" w:space="0"/>
        <w:left w:val="single" w:color="auto" w:sz="4" w:space="0"/>
        <w:bottom w:val="single" w:color="auto" w:sz="8" w:space="0"/>
        <w:right w:val="single" w:color="auto" w:sz="8" w:space="0"/>
      </w:pBdr>
      <w:spacing w:before="100" w:beforeLines="50" w:beforeAutospacing="1" w:after="100" w:afterAutospacing="1"/>
      <w:ind w:firstLine="200"/>
      <w:jc w:val="center"/>
    </w:pPr>
    <w:rPr>
      <w:kern w:val="0"/>
      <w:sz w:val="21"/>
    </w:rPr>
  </w:style>
  <w:style w:type="paragraph" w:customStyle="1" w:styleId="4049">
    <w:name w:val="目录 91"/>
    <w:basedOn w:val="1"/>
    <w:next w:val="1"/>
    <w:qFormat/>
    <w:uiPriority w:val="39"/>
    <w:pPr>
      <w:widowControl w:val="0"/>
      <w:spacing w:line="240" w:lineRule="auto"/>
      <w:ind w:left="1680" w:firstLine="0" w:firstLineChars="0"/>
    </w:pPr>
    <w:rPr>
      <w:rFonts w:ascii="Calibri" w:cs="Calibri"/>
      <w:sz w:val="18"/>
      <w:szCs w:val="18"/>
    </w:rPr>
  </w:style>
  <w:style w:type="paragraph" w:customStyle="1" w:styleId="4050">
    <w:name w:val="Char Char Char4"/>
    <w:basedOn w:val="1"/>
    <w:qFormat/>
    <w:uiPriority w:val="99"/>
    <w:pPr>
      <w:ind w:firstLine="0" w:firstLineChars="0"/>
    </w:pPr>
    <w:rPr>
      <w:rFonts w:ascii="Tahoma" w:hAnsi="Tahoma"/>
      <w:kern w:val="0"/>
      <w:sz w:val="21"/>
      <w:szCs w:val="20"/>
    </w:rPr>
  </w:style>
  <w:style w:type="paragraph" w:customStyle="1" w:styleId="4051">
    <w:name w:val="附录名称"/>
    <w:basedOn w:val="1"/>
    <w:qFormat/>
    <w:uiPriority w:val="0"/>
    <w:pPr>
      <w:widowControl w:val="0"/>
      <w:topLinePunct/>
      <w:spacing w:after="240"/>
      <w:ind w:firstLine="0" w:firstLineChars="0"/>
      <w:jc w:val="center"/>
    </w:pPr>
    <w:rPr>
      <w:rFonts w:ascii="Calibri" w:eastAsia="黑体"/>
      <w:spacing w:val="-4"/>
      <w:kern w:val="24"/>
      <w:sz w:val="21"/>
      <w:szCs w:val="20"/>
    </w:rPr>
  </w:style>
  <w:style w:type="paragraph" w:customStyle="1" w:styleId="4052">
    <w:name w:val="清單段落1"/>
    <w:basedOn w:val="1"/>
    <w:qFormat/>
    <w:uiPriority w:val="0"/>
    <w:pPr>
      <w:widowControl w:val="0"/>
      <w:spacing w:line="240" w:lineRule="auto"/>
      <w:ind w:left="480" w:leftChars="200" w:firstLine="0" w:firstLineChars="0"/>
    </w:pPr>
    <w:rPr>
      <w:rFonts w:ascii="Calibri" w:hAnsi="Calibri"/>
      <w:sz w:val="21"/>
      <w:szCs w:val="21"/>
      <w:lang w:eastAsia="zh-TW"/>
    </w:rPr>
  </w:style>
  <w:style w:type="paragraph" w:customStyle="1" w:styleId="4053">
    <w:name w:val="BOC正文"/>
    <w:basedOn w:val="1"/>
    <w:qFormat/>
    <w:uiPriority w:val="0"/>
    <w:pPr>
      <w:widowControl w:val="0"/>
      <w:snapToGrid w:val="0"/>
      <w:spacing w:line="360" w:lineRule="atLeast"/>
      <w:ind w:firstLine="500"/>
      <w:jc w:val="both"/>
    </w:pPr>
    <w:rPr>
      <w:rFonts w:hint="eastAsia"/>
      <w:sz w:val="21"/>
      <w:szCs w:val="20"/>
    </w:rPr>
  </w:style>
  <w:style w:type="paragraph" w:customStyle="1" w:styleId="4054">
    <w:name w:val="font"/>
    <w:basedOn w:val="1"/>
    <w:qFormat/>
    <w:uiPriority w:val="99"/>
    <w:pPr>
      <w:spacing w:before="100" w:beforeAutospacing="1" w:after="100" w:afterAutospacing="1" w:line="240" w:lineRule="auto"/>
      <w:ind w:firstLine="0" w:firstLineChars="0"/>
    </w:pPr>
    <w:rPr>
      <w:rFonts w:cs="宋体"/>
      <w:color w:val="000000"/>
      <w:kern w:val="0"/>
      <w:sz w:val="18"/>
      <w:szCs w:val="18"/>
    </w:rPr>
  </w:style>
  <w:style w:type="paragraph" w:customStyle="1" w:styleId="4055">
    <w:name w:val="样式 首行缩进:  0.8 厘米1"/>
    <w:basedOn w:val="1"/>
    <w:qFormat/>
    <w:uiPriority w:val="99"/>
    <w:pPr>
      <w:widowControl w:val="0"/>
      <w:spacing w:before="60" w:after="60" w:line="288" w:lineRule="auto"/>
      <w:ind w:firstLine="454" w:firstLineChars="0"/>
      <w:jc w:val="both"/>
    </w:pPr>
    <w:rPr>
      <w:rFonts w:ascii="Calibri" w:cs="宋体"/>
      <w:kern w:val="0"/>
      <w:sz w:val="21"/>
      <w:szCs w:val="20"/>
      <w:lang w:eastAsia="en-US"/>
    </w:rPr>
  </w:style>
  <w:style w:type="paragraph" w:customStyle="1" w:styleId="4056">
    <w:name w:val="样式 标题 4H4Ref Heading 1rh1Heading sqlsect 1.2.3.4bulletbl...4"/>
    <w:basedOn w:val="6"/>
    <w:qFormat/>
    <w:uiPriority w:val="99"/>
    <w:pPr>
      <w:widowControl w:val="0"/>
      <w:tabs>
        <w:tab w:val="left" w:pos="864"/>
        <w:tab w:val="left" w:pos="1284"/>
      </w:tabs>
      <w:spacing w:before="120" w:after="120" w:line="360" w:lineRule="auto"/>
      <w:ind w:left="567" w:leftChars="270" w:hanging="864"/>
    </w:pPr>
    <w:rPr>
      <w:rFonts w:ascii="Arial" w:hAnsi="Arial" w:cs="宋体"/>
      <w:w w:val="100"/>
      <w:sz w:val="21"/>
      <w:szCs w:val="20"/>
    </w:rPr>
  </w:style>
  <w:style w:type="paragraph" w:customStyle="1" w:styleId="4057">
    <w:name w:val="标题0级"/>
    <w:basedOn w:val="3"/>
    <w:qFormat/>
    <w:uiPriority w:val="0"/>
    <w:pPr>
      <w:widowControl w:val="0"/>
      <w:tabs>
        <w:tab w:val="left" w:pos="432"/>
        <w:tab w:val="left" w:pos="1260"/>
      </w:tabs>
      <w:spacing w:before="340" w:beforeLines="0" w:after="330" w:afterLines="0" w:line="576" w:lineRule="auto"/>
      <w:ind w:left="1260" w:hanging="420" w:firstLineChars="0"/>
      <w:jc w:val="both"/>
    </w:pPr>
    <w:rPr>
      <w:rFonts w:ascii="Times New Roman" w:eastAsia="宋体"/>
      <w:kern w:val="2"/>
      <w:sz w:val="30"/>
    </w:rPr>
  </w:style>
  <w:style w:type="paragraph" w:customStyle="1" w:styleId="4058">
    <w:name w:val="内容with编号"/>
    <w:basedOn w:val="1"/>
    <w:qFormat/>
    <w:uiPriority w:val="0"/>
    <w:pPr>
      <w:tabs>
        <w:tab w:val="left" w:pos="987"/>
      </w:tabs>
      <w:ind w:firstLine="0" w:firstLineChars="0"/>
      <w:jc w:val="both"/>
    </w:pPr>
    <w:rPr>
      <w:rFonts w:eastAsia="仿宋"/>
      <w:kern w:val="0"/>
      <w:sz w:val="21"/>
      <w:szCs w:val="20"/>
    </w:rPr>
  </w:style>
  <w:style w:type="paragraph" w:customStyle="1" w:styleId="4059">
    <w:name w:val="项目符号A"/>
    <w:basedOn w:val="1"/>
    <w:qFormat/>
    <w:uiPriority w:val="0"/>
    <w:pPr>
      <w:widowControl w:val="0"/>
      <w:tabs>
        <w:tab w:val="left" w:pos="1021"/>
      </w:tabs>
      <w:ind w:left="1021" w:hanging="454" w:firstLineChars="0"/>
      <w:jc w:val="both"/>
    </w:pPr>
    <w:rPr>
      <w:rFonts w:ascii="Arial" w:hAnsi="Arial" w:eastAsia="仿宋"/>
      <w:sz w:val="21"/>
      <w:szCs w:val="20"/>
    </w:rPr>
  </w:style>
  <w:style w:type="paragraph" w:customStyle="1" w:styleId="4060">
    <w:name w:val="页标题"/>
    <w:basedOn w:val="1"/>
    <w:qFormat/>
    <w:uiPriority w:val="99"/>
    <w:pPr>
      <w:widowControl w:val="0"/>
      <w:spacing w:beforeLines="50" w:afterLines="50"/>
      <w:ind w:firstLine="0" w:firstLineChars="0"/>
      <w:jc w:val="center"/>
    </w:pPr>
    <w:rPr>
      <w:rFonts w:ascii="黑体" w:hAnsi="Arial" w:eastAsia="黑体" w:cs="宋体"/>
      <w:sz w:val="44"/>
      <w:szCs w:val="44"/>
    </w:rPr>
  </w:style>
  <w:style w:type="paragraph" w:customStyle="1" w:styleId="4061">
    <w:name w:val="正文SONG"/>
    <w:basedOn w:val="1"/>
    <w:qFormat/>
    <w:uiPriority w:val="0"/>
    <w:pPr>
      <w:widowControl w:val="0"/>
      <w:ind w:firstLine="210" w:firstLineChars="210"/>
      <w:jc w:val="both"/>
    </w:pPr>
    <w:rPr>
      <w:rFonts w:ascii="仿宋_GB2312" w:eastAsia="仿宋_GB2312"/>
      <w:sz w:val="30"/>
      <w:szCs w:val="30"/>
    </w:rPr>
  </w:style>
  <w:style w:type="paragraph" w:customStyle="1" w:styleId="4062">
    <w:name w:val="a"/>
    <w:basedOn w:val="6"/>
    <w:qFormat/>
    <w:uiPriority w:val="0"/>
    <w:pPr>
      <w:keepNext w:val="0"/>
      <w:widowControl w:val="0"/>
      <w:tabs>
        <w:tab w:val="left" w:pos="432"/>
        <w:tab w:val="left" w:pos="851"/>
        <w:tab w:val="left" w:pos="864"/>
      </w:tabs>
      <w:adjustRightInd w:val="0"/>
      <w:snapToGrid w:val="0"/>
      <w:spacing w:before="62" w:beforeLines="20" w:line="240" w:lineRule="auto"/>
      <w:ind w:left="851" w:right="230" w:rightChars="100" w:hanging="851"/>
    </w:pPr>
    <w:rPr>
      <w:rFonts w:ascii="Cambria" w:hAnsi="Cambria" w:eastAsia="宋体" w:cs="Times New Roman"/>
      <w:w w:val="100"/>
      <w:sz w:val="28"/>
      <w:szCs w:val="28"/>
    </w:rPr>
  </w:style>
  <w:style w:type="paragraph" w:customStyle="1" w:styleId="4063">
    <w:name w:val="列表 51"/>
    <w:basedOn w:val="1"/>
    <w:next w:val="69"/>
    <w:qFormat/>
    <w:uiPriority w:val="0"/>
    <w:pPr>
      <w:widowControl w:val="0"/>
      <w:spacing w:line="412" w:lineRule="auto"/>
      <w:ind w:left="100" w:leftChars="800" w:hanging="200" w:hangingChars="200"/>
      <w:contextualSpacing/>
      <w:jc w:val="both"/>
    </w:pPr>
    <w:rPr>
      <w:rFonts w:ascii="Calibri"/>
      <w:sz w:val="21"/>
      <w:szCs w:val="20"/>
    </w:rPr>
  </w:style>
  <w:style w:type="paragraph" w:customStyle="1" w:styleId="4064">
    <w:name w:val="Item Step Char Char Char Char"/>
    <w:qFormat/>
    <w:uiPriority w:val="0"/>
    <w:pPr>
      <w:tabs>
        <w:tab w:val="left" w:pos="2211"/>
      </w:tabs>
      <w:spacing w:line="300" w:lineRule="auto"/>
      <w:ind w:left="2211" w:hanging="510" w:firstLineChars="200"/>
      <w:jc w:val="both"/>
    </w:pPr>
    <w:rPr>
      <w:rFonts w:ascii="Arial" w:hAnsi="Arial" w:eastAsia="宋体" w:cs="Arial"/>
      <w:snapToGrid w:val="0"/>
      <w:kern w:val="2"/>
      <w:sz w:val="21"/>
      <w:szCs w:val="21"/>
      <w:lang w:val="en-US" w:eastAsia="zh-CN" w:bidi="ar-SA"/>
    </w:rPr>
  </w:style>
  <w:style w:type="paragraph" w:customStyle="1" w:styleId="4065">
    <w:name w:val="样式 正文不空 + 小四 右 行距: 单倍行距"/>
    <w:basedOn w:val="1"/>
    <w:qFormat/>
    <w:uiPriority w:val="99"/>
    <w:pPr>
      <w:ind w:firstLine="0" w:firstLineChars="0"/>
      <w:jc w:val="right"/>
    </w:pPr>
    <w:rPr>
      <w:rFonts w:ascii="Arial Unicode MS" w:hAnsi="Arial Unicode MS" w:cs="宋体"/>
      <w:kern w:val="0"/>
      <w:sz w:val="21"/>
      <w:szCs w:val="20"/>
    </w:rPr>
  </w:style>
  <w:style w:type="paragraph" w:customStyle="1" w:styleId="4066">
    <w:name w:val="Char Char Char Char6"/>
    <w:basedOn w:val="1"/>
    <w:qFormat/>
    <w:uiPriority w:val="99"/>
    <w:pPr>
      <w:tabs>
        <w:tab w:val="left" w:pos="360"/>
      </w:tabs>
      <w:ind w:firstLine="0" w:firstLineChars="0"/>
    </w:pPr>
    <w:rPr>
      <w:rFonts w:ascii="Arial Unicode MS" w:hAnsi="Arial Unicode MS"/>
      <w:kern w:val="0"/>
      <w:sz w:val="21"/>
    </w:rPr>
  </w:style>
  <w:style w:type="paragraph" w:customStyle="1" w:styleId="4067">
    <w:name w:val="小四正文 + 首行缩进"/>
    <w:basedOn w:val="1"/>
    <w:qFormat/>
    <w:uiPriority w:val="0"/>
    <w:pPr>
      <w:widowControl w:val="0"/>
      <w:autoSpaceDE w:val="0"/>
      <w:autoSpaceDN w:val="0"/>
      <w:adjustRightInd w:val="0"/>
      <w:spacing w:before="156" w:after="156" w:line="312" w:lineRule="auto"/>
      <w:ind w:firstLine="200"/>
    </w:pPr>
    <w:rPr>
      <w:rFonts w:hint="eastAsia" w:eastAsia="仿宋"/>
      <w:color w:val="000000"/>
      <w:sz w:val="21"/>
      <w:szCs w:val="20"/>
      <w:lang w:val="zh-CN"/>
    </w:rPr>
  </w:style>
  <w:style w:type="paragraph" w:customStyle="1" w:styleId="4068">
    <w:name w:val="bf(1)"/>
    <w:basedOn w:val="1"/>
    <w:qFormat/>
    <w:uiPriority w:val="99"/>
    <w:pPr>
      <w:widowControl w:val="0"/>
      <w:spacing w:after="156" w:line="240" w:lineRule="auto"/>
      <w:ind w:left="1439" w:hanging="540" w:firstLineChars="0"/>
      <w:jc w:val="both"/>
    </w:pPr>
    <w:rPr>
      <w:rFonts w:ascii="Calibri" w:eastAsia="仿宋_GB2312"/>
      <w:sz w:val="21"/>
    </w:rPr>
  </w:style>
  <w:style w:type="paragraph" w:customStyle="1" w:styleId="4069">
    <w:name w:val="Numbered List 1"/>
    <w:basedOn w:val="1"/>
    <w:qFormat/>
    <w:uiPriority w:val="99"/>
    <w:pPr>
      <w:tabs>
        <w:tab w:val="left" w:pos="360"/>
      </w:tabs>
      <w:spacing w:before="60" w:after="60" w:line="260" w:lineRule="exact"/>
      <w:ind w:left="360" w:hanging="360" w:firstLineChars="0"/>
    </w:pPr>
    <w:rPr>
      <w:rFonts w:ascii="Verdana" w:hAnsi="Verdana" w:eastAsia="PMingLiU"/>
      <w:kern w:val="0"/>
      <w:sz w:val="21"/>
      <w:szCs w:val="20"/>
      <w:lang w:eastAsia="zh-TW"/>
    </w:rPr>
  </w:style>
  <w:style w:type="paragraph" w:customStyle="1" w:styleId="4070">
    <w:name w:val="列表项abc"/>
    <w:basedOn w:val="1602"/>
    <w:qFormat/>
    <w:uiPriority w:val="0"/>
    <w:pPr>
      <w:numPr>
        <w:ilvl w:val="0"/>
        <w:numId w:val="196"/>
      </w:numPr>
      <w:tabs>
        <w:tab w:val="left" w:pos="360"/>
        <w:tab w:val="left" w:pos="425"/>
        <w:tab w:val="left" w:pos="794"/>
        <w:tab w:val="left" w:pos="2098"/>
      </w:tabs>
      <w:ind w:left="2098" w:firstLine="0"/>
      <w:textAlignment w:val="baseline"/>
    </w:pPr>
    <w:rPr>
      <w:rFonts w:ascii="宋体" w:eastAsia="宋体" w:cs="Calibri"/>
      <w:color w:val="auto"/>
    </w:rPr>
  </w:style>
  <w:style w:type="paragraph" w:customStyle="1" w:styleId="4071">
    <w:name w:val="附录图标题"/>
    <w:basedOn w:val="1"/>
    <w:next w:val="706"/>
    <w:qFormat/>
    <w:uiPriority w:val="0"/>
    <w:pPr>
      <w:widowControl w:val="0"/>
      <w:numPr>
        <w:ilvl w:val="1"/>
        <w:numId w:val="94"/>
      </w:numPr>
      <w:tabs>
        <w:tab w:val="left" w:pos="363"/>
      </w:tabs>
      <w:spacing w:beforeLines="50" w:afterLines="50" w:line="240" w:lineRule="auto"/>
      <w:ind w:left="0" w:firstLine="0" w:firstLineChars="0"/>
      <w:jc w:val="center"/>
    </w:pPr>
    <w:rPr>
      <w:rFonts w:ascii="黑体" w:eastAsia="黑体"/>
      <w:sz w:val="21"/>
      <w:szCs w:val="21"/>
    </w:rPr>
  </w:style>
  <w:style w:type="paragraph" w:customStyle="1" w:styleId="4072">
    <w:name w:val="正文要点"/>
    <w:basedOn w:val="1"/>
    <w:next w:val="1"/>
    <w:qFormat/>
    <w:uiPriority w:val="0"/>
    <w:pPr>
      <w:widowControl w:val="0"/>
      <w:tabs>
        <w:tab w:val="left" w:pos="420"/>
        <w:tab w:val="left" w:pos="1260"/>
      </w:tabs>
      <w:ind w:left="1260" w:hanging="420" w:firstLineChars="0"/>
      <w:jc w:val="both"/>
    </w:pPr>
    <w:rPr>
      <w:rFonts w:ascii="Calibri" w:eastAsia="仿宋"/>
      <w:sz w:val="21"/>
    </w:rPr>
  </w:style>
  <w:style w:type="paragraph" w:customStyle="1" w:styleId="4073">
    <w:name w:val="正文-通用文档模板"/>
    <w:basedOn w:val="21"/>
    <w:qFormat/>
    <w:uiPriority w:val="99"/>
    <w:pPr>
      <w:widowControl/>
      <w:spacing w:line="360" w:lineRule="auto"/>
      <w:jc w:val="left"/>
    </w:pPr>
    <w:rPr>
      <w:rFonts w:ascii="Calibri" w:hAnsi="Calibri"/>
      <w:kern w:val="2"/>
      <w:szCs w:val="21"/>
    </w:rPr>
  </w:style>
  <w:style w:type="paragraph" w:customStyle="1" w:styleId="4074">
    <w:name w:val="图题注（居中）"/>
    <w:basedOn w:val="22"/>
    <w:next w:val="1"/>
    <w:qFormat/>
    <w:uiPriority w:val="0"/>
    <w:pPr>
      <w:spacing w:before="0" w:after="0" w:line="360" w:lineRule="auto"/>
      <w:ind w:firstLine="0" w:firstLineChars="0"/>
      <w:jc w:val="center"/>
    </w:pPr>
    <w:rPr>
      <w:rFonts w:cs="宋体"/>
      <w:sz w:val="21"/>
    </w:rPr>
  </w:style>
  <w:style w:type="paragraph" w:customStyle="1" w:styleId="4075">
    <w:name w:val="段落正文 Char Char1"/>
    <w:basedOn w:val="1"/>
    <w:qFormat/>
    <w:uiPriority w:val="0"/>
    <w:pPr>
      <w:widowControl w:val="0"/>
      <w:spacing w:beforeLines="50"/>
      <w:ind w:firstLine="200"/>
      <w:jc w:val="both"/>
    </w:pPr>
    <w:rPr>
      <w:rFonts w:ascii="Calibri" w:eastAsia="仿宋"/>
      <w:spacing w:val="2"/>
      <w:sz w:val="21"/>
    </w:rPr>
  </w:style>
  <w:style w:type="paragraph" w:customStyle="1" w:styleId="4076">
    <w:name w:val="样式 标题 5H55l4h5Second Subheadingdashdsdddash1ds1dd1da..."/>
    <w:basedOn w:val="7"/>
    <w:qFormat/>
    <w:uiPriority w:val="99"/>
    <w:pPr>
      <w:numPr>
        <w:ilvl w:val="0"/>
        <w:numId w:val="0"/>
      </w:numPr>
      <w:spacing w:before="240" w:beforeLines="100" w:after="60" w:afterLines="100" w:line="360" w:lineRule="auto"/>
      <w:ind w:left="959" w:leftChars="-50" w:hanging="1009"/>
    </w:pPr>
    <w:rPr>
      <w:rFonts w:ascii="Calibri" w:hAnsi="Calibri" w:eastAsia="仿宋_GB2312"/>
      <w:b/>
      <w:w w:val="100"/>
      <w:kern w:val="0"/>
      <w:sz w:val="28"/>
      <w:szCs w:val="28"/>
    </w:rPr>
  </w:style>
  <w:style w:type="paragraph" w:customStyle="1" w:styleId="4077">
    <w:name w:val="样式 标题 1 + 段后: 1 行1"/>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4078">
    <w:name w:val="样式 标题 4Titre4H4PIM 4h4blbbITT t4PA Micro SectionTE Head..."/>
    <w:basedOn w:val="6"/>
    <w:qFormat/>
    <w:uiPriority w:val="99"/>
    <w:pPr>
      <w:tabs>
        <w:tab w:val="left" w:pos="0"/>
        <w:tab w:val="left" w:pos="864"/>
      </w:tabs>
      <w:adjustRightInd w:val="0"/>
      <w:snapToGrid w:val="0"/>
      <w:spacing w:before="240" w:beforeLines="50" w:line="360" w:lineRule="auto"/>
      <w:ind w:left="1148" w:hanging="864"/>
    </w:pPr>
    <w:rPr>
      <w:rFonts w:ascii="Arial Unicode MS" w:hAnsi="Arial Unicode MS" w:eastAsia="宋体" w:cs="宋体"/>
      <w:w w:val="100"/>
      <w:kern w:val="0"/>
      <w:sz w:val="21"/>
      <w:szCs w:val="20"/>
    </w:rPr>
  </w:style>
  <w:style w:type="paragraph" w:customStyle="1" w:styleId="4079">
    <w:name w:val="1级 条"/>
    <w:basedOn w:val="1"/>
    <w:qFormat/>
    <w:uiPriority w:val="0"/>
    <w:pPr>
      <w:widowControl w:val="0"/>
      <w:spacing w:line="240" w:lineRule="auto"/>
      <w:ind w:firstLine="0" w:firstLineChars="0"/>
      <w:jc w:val="both"/>
    </w:pPr>
    <w:rPr>
      <w:rFonts w:ascii="Calibri" w:hAnsi="Calibri"/>
      <w:b/>
      <w:sz w:val="28"/>
      <w:szCs w:val="20"/>
    </w:rPr>
  </w:style>
  <w:style w:type="paragraph" w:customStyle="1" w:styleId="4080">
    <w:name w:val="样式 标题 1 + 微软雅黑 小二 居中 段前: 12 磅 段后: 12 磅 行距: 1.5 倍行距"/>
    <w:basedOn w:val="3"/>
    <w:qFormat/>
    <w:uiPriority w:val="0"/>
    <w:pPr>
      <w:widowControl w:val="0"/>
      <w:numPr>
        <w:ilvl w:val="0"/>
        <w:numId w:val="197"/>
      </w:numPr>
      <w:tabs>
        <w:tab w:val="left" w:pos="360"/>
        <w:tab w:val="left" w:pos="432"/>
        <w:tab w:val="clear" w:pos="900"/>
      </w:tabs>
      <w:spacing w:before="0" w:beforeLines="0" w:after="0" w:afterLines="0" w:line="480" w:lineRule="auto"/>
      <w:ind w:left="76" w:hanging="76" w:firstLineChars="0"/>
      <w:jc w:val="left"/>
    </w:pPr>
    <w:rPr>
      <w:rFonts w:ascii="微软雅黑" w:hAnsi="微软雅黑" w:eastAsia="微软雅黑" w:cs="宋体"/>
      <w:szCs w:val="20"/>
    </w:rPr>
  </w:style>
  <w:style w:type="paragraph" w:customStyle="1" w:styleId="4081">
    <w:name w:val="Default Text"/>
    <w:basedOn w:val="1"/>
    <w:qFormat/>
    <w:uiPriority w:val="0"/>
    <w:pPr>
      <w:widowControl w:val="0"/>
      <w:autoSpaceDE w:val="0"/>
      <w:autoSpaceDN w:val="0"/>
      <w:adjustRightInd w:val="0"/>
      <w:spacing w:line="240" w:lineRule="auto"/>
      <w:ind w:firstLine="0" w:firstLineChars="0"/>
      <w:textAlignment w:val="baseline"/>
    </w:pPr>
    <w:rPr>
      <w:rFonts w:ascii="楷体" w:eastAsia="楷体"/>
      <w:kern w:val="0"/>
      <w:sz w:val="28"/>
      <w:szCs w:val="20"/>
    </w:rPr>
  </w:style>
  <w:style w:type="paragraph" w:customStyle="1" w:styleId="4082">
    <w:name w:val="金宏发行正文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4083">
    <w:name w:val="标准正文格式"/>
    <w:basedOn w:val="1"/>
    <w:qFormat/>
    <w:uiPriority w:val="0"/>
    <w:pPr>
      <w:adjustRightInd w:val="0"/>
      <w:spacing w:before="60" w:after="120"/>
      <w:ind w:firstLine="200"/>
      <w:jc w:val="both"/>
      <w:textAlignment w:val="baseline"/>
    </w:pPr>
    <w:rPr>
      <w:rFonts w:eastAsia="仿宋_GB2312" w:cs="宋体"/>
      <w:color w:val="000000"/>
      <w:kern w:val="0"/>
      <w:sz w:val="21"/>
      <w:szCs w:val="20"/>
    </w:rPr>
  </w:style>
  <w:style w:type="paragraph" w:customStyle="1" w:styleId="4084">
    <w:name w:val="_Style 23"/>
    <w:qFormat/>
    <w:uiPriority w:val="0"/>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0AB0D-B3AF-47AB-9066-74BC0B195218}">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3440</Words>
  <Characters>7125</Characters>
  <Lines>126</Lines>
  <Paragraphs>35</Paragraphs>
  <TotalTime>17</TotalTime>
  <ScaleCrop>false</ScaleCrop>
  <LinksUpToDate>false</LinksUpToDate>
  <CharactersWithSpaces>7543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2021-08-15T07:39:00Z</dcterms:created>
  <dc:creator>中通服设计院</dc:creator>
  <cp:lastModifiedBy>刘德旺</cp:lastModifiedBy>
  <dcterms:modified xsi:type="dcterms:W3CDTF">2023-06-14T06:12:56Z</dcterms:modified>
  <dc:title>项目实施方案</dc:title>
  <cp:revision>509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FDD725F1530E4090BC68AF22C7FB4AA6</vt:lpwstr>
  </property>
</Properties>
</file>