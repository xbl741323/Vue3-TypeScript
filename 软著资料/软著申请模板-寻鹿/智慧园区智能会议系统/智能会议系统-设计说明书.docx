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widowControl w:val="0"/>
        <w:ind w:firstLine="0" w:firstLineChars="0"/>
        <w:jc w:val="center"/>
        <w:rPr>
          <w:rFonts w:ascii="黑体" w:hAnsi="黑体" w:eastAsia="黑体"/>
          <w:b/>
          <w:sz w:val="44"/>
          <w:szCs w:val="44"/>
        </w:rPr>
      </w:pPr>
    </w:p>
    <w:p>
      <w:pPr>
        <w:widowControl w:val="0"/>
        <w:ind w:firstLine="0" w:firstLineChars="0"/>
        <w:jc w:val="center"/>
        <w:rPr>
          <w:b/>
          <w:bCs/>
          <w:sz w:val="72"/>
          <w:szCs w:val="72"/>
        </w:rPr>
      </w:pPr>
      <w:r>
        <w:rPr>
          <w:rFonts w:hint="eastAsia" w:ascii="黑体" w:hAnsi="黑体" w:eastAsia="黑体"/>
          <w:b/>
          <w:sz w:val="72"/>
          <w:szCs w:val="72"/>
        </w:rPr>
        <w:t>智能会议室系统</w:t>
      </w:r>
      <w:r>
        <w:rPr>
          <w:rFonts w:ascii="黑体" w:hAnsi="黑体" w:eastAsia="黑体"/>
          <w:b/>
          <w:sz w:val="44"/>
          <w:szCs w:val="44"/>
        </w:rPr>
        <w:t xml:space="preserve"> </w:t>
      </w:r>
    </w:p>
    <w:p>
      <w:pPr>
        <w:widowControl w:val="0"/>
        <w:ind w:firstLine="0" w:firstLineChars="0"/>
        <w:jc w:val="center"/>
        <w:rPr>
          <w:rFonts w:ascii="黑体" w:hAnsi="黑体" w:eastAsia="黑体"/>
          <w:b/>
          <w:sz w:val="52"/>
          <w:szCs w:val="52"/>
        </w:rPr>
      </w:pPr>
      <w:r>
        <w:rPr>
          <w:rFonts w:hint="eastAsia" w:ascii="黑体" w:hAnsi="黑体" w:eastAsia="黑体"/>
          <w:b/>
          <w:sz w:val="52"/>
          <w:szCs w:val="52"/>
          <w:lang w:val="en-US" w:eastAsia="zh-CN"/>
        </w:rPr>
        <w:t xml:space="preserve">                  --</w:t>
      </w:r>
      <w:r>
        <w:rPr>
          <w:rFonts w:hint="eastAsia" w:ascii="黑体" w:hAnsi="黑体" w:eastAsia="黑体"/>
          <w:b/>
          <w:sz w:val="52"/>
          <w:szCs w:val="52"/>
        </w:rPr>
        <w:t>设计说明书</w:t>
      </w:r>
    </w:p>
    <w:p>
      <w:pPr>
        <w:widowControl w:val="0"/>
        <w:spacing w:line="240" w:lineRule="auto"/>
        <w:ind w:firstLine="0" w:firstLineChars="0"/>
        <w:jc w:val="both"/>
        <w:rPr>
          <w:sz w:val="21"/>
          <w:szCs w:val="22"/>
        </w:rPr>
      </w:pPr>
    </w:p>
    <w:p>
      <w:pPr>
        <w:widowControl w:val="0"/>
        <w:spacing w:line="240" w:lineRule="auto"/>
        <w:ind w:firstLine="0" w:firstLineChars="0"/>
        <w:jc w:val="both"/>
        <w:rPr>
          <w:sz w:val="21"/>
          <w:szCs w:val="22"/>
        </w:rPr>
      </w:pPr>
    </w:p>
    <w:p>
      <w:pPr>
        <w:pStyle w:val="84"/>
        <w:rPr>
          <w:rFonts w:ascii="Arial" w:hAnsi="Arial" w:cs="Arial"/>
          <w:color w:val="666666"/>
          <w:sz w:val="28"/>
          <w:szCs w:val="28"/>
          <w:shd w:val="clear" w:color="auto" w:fill="FFFFFF"/>
        </w:rPr>
      </w:pPr>
    </w:p>
    <w:p>
      <w:pPr>
        <w:pStyle w:val="84"/>
        <w:ind w:left="0" w:leftChars="0" w:firstLine="0" w:firstLineChars="0"/>
        <w:rPr>
          <w:rFonts w:ascii="Arial" w:hAnsi="Arial" w:cs="Arial"/>
          <w:color w:val="666666"/>
          <w:sz w:val="28"/>
          <w:szCs w:val="28"/>
          <w:shd w:val="clear" w:color="auto" w:fill="FFFFFF"/>
        </w:rPr>
      </w:pPr>
    </w:p>
    <w:p>
      <w:pPr>
        <w:pStyle w:val="84"/>
        <w:ind w:left="0" w:leftChars="0" w:firstLine="0" w:firstLineChars="0"/>
        <w:jc w:val="both"/>
        <w:rPr>
          <w:rFonts w:ascii="Arial" w:hAnsi="Arial" w:cs="Arial"/>
          <w:color w:val="666666"/>
          <w:sz w:val="28"/>
          <w:szCs w:val="28"/>
          <w:shd w:val="clear" w:color="auto" w:fill="FFFFFF"/>
        </w:rPr>
      </w:pPr>
    </w:p>
    <w:p>
      <w:pPr>
        <w:pStyle w:val="84"/>
        <w:ind w:left="0" w:leftChars="0" w:firstLine="0" w:firstLineChars="0"/>
        <w:jc w:val="both"/>
        <w:rPr>
          <w:rFonts w:ascii="Arial" w:hAnsi="Arial" w:cs="Arial"/>
          <w:color w:val="666666"/>
          <w:sz w:val="28"/>
          <w:szCs w:val="28"/>
          <w:shd w:val="clear" w:color="auto" w:fill="FFFFFF"/>
        </w:rPr>
      </w:pPr>
    </w:p>
    <w:p>
      <w:pPr>
        <w:pStyle w:val="84"/>
        <w:ind w:left="0" w:leftChars="0" w:firstLine="0" w:firstLineChars="0"/>
        <w:jc w:val="center"/>
        <w:rPr>
          <w:rFonts w:ascii="Arial" w:hAnsi="Arial" w:cs="Arial"/>
          <w:color w:val="666666"/>
          <w:sz w:val="28"/>
          <w:szCs w:val="28"/>
          <w:shd w:val="clear" w:color="auto" w:fill="FFFFFF"/>
        </w:rPr>
      </w:pPr>
    </w:p>
    <w:p>
      <w:pPr>
        <w:widowControl w:val="0"/>
        <w:spacing w:line="240" w:lineRule="auto"/>
        <w:ind w:firstLine="0" w:firstLineChars="0"/>
        <w:jc w:val="both"/>
        <w:rPr>
          <w:sz w:val="21"/>
          <w:szCs w:val="22"/>
        </w:rPr>
      </w:pPr>
    </w:p>
    <w:p>
      <w:pPr>
        <w:widowControl w:val="0"/>
        <w:spacing w:line="240" w:lineRule="auto"/>
        <w:ind w:firstLine="0" w:firstLineChars="0"/>
        <w:jc w:val="both"/>
        <w:rPr>
          <w:b/>
          <w:sz w:val="44"/>
          <w:szCs w:val="44"/>
        </w:rPr>
        <w:sectPr>
          <w:headerReference r:id="rId7" w:type="first"/>
          <w:footerReference r:id="rId10" w:type="first"/>
          <w:headerReference r:id="rId5" w:type="default"/>
          <w:footerReference r:id="rId8" w:type="default"/>
          <w:headerReference r:id="rId6" w:type="even"/>
          <w:footerReference r:id="rId9" w:type="even"/>
          <w:pgSz w:w="11906" w:h="16838"/>
          <w:pgMar w:top="1418" w:right="1418" w:bottom="1418" w:left="1418" w:header="851" w:footer="850" w:gutter="0"/>
          <w:pgNumType w:fmt="decimal"/>
          <w:cols w:space="425" w:num="1"/>
          <w:docGrid w:type="lines" w:linePitch="326" w:charSpace="0"/>
        </w:sectPr>
      </w:pPr>
    </w:p>
    <w:p>
      <w:pPr>
        <w:ind w:firstLine="0" w:firstLineChars="0"/>
        <w:jc w:val="center"/>
        <w:rPr>
          <w:rFonts w:ascii="黑体" w:hAnsi="黑体" w:eastAsia="黑体"/>
          <w:b/>
          <w:sz w:val="32"/>
          <w:szCs w:val="32"/>
        </w:rPr>
      </w:pPr>
      <w:r>
        <w:rPr>
          <w:rFonts w:hint="eastAsia" w:ascii="黑体" w:hAnsi="黑体" w:eastAsia="黑体"/>
          <w:b/>
          <w:sz w:val="32"/>
          <w:szCs w:val="32"/>
        </w:rPr>
        <w:t>文档修改记录</w:t>
      </w:r>
    </w:p>
    <w:tbl>
      <w:tblPr>
        <w:tblStyle w:val="8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13" w:type="dxa"/>
          <w:bottom w:w="0" w:type="dxa"/>
          <w:right w:w="113" w:type="dxa"/>
        </w:tblCellMar>
      </w:tblPr>
      <w:tblGrid>
        <w:gridCol w:w="1858"/>
        <w:gridCol w:w="1858"/>
        <w:gridCol w:w="1858"/>
        <w:gridCol w:w="1858"/>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3" w:type="dxa"/>
            <w:bottom w:w="0" w:type="dxa"/>
            <w:right w:w="113" w:type="dxa"/>
          </w:tblCellMar>
        </w:tblPrEx>
        <w:trPr>
          <w:trHeight w:val="567" w:hRule="atLeast"/>
        </w:trPr>
        <w:tc>
          <w:tcPr>
            <w:tcW w:w="1000" w:type="pct"/>
            <w:shd w:val="clear" w:color="auto" w:fill="FFFFFF" w:themeFill="background1"/>
            <w:vAlign w:val="center"/>
          </w:tcPr>
          <w:p>
            <w:pPr>
              <w:snapToGrid w:val="0"/>
              <w:ind w:firstLine="0" w:firstLineChars="0"/>
              <w:jc w:val="center"/>
              <w:rPr>
                <w:b/>
                <w:sz w:val="21"/>
                <w:szCs w:val="21"/>
                <w:lang w:eastAsia="en-US"/>
              </w:rPr>
            </w:pPr>
            <w:r>
              <w:rPr>
                <w:rFonts w:hint="eastAsia"/>
                <w:b/>
                <w:sz w:val="21"/>
                <w:szCs w:val="21"/>
                <w:lang w:eastAsia="en-US"/>
              </w:rPr>
              <w:t>版本号</w:t>
            </w:r>
          </w:p>
        </w:tc>
        <w:tc>
          <w:tcPr>
            <w:tcW w:w="1000" w:type="pct"/>
            <w:shd w:val="clear" w:color="auto" w:fill="FFFFFF" w:themeFill="background1"/>
            <w:vAlign w:val="center"/>
          </w:tcPr>
          <w:p>
            <w:pPr>
              <w:snapToGrid w:val="0"/>
              <w:ind w:firstLine="0" w:firstLineChars="0"/>
              <w:jc w:val="center"/>
              <w:rPr>
                <w:b/>
                <w:sz w:val="21"/>
                <w:szCs w:val="21"/>
                <w:lang w:eastAsia="en-US"/>
              </w:rPr>
            </w:pPr>
            <w:r>
              <w:rPr>
                <w:rFonts w:hint="eastAsia"/>
                <w:b/>
                <w:sz w:val="21"/>
                <w:szCs w:val="21"/>
                <w:lang w:eastAsia="en-US"/>
              </w:rPr>
              <w:t>版本描述</w:t>
            </w:r>
          </w:p>
        </w:tc>
        <w:tc>
          <w:tcPr>
            <w:tcW w:w="1000" w:type="pct"/>
            <w:shd w:val="clear" w:color="auto" w:fill="FFFFFF" w:themeFill="background1"/>
            <w:vAlign w:val="center"/>
          </w:tcPr>
          <w:p>
            <w:pPr>
              <w:snapToGrid w:val="0"/>
              <w:ind w:firstLine="0" w:firstLineChars="0"/>
              <w:jc w:val="center"/>
              <w:rPr>
                <w:b/>
                <w:sz w:val="21"/>
                <w:szCs w:val="21"/>
                <w:lang w:eastAsia="en-US"/>
              </w:rPr>
            </w:pPr>
            <w:r>
              <w:rPr>
                <w:rFonts w:hint="eastAsia"/>
                <w:b/>
                <w:sz w:val="21"/>
                <w:szCs w:val="21"/>
                <w:lang w:eastAsia="en-US"/>
              </w:rPr>
              <w:t>责任人</w:t>
            </w:r>
          </w:p>
        </w:tc>
        <w:tc>
          <w:tcPr>
            <w:tcW w:w="1000" w:type="pct"/>
            <w:shd w:val="clear" w:color="auto" w:fill="FFFFFF" w:themeFill="background1"/>
            <w:vAlign w:val="center"/>
          </w:tcPr>
          <w:p>
            <w:pPr>
              <w:snapToGrid w:val="0"/>
              <w:ind w:firstLine="0" w:firstLineChars="0"/>
              <w:jc w:val="center"/>
              <w:rPr>
                <w:b/>
                <w:sz w:val="21"/>
                <w:szCs w:val="21"/>
                <w:lang w:eastAsia="en-US"/>
              </w:rPr>
            </w:pPr>
            <w:r>
              <w:rPr>
                <w:rFonts w:hint="eastAsia"/>
                <w:b/>
                <w:sz w:val="21"/>
                <w:szCs w:val="21"/>
                <w:lang w:eastAsia="en-US"/>
              </w:rPr>
              <w:t>日期</w:t>
            </w:r>
          </w:p>
        </w:tc>
        <w:tc>
          <w:tcPr>
            <w:tcW w:w="1000" w:type="pct"/>
            <w:shd w:val="clear" w:color="auto" w:fill="FFFFFF" w:themeFill="background1"/>
            <w:vAlign w:val="center"/>
          </w:tcPr>
          <w:p>
            <w:pPr>
              <w:snapToGrid w:val="0"/>
              <w:ind w:firstLine="0" w:firstLineChars="0"/>
              <w:jc w:val="center"/>
              <w:rPr>
                <w:b/>
                <w:sz w:val="21"/>
                <w:szCs w:val="21"/>
                <w:lang w:eastAsia="en-US"/>
              </w:rPr>
            </w:pPr>
            <w:r>
              <w:rPr>
                <w:rFonts w:hint="eastAsia"/>
                <w:b/>
                <w:sz w:val="21"/>
                <w:szCs w:val="21"/>
                <w:lang w:eastAsia="en-U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3" w:type="dxa"/>
            <w:bottom w:w="0" w:type="dxa"/>
            <w:right w:w="113" w:type="dxa"/>
          </w:tblCellMar>
        </w:tblPrEx>
        <w:trPr>
          <w:trHeight w:val="567" w:hRule="atLeast"/>
        </w:trPr>
        <w:tc>
          <w:tcPr>
            <w:tcW w:w="1000" w:type="pct"/>
            <w:shd w:val="clear" w:color="auto" w:fill="FFFFFF" w:themeFill="background1"/>
            <w:vAlign w:val="center"/>
          </w:tcPr>
          <w:p>
            <w:pPr>
              <w:snapToGrid w:val="0"/>
              <w:ind w:firstLine="0" w:firstLineChars="0"/>
              <w:rPr>
                <w:sz w:val="21"/>
                <w:szCs w:val="21"/>
              </w:rPr>
            </w:pPr>
            <w:r>
              <w:rPr>
                <w:rFonts w:hint="eastAsia"/>
                <w:sz w:val="21"/>
                <w:szCs w:val="21"/>
              </w:rPr>
              <w:t>V</w:t>
            </w:r>
            <w:r>
              <w:rPr>
                <w:sz w:val="21"/>
                <w:szCs w:val="21"/>
              </w:rPr>
              <w:t>1.0</w:t>
            </w:r>
          </w:p>
        </w:tc>
        <w:tc>
          <w:tcPr>
            <w:tcW w:w="1000" w:type="pct"/>
            <w:shd w:val="clear" w:color="auto" w:fill="FFFFFF" w:themeFill="background1"/>
            <w:vAlign w:val="center"/>
          </w:tcPr>
          <w:p>
            <w:pPr>
              <w:snapToGrid w:val="0"/>
              <w:ind w:firstLine="0" w:firstLineChars="0"/>
              <w:rPr>
                <w:sz w:val="21"/>
                <w:szCs w:val="21"/>
              </w:rPr>
            </w:pPr>
            <w:r>
              <w:rPr>
                <w:rFonts w:hint="eastAsia"/>
                <w:sz w:val="21"/>
                <w:szCs w:val="21"/>
              </w:rPr>
              <w:t>初稿</w:t>
            </w:r>
          </w:p>
        </w:tc>
        <w:tc>
          <w:tcPr>
            <w:tcW w:w="1000" w:type="pct"/>
            <w:shd w:val="clear" w:color="auto" w:fill="FFFFFF" w:themeFill="background1"/>
            <w:vAlign w:val="center"/>
          </w:tcPr>
          <w:p>
            <w:pPr>
              <w:snapToGrid w:val="0"/>
              <w:ind w:firstLine="0" w:firstLineChars="0"/>
              <w:rPr>
                <w:rFonts w:hint="default" w:eastAsia="宋体"/>
                <w:sz w:val="21"/>
                <w:szCs w:val="21"/>
                <w:lang w:val="en-US" w:eastAsia="zh-CN"/>
              </w:rPr>
            </w:pPr>
            <w:r>
              <w:rPr>
                <w:rFonts w:hint="eastAsia"/>
                <w:sz w:val="21"/>
                <w:szCs w:val="21"/>
              </w:rPr>
              <w:t>刘</w:t>
            </w:r>
            <w:r>
              <w:rPr>
                <w:rFonts w:hint="eastAsia"/>
                <w:sz w:val="21"/>
                <w:szCs w:val="21"/>
                <w:lang w:val="en-US" w:eastAsia="zh-CN"/>
              </w:rPr>
              <w:t>德旺</w:t>
            </w:r>
          </w:p>
        </w:tc>
        <w:tc>
          <w:tcPr>
            <w:tcW w:w="1000" w:type="pct"/>
            <w:shd w:val="clear" w:color="auto" w:fill="FFFFFF" w:themeFill="background1"/>
            <w:vAlign w:val="center"/>
          </w:tcPr>
          <w:p>
            <w:pPr>
              <w:snapToGrid w:val="0"/>
              <w:ind w:firstLine="0" w:firstLineChars="0"/>
              <w:rPr>
                <w:rFonts w:hint="eastAsia" w:eastAsia="宋体"/>
                <w:sz w:val="21"/>
                <w:szCs w:val="21"/>
                <w:lang w:eastAsia="zh-CN"/>
              </w:rPr>
            </w:pPr>
            <w:r>
              <w:rPr>
                <w:rFonts w:hint="eastAsia"/>
                <w:sz w:val="21"/>
                <w:szCs w:val="21"/>
                <w:lang w:val="en-US" w:eastAsia="zh-CN"/>
              </w:rPr>
              <w:t xml:space="preserve">  </w:t>
            </w:r>
          </w:p>
        </w:tc>
        <w:tc>
          <w:tcPr>
            <w:tcW w:w="1000" w:type="pct"/>
            <w:shd w:val="clear" w:color="auto" w:fill="FFFFFF" w:themeFill="background1"/>
            <w:vAlign w:val="center"/>
          </w:tcPr>
          <w:p>
            <w:pPr>
              <w:snapToGrid w:val="0"/>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3" w:type="dxa"/>
            <w:bottom w:w="0" w:type="dxa"/>
            <w:right w:w="113" w:type="dxa"/>
          </w:tblCellMar>
        </w:tblPrEx>
        <w:trPr>
          <w:trHeight w:val="567" w:hRule="atLeast"/>
        </w:trPr>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3" w:type="dxa"/>
            <w:bottom w:w="0" w:type="dxa"/>
            <w:right w:w="113" w:type="dxa"/>
          </w:tblCellMar>
        </w:tblPrEx>
        <w:trPr>
          <w:trHeight w:val="567" w:hRule="atLeast"/>
        </w:trPr>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3" w:type="dxa"/>
            <w:bottom w:w="0" w:type="dxa"/>
            <w:right w:w="113" w:type="dxa"/>
          </w:tblCellMar>
        </w:tblPrEx>
        <w:trPr>
          <w:trHeight w:val="567" w:hRule="atLeast"/>
        </w:trPr>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3" w:type="dxa"/>
            <w:bottom w:w="0" w:type="dxa"/>
            <w:right w:w="113" w:type="dxa"/>
          </w:tblCellMar>
        </w:tblPrEx>
        <w:trPr>
          <w:trHeight w:val="567" w:hRule="atLeast"/>
        </w:trPr>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3" w:type="dxa"/>
            <w:bottom w:w="0" w:type="dxa"/>
            <w:right w:w="113" w:type="dxa"/>
          </w:tblCellMar>
        </w:tblPrEx>
        <w:trPr>
          <w:trHeight w:val="567" w:hRule="atLeast"/>
        </w:trPr>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3" w:type="dxa"/>
            <w:bottom w:w="0" w:type="dxa"/>
            <w:right w:w="113" w:type="dxa"/>
          </w:tblCellMar>
        </w:tblPrEx>
        <w:trPr>
          <w:trHeight w:val="567" w:hRule="atLeast"/>
        </w:trPr>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c>
          <w:tcPr>
            <w:tcW w:w="1000" w:type="pct"/>
            <w:shd w:val="clear" w:color="auto" w:fill="FFFFFF" w:themeFill="background1"/>
            <w:vAlign w:val="center"/>
          </w:tcPr>
          <w:p>
            <w:pPr>
              <w:snapToGrid w:val="0"/>
              <w:ind w:firstLine="0" w:firstLineChars="0"/>
              <w:rPr>
                <w:sz w:val="21"/>
                <w:szCs w:val="21"/>
              </w:rPr>
            </w:pPr>
          </w:p>
        </w:tc>
      </w:tr>
    </w:tbl>
    <w:p>
      <w:pPr>
        <w:tabs>
          <w:tab w:val="left" w:pos="2124"/>
        </w:tabs>
        <w:ind w:firstLine="0" w:firstLineChars="0"/>
      </w:pPr>
    </w:p>
    <w:p>
      <w:pPr>
        <w:tabs>
          <w:tab w:val="left" w:pos="2124"/>
        </w:tabs>
        <w:ind w:firstLine="0" w:firstLineChars="0"/>
        <w:sectPr>
          <w:headerReference r:id="rId12" w:type="first"/>
          <w:headerReference r:id="rId11" w:type="even"/>
          <w:pgSz w:w="11900" w:h="16840"/>
          <w:pgMar w:top="1418" w:right="1418" w:bottom="1418" w:left="1418" w:header="851" w:footer="850" w:gutter="0"/>
          <w:pgNumType w:fmt="decimal"/>
          <w:cols w:space="425" w:num="1"/>
          <w:docGrid w:type="lines" w:linePitch="423" w:charSpace="0"/>
        </w:sectPr>
      </w:pPr>
      <w:bookmarkStart w:id="108" w:name="_GoBack"/>
      <w:bookmarkEnd w:id="108"/>
    </w:p>
    <w:sdt>
      <w:sdtPr>
        <w:rPr>
          <w:rFonts w:ascii="宋体" w:hAnsi="宋体" w:eastAsia="宋体"/>
          <w:b w:val="0"/>
          <w:color w:val="auto"/>
          <w:kern w:val="2"/>
          <w:sz w:val="24"/>
          <w:szCs w:val="24"/>
          <w:lang w:val="zh-CN"/>
        </w:rPr>
        <w:id w:val="1573936906"/>
        <w:docPartObj>
          <w:docPartGallery w:val="Table of Contents"/>
          <w:docPartUnique/>
        </w:docPartObj>
      </w:sdtPr>
      <w:sdtEndPr>
        <w:rPr>
          <w:rFonts w:ascii="宋体" w:hAnsi="宋体" w:eastAsia="宋体"/>
          <w:b w:val="0"/>
          <w:bCs/>
          <w:color w:val="auto"/>
          <w:kern w:val="2"/>
          <w:sz w:val="24"/>
          <w:szCs w:val="24"/>
          <w:lang w:val="zh-CN"/>
        </w:rPr>
      </w:sdtEndPr>
      <w:sdtContent>
        <w:p>
          <w:pPr>
            <w:pStyle w:val="165"/>
            <w:spacing w:before="84" w:after="84"/>
            <w:ind w:left="182" w:hanging="182"/>
            <w:jc w:val="center"/>
            <w:rPr>
              <w:color w:val="auto"/>
            </w:rPr>
          </w:pPr>
          <w:r>
            <w:rPr>
              <w:color w:val="auto"/>
              <w:lang w:val="zh-CN"/>
            </w:rPr>
            <w:t>目录</w:t>
          </w:r>
        </w:p>
        <w:p>
          <w:pPr>
            <w:pStyle w:val="59"/>
            <w:tabs>
              <w:tab w:val="right" w:leader="dot" w:pos="9064"/>
            </w:tabs>
          </w:pPr>
          <w:r>
            <w:fldChar w:fldCharType="begin"/>
          </w:r>
          <w:r>
            <w:instrText xml:space="preserve"> TOC \o "1-3" \h \z \u </w:instrText>
          </w:r>
          <w:r>
            <w:fldChar w:fldCharType="separate"/>
          </w:r>
          <w:r>
            <w:fldChar w:fldCharType="begin"/>
          </w:r>
          <w:r>
            <w:instrText xml:space="preserve"> HYPERLINK \l _Toc30506 </w:instrText>
          </w:r>
          <w:r>
            <w:fldChar w:fldCharType="separate"/>
          </w:r>
          <w:r>
            <w:rPr>
              <w:rFonts w:hint="eastAsia"/>
            </w:rPr>
            <w:t>第一章 遵循原则</w:t>
          </w:r>
          <w:r>
            <w:tab/>
          </w:r>
          <w:r>
            <w:fldChar w:fldCharType="begin"/>
          </w:r>
          <w:r>
            <w:instrText xml:space="preserve"> PAGEREF _Toc30506 \h </w:instrText>
          </w:r>
          <w:r>
            <w:fldChar w:fldCharType="separate"/>
          </w:r>
          <w:r>
            <w:t>7</w:t>
          </w:r>
          <w:r>
            <w:fldChar w:fldCharType="end"/>
          </w:r>
          <w:r>
            <w:fldChar w:fldCharType="end"/>
          </w:r>
        </w:p>
        <w:p>
          <w:pPr>
            <w:pStyle w:val="74"/>
            <w:tabs>
              <w:tab w:val="right" w:leader="dot" w:pos="9064"/>
            </w:tabs>
          </w:pPr>
          <w:r>
            <w:rPr>
              <w:bCs/>
              <w:lang w:val="zh-CN"/>
            </w:rPr>
            <w:fldChar w:fldCharType="begin"/>
          </w:r>
          <w:r>
            <w:rPr>
              <w:bCs/>
              <w:lang w:val="zh-CN"/>
            </w:rPr>
            <w:instrText xml:space="preserve"> HYPERLINK \l _Toc12442 </w:instrText>
          </w:r>
          <w:r>
            <w:rPr>
              <w:bCs/>
              <w:lang w:val="zh-CN"/>
            </w:rPr>
            <w:fldChar w:fldCharType="separate"/>
          </w:r>
          <w:r>
            <w:rPr>
              <w:rFonts w:hint="default" w:ascii="黑体" w:hAnsi="黑体" w:eastAsia="黑体"/>
              <w:lang w:val="en-US"/>
            </w:rPr>
            <w:t xml:space="preserve">1.1 </w:t>
          </w:r>
          <w:r>
            <w:t>设计原则</w:t>
          </w:r>
          <w:r>
            <w:tab/>
          </w:r>
          <w:r>
            <w:fldChar w:fldCharType="begin"/>
          </w:r>
          <w:r>
            <w:instrText xml:space="preserve"> PAGEREF _Toc12442 \h </w:instrText>
          </w:r>
          <w:r>
            <w:fldChar w:fldCharType="separate"/>
          </w:r>
          <w:r>
            <w:t>7</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_Toc4881 </w:instrText>
          </w:r>
          <w:r>
            <w:rPr>
              <w:bCs/>
              <w:lang w:val="zh-CN"/>
            </w:rPr>
            <w:fldChar w:fldCharType="separate"/>
          </w:r>
          <w:r>
            <w:rPr>
              <w:rFonts w:hint="default" w:ascii="黑体" w:hAnsi="黑体" w:eastAsia="黑体"/>
              <w:lang w:val="en-US"/>
            </w:rPr>
            <w:t xml:space="preserve">1.2 </w:t>
          </w:r>
          <w:r>
            <w:t>命名规则</w:t>
          </w:r>
          <w:r>
            <w:tab/>
          </w:r>
          <w:r>
            <w:fldChar w:fldCharType="begin"/>
          </w:r>
          <w:r>
            <w:instrText xml:space="preserve"> PAGEREF _Toc4881 \h </w:instrText>
          </w:r>
          <w:r>
            <w:fldChar w:fldCharType="separate"/>
          </w:r>
          <w:r>
            <w:t>7</w:t>
          </w:r>
          <w:r>
            <w:fldChar w:fldCharType="end"/>
          </w:r>
          <w:r>
            <w:rPr>
              <w:bCs/>
              <w:lang w:val="zh-CN"/>
            </w:rPr>
            <w:fldChar w:fldCharType="end"/>
          </w:r>
        </w:p>
        <w:p>
          <w:pPr>
            <w:pStyle w:val="59"/>
            <w:tabs>
              <w:tab w:val="right" w:leader="dot" w:pos="9064"/>
            </w:tabs>
          </w:pPr>
          <w:r>
            <w:rPr>
              <w:bCs/>
              <w:lang w:val="zh-CN"/>
            </w:rPr>
            <w:fldChar w:fldCharType="begin"/>
          </w:r>
          <w:r>
            <w:rPr>
              <w:bCs/>
              <w:lang w:val="zh-CN"/>
            </w:rPr>
            <w:instrText xml:space="preserve"> HYPERLINK \l _Toc2311 </w:instrText>
          </w:r>
          <w:r>
            <w:rPr>
              <w:bCs/>
              <w:lang w:val="zh-CN"/>
            </w:rPr>
            <w:fldChar w:fldCharType="separate"/>
          </w:r>
          <w:r>
            <w:rPr>
              <w:rFonts w:hint="eastAsia"/>
            </w:rPr>
            <w:t>第二章 总体设计</w:t>
          </w:r>
          <w:r>
            <w:tab/>
          </w:r>
          <w:r>
            <w:fldChar w:fldCharType="begin"/>
          </w:r>
          <w:r>
            <w:instrText xml:space="preserve"> PAGEREF _Toc2311 \h </w:instrText>
          </w:r>
          <w:r>
            <w:fldChar w:fldCharType="separate"/>
          </w:r>
          <w:r>
            <w:t>1</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_Toc12801 </w:instrText>
          </w:r>
          <w:r>
            <w:rPr>
              <w:bCs/>
              <w:lang w:val="zh-CN"/>
            </w:rPr>
            <w:fldChar w:fldCharType="separate"/>
          </w:r>
          <w:r>
            <w:rPr>
              <w:rFonts w:hint="default" w:ascii="黑体" w:hAnsi="黑体" w:eastAsia="黑体"/>
              <w:lang w:val="en-US"/>
            </w:rPr>
            <w:t xml:space="preserve">2.1 </w:t>
          </w:r>
          <w:r>
            <w:rPr>
              <w:rFonts w:hint="eastAsia"/>
            </w:rPr>
            <w:t>系统框架图</w:t>
          </w:r>
          <w:r>
            <w:tab/>
          </w:r>
          <w:r>
            <w:fldChar w:fldCharType="begin"/>
          </w:r>
          <w:r>
            <w:instrText xml:space="preserve"> PAGEREF _Toc12801 \h </w:instrText>
          </w:r>
          <w:r>
            <w:fldChar w:fldCharType="separate"/>
          </w:r>
          <w:r>
            <w:t>1</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_Toc11695 </w:instrText>
          </w:r>
          <w:r>
            <w:rPr>
              <w:bCs/>
              <w:lang w:val="zh-CN"/>
            </w:rPr>
            <w:fldChar w:fldCharType="separate"/>
          </w:r>
          <w:r>
            <w:rPr>
              <w:rFonts w:hint="default" w:ascii="黑体" w:hAnsi="黑体" w:eastAsia="黑体"/>
              <w:lang w:val="en-US"/>
            </w:rPr>
            <w:t xml:space="preserve">2.2 </w:t>
          </w:r>
          <w:r>
            <w:t>系统整体数据流图</w:t>
          </w:r>
          <w:r>
            <w:tab/>
          </w:r>
          <w:r>
            <w:fldChar w:fldCharType="begin"/>
          </w:r>
          <w:r>
            <w:instrText xml:space="preserve"> PAGEREF _Toc11695 \h </w:instrText>
          </w:r>
          <w:r>
            <w:fldChar w:fldCharType="separate"/>
          </w:r>
          <w:r>
            <w:t>1</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_Toc29543 </w:instrText>
          </w:r>
          <w:r>
            <w:rPr>
              <w:bCs/>
              <w:lang w:val="zh-CN"/>
            </w:rPr>
            <w:fldChar w:fldCharType="separate"/>
          </w:r>
          <w:r>
            <w:rPr>
              <w:rFonts w:hint="default" w:ascii="黑体" w:hAnsi="黑体" w:eastAsia="黑体"/>
              <w:lang w:val="en-US"/>
            </w:rPr>
            <w:t xml:space="preserve">2.3 </w:t>
          </w:r>
          <w:r>
            <w:rPr>
              <w:rFonts w:hint="eastAsia"/>
            </w:rPr>
            <w:t>界面效果</w:t>
          </w:r>
          <w:r>
            <w:tab/>
          </w:r>
          <w:r>
            <w:fldChar w:fldCharType="begin"/>
          </w:r>
          <w:r>
            <w:instrText xml:space="preserve"> PAGEREF _Toc29543 \h </w:instrText>
          </w:r>
          <w:r>
            <w:fldChar w:fldCharType="separate"/>
          </w:r>
          <w:r>
            <w:t>1</w:t>
          </w:r>
          <w:r>
            <w:fldChar w:fldCharType="end"/>
          </w:r>
          <w:r>
            <w:rPr>
              <w:bCs/>
              <w:lang w:val="zh-CN"/>
            </w:rPr>
            <w:fldChar w:fldCharType="end"/>
          </w:r>
        </w:p>
        <w:p>
          <w:pPr>
            <w:pStyle w:val="59"/>
            <w:tabs>
              <w:tab w:val="right" w:leader="dot" w:pos="9064"/>
            </w:tabs>
          </w:pPr>
          <w:r>
            <w:rPr>
              <w:bCs/>
              <w:lang w:val="zh-CN"/>
            </w:rPr>
            <w:fldChar w:fldCharType="begin"/>
          </w:r>
          <w:r>
            <w:rPr>
              <w:bCs/>
              <w:lang w:val="zh-CN"/>
            </w:rPr>
            <w:instrText xml:space="preserve"> HYPERLINK \l _Toc13397 </w:instrText>
          </w:r>
          <w:r>
            <w:rPr>
              <w:bCs/>
              <w:lang w:val="zh-CN"/>
            </w:rPr>
            <w:fldChar w:fldCharType="separate"/>
          </w:r>
          <w:r>
            <w:rPr>
              <w:rFonts w:hint="eastAsia"/>
            </w:rPr>
            <w:t>第三章 接口设计</w:t>
          </w:r>
          <w:r>
            <w:tab/>
          </w:r>
          <w:r>
            <w:fldChar w:fldCharType="begin"/>
          </w:r>
          <w:r>
            <w:instrText xml:space="preserve"> PAGEREF _Toc13397 \h </w:instrText>
          </w:r>
          <w:r>
            <w:fldChar w:fldCharType="separate"/>
          </w:r>
          <w:r>
            <w:t>7</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_Toc20891 </w:instrText>
          </w:r>
          <w:r>
            <w:rPr>
              <w:bCs/>
              <w:lang w:val="zh-CN"/>
            </w:rPr>
            <w:fldChar w:fldCharType="separate"/>
          </w:r>
          <w:r>
            <w:rPr>
              <w:rFonts w:hint="default" w:ascii="黑体" w:hAnsi="黑体" w:eastAsia="黑体"/>
              <w:lang w:val="en-US"/>
            </w:rPr>
            <w:t xml:space="preserve">3.4 </w:t>
          </w:r>
          <w:r>
            <w:rPr>
              <w:rFonts w:hint="eastAsia"/>
            </w:rPr>
            <w:t>预约会议</w:t>
          </w:r>
          <w:r>
            <w:tab/>
          </w:r>
          <w:r>
            <w:fldChar w:fldCharType="begin"/>
          </w:r>
          <w:r>
            <w:instrText xml:space="preserve"> PAGEREF _Toc20891 \h </w:instrText>
          </w:r>
          <w:r>
            <w:fldChar w:fldCharType="separate"/>
          </w:r>
          <w:r>
            <w:t>7</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_Toc5895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3.4.1 </w:t>
          </w:r>
          <w:r>
            <w:rPr>
              <w:rFonts w:hint="eastAsia"/>
            </w:rPr>
            <w:t>获取预约会议室列表接口</w:t>
          </w:r>
          <w:r>
            <w:tab/>
          </w:r>
          <w:r>
            <w:fldChar w:fldCharType="begin"/>
          </w:r>
          <w:r>
            <w:instrText xml:space="preserve"> PAGEREF _Toc5895 \h </w:instrText>
          </w:r>
          <w:r>
            <w:fldChar w:fldCharType="separate"/>
          </w:r>
          <w:r>
            <w:t>7</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_Toc30392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3.4.2 </w:t>
          </w:r>
          <w:r>
            <w:t>APP端会议室信息查询接口</w:t>
          </w:r>
          <w:r>
            <w:tab/>
          </w:r>
          <w:r>
            <w:fldChar w:fldCharType="begin"/>
          </w:r>
          <w:r>
            <w:instrText xml:space="preserve"> PAGEREF _Toc30392 \h </w:instrText>
          </w:r>
          <w:r>
            <w:fldChar w:fldCharType="separate"/>
          </w:r>
          <w:r>
            <w:t>8</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_Toc28853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3.4.3 </w:t>
          </w:r>
          <w:r>
            <w:t>APP新增会议订单（锁定会议室）接口</w:t>
          </w:r>
          <w:r>
            <w:tab/>
          </w:r>
          <w:r>
            <w:fldChar w:fldCharType="begin"/>
          </w:r>
          <w:r>
            <w:instrText xml:space="preserve"> PAGEREF _Toc28853 \h </w:instrText>
          </w:r>
          <w:r>
            <w:fldChar w:fldCharType="separate"/>
          </w:r>
          <w:r>
            <w:t>8</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_Toc31937 </w:instrText>
          </w:r>
          <w:r>
            <w:rPr>
              <w:bCs/>
              <w:lang w:val="zh-CN"/>
            </w:rPr>
            <w:fldChar w:fldCharType="separate"/>
          </w:r>
          <w:r>
            <w:rPr>
              <w:rFonts w:hint="default" w:ascii="黑体" w:hAnsi="黑体" w:eastAsia="黑体"/>
              <w:lang w:val="en-US"/>
            </w:rPr>
            <w:t xml:space="preserve">3.5 </w:t>
          </w:r>
          <w:r>
            <w:rPr>
              <w:rFonts w:hint="eastAsia"/>
            </w:rPr>
            <w:t>我的会议</w:t>
          </w:r>
          <w:r>
            <w:tab/>
          </w:r>
          <w:r>
            <w:fldChar w:fldCharType="begin"/>
          </w:r>
          <w:r>
            <w:instrText xml:space="preserve"> PAGEREF _Toc31937 \h </w:instrText>
          </w:r>
          <w:r>
            <w:fldChar w:fldCharType="separate"/>
          </w:r>
          <w:r>
            <w:t>9</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_Toc23305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3.5.1 </w:t>
          </w:r>
          <w:r>
            <w:rPr>
              <w:rFonts w:hint="eastAsia"/>
            </w:rPr>
            <w:t>根据</w:t>
          </w:r>
          <w:r>
            <w:t>tab类型获取我的会议列表接口</w:t>
          </w:r>
          <w:r>
            <w:tab/>
          </w:r>
          <w:r>
            <w:fldChar w:fldCharType="begin"/>
          </w:r>
          <w:r>
            <w:instrText xml:space="preserve"> PAGEREF _Toc23305 \h </w:instrText>
          </w:r>
          <w:r>
            <w:fldChar w:fldCharType="separate"/>
          </w:r>
          <w:r>
            <w:t>9</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_Toc10141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3.5.2 </w:t>
          </w:r>
          <w:r>
            <w:rPr>
              <w:rFonts w:hint="eastAsia"/>
            </w:rPr>
            <w:t>获取已预定会议室的详细信息</w:t>
          </w:r>
          <w:r>
            <w:tab/>
          </w:r>
          <w:r>
            <w:fldChar w:fldCharType="begin"/>
          </w:r>
          <w:r>
            <w:instrText xml:space="preserve"> PAGEREF _Toc10141 \h </w:instrText>
          </w:r>
          <w:r>
            <w:fldChar w:fldCharType="separate"/>
          </w:r>
          <w:r>
            <w:t>9</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_Toc32652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3.5.3 </w:t>
          </w:r>
          <w:r>
            <w:rPr>
              <w:rFonts w:hint="eastAsia"/>
            </w:rPr>
            <w:t>取消预定会议</w:t>
          </w:r>
          <w:r>
            <w:tab/>
          </w:r>
          <w:r>
            <w:fldChar w:fldCharType="begin"/>
          </w:r>
          <w:r>
            <w:instrText xml:space="preserve"> PAGEREF _Toc32652 \h </w:instrText>
          </w:r>
          <w:r>
            <w:fldChar w:fldCharType="separate"/>
          </w:r>
          <w:r>
            <w:t>10</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_Toc8940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3.5.4 </w:t>
          </w:r>
          <w:r>
            <w:rPr>
              <w:rFonts w:hint="eastAsia"/>
            </w:rPr>
            <w:t>会议延期接口</w:t>
          </w:r>
          <w:r>
            <w:tab/>
          </w:r>
          <w:r>
            <w:fldChar w:fldCharType="begin"/>
          </w:r>
          <w:r>
            <w:instrText xml:space="preserve"> PAGEREF _Toc8940 \h </w:instrText>
          </w:r>
          <w:r>
            <w:fldChar w:fldCharType="separate"/>
          </w:r>
          <w:r>
            <w:t>10</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_Toc19122 </w:instrText>
          </w:r>
          <w:r>
            <w:rPr>
              <w:bCs/>
              <w:lang w:val="zh-CN"/>
            </w:rPr>
            <w:fldChar w:fldCharType="separate"/>
          </w:r>
          <w:r>
            <w:rPr>
              <w:rFonts w:hint="default" w:ascii="黑体" w:hAnsi="黑体" w:eastAsia="黑体"/>
              <w:lang w:val="en-US"/>
            </w:rPr>
            <w:t xml:space="preserve">3.6 </w:t>
          </w:r>
          <w:r>
            <w:rPr>
              <w:rFonts w:hint="eastAsia"/>
            </w:rPr>
            <w:t>开具发票</w:t>
          </w:r>
          <w:r>
            <w:tab/>
          </w:r>
          <w:r>
            <w:fldChar w:fldCharType="begin"/>
          </w:r>
          <w:r>
            <w:instrText xml:space="preserve"> PAGEREF _Toc19122 \h </w:instrText>
          </w:r>
          <w:r>
            <w:fldChar w:fldCharType="separate"/>
          </w:r>
          <w:r>
            <w:t>11</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_Toc9056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3.6.1 </w:t>
          </w:r>
          <w:r>
            <w:rPr>
              <w:rFonts w:hint="eastAsia"/>
            </w:rPr>
            <w:t>获取待开发票列表</w:t>
          </w:r>
          <w:r>
            <w:tab/>
          </w:r>
          <w:r>
            <w:fldChar w:fldCharType="begin"/>
          </w:r>
          <w:r>
            <w:instrText xml:space="preserve"> PAGEREF _Toc9056 \h </w:instrText>
          </w:r>
          <w:r>
            <w:fldChar w:fldCharType="separate"/>
          </w:r>
          <w:r>
            <w:t>11</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_Toc22600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3.6.2 </w:t>
          </w:r>
          <w:r>
            <w:rPr>
              <w:rFonts w:hint="eastAsia"/>
            </w:rPr>
            <w:t>开发票</w:t>
          </w:r>
          <w:r>
            <w:tab/>
          </w:r>
          <w:r>
            <w:fldChar w:fldCharType="begin"/>
          </w:r>
          <w:r>
            <w:instrText xml:space="preserve"> PAGEREF _Toc22600 \h </w:instrText>
          </w:r>
          <w:r>
            <w:fldChar w:fldCharType="separate"/>
          </w:r>
          <w:r>
            <w:t>11</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_Toc12262 </w:instrText>
          </w:r>
          <w:r>
            <w:rPr>
              <w:bCs/>
              <w:lang w:val="zh-CN"/>
            </w:rPr>
            <w:fldChar w:fldCharType="separate"/>
          </w:r>
          <w:r>
            <w:rPr>
              <w:rFonts w:hint="default" w:ascii="黑体" w:hAnsi="黑体" w:eastAsia="黑体"/>
              <w:lang w:val="en-US"/>
            </w:rPr>
            <w:t xml:space="preserve">3.7 </w:t>
          </w:r>
          <w:r>
            <w:rPr>
              <w:rFonts w:hint="eastAsia"/>
            </w:rPr>
            <w:t>会议室管理</w:t>
          </w:r>
          <w:r>
            <w:tab/>
          </w:r>
          <w:r>
            <w:fldChar w:fldCharType="begin"/>
          </w:r>
          <w:r>
            <w:instrText xml:space="preserve"> PAGEREF _Toc12262 \h </w:instrText>
          </w:r>
          <w:r>
            <w:fldChar w:fldCharType="separate"/>
          </w:r>
          <w:r>
            <w:t>12</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_Toc27770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3.7.1 </w:t>
          </w:r>
          <w:r>
            <w:rPr>
              <w:rFonts w:hint="eastAsia"/>
            </w:rPr>
            <w:t>会议室列表分页查询</w:t>
          </w:r>
          <w:r>
            <w:tab/>
          </w:r>
          <w:r>
            <w:fldChar w:fldCharType="begin"/>
          </w:r>
          <w:r>
            <w:instrText xml:space="preserve"> PAGEREF _Toc27770 \h </w:instrText>
          </w:r>
          <w:r>
            <w:fldChar w:fldCharType="separate"/>
          </w:r>
          <w:r>
            <w:t>12</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_Toc14636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3.7.2 </w:t>
          </w:r>
          <w:r>
            <w:rPr>
              <w:rFonts w:hint="eastAsia"/>
            </w:rPr>
            <w:t>会议室信息查询</w:t>
          </w:r>
          <w:r>
            <w:tab/>
          </w:r>
          <w:r>
            <w:fldChar w:fldCharType="begin"/>
          </w:r>
          <w:r>
            <w:instrText xml:space="preserve"> PAGEREF _Toc14636 \h </w:instrText>
          </w:r>
          <w:r>
            <w:fldChar w:fldCharType="separate"/>
          </w:r>
          <w:r>
            <w:t>13</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_Toc9660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3.7.3 </w:t>
          </w:r>
          <w:r>
            <w:rPr>
              <w:rFonts w:hint="eastAsia"/>
            </w:rPr>
            <w:t>激活会议室信息</w:t>
          </w:r>
          <w:r>
            <w:tab/>
          </w:r>
          <w:r>
            <w:fldChar w:fldCharType="begin"/>
          </w:r>
          <w:r>
            <w:instrText xml:space="preserve"> PAGEREF _Toc9660 \h </w:instrText>
          </w:r>
          <w:r>
            <w:fldChar w:fldCharType="separate"/>
          </w:r>
          <w:r>
            <w:t>13</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_Toc6726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3.7.4 </w:t>
          </w:r>
          <w:r>
            <w:rPr>
              <w:rFonts w:hint="eastAsia"/>
            </w:rPr>
            <w:t>保存会议室信息</w:t>
          </w:r>
          <w:r>
            <w:tab/>
          </w:r>
          <w:r>
            <w:fldChar w:fldCharType="begin"/>
          </w:r>
          <w:r>
            <w:instrText xml:space="preserve"> PAGEREF _Toc6726 \h </w:instrText>
          </w:r>
          <w:r>
            <w:fldChar w:fldCharType="separate"/>
          </w:r>
          <w:r>
            <w:t>13</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_Toc14183 </w:instrText>
          </w:r>
          <w:r>
            <w:rPr>
              <w:bCs/>
              <w:lang w:val="zh-CN"/>
            </w:rPr>
            <w:fldChar w:fldCharType="separate"/>
          </w:r>
          <w:r>
            <w:rPr>
              <w:rFonts w:hint="default" w:ascii="黑体" w:hAnsi="黑体" w:eastAsia="黑体"/>
              <w:lang w:val="en-US"/>
            </w:rPr>
            <w:t xml:space="preserve">3.8 </w:t>
          </w:r>
          <w:r>
            <w:rPr>
              <w:rFonts w:hint="eastAsia"/>
            </w:rPr>
            <w:t>会议查询</w:t>
          </w:r>
          <w:r>
            <w:tab/>
          </w:r>
          <w:r>
            <w:fldChar w:fldCharType="begin"/>
          </w:r>
          <w:r>
            <w:instrText xml:space="preserve"> PAGEREF _Toc14183 \h </w:instrText>
          </w:r>
          <w:r>
            <w:fldChar w:fldCharType="separate"/>
          </w:r>
          <w:r>
            <w:t>15</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_Toc13180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3.8.1 </w:t>
          </w:r>
          <w:r>
            <w:rPr>
              <w:rFonts w:hint="eastAsia"/>
            </w:rPr>
            <w:t>会议查询列表页</w:t>
          </w:r>
          <w:r>
            <w:tab/>
          </w:r>
          <w:r>
            <w:fldChar w:fldCharType="begin"/>
          </w:r>
          <w:r>
            <w:instrText xml:space="preserve"> PAGEREF _Toc13180 \h </w:instrText>
          </w:r>
          <w:r>
            <w:fldChar w:fldCharType="separate"/>
          </w:r>
          <w:r>
            <w:t>15</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_Toc14787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3.8.2 </w:t>
          </w:r>
          <w:r>
            <w:rPr>
              <w:rFonts w:hint="eastAsia"/>
            </w:rPr>
            <w:t>推送设置列表页</w:t>
          </w:r>
          <w:r>
            <w:tab/>
          </w:r>
          <w:r>
            <w:fldChar w:fldCharType="begin"/>
          </w:r>
          <w:r>
            <w:instrText xml:space="preserve"> PAGEREF _Toc14787 \h </w:instrText>
          </w:r>
          <w:r>
            <w:fldChar w:fldCharType="separate"/>
          </w:r>
          <w:r>
            <w:t>15</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_Toc6281 </w:instrText>
          </w:r>
          <w:r>
            <w:rPr>
              <w:bCs/>
              <w:lang w:val="zh-CN"/>
            </w:rPr>
            <w:fldChar w:fldCharType="separate"/>
          </w:r>
          <w:r>
            <w:rPr>
              <w:rFonts w:hint="default" w:ascii="黑体" w:hAnsi="黑体" w:eastAsia="黑体"/>
              <w:lang w:val="en-US"/>
            </w:rPr>
            <w:t xml:space="preserve">3.9 </w:t>
          </w:r>
          <w:r>
            <w:rPr>
              <w:rFonts w:hint="eastAsia"/>
            </w:rPr>
            <w:t>会议统计</w:t>
          </w:r>
          <w:r>
            <w:tab/>
          </w:r>
          <w:r>
            <w:fldChar w:fldCharType="begin"/>
          </w:r>
          <w:r>
            <w:instrText xml:space="preserve"> PAGEREF _Toc6281 \h </w:instrText>
          </w:r>
          <w:r>
            <w:fldChar w:fldCharType="separate"/>
          </w:r>
          <w:r>
            <w:t>16</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_Toc17363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3.9.1 </w:t>
          </w:r>
          <w:r>
            <w:rPr>
              <w:rFonts w:hint="eastAsia"/>
            </w:rPr>
            <w:t>会务茶水预定折线图</w:t>
          </w:r>
          <w:r>
            <w:tab/>
          </w:r>
          <w:r>
            <w:fldChar w:fldCharType="begin"/>
          </w:r>
          <w:r>
            <w:instrText xml:space="preserve"> PAGEREF _Toc17363 \h </w:instrText>
          </w:r>
          <w:r>
            <w:fldChar w:fldCharType="separate"/>
          </w:r>
          <w:r>
            <w:t>16</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_Toc21971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3.9.2 </w:t>
          </w:r>
          <w:r>
            <w:rPr>
              <w:rFonts w:hint="eastAsia"/>
            </w:rPr>
            <w:t>会务设备预定次数折线图</w:t>
          </w:r>
          <w:r>
            <w:tab/>
          </w:r>
          <w:r>
            <w:fldChar w:fldCharType="begin"/>
          </w:r>
          <w:r>
            <w:instrText xml:space="preserve"> PAGEREF _Toc21971 \h </w:instrText>
          </w:r>
          <w:r>
            <w:fldChar w:fldCharType="separate"/>
          </w:r>
          <w:r>
            <w:t>16</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_Toc25639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3.9.3 </w:t>
          </w:r>
          <w:r>
            <w:rPr>
              <w:rFonts w:hint="eastAsia"/>
            </w:rPr>
            <w:t>预定费用统计</w:t>
          </w:r>
          <w:r>
            <w:tab/>
          </w:r>
          <w:r>
            <w:fldChar w:fldCharType="begin"/>
          </w:r>
          <w:r>
            <w:instrText xml:space="preserve"> PAGEREF _Toc25639 \h </w:instrText>
          </w:r>
          <w:r>
            <w:fldChar w:fldCharType="separate"/>
          </w:r>
          <w:r>
            <w:t>17</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_Toc11364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3.9.4 </w:t>
          </w:r>
          <w:r>
            <w:rPr>
              <w:rFonts w:hint="eastAsia"/>
            </w:rPr>
            <w:t>获取统计数据接口</w:t>
          </w:r>
          <w:r>
            <w:tab/>
          </w:r>
          <w:r>
            <w:fldChar w:fldCharType="begin"/>
          </w:r>
          <w:r>
            <w:instrText xml:space="preserve"> PAGEREF _Toc11364 \h </w:instrText>
          </w:r>
          <w:r>
            <w:fldChar w:fldCharType="separate"/>
          </w:r>
          <w:r>
            <w:t>18</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_Toc31089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3.9.5 </w:t>
          </w:r>
          <w:r>
            <w:rPr>
              <w:rFonts w:hint="eastAsia"/>
            </w:rPr>
            <w:t>挂单费用统计</w:t>
          </w:r>
          <w:r>
            <w:tab/>
          </w:r>
          <w:r>
            <w:fldChar w:fldCharType="begin"/>
          </w:r>
          <w:r>
            <w:instrText xml:space="preserve"> PAGEREF _Toc31089 \h </w:instrText>
          </w:r>
          <w:r>
            <w:fldChar w:fldCharType="separate"/>
          </w:r>
          <w:r>
            <w:t>18</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_Toc25262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3.9.6 </w:t>
          </w:r>
          <w:r>
            <w:rPr>
              <w:rFonts w:hint="eastAsia"/>
            </w:rPr>
            <w:t>获取分页统计数据接口</w:t>
          </w:r>
          <w:r>
            <w:tab/>
          </w:r>
          <w:r>
            <w:fldChar w:fldCharType="begin"/>
          </w:r>
          <w:r>
            <w:instrText xml:space="preserve"> PAGEREF _Toc25262 \h </w:instrText>
          </w:r>
          <w:r>
            <w:fldChar w:fldCharType="separate"/>
          </w:r>
          <w:r>
            <w:t>19</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_Toc12481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3.9.7 </w:t>
          </w:r>
          <w:r>
            <w:rPr>
              <w:rFonts w:hint="eastAsia"/>
            </w:rPr>
            <w:t>获取统计数据接口（按会议室）</w:t>
          </w:r>
          <w:r>
            <w:tab/>
          </w:r>
          <w:r>
            <w:fldChar w:fldCharType="begin"/>
          </w:r>
          <w:r>
            <w:instrText xml:space="preserve"> PAGEREF _Toc12481 \h </w:instrText>
          </w:r>
          <w:r>
            <w:fldChar w:fldCharType="separate"/>
          </w:r>
          <w:r>
            <w:t>19</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_Toc30809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3.9.8 </w:t>
          </w:r>
          <w:r>
            <w:rPr>
              <w:rFonts w:hint="eastAsia"/>
            </w:rPr>
            <w:t>获取分页统计数据接口</w:t>
          </w:r>
          <w:r>
            <w:tab/>
          </w:r>
          <w:r>
            <w:fldChar w:fldCharType="begin"/>
          </w:r>
          <w:r>
            <w:instrText xml:space="preserve"> PAGEREF _Toc30809 \h </w:instrText>
          </w:r>
          <w:r>
            <w:fldChar w:fldCharType="separate"/>
          </w:r>
          <w:r>
            <w:t>20</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_Toc24203 </w:instrText>
          </w:r>
          <w:r>
            <w:rPr>
              <w:bCs/>
              <w:lang w:val="zh-CN"/>
            </w:rPr>
            <w:fldChar w:fldCharType="separate"/>
          </w:r>
          <w:r>
            <w:rPr>
              <w:rFonts w:hint="default" w:ascii="黑体" w:hAnsi="黑体" w:eastAsia="黑体"/>
              <w:lang w:val="en-US"/>
            </w:rPr>
            <w:t xml:space="preserve">3.10 </w:t>
          </w:r>
          <w:r>
            <w:rPr>
              <w:rFonts w:hint="eastAsia"/>
            </w:rPr>
            <w:t>用户组管理</w:t>
          </w:r>
          <w:r>
            <w:tab/>
          </w:r>
          <w:r>
            <w:fldChar w:fldCharType="begin"/>
          </w:r>
          <w:r>
            <w:instrText xml:space="preserve"> PAGEREF _Toc24203 \h </w:instrText>
          </w:r>
          <w:r>
            <w:fldChar w:fldCharType="separate"/>
          </w:r>
          <w:r>
            <w:t>21</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_Toc15798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3.10.1 </w:t>
          </w:r>
          <w:r>
            <w:rPr>
              <w:rFonts w:hint="eastAsia"/>
            </w:rPr>
            <w:t>管理组分页列表</w:t>
          </w:r>
          <w:r>
            <w:tab/>
          </w:r>
          <w:r>
            <w:fldChar w:fldCharType="begin"/>
          </w:r>
          <w:r>
            <w:instrText xml:space="preserve"> PAGEREF _Toc15798 \h </w:instrText>
          </w:r>
          <w:r>
            <w:fldChar w:fldCharType="separate"/>
          </w:r>
          <w:r>
            <w:t>21</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_Toc20705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3.10.2 </w:t>
          </w:r>
          <w:r>
            <w:rPr>
              <w:rFonts w:hint="eastAsia"/>
            </w:rPr>
            <w:t>管理组成员分页列表</w:t>
          </w:r>
          <w:r>
            <w:tab/>
          </w:r>
          <w:r>
            <w:fldChar w:fldCharType="begin"/>
          </w:r>
          <w:r>
            <w:instrText xml:space="preserve"> PAGEREF _Toc20705 \h </w:instrText>
          </w:r>
          <w:r>
            <w:fldChar w:fldCharType="separate"/>
          </w:r>
          <w:r>
            <w:t>21</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_Toc5001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3.10.3 </w:t>
          </w:r>
          <w:r>
            <w:rPr>
              <w:rFonts w:hint="eastAsia"/>
            </w:rPr>
            <w:t>添加管理组成员</w:t>
          </w:r>
          <w:r>
            <w:tab/>
          </w:r>
          <w:r>
            <w:fldChar w:fldCharType="begin"/>
          </w:r>
          <w:r>
            <w:instrText xml:space="preserve"> PAGEREF _Toc5001 \h </w:instrText>
          </w:r>
          <w:r>
            <w:fldChar w:fldCharType="separate"/>
          </w:r>
          <w:r>
            <w:t>22</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_Toc27789 </w:instrText>
          </w:r>
          <w:r>
            <w:rPr>
              <w:bCs/>
              <w:lang w:val="zh-CN"/>
            </w:rPr>
            <w:fldChar w:fldCharType="separate"/>
          </w:r>
          <w:r>
            <w:rPr>
              <w:rFonts w:hint="default" w:ascii="黑体" w:hAnsi="黑体" w:eastAsia="黑体"/>
              <w:lang w:val="en-US"/>
            </w:rPr>
            <w:t xml:space="preserve">3.11 </w:t>
          </w:r>
          <w:r>
            <w:rPr>
              <w:rFonts w:hint="eastAsia"/>
            </w:rPr>
            <w:t>订单管理</w:t>
          </w:r>
          <w:r>
            <w:tab/>
          </w:r>
          <w:r>
            <w:fldChar w:fldCharType="begin"/>
          </w:r>
          <w:r>
            <w:instrText xml:space="preserve"> PAGEREF _Toc27789 \h </w:instrText>
          </w:r>
          <w:r>
            <w:fldChar w:fldCharType="separate"/>
          </w:r>
          <w:r>
            <w:t>22</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_Toc32315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3.11.1 </w:t>
          </w:r>
          <w:r>
            <w:rPr>
              <w:rFonts w:hint="eastAsia"/>
            </w:rPr>
            <w:t>已支付订单管理列表页</w:t>
          </w:r>
          <w:r>
            <w:tab/>
          </w:r>
          <w:r>
            <w:fldChar w:fldCharType="begin"/>
          </w:r>
          <w:r>
            <w:instrText xml:space="preserve"> PAGEREF _Toc32315 \h </w:instrText>
          </w:r>
          <w:r>
            <w:fldChar w:fldCharType="separate"/>
          </w:r>
          <w:r>
            <w:t>22</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_Toc13296 </w:instrText>
          </w:r>
          <w:r>
            <w:rPr>
              <w:bCs/>
              <w:lang w:val="zh-CN"/>
            </w:rPr>
            <w:fldChar w:fldCharType="separate"/>
          </w:r>
          <w:r>
            <w:rPr>
              <w:rFonts w:hint="default" w:ascii="黑体" w:hAnsi="黑体" w:eastAsia="黑体"/>
              <w:lang w:val="en-US"/>
            </w:rPr>
            <w:t xml:space="preserve">3.12 </w:t>
          </w:r>
          <w:r>
            <w:rPr>
              <w:rFonts w:hint="eastAsia"/>
            </w:rPr>
            <w:t>挂单管理</w:t>
          </w:r>
          <w:r>
            <w:tab/>
          </w:r>
          <w:r>
            <w:fldChar w:fldCharType="begin"/>
          </w:r>
          <w:r>
            <w:instrText xml:space="preserve"> PAGEREF _Toc13296 \h </w:instrText>
          </w:r>
          <w:r>
            <w:fldChar w:fldCharType="separate"/>
          </w:r>
          <w:r>
            <w:t>23</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_Toc20425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3.12.1 </w:t>
          </w:r>
          <w:r>
            <w:rPr>
              <w:rFonts w:hint="eastAsia"/>
            </w:rPr>
            <w:t>挂单订单管理列表页</w:t>
          </w:r>
          <w:r>
            <w:tab/>
          </w:r>
          <w:r>
            <w:fldChar w:fldCharType="begin"/>
          </w:r>
          <w:r>
            <w:instrText xml:space="preserve"> PAGEREF _Toc20425 \h </w:instrText>
          </w:r>
          <w:r>
            <w:fldChar w:fldCharType="separate"/>
          </w:r>
          <w:r>
            <w:t>23</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_Toc3527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3.12.2 </w:t>
          </w:r>
          <w:r>
            <w:rPr>
              <w:rFonts w:hint="eastAsia"/>
            </w:rPr>
            <w:t>更新挂单人员信息</w:t>
          </w:r>
          <w:r>
            <w:tab/>
          </w:r>
          <w:r>
            <w:fldChar w:fldCharType="begin"/>
          </w:r>
          <w:r>
            <w:instrText xml:space="preserve"> PAGEREF _Toc3527 \h </w:instrText>
          </w:r>
          <w:r>
            <w:fldChar w:fldCharType="separate"/>
          </w:r>
          <w:r>
            <w:t>24</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_Toc1502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3.12.3 </w:t>
          </w:r>
          <w:r>
            <w:rPr>
              <w:rFonts w:hint="eastAsia"/>
            </w:rPr>
            <w:t>获取挂单人员信息</w:t>
          </w:r>
          <w:r>
            <w:tab/>
          </w:r>
          <w:r>
            <w:fldChar w:fldCharType="begin"/>
          </w:r>
          <w:r>
            <w:instrText xml:space="preserve"> PAGEREF _Toc1502 \h </w:instrText>
          </w:r>
          <w:r>
            <w:fldChar w:fldCharType="separate"/>
          </w:r>
          <w:r>
            <w:t>24</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_Toc4947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3.12.4 </w:t>
          </w:r>
          <w:r>
            <w:rPr>
              <w:rFonts w:hint="eastAsia"/>
            </w:rPr>
            <w:t>获取挂单人员列表</w:t>
          </w:r>
          <w:r>
            <w:tab/>
          </w:r>
          <w:r>
            <w:fldChar w:fldCharType="begin"/>
          </w:r>
          <w:r>
            <w:instrText xml:space="preserve"> PAGEREF _Toc4947 \h </w:instrText>
          </w:r>
          <w:r>
            <w:fldChar w:fldCharType="separate"/>
          </w:r>
          <w:r>
            <w:t>25</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_Toc9719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3.12.5 </w:t>
          </w:r>
          <w:r>
            <w:rPr>
              <w:rFonts w:hint="eastAsia"/>
            </w:rPr>
            <w:t>更新挂单人员信息</w:t>
          </w:r>
          <w:r>
            <w:tab/>
          </w:r>
          <w:r>
            <w:fldChar w:fldCharType="begin"/>
          </w:r>
          <w:r>
            <w:instrText xml:space="preserve"> PAGEREF _Toc9719 \h </w:instrText>
          </w:r>
          <w:r>
            <w:fldChar w:fldCharType="separate"/>
          </w:r>
          <w:r>
            <w:t>25</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_Toc10351 </w:instrText>
          </w:r>
          <w:r>
            <w:rPr>
              <w:bCs/>
              <w:lang w:val="zh-CN"/>
            </w:rPr>
            <w:fldChar w:fldCharType="separate"/>
          </w:r>
          <w:r>
            <w:rPr>
              <w:rFonts w:hint="default" w:ascii="黑体" w:hAnsi="黑体" w:eastAsia="黑体"/>
              <w:lang w:val="en-US"/>
            </w:rPr>
            <w:t xml:space="preserve">3.13 </w:t>
          </w:r>
          <w:r>
            <w:rPr>
              <w:rFonts w:hint="eastAsia"/>
            </w:rPr>
            <w:t>发票管理</w:t>
          </w:r>
          <w:r>
            <w:tab/>
          </w:r>
          <w:r>
            <w:fldChar w:fldCharType="begin"/>
          </w:r>
          <w:r>
            <w:instrText xml:space="preserve"> PAGEREF _Toc10351 \h </w:instrText>
          </w:r>
          <w:r>
            <w:fldChar w:fldCharType="separate"/>
          </w:r>
          <w:r>
            <w:t>26</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_Toc28557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3.13.1 </w:t>
          </w:r>
          <w:r>
            <w:rPr>
              <w:rFonts w:hint="eastAsia"/>
            </w:rPr>
            <w:t>获取开票历史列表</w:t>
          </w:r>
          <w:r>
            <w:tab/>
          </w:r>
          <w:r>
            <w:fldChar w:fldCharType="begin"/>
          </w:r>
          <w:r>
            <w:instrText xml:space="preserve"> PAGEREF _Toc28557 \h </w:instrText>
          </w:r>
          <w:r>
            <w:fldChar w:fldCharType="separate"/>
          </w:r>
          <w:r>
            <w:t>26</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_Toc30099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3.13.2 </w:t>
          </w:r>
          <w:r>
            <w:rPr>
              <w:rFonts w:hint="eastAsia"/>
            </w:rPr>
            <w:t>更新开票状态</w:t>
          </w:r>
          <w:r>
            <w:tab/>
          </w:r>
          <w:r>
            <w:fldChar w:fldCharType="begin"/>
          </w:r>
          <w:r>
            <w:instrText xml:space="preserve"> PAGEREF _Toc30099 \h </w:instrText>
          </w:r>
          <w:r>
            <w:fldChar w:fldCharType="separate"/>
          </w:r>
          <w:r>
            <w:t>26</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_Toc15503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3.13.3 </w:t>
          </w:r>
          <w:r>
            <w:rPr>
              <w:rFonts w:hint="eastAsia"/>
            </w:rPr>
            <w:t>删除开票记录</w:t>
          </w:r>
          <w:r>
            <w:tab/>
          </w:r>
          <w:r>
            <w:fldChar w:fldCharType="begin"/>
          </w:r>
          <w:r>
            <w:instrText xml:space="preserve"> PAGEREF _Toc15503 \h </w:instrText>
          </w:r>
          <w:r>
            <w:fldChar w:fldCharType="separate"/>
          </w:r>
          <w:r>
            <w:t>27</w:t>
          </w:r>
          <w:r>
            <w:fldChar w:fldCharType="end"/>
          </w:r>
          <w:r>
            <w:rPr>
              <w:bCs/>
              <w:lang w:val="zh-CN"/>
            </w:rPr>
            <w:fldChar w:fldCharType="end"/>
          </w:r>
        </w:p>
        <w:p>
          <w:pPr>
            <w:pStyle w:val="59"/>
            <w:tabs>
              <w:tab w:val="right" w:leader="dot" w:pos="9064"/>
            </w:tabs>
          </w:pPr>
          <w:r>
            <w:rPr>
              <w:bCs/>
              <w:lang w:val="zh-CN"/>
            </w:rPr>
            <w:fldChar w:fldCharType="begin"/>
          </w:r>
          <w:r>
            <w:rPr>
              <w:bCs/>
              <w:lang w:val="zh-CN"/>
            </w:rPr>
            <w:instrText xml:space="preserve"> HYPERLINK \l _Toc23269 </w:instrText>
          </w:r>
          <w:r>
            <w:rPr>
              <w:bCs/>
              <w:lang w:val="zh-CN"/>
            </w:rPr>
            <w:fldChar w:fldCharType="separate"/>
          </w:r>
          <w:r>
            <w:rPr>
              <w:rFonts w:hint="eastAsia"/>
            </w:rPr>
            <w:t>第四章 详细设计</w:t>
          </w:r>
          <w:r>
            <w:tab/>
          </w:r>
          <w:r>
            <w:fldChar w:fldCharType="begin"/>
          </w:r>
          <w:r>
            <w:instrText xml:space="preserve"> PAGEREF _Toc23269 \h </w:instrText>
          </w:r>
          <w:r>
            <w:fldChar w:fldCharType="separate"/>
          </w:r>
          <w:r>
            <w:t>28</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_Toc27317 </w:instrText>
          </w:r>
          <w:r>
            <w:rPr>
              <w:bCs/>
              <w:lang w:val="zh-CN"/>
            </w:rPr>
            <w:fldChar w:fldCharType="separate"/>
          </w:r>
          <w:r>
            <w:rPr>
              <w:rFonts w:hint="default" w:ascii="黑体" w:hAnsi="黑体" w:eastAsia="黑体"/>
              <w:lang w:val="en-US"/>
            </w:rPr>
            <w:t xml:space="preserve">4.14 </w:t>
          </w:r>
          <w:r>
            <w:rPr>
              <w:rFonts w:hint="eastAsia"/>
            </w:rPr>
            <w:t>会议室管理</w:t>
          </w:r>
          <w:r>
            <w:tab/>
          </w:r>
          <w:r>
            <w:fldChar w:fldCharType="begin"/>
          </w:r>
          <w:r>
            <w:instrText xml:space="preserve"> PAGEREF _Toc27317 \h </w:instrText>
          </w:r>
          <w:r>
            <w:fldChar w:fldCharType="separate"/>
          </w:r>
          <w:r>
            <w:t>28</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_Toc27835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4.14.1 </w:t>
          </w:r>
          <w:r>
            <w:rPr>
              <w:rFonts w:hint="eastAsia"/>
            </w:rPr>
            <w:t>业务场景分析</w:t>
          </w:r>
          <w:r>
            <w:tab/>
          </w:r>
          <w:r>
            <w:fldChar w:fldCharType="begin"/>
          </w:r>
          <w:r>
            <w:instrText xml:space="preserve"> PAGEREF _Toc27835 \h </w:instrText>
          </w:r>
          <w:r>
            <w:fldChar w:fldCharType="separate"/>
          </w:r>
          <w:r>
            <w:t>28</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_Toc15481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4.14.2 </w:t>
          </w:r>
          <w:r>
            <w:rPr>
              <w:rFonts w:hint="eastAsia"/>
            </w:rPr>
            <w:t>实体模型</w:t>
          </w:r>
          <w:r>
            <w:tab/>
          </w:r>
          <w:r>
            <w:fldChar w:fldCharType="begin"/>
          </w:r>
          <w:r>
            <w:instrText xml:space="preserve"> PAGEREF _Toc15481 \h </w:instrText>
          </w:r>
          <w:r>
            <w:fldChar w:fldCharType="separate"/>
          </w:r>
          <w:r>
            <w:t>28</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_Toc19771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4.14.3 </w:t>
          </w:r>
          <w:r>
            <w:rPr>
              <w:rFonts w:hint="eastAsia"/>
            </w:rPr>
            <w:t>业务层</w:t>
          </w:r>
          <w:r>
            <w:tab/>
          </w:r>
          <w:r>
            <w:fldChar w:fldCharType="begin"/>
          </w:r>
          <w:r>
            <w:instrText xml:space="preserve"> PAGEREF _Toc19771 \h </w:instrText>
          </w:r>
          <w:r>
            <w:fldChar w:fldCharType="separate"/>
          </w:r>
          <w:r>
            <w:t>29</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_Toc22194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4.14.4 </w:t>
          </w:r>
          <w:r>
            <w:rPr>
              <w:rFonts w:hint="eastAsia"/>
            </w:rPr>
            <w:t>数据访问层</w:t>
          </w:r>
          <w:r>
            <w:tab/>
          </w:r>
          <w:r>
            <w:fldChar w:fldCharType="begin"/>
          </w:r>
          <w:r>
            <w:instrText xml:space="preserve"> PAGEREF _Toc22194 \h </w:instrText>
          </w:r>
          <w:r>
            <w:fldChar w:fldCharType="separate"/>
          </w:r>
          <w:r>
            <w:t>29</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_Toc5122 </w:instrText>
          </w:r>
          <w:r>
            <w:rPr>
              <w:bCs/>
              <w:lang w:val="zh-CN"/>
            </w:rPr>
            <w:fldChar w:fldCharType="separate"/>
          </w:r>
          <w:r>
            <w:rPr>
              <w:rFonts w:hint="default" w:ascii="黑体" w:hAnsi="黑体" w:eastAsia="黑体"/>
              <w:lang w:val="en-US"/>
            </w:rPr>
            <w:t xml:space="preserve">4.1 </w:t>
          </w:r>
          <w:r>
            <w:rPr>
              <w:rFonts w:hint="eastAsia"/>
            </w:rPr>
            <w:t>会议查询</w:t>
          </w:r>
          <w:r>
            <w:tab/>
          </w:r>
          <w:r>
            <w:fldChar w:fldCharType="begin"/>
          </w:r>
          <w:r>
            <w:instrText xml:space="preserve"> PAGEREF _Toc5122 \h </w:instrText>
          </w:r>
          <w:r>
            <w:fldChar w:fldCharType="separate"/>
          </w:r>
          <w:r>
            <w:t>29</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_Toc26661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4.1.1 </w:t>
          </w:r>
          <w:r>
            <w:rPr>
              <w:rFonts w:hint="eastAsia"/>
            </w:rPr>
            <w:t>业务场景分析</w:t>
          </w:r>
          <w:r>
            <w:tab/>
          </w:r>
          <w:r>
            <w:fldChar w:fldCharType="begin"/>
          </w:r>
          <w:r>
            <w:instrText xml:space="preserve"> PAGEREF _Toc26661 \h </w:instrText>
          </w:r>
          <w:r>
            <w:fldChar w:fldCharType="separate"/>
          </w:r>
          <w:r>
            <w:t>29</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_Toc15349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4.1.2 </w:t>
          </w:r>
          <w:r>
            <w:rPr>
              <w:rFonts w:hint="eastAsia"/>
            </w:rPr>
            <w:t>实体模型</w:t>
          </w:r>
          <w:r>
            <w:tab/>
          </w:r>
          <w:r>
            <w:fldChar w:fldCharType="begin"/>
          </w:r>
          <w:r>
            <w:instrText xml:space="preserve"> PAGEREF _Toc15349 \h </w:instrText>
          </w:r>
          <w:r>
            <w:fldChar w:fldCharType="separate"/>
          </w:r>
          <w:r>
            <w:t>30</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_Toc12939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4.1.3 </w:t>
          </w:r>
          <w:r>
            <w:rPr>
              <w:rFonts w:hint="eastAsia"/>
            </w:rPr>
            <w:t>业务层</w:t>
          </w:r>
          <w:r>
            <w:tab/>
          </w:r>
          <w:r>
            <w:fldChar w:fldCharType="begin"/>
          </w:r>
          <w:r>
            <w:instrText xml:space="preserve"> PAGEREF _Toc12939 \h </w:instrText>
          </w:r>
          <w:r>
            <w:fldChar w:fldCharType="separate"/>
          </w:r>
          <w:r>
            <w:t>31</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_Toc4266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4.1.4 </w:t>
          </w:r>
          <w:r>
            <w:rPr>
              <w:rFonts w:hint="eastAsia"/>
            </w:rPr>
            <w:t>数据访问层</w:t>
          </w:r>
          <w:r>
            <w:tab/>
          </w:r>
          <w:r>
            <w:fldChar w:fldCharType="begin"/>
          </w:r>
          <w:r>
            <w:instrText xml:space="preserve"> PAGEREF _Toc4266 \h </w:instrText>
          </w:r>
          <w:r>
            <w:fldChar w:fldCharType="separate"/>
          </w:r>
          <w:r>
            <w:t>32</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_Toc10458 </w:instrText>
          </w:r>
          <w:r>
            <w:rPr>
              <w:bCs/>
              <w:lang w:val="zh-CN"/>
            </w:rPr>
            <w:fldChar w:fldCharType="separate"/>
          </w:r>
          <w:r>
            <w:rPr>
              <w:rFonts w:hint="default" w:ascii="黑体" w:hAnsi="黑体" w:eastAsia="黑体"/>
              <w:lang w:val="en-US"/>
            </w:rPr>
            <w:t xml:space="preserve">4.2 </w:t>
          </w:r>
          <w:r>
            <w:rPr>
              <w:rFonts w:hint="eastAsia"/>
            </w:rPr>
            <w:t>用户组管理</w:t>
          </w:r>
          <w:r>
            <w:tab/>
          </w:r>
          <w:r>
            <w:fldChar w:fldCharType="begin"/>
          </w:r>
          <w:r>
            <w:instrText xml:space="preserve"> PAGEREF _Toc10458 \h </w:instrText>
          </w:r>
          <w:r>
            <w:fldChar w:fldCharType="separate"/>
          </w:r>
          <w:r>
            <w:t>32</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_Toc8205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4.2.1 </w:t>
          </w:r>
          <w:r>
            <w:rPr>
              <w:rFonts w:hint="eastAsia"/>
            </w:rPr>
            <w:t>业务场景分析</w:t>
          </w:r>
          <w:r>
            <w:tab/>
          </w:r>
          <w:r>
            <w:fldChar w:fldCharType="begin"/>
          </w:r>
          <w:r>
            <w:instrText xml:space="preserve"> PAGEREF _Toc8205 \h </w:instrText>
          </w:r>
          <w:r>
            <w:fldChar w:fldCharType="separate"/>
          </w:r>
          <w:r>
            <w:t>32</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_Toc13532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4.2.2 </w:t>
          </w:r>
          <w:r>
            <w:rPr>
              <w:rFonts w:hint="eastAsia"/>
            </w:rPr>
            <w:t>实体模型</w:t>
          </w:r>
          <w:r>
            <w:tab/>
          </w:r>
          <w:r>
            <w:fldChar w:fldCharType="begin"/>
          </w:r>
          <w:r>
            <w:instrText xml:space="preserve"> PAGEREF _Toc13532 \h </w:instrText>
          </w:r>
          <w:r>
            <w:fldChar w:fldCharType="separate"/>
          </w:r>
          <w:r>
            <w:t>33</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_Toc6696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4.2.3 </w:t>
          </w:r>
          <w:r>
            <w:rPr>
              <w:rFonts w:hint="eastAsia"/>
            </w:rPr>
            <w:t>业务层</w:t>
          </w:r>
          <w:r>
            <w:tab/>
          </w:r>
          <w:r>
            <w:fldChar w:fldCharType="begin"/>
          </w:r>
          <w:r>
            <w:instrText xml:space="preserve"> PAGEREF _Toc6696 \h </w:instrText>
          </w:r>
          <w:r>
            <w:fldChar w:fldCharType="separate"/>
          </w:r>
          <w:r>
            <w:t>33</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_Toc1611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4.2.4 </w:t>
          </w:r>
          <w:r>
            <w:rPr>
              <w:rFonts w:hint="eastAsia"/>
            </w:rPr>
            <w:t>数据访问层</w:t>
          </w:r>
          <w:r>
            <w:tab/>
          </w:r>
          <w:r>
            <w:fldChar w:fldCharType="begin"/>
          </w:r>
          <w:r>
            <w:instrText xml:space="preserve"> PAGEREF _Toc1611 \h </w:instrText>
          </w:r>
          <w:r>
            <w:fldChar w:fldCharType="separate"/>
          </w:r>
          <w:r>
            <w:t>34</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_Toc6203 </w:instrText>
          </w:r>
          <w:r>
            <w:rPr>
              <w:bCs/>
              <w:lang w:val="zh-CN"/>
            </w:rPr>
            <w:fldChar w:fldCharType="separate"/>
          </w:r>
          <w:r>
            <w:rPr>
              <w:rFonts w:hint="default" w:ascii="黑体" w:hAnsi="黑体" w:eastAsia="黑体"/>
              <w:lang w:val="en-US"/>
            </w:rPr>
            <w:t xml:space="preserve">4.3 </w:t>
          </w:r>
          <w:r>
            <w:rPr>
              <w:rFonts w:hint="eastAsia"/>
            </w:rPr>
            <w:t>订单管理</w:t>
          </w:r>
          <w:r>
            <w:tab/>
          </w:r>
          <w:r>
            <w:fldChar w:fldCharType="begin"/>
          </w:r>
          <w:r>
            <w:instrText xml:space="preserve"> PAGEREF _Toc6203 \h </w:instrText>
          </w:r>
          <w:r>
            <w:fldChar w:fldCharType="separate"/>
          </w:r>
          <w:r>
            <w:t>34</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_Toc8211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4.3.1 </w:t>
          </w:r>
          <w:r>
            <w:rPr>
              <w:rFonts w:hint="eastAsia"/>
            </w:rPr>
            <w:t>业务场景分析</w:t>
          </w:r>
          <w:r>
            <w:tab/>
          </w:r>
          <w:r>
            <w:fldChar w:fldCharType="begin"/>
          </w:r>
          <w:r>
            <w:instrText xml:space="preserve"> PAGEREF _Toc8211 \h </w:instrText>
          </w:r>
          <w:r>
            <w:fldChar w:fldCharType="separate"/>
          </w:r>
          <w:r>
            <w:t>34</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_Toc19845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4.3.2 </w:t>
          </w:r>
          <w:r>
            <w:rPr>
              <w:rFonts w:hint="eastAsia"/>
            </w:rPr>
            <w:t>实体模型</w:t>
          </w:r>
          <w:r>
            <w:tab/>
          </w:r>
          <w:r>
            <w:fldChar w:fldCharType="begin"/>
          </w:r>
          <w:r>
            <w:instrText xml:space="preserve"> PAGEREF _Toc19845 \h </w:instrText>
          </w:r>
          <w:r>
            <w:fldChar w:fldCharType="separate"/>
          </w:r>
          <w:r>
            <w:t>35</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_Toc15468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4.3.3 </w:t>
          </w:r>
          <w:r>
            <w:rPr>
              <w:rFonts w:hint="eastAsia"/>
            </w:rPr>
            <w:t>业务层</w:t>
          </w:r>
          <w:r>
            <w:tab/>
          </w:r>
          <w:r>
            <w:fldChar w:fldCharType="begin"/>
          </w:r>
          <w:r>
            <w:instrText xml:space="preserve"> PAGEREF _Toc15468 \h </w:instrText>
          </w:r>
          <w:r>
            <w:fldChar w:fldCharType="separate"/>
          </w:r>
          <w:r>
            <w:t>36</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_Toc30579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4.3.4 </w:t>
          </w:r>
          <w:r>
            <w:rPr>
              <w:rFonts w:hint="eastAsia"/>
            </w:rPr>
            <w:t>数据访问层</w:t>
          </w:r>
          <w:r>
            <w:tab/>
          </w:r>
          <w:r>
            <w:fldChar w:fldCharType="begin"/>
          </w:r>
          <w:r>
            <w:instrText xml:space="preserve"> PAGEREF _Toc30579 \h </w:instrText>
          </w:r>
          <w:r>
            <w:fldChar w:fldCharType="separate"/>
          </w:r>
          <w:r>
            <w:t>36</w:t>
          </w:r>
          <w:r>
            <w:fldChar w:fldCharType="end"/>
          </w:r>
          <w:r>
            <w:rPr>
              <w:bCs/>
              <w:lang w:val="zh-CN"/>
            </w:rPr>
            <w:fldChar w:fldCharType="end"/>
          </w:r>
        </w:p>
        <w:p>
          <w:pPr>
            <w:pStyle w:val="74"/>
            <w:tabs>
              <w:tab w:val="right" w:leader="dot" w:pos="9064"/>
            </w:tabs>
          </w:pPr>
          <w:r>
            <w:rPr>
              <w:bCs/>
              <w:lang w:val="zh-CN"/>
            </w:rPr>
            <w:fldChar w:fldCharType="begin"/>
          </w:r>
          <w:r>
            <w:rPr>
              <w:bCs/>
              <w:lang w:val="zh-CN"/>
            </w:rPr>
            <w:instrText xml:space="preserve"> HYPERLINK \l _Toc9951 </w:instrText>
          </w:r>
          <w:r>
            <w:rPr>
              <w:bCs/>
              <w:lang w:val="zh-CN"/>
            </w:rPr>
            <w:fldChar w:fldCharType="separate"/>
          </w:r>
          <w:r>
            <w:rPr>
              <w:rFonts w:hint="default" w:ascii="黑体" w:hAnsi="黑体" w:eastAsia="黑体"/>
              <w:lang w:val="en-US"/>
            </w:rPr>
            <w:t xml:space="preserve">4.4 </w:t>
          </w:r>
          <w:r>
            <w:rPr>
              <w:rFonts w:hint="eastAsia"/>
            </w:rPr>
            <w:t>地址管理</w:t>
          </w:r>
          <w:r>
            <w:tab/>
          </w:r>
          <w:r>
            <w:fldChar w:fldCharType="begin"/>
          </w:r>
          <w:r>
            <w:instrText xml:space="preserve"> PAGEREF _Toc9951 \h </w:instrText>
          </w:r>
          <w:r>
            <w:fldChar w:fldCharType="separate"/>
          </w:r>
          <w:r>
            <w:t>37</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_Toc20484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4.4.1 </w:t>
          </w:r>
          <w:r>
            <w:rPr>
              <w:rFonts w:hint="eastAsia"/>
            </w:rPr>
            <w:t>业务场景分析</w:t>
          </w:r>
          <w:r>
            <w:tab/>
          </w:r>
          <w:r>
            <w:fldChar w:fldCharType="begin"/>
          </w:r>
          <w:r>
            <w:instrText xml:space="preserve"> PAGEREF _Toc20484 \h </w:instrText>
          </w:r>
          <w:r>
            <w:fldChar w:fldCharType="separate"/>
          </w:r>
          <w:r>
            <w:t>37</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_Toc25475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4.4.2 </w:t>
          </w:r>
          <w:r>
            <w:rPr>
              <w:rFonts w:hint="eastAsia"/>
            </w:rPr>
            <w:t>实体模型</w:t>
          </w:r>
          <w:r>
            <w:tab/>
          </w:r>
          <w:r>
            <w:fldChar w:fldCharType="begin"/>
          </w:r>
          <w:r>
            <w:instrText xml:space="preserve"> PAGEREF _Toc25475 \h </w:instrText>
          </w:r>
          <w:r>
            <w:fldChar w:fldCharType="separate"/>
          </w:r>
          <w:r>
            <w:t>37</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_Toc7342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4.4.3 </w:t>
          </w:r>
          <w:r>
            <w:rPr>
              <w:rFonts w:hint="eastAsia"/>
            </w:rPr>
            <w:t>业务层</w:t>
          </w:r>
          <w:r>
            <w:tab/>
          </w:r>
          <w:r>
            <w:fldChar w:fldCharType="begin"/>
          </w:r>
          <w:r>
            <w:instrText xml:space="preserve"> PAGEREF _Toc7342 \h </w:instrText>
          </w:r>
          <w:r>
            <w:fldChar w:fldCharType="separate"/>
          </w:r>
          <w:r>
            <w:t>37</w:t>
          </w:r>
          <w:r>
            <w:fldChar w:fldCharType="end"/>
          </w:r>
          <w:r>
            <w:rPr>
              <w:bCs/>
              <w:lang w:val="zh-CN"/>
            </w:rPr>
            <w:fldChar w:fldCharType="end"/>
          </w:r>
        </w:p>
        <w:p>
          <w:pPr>
            <w:pStyle w:val="44"/>
            <w:tabs>
              <w:tab w:val="right" w:leader="dot" w:pos="9064"/>
            </w:tabs>
          </w:pPr>
          <w:r>
            <w:rPr>
              <w:bCs/>
              <w:lang w:val="zh-CN"/>
            </w:rPr>
            <w:fldChar w:fldCharType="begin"/>
          </w:r>
          <w:r>
            <w:rPr>
              <w:bCs/>
              <w:lang w:val="zh-CN"/>
            </w:rPr>
            <w:instrText xml:space="preserve"> HYPERLINK \l _Toc29926 </w:instrText>
          </w:r>
          <w:r>
            <w:rPr>
              <w:bCs/>
              <w:lang w:val="zh-CN"/>
            </w:rPr>
            <w:fldChar w:fldCharType="separate"/>
          </w:r>
          <w:r>
            <w:rPr>
              <w:bCs w:val="0"/>
              <w:i w:val="0"/>
              <w:iCs w:val="0"/>
              <w:caps w:val="0"/>
              <w:smallCaps w:val="0"/>
              <w:strike w:val="0"/>
              <w:dstrike w:val="0"/>
              <w:outline w:val="0"/>
              <w:shadow w:val="0"/>
              <w:emboss w:val="0"/>
              <w:imprint w:val="0"/>
              <w:vanish w:val="0"/>
              <w:spacing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4.4.4 </w:t>
          </w:r>
          <w:r>
            <w:rPr>
              <w:rFonts w:hint="eastAsia"/>
            </w:rPr>
            <w:t>数据访问层</w:t>
          </w:r>
          <w:r>
            <w:tab/>
          </w:r>
          <w:r>
            <w:fldChar w:fldCharType="begin"/>
          </w:r>
          <w:r>
            <w:instrText xml:space="preserve"> PAGEREF _Toc29926 \h </w:instrText>
          </w:r>
          <w:r>
            <w:fldChar w:fldCharType="separate"/>
          </w:r>
          <w:r>
            <w:t>38</w:t>
          </w:r>
          <w:r>
            <w:fldChar w:fldCharType="end"/>
          </w:r>
          <w:r>
            <w:rPr>
              <w:bCs/>
              <w:lang w:val="zh-CN"/>
            </w:rPr>
            <w:fldChar w:fldCharType="end"/>
          </w:r>
        </w:p>
        <w:p>
          <w:pPr>
            <w:ind w:firstLine="482"/>
          </w:pPr>
          <w:r>
            <w:rPr>
              <w:bCs/>
              <w:lang w:val="zh-CN"/>
            </w:rPr>
            <w:fldChar w:fldCharType="end"/>
          </w:r>
        </w:p>
      </w:sdtContent>
    </w:sdt>
    <w:p>
      <w:pPr>
        <w:tabs>
          <w:tab w:val="left" w:pos="2124"/>
        </w:tabs>
        <w:ind w:firstLine="0" w:firstLineChars="0"/>
      </w:pPr>
    </w:p>
    <w:p>
      <w:pPr>
        <w:ind w:firstLine="0" w:firstLineChars="0"/>
      </w:pPr>
      <w:r>
        <w:br w:type="page"/>
      </w:r>
    </w:p>
    <w:p>
      <w:pPr>
        <w:pStyle w:val="174"/>
      </w:pPr>
      <w:bookmarkStart w:id="0" w:name="_Toc30506"/>
      <w:r>
        <w:rPr>
          <w:rFonts w:hint="eastAsia"/>
        </w:rPr>
        <w:t>遵循原则</w:t>
      </w:r>
      <w:bookmarkEnd w:id="0"/>
    </w:p>
    <w:p>
      <w:pPr>
        <w:pStyle w:val="398"/>
        <w:spacing w:before="211"/>
      </w:pPr>
      <w:bookmarkStart w:id="1" w:name="_Toc84952553"/>
      <w:bookmarkStart w:id="2" w:name="_Toc12442"/>
      <w:r>
        <w:t>设计原则</w:t>
      </w:r>
      <w:bookmarkEnd w:id="1"/>
      <w:bookmarkEnd w:id="2"/>
    </w:p>
    <w:p>
      <w:pPr>
        <w:ind w:firstLine="476"/>
        <w:rPr>
          <w:spacing w:val="-1"/>
        </w:rPr>
      </w:pPr>
      <w:r>
        <w:rPr>
          <w:spacing w:val="-1"/>
        </w:rPr>
        <w:t>分析方法：客户端以原型方法代替用例分析法驱动功能分析，体验更直观；服务端以数据流分析法为主。</w:t>
      </w:r>
    </w:p>
    <w:p>
      <w:pPr>
        <w:ind w:firstLine="476"/>
        <w:rPr>
          <w:spacing w:val="-1"/>
        </w:rPr>
      </w:pPr>
      <w:r>
        <w:rPr>
          <w:spacing w:val="-1"/>
        </w:rPr>
        <w:t>模块独立性原则：避免重复定义，处理完整，输入输出定义明确；</w:t>
      </w:r>
    </w:p>
    <w:p>
      <w:pPr>
        <w:ind w:firstLine="0" w:firstLineChars="0"/>
        <w:rPr>
          <w:spacing w:val="-1"/>
        </w:rPr>
      </w:pPr>
      <w:r>
        <w:rPr>
          <w:spacing w:val="-1"/>
        </w:rPr>
        <w:t>边界设计原则：可扩展部分接口化，客户端脚本与服务端</w:t>
      </w:r>
      <w:r>
        <w:rPr>
          <w:rFonts w:hint="eastAsia"/>
          <w:spacing w:val="-1"/>
        </w:rPr>
        <w:t>Java</w:t>
      </w:r>
      <w:r>
        <w:rPr>
          <w:spacing w:val="-1"/>
        </w:rPr>
        <w:t>代码的接口要符合命名习惯，接口设 计友好。</w:t>
      </w:r>
    </w:p>
    <w:p>
      <w:pPr>
        <w:ind w:firstLine="476"/>
        <w:rPr>
          <w:spacing w:val="-1"/>
        </w:rPr>
      </w:pPr>
      <w:r>
        <w:rPr>
          <w:spacing w:val="-1"/>
        </w:rPr>
        <w:t>扩展原则：可变部分分离成为配置文件，以便系统具有较好的灵活性。客户端功能插件化，使功能  的扩展与维护简便、合理。鉴于人力与时间都比较紧迫的状况，可扩展部分也要设计出来，方便后  期进行功能增强。</w:t>
      </w:r>
    </w:p>
    <w:p>
      <w:pPr>
        <w:ind w:firstLine="476"/>
        <w:rPr>
          <w:spacing w:val="-1"/>
        </w:rPr>
      </w:pPr>
      <w:r>
        <w:rPr>
          <w:spacing w:val="-1"/>
        </w:rPr>
        <w:t>性能原则：客户端尽量减少访问服务端获取大量数据的次数，降低通讯压力；客户端缓存数据要进  行合理规划，对数据增加访问安全限制的同时，要尽量少的在客户端缓存与呈现无关的数据。</w:t>
      </w:r>
    </w:p>
    <w:p>
      <w:pPr>
        <w:ind w:firstLine="476"/>
        <w:rPr>
          <w:spacing w:val="-1"/>
        </w:rPr>
      </w:pPr>
    </w:p>
    <w:p>
      <w:pPr>
        <w:pStyle w:val="398"/>
        <w:spacing w:before="211"/>
      </w:pPr>
      <w:bookmarkStart w:id="3" w:name="3.3_命名规则"/>
      <w:bookmarkEnd w:id="3"/>
      <w:bookmarkStart w:id="4" w:name="_Toc73278511"/>
      <w:bookmarkStart w:id="5" w:name="_Toc84952554"/>
      <w:bookmarkStart w:id="6" w:name="_Toc4881"/>
      <w:r>
        <w:t>命名规则</w:t>
      </w:r>
      <w:bookmarkEnd w:id="4"/>
      <w:bookmarkEnd w:id="5"/>
      <w:bookmarkEnd w:id="6"/>
    </w:p>
    <w:p>
      <w:r>
        <w:t>遵循普遍被</w:t>
      </w:r>
      <w:r>
        <w:rPr>
          <w:rFonts w:hint="eastAsia"/>
        </w:rPr>
        <w:t>Java</w:t>
      </w:r>
      <w:r>
        <w:t>或</w:t>
      </w:r>
      <w:r>
        <w:rPr>
          <w:rFonts w:hint="eastAsia"/>
        </w:rPr>
        <w:t>JavaScript</w:t>
      </w:r>
      <w:r>
        <w:t>业界所接受的编码方式与命名规则。</w:t>
      </w:r>
    </w:p>
    <w:p>
      <w:r>
        <w:t>客户端</w:t>
      </w:r>
      <w:r>
        <w:rPr>
          <w:rFonts w:hint="eastAsia"/>
        </w:rPr>
        <w:t>JavaScript</w:t>
      </w:r>
      <w:r>
        <w:t>与服务端</w:t>
      </w:r>
      <w:r>
        <w:rPr>
          <w:rFonts w:hint="eastAsia"/>
        </w:rPr>
        <w:t>Java</w:t>
      </w:r>
      <w:r>
        <w:t>代码均要有完整接口注释（类功能、方法功能、返回值说明与参数列表说明），有复杂或难以理解的代码出现时，要有详细的代码注释。</w:t>
      </w:r>
    </w:p>
    <w:p>
      <w:pPr>
        <w:tabs>
          <w:tab w:val="left" w:pos="2124"/>
        </w:tabs>
        <w:ind w:firstLine="0" w:firstLineChars="0"/>
      </w:pPr>
    </w:p>
    <w:p>
      <w:pPr>
        <w:tabs>
          <w:tab w:val="left" w:pos="1644"/>
        </w:tabs>
        <w:sectPr>
          <w:headerReference r:id="rId13" w:type="default"/>
          <w:pgSz w:w="11900" w:h="16840"/>
          <w:pgMar w:top="1418" w:right="1418" w:bottom="1418" w:left="1418" w:header="851" w:footer="851" w:gutter="0"/>
          <w:pgNumType w:fmt="decimal"/>
          <w:cols w:space="425" w:num="1"/>
          <w:docGrid w:type="lines" w:linePitch="423" w:charSpace="0"/>
        </w:sectPr>
      </w:pPr>
      <w:r>
        <w:tab/>
      </w:r>
    </w:p>
    <w:p>
      <w:pPr>
        <w:pStyle w:val="174"/>
      </w:pPr>
      <w:bookmarkStart w:id="7" w:name="_Toc2311"/>
      <w:bookmarkStart w:id="8" w:name="_Toc7600509"/>
      <w:r>
        <w:rPr>
          <w:rFonts w:hint="eastAsia"/>
        </w:rPr>
        <w:t>总体设计</w:t>
      </w:r>
      <w:bookmarkEnd w:id="7"/>
    </w:p>
    <w:p>
      <w:pPr>
        <w:pStyle w:val="634"/>
      </w:pPr>
    </w:p>
    <w:p>
      <w:pPr>
        <w:pStyle w:val="179"/>
        <w:keepNext/>
        <w:keepLines/>
        <w:widowControl w:val="0"/>
        <w:numPr>
          <w:ilvl w:val="0"/>
          <w:numId w:val="15"/>
        </w:numPr>
        <w:tabs>
          <w:tab w:val="left" w:pos="576"/>
        </w:tabs>
        <w:adjustRightInd w:val="0"/>
        <w:snapToGrid w:val="0"/>
        <w:ind w:firstLineChars="0"/>
        <w:outlineLvl w:val="1"/>
        <w:rPr>
          <w:rFonts w:ascii="黑体" w:hAnsi="黑体" w:eastAsia="黑体"/>
          <w:bCs/>
          <w:vanish/>
          <w:kern w:val="0"/>
          <w:sz w:val="32"/>
          <w:szCs w:val="32"/>
        </w:rPr>
      </w:pPr>
      <w:bookmarkStart w:id="9" w:name="_Toc82275122"/>
      <w:bookmarkEnd w:id="9"/>
      <w:bookmarkStart w:id="10" w:name="_Toc82275459"/>
      <w:bookmarkEnd w:id="10"/>
      <w:bookmarkStart w:id="11" w:name="_Toc87883434"/>
      <w:bookmarkEnd w:id="11"/>
      <w:bookmarkStart w:id="12" w:name="_Toc84952556"/>
      <w:bookmarkEnd w:id="12"/>
      <w:bookmarkStart w:id="13" w:name="_Toc3789"/>
    </w:p>
    <w:bookmarkEnd w:id="8"/>
    <w:bookmarkEnd w:id="13"/>
    <w:p>
      <w:pPr>
        <w:pStyle w:val="398"/>
        <w:spacing w:before="211"/>
      </w:pPr>
      <w:bookmarkStart w:id="14" w:name="_Toc12801"/>
      <w:r>
        <w:rPr>
          <w:rFonts w:hint="eastAsia"/>
        </w:rPr>
        <w:t>系统框架图</w:t>
      </w:r>
      <w:bookmarkEnd w:id="14"/>
    </w:p>
    <w:p>
      <w:pPr>
        <w:pStyle w:val="634"/>
      </w:pPr>
      <w:r>
        <w:drawing>
          <wp:inline distT="0" distB="0" distL="0" distR="0">
            <wp:extent cx="5274310" cy="2595245"/>
            <wp:effectExtent l="0" t="0" r="254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图片 2245"/>
                    <pic:cNvPicPr>
                      <a:picLocks noChangeAspect="1"/>
                    </pic:cNvPicPr>
                  </pic:nvPicPr>
                  <pic:blipFill>
                    <a:blip r:embed="rId19"/>
                    <a:stretch>
                      <a:fillRect/>
                    </a:stretch>
                  </pic:blipFill>
                  <pic:spPr>
                    <a:xfrm>
                      <a:off x="0" y="0"/>
                      <a:ext cx="5274310" cy="2595245"/>
                    </a:xfrm>
                    <a:prstGeom prst="rect">
                      <a:avLst/>
                    </a:prstGeom>
                  </pic:spPr>
                </pic:pic>
              </a:graphicData>
            </a:graphic>
          </wp:inline>
        </w:drawing>
      </w:r>
    </w:p>
    <w:p>
      <w:pPr>
        <w:pStyle w:val="634"/>
      </w:pPr>
    </w:p>
    <w:p>
      <w:pPr>
        <w:pStyle w:val="398"/>
        <w:spacing w:before="211"/>
      </w:pPr>
      <w:bookmarkStart w:id="15" w:name="_Toc11695"/>
      <w:r>
        <w:t>系统整体数据流图</w:t>
      </w:r>
      <w:bookmarkEnd w:id="15"/>
    </w:p>
    <w:p>
      <w:pPr>
        <w:pStyle w:val="634"/>
      </w:pPr>
      <w:r>
        <w:drawing>
          <wp:inline distT="0" distB="0" distL="0" distR="0">
            <wp:extent cx="5274310" cy="2543810"/>
            <wp:effectExtent l="0" t="0" r="2540" b="889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图片 2244"/>
                    <pic:cNvPicPr>
                      <a:picLocks noChangeAspect="1"/>
                    </pic:cNvPicPr>
                  </pic:nvPicPr>
                  <pic:blipFill>
                    <a:blip r:embed="rId20"/>
                    <a:stretch>
                      <a:fillRect/>
                    </a:stretch>
                  </pic:blipFill>
                  <pic:spPr>
                    <a:xfrm>
                      <a:off x="0" y="0"/>
                      <a:ext cx="5274310" cy="2543810"/>
                    </a:xfrm>
                    <a:prstGeom prst="rect">
                      <a:avLst/>
                    </a:prstGeom>
                  </pic:spPr>
                </pic:pic>
              </a:graphicData>
            </a:graphic>
          </wp:inline>
        </w:drawing>
      </w:r>
    </w:p>
    <w:p>
      <w:pPr>
        <w:pStyle w:val="634"/>
      </w:pPr>
    </w:p>
    <w:p>
      <w:pPr>
        <w:pStyle w:val="398"/>
        <w:spacing w:before="211"/>
        <w:sectPr>
          <w:headerReference r:id="rId15" w:type="first"/>
          <w:footerReference r:id="rId16" w:type="default"/>
          <w:headerReference r:id="rId14" w:type="even"/>
          <w:pgSz w:w="11900" w:h="16840"/>
          <w:pgMar w:top="1418" w:right="1418" w:bottom="1418" w:left="1418" w:header="851" w:footer="850" w:gutter="0"/>
          <w:pgNumType w:fmt="decimal" w:start="1"/>
          <w:cols w:space="425" w:num="1"/>
          <w:docGrid w:type="lines" w:linePitch="423" w:charSpace="0"/>
        </w:sectPr>
      </w:pPr>
    </w:p>
    <w:p>
      <w:pPr>
        <w:pStyle w:val="398"/>
        <w:spacing w:before="211"/>
      </w:pPr>
      <w:bookmarkStart w:id="16" w:name="_Toc29543"/>
      <w:r>
        <w:rPr>
          <w:rFonts w:hint="eastAsia"/>
        </w:rPr>
        <w:t>界面效果</w:t>
      </w:r>
      <w:bookmarkEnd w:id="16"/>
    </w:p>
    <w:p>
      <w:pPr>
        <w:pStyle w:val="634"/>
      </w:pPr>
      <w:r>
        <w:drawing>
          <wp:inline distT="0" distB="0" distL="0" distR="0">
            <wp:extent cx="2380615" cy="4944745"/>
            <wp:effectExtent l="0" t="0" r="63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411427" cy="5008129"/>
                    </a:xfrm>
                    <a:prstGeom prst="rect">
                      <a:avLst/>
                    </a:prstGeom>
                    <a:noFill/>
                    <a:ln>
                      <a:noFill/>
                    </a:ln>
                  </pic:spPr>
                </pic:pic>
              </a:graphicData>
            </a:graphic>
          </wp:inline>
        </w:drawing>
      </w:r>
      <w:r>
        <w:drawing>
          <wp:inline distT="0" distB="0" distL="0" distR="0">
            <wp:extent cx="2395220" cy="497459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405482" cy="4995781"/>
                    </a:xfrm>
                    <a:prstGeom prst="rect">
                      <a:avLst/>
                    </a:prstGeom>
                    <a:noFill/>
                    <a:ln>
                      <a:noFill/>
                    </a:ln>
                  </pic:spPr>
                </pic:pic>
              </a:graphicData>
            </a:graphic>
          </wp:inline>
        </w:drawing>
      </w:r>
    </w:p>
    <w:p>
      <w:pPr>
        <w:pStyle w:val="86"/>
        <w:ind w:firstLine="0" w:firstLineChars="0"/>
        <w:rPr>
          <w:rFonts w:ascii="Times New Roman" w:hAnsi="Times New Roman" w:eastAsia="Times New Roman"/>
          <w:snapToGrid w:val="0"/>
          <w:color w:val="000000"/>
          <w:w w:val="0"/>
          <w:kern w:val="0"/>
          <w:sz w:val="0"/>
          <w:szCs w:val="0"/>
          <w:u w:color="000000"/>
          <w:shd w:val="clear" w:color="000000" w:fill="000000"/>
          <w:lang w:val="zh-CN" w:eastAsia="zh-CN" w:bidi="zh-CN"/>
        </w:rPr>
      </w:pPr>
      <w:r>
        <w:drawing>
          <wp:inline distT="0" distB="0" distL="0" distR="0">
            <wp:extent cx="2621280" cy="5444490"/>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39954" cy="5482739"/>
                    </a:xfrm>
                    <a:prstGeom prst="rect">
                      <a:avLst/>
                    </a:prstGeom>
                    <a:noFill/>
                    <a:ln>
                      <a:noFill/>
                    </a:ln>
                  </pic:spPr>
                </pic:pic>
              </a:graphicData>
            </a:graphic>
          </wp:inline>
        </w:drawing>
      </w:r>
      <w:r>
        <w:rPr>
          <w:rFonts w:ascii="Times New Roman" w:hAnsi="Times New Roman" w:eastAsia="Times New Roman"/>
          <w:snapToGrid w:val="0"/>
          <w:color w:val="000000"/>
          <w:w w:val="0"/>
          <w:kern w:val="0"/>
          <w:sz w:val="0"/>
          <w:szCs w:val="0"/>
          <w:u w:color="000000"/>
          <w:shd w:val="clear" w:color="000000" w:fill="000000"/>
          <w:lang w:val="zh-CN" w:eastAsia="zh-CN" w:bidi="zh-CN"/>
        </w:rPr>
        <w:drawing>
          <wp:inline distT="0" distB="0" distL="0" distR="0">
            <wp:extent cx="2624455" cy="545147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39324" cy="5481434"/>
                    </a:xfrm>
                    <a:prstGeom prst="rect">
                      <a:avLst/>
                    </a:prstGeom>
                    <a:noFill/>
                    <a:ln>
                      <a:noFill/>
                    </a:ln>
                  </pic:spPr>
                </pic:pic>
              </a:graphicData>
            </a:graphic>
          </wp:inline>
        </w:drawing>
      </w:r>
      <w:r>
        <w:drawing>
          <wp:inline distT="0" distB="0" distL="0" distR="0">
            <wp:extent cx="1818005" cy="37763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53948" cy="3850337"/>
                    </a:xfrm>
                    <a:prstGeom prst="rect">
                      <a:avLst/>
                    </a:prstGeom>
                    <a:noFill/>
                    <a:ln>
                      <a:noFill/>
                    </a:ln>
                  </pic:spPr>
                </pic:pic>
              </a:graphicData>
            </a:graphic>
          </wp:inline>
        </w:drawing>
      </w:r>
      <w:r>
        <w:rPr>
          <w:rFonts w:ascii="Times New Roman" w:hAnsi="Times New Roman" w:eastAsia="Times New Roman"/>
          <w:snapToGrid w:val="0"/>
          <w:color w:val="000000"/>
          <w:w w:val="0"/>
          <w:kern w:val="0"/>
          <w:sz w:val="0"/>
          <w:szCs w:val="0"/>
          <w:u w:color="000000"/>
          <w:shd w:val="clear" w:color="000000" w:fill="000000"/>
          <w:lang w:val="zh-CN" w:eastAsia="zh-CN" w:bidi="zh-CN"/>
        </w:rPr>
        <w:t xml:space="preserve"> </w:t>
      </w:r>
      <w:r>
        <w:drawing>
          <wp:inline distT="0" distB="0" distL="0" distR="0">
            <wp:extent cx="1801495" cy="374142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23097" cy="3786267"/>
                    </a:xfrm>
                    <a:prstGeom prst="rect">
                      <a:avLst/>
                    </a:prstGeom>
                    <a:noFill/>
                    <a:ln>
                      <a:noFill/>
                    </a:ln>
                  </pic:spPr>
                </pic:pic>
              </a:graphicData>
            </a:graphic>
          </wp:inline>
        </w:drawing>
      </w:r>
      <w:r>
        <w:rPr>
          <w:rFonts w:ascii="Times New Roman" w:hAnsi="Times New Roman" w:eastAsia="Times New Roman"/>
          <w:snapToGrid w:val="0"/>
          <w:color w:val="000000"/>
          <w:w w:val="0"/>
          <w:kern w:val="0"/>
          <w:sz w:val="0"/>
          <w:szCs w:val="0"/>
          <w:u w:color="000000"/>
          <w:shd w:val="clear" w:color="000000" w:fill="000000"/>
          <w:lang w:val="zh-CN" w:eastAsia="zh-CN" w:bidi="zh-CN"/>
        </w:rPr>
        <w:t xml:space="preserve"> </w:t>
      </w:r>
      <w:r>
        <w:rPr>
          <w:rFonts w:ascii="Times New Roman" w:hAnsi="Times New Roman" w:eastAsia="Times New Roman"/>
          <w:snapToGrid w:val="0"/>
          <w:color w:val="000000"/>
          <w:w w:val="0"/>
          <w:kern w:val="0"/>
          <w:sz w:val="0"/>
          <w:szCs w:val="0"/>
          <w:u w:color="000000"/>
          <w:shd w:val="clear" w:color="000000" w:fill="000000"/>
          <w:lang w:val="zh-CN" w:eastAsia="zh-CN" w:bidi="zh-CN"/>
        </w:rPr>
        <w:drawing>
          <wp:inline distT="0" distB="0" distL="0" distR="0">
            <wp:extent cx="1819275" cy="3778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33573" cy="3808023"/>
                    </a:xfrm>
                    <a:prstGeom prst="rect">
                      <a:avLst/>
                    </a:prstGeom>
                    <a:noFill/>
                    <a:ln>
                      <a:noFill/>
                    </a:ln>
                  </pic:spPr>
                </pic:pic>
              </a:graphicData>
            </a:graphic>
          </wp:inline>
        </w:drawing>
      </w:r>
    </w:p>
    <w:p>
      <w:pPr>
        <w:pStyle w:val="634"/>
      </w:pPr>
      <w:r>
        <w:drawing>
          <wp:inline distT="0" distB="0" distL="0" distR="0">
            <wp:extent cx="5755640" cy="28086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8"/>
                    <a:stretch>
                      <a:fillRect/>
                    </a:stretch>
                  </pic:blipFill>
                  <pic:spPr>
                    <a:xfrm>
                      <a:off x="0" y="0"/>
                      <a:ext cx="5755640" cy="2808651"/>
                    </a:xfrm>
                    <a:prstGeom prst="rect">
                      <a:avLst/>
                    </a:prstGeom>
                  </pic:spPr>
                </pic:pic>
              </a:graphicData>
            </a:graphic>
          </wp:inline>
        </w:drawing>
      </w:r>
      <w:r>
        <w:drawing>
          <wp:inline distT="0" distB="0" distL="0" distR="0">
            <wp:extent cx="5755640" cy="28086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755640" cy="2808605"/>
                    </a:xfrm>
                    <a:prstGeom prst="rect">
                      <a:avLst/>
                    </a:prstGeom>
                  </pic:spPr>
                </pic:pic>
              </a:graphicData>
            </a:graphic>
          </wp:inline>
        </w:drawing>
      </w:r>
      <w:r>
        <w:drawing>
          <wp:inline distT="0" distB="0" distL="0" distR="0">
            <wp:extent cx="5755640" cy="28086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0"/>
                    <a:stretch>
                      <a:fillRect/>
                    </a:stretch>
                  </pic:blipFill>
                  <pic:spPr>
                    <a:xfrm>
                      <a:off x="0" y="0"/>
                      <a:ext cx="5755640" cy="2808651"/>
                    </a:xfrm>
                    <a:prstGeom prst="rect">
                      <a:avLst/>
                    </a:prstGeom>
                  </pic:spPr>
                </pic:pic>
              </a:graphicData>
            </a:graphic>
          </wp:inline>
        </w:drawing>
      </w:r>
      <w:r>
        <w:drawing>
          <wp:inline distT="0" distB="0" distL="0" distR="0">
            <wp:extent cx="5755640" cy="28086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1"/>
                    <a:stretch>
                      <a:fillRect/>
                    </a:stretch>
                  </pic:blipFill>
                  <pic:spPr>
                    <a:xfrm>
                      <a:off x="0" y="0"/>
                      <a:ext cx="5755640" cy="2808651"/>
                    </a:xfrm>
                    <a:prstGeom prst="rect">
                      <a:avLst/>
                    </a:prstGeom>
                  </pic:spPr>
                </pic:pic>
              </a:graphicData>
            </a:graphic>
          </wp:inline>
        </w:drawing>
      </w:r>
      <w:r>
        <w:drawing>
          <wp:inline distT="0" distB="0" distL="0" distR="0">
            <wp:extent cx="5755640" cy="28086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stretch>
                      <a:fillRect/>
                    </a:stretch>
                  </pic:blipFill>
                  <pic:spPr>
                    <a:xfrm>
                      <a:off x="0" y="0"/>
                      <a:ext cx="5755640" cy="2808651"/>
                    </a:xfrm>
                    <a:prstGeom prst="rect">
                      <a:avLst/>
                    </a:prstGeom>
                  </pic:spPr>
                </pic:pic>
              </a:graphicData>
            </a:graphic>
          </wp:inline>
        </w:drawing>
      </w:r>
      <w:r>
        <w:drawing>
          <wp:inline distT="0" distB="0" distL="0" distR="0">
            <wp:extent cx="5755640" cy="2808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3"/>
                    <a:stretch>
                      <a:fillRect/>
                    </a:stretch>
                  </pic:blipFill>
                  <pic:spPr>
                    <a:xfrm>
                      <a:off x="0" y="0"/>
                      <a:ext cx="5755640" cy="2808651"/>
                    </a:xfrm>
                    <a:prstGeom prst="rect">
                      <a:avLst/>
                    </a:prstGeom>
                  </pic:spPr>
                </pic:pic>
              </a:graphicData>
            </a:graphic>
          </wp:inline>
        </w:drawing>
      </w:r>
      <w:r>
        <w:drawing>
          <wp:inline distT="0" distB="0" distL="0" distR="0">
            <wp:extent cx="5755640" cy="28086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4"/>
                    <a:stretch>
                      <a:fillRect/>
                    </a:stretch>
                  </pic:blipFill>
                  <pic:spPr>
                    <a:xfrm>
                      <a:off x="0" y="0"/>
                      <a:ext cx="5755640" cy="2808651"/>
                    </a:xfrm>
                    <a:prstGeom prst="rect">
                      <a:avLst/>
                    </a:prstGeom>
                  </pic:spPr>
                </pic:pic>
              </a:graphicData>
            </a:graphic>
          </wp:inline>
        </w:drawing>
      </w:r>
      <w:r>
        <w:drawing>
          <wp:inline distT="0" distB="0" distL="0" distR="0">
            <wp:extent cx="5755640" cy="2808605"/>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图片 2241"/>
                    <pic:cNvPicPr>
                      <a:picLocks noChangeAspect="1"/>
                    </pic:cNvPicPr>
                  </pic:nvPicPr>
                  <pic:blipFill>
                    <a:blip r:embed="rId35"/>
                    <a:stretch>
                      <a:fillRect/>
                    </a:stretch>
                  </pic:blipFill>
                  <pic:spPr>
                    <a:xfrm>
                      <a:off x="0" y="0"/>
                      <a:ext cx="5755640" cy="2808651"/>
                    </a:xfrm>
                    <a:prstGeom prst="rect">
                      <a:avLst/>
                    </a:prstGeom>
                  </pic:spPr>
                </pic:pic>
              </a:graphicData>
            </a:graphic>
          </wp:inline>
        </w:drawing>
      </w:r>
    </w:p>
    <w:p>
      <w:pPr>
        <w:ind w:firstLine="0" w:firstLineChars="0"/>
        <w:rPr>
          <w:rFonts w:ascii="仿宋_GB2312" w:hAnsi="等线" w:eastAsia="仿宋_GB2312"/>
          <w:kern w:val="0"/>
          <w:sz w:val="28"/>
          <w:szCs w:val="20"/>
        </w:rPr>
      </w:pPr>
      <w:r>
        <w:br w:type="page"/>
      </w:r>
    </w:p>
    <w:p>
      <w:pPr>
        <w:pStyle w:val="174"/>
      </w:pPr>
      <w:bookmarkStart w:id="17" w:name="_Toc13397"/>
      <w:r>
        <w:rPr>
          <w:rFonts w:hint="eastAsia"/>
        </w:rPr>
        <w:t>接口设计</w:t>
      </w:r>
      <w:bookmarkEnd w:id="17"/>
    </w:p>
    <w:p>
      <w:pPr>
        <w:pStyle w:val="179"/>
        <w:keepNext/>
        <w:keepLines/>
        <w:widowControl w:val="0"/>
        <w:numPr>
          <w:ilvl w:val="0"/>
          <w:numId w:val="15"/>
        </w:numPr>
        <w:tabs>
          <w:tab w:val="left" w:pos="576"/>
        </w:tabs>
        <w:adjustRightInd w:val="0"/>
        <w:snapToGrid w:val="0"/>
        <w:spacing w:before="211" w:beforeLines="50"/>
        <w:ind w:firstLineChars="0"/>
        <w:outlineLvl w:val="1"/>
        <w:rPr>
          <w:rFonts w:ascii="黑体" w:hAnsi="黑体" w:eastAsia="黑体"/>
          <w:bCs/>
          <w:vanish/>
          <w:kern w:val="0"/>
          <w:sz w:val="32"/>
          <w:szCs w:val="32"/>
        </w:rPr>
      </w:pPr>
      <w:bookmarkStart w:id="18" w:name="_Toc87883439"/>
      <w:bookmarkEnd w:id="18"/>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19" w:name="_Toc87883440"/>
      <w:bookmarkEnd w:id="19"/>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20" w:name="_Toc87883441"/>
      <w:bookmarkEnd w:id="20"/>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21" w:name="_Toc87883442"/>
      <w:bookmarkEnd w:id="21"/>
    </w:p>
    <w:p>
      <w:pPr>
        <w:pStyle w:val="398"/>
        <w:spacing w:before="211"/>
      </w:pPr>
      <w:bookmarkStart w:id="22" w:name="_Toc20891"/>
      <w:r>
        <w:rPr>
          <w:rFonts w:hint="eastAsia"/>
        </w:rPr>
        <w:t>预约会议</w:t>
      </w:r>
      <w:bookmarkEnd w:id="22"/>
    </w:p>
    <w:p>
      <w:pPr>
        <w:pStyle w:val="903"/>
      </w:pPr>
      <w:bookmarkStart w:id="23" w:name="_Toc5895"/>
      <w:r>
        <w:rPr>
          <w:rFonts w:hint="eastAsia"/>
        </w:rPr>
        <w:t>获取预约会议室列表接口</w:t>
      </w:r>
      <w:bookmarkEnd w:id="23"/>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0" w:firstLineChars="0"/>
        <w:jc w:val="both"/>
        <w:rPr>
          <w:rFonts w:ascii="Calibri" w:hAnsi="Calibri"/>
          <w:sz w:val="21"/>
          <w:szCs w:val="22"/>
        </w:rPr>
      </w:pPr>
      <w:r>
        <w:rPr>
          <w:rFonts w:ascii="Calibri" w:hAnsi="Calibri"/>
          <w:sz w:val="21"/>
          <w:szCs w:val="22"/>
        </w:rPr>
        <w:tab/>
      </w:r>
      <w:r>
        <w:rPr>
          <w:rFonts w:ascii="Calibri" w:hAnsi="Calibri"/>
          <w:sz w:val="21"/>
          <w:szCs w:val="22"/>
        </w:rPr>
        <w:t>/ai-meeting-app/officeapp/order/queryOfficeList.do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sourceType</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date</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zone</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building</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楼号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minFloor</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最小楼层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maxFloor</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最大楼层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device</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minNum</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最小人数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maxNum</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最大人数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startOrderDate</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预定开始时间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endOrderDate</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预定结束时间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startOrderTime</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会议开始时间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endOrderTime</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会议结束时间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pageSize</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分页大小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pageNum</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rPr>
                <w:rFonts w:ascii="Calibri" w:hAnsi="Calibri"/>
                <w:sz w:val="21"/>
                <w:szCs w:val="22"/>
              </w:rPr>
            </w:pPr>
            <w:r>
              <w:rPr>
                <w:rFonts w:hint="eastAsia" w:ascii="Calibri" w:hAnsi="Calibri"/>
                <w:sz w:val="21"/>
                <w:szCs w:val="22"/>
              </w:rPr>
              <w:t>当前页</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widowControl w:val="0"/>
        <w:spacing w:line="240" w:lineRule="auto"/>
        <w:ind w:firstLine="0" w:firstLineChars="0"/>
        <w:jc w:val="both"/>
        <w:rPr>
          <w:rFonts w:ascii="Calibri" w:hAnsi="Calibri"/>
          <w:sz w:val="21"/>
          <w:szCs w:val="22"/>
        </w:rPr>
      </w:pPr>
    </w:p>
    <w:p>
      <w:pPr>
        <w:pStyle w:val="903"/>
      </w:pPr>
      <w:bookmarkStart w:id="24" w:name="_Toc30392"/>
      <w:r>
        <w:t>APP端会议室信息查询接口</w:t>
      </w:r>
      <w:bookmarkEnd w:id="24"/>
    </w:p>
    <w:p>
      <w:pPr>
        <w:widowControl w:val="0"/>
        <w:spacing w:line="240" w:lineRule="auto"/>
        <w:ind w:firstLine="0" w:firstLineChars="0"/>
        <w:jc w:val="both"/>
        <w:rPr>
          <w:rFonts w:ascii="Calibri" w:hAnsi="Calibri"/>
          <w:sz w:val="21"/>
          <w:szCs w:val="22"/>
        </w:rPr>
      </w:pPr>
      <w:bookmarkStart w:id="25" w:name="_Hlk87864614"/>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/ai-meeting-app/officeapp/order/viewOfficeDetailById.do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w:t>
            </w:r>
            <w:r>
              <w:rPr>
                <w:rFonts w:ascii="Calibri" w:hAnsi="Calibri"/>
                <w:sz w:val="21"/>
                <w:szCs w:val="22"/>
              </w:rPr>
              <w:t>ID</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bookmarkEnd w:id="25"/>
    </w:tbl>
    <w:p>
      <w:pPr>
        <w:pStyle w:val="634"/>
        <w:ind w:firstLine="0" w:firstLineChars="0"/>
      </w:pPr>
    </w:p>
    <w:p>
      <w:pPr>
        <w:pStyle w:val="903"/>
      </w:pPr>
      <w:bookmarkStart w:id="26" w:name="_Toc28853"/>
      <w:r>
        <w:t>APP新增会议订单（锁定会议室）接口</w:t>
      </w:r>
      <w:bookmarkEnd w:id="26"/>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/ai-meeting-app/officeapp/order/addMeetingOrder.do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会议室</w:t>
            </w:r>
            <w:r>
              <w:rPr>
                <w:rFonts w:ascii="Calibri" w:hAnsi="Calibri"/>
                <w:sz w:val="21"/>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officeTitle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orderDate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日期（</w:t>
            </w:r>
            <w:r>
              <w:rPr>
                <w:rFonts w:ascii="Calibri" w:hAnsi="Calibri"/>
                <w:sz w:val="21"/>
                <w:szCs w:val="22"/>
              </w:rPr>
              <w:t>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startTime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r>
              <w:rPr>
                <w:rFonts w:ascii="Calibri" w:hAnsi="Calibri"/>
                <w:sz w:val="21"/>
                <w:szCs w:val="22"/>
              </w:rPr>
              <w:t>HH:mm）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endTime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r>
              <w:rPr>
                <w:rFonts w:ascii="Calibri" w:hAnsi="Calibri"/>
                <w:sz w:val="21"/>
                <w:szCs w:val="22"/>
              </w:rPr>
              <w:t>HH:mm）</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398"/>
        <w:spacing w:before="211"/>
      </w:pPr>
      <w:bookmarkStart w:id="27" w:name="_Toc31937"/>
      <w:r>
        <w:rPr>
          <w:rFonts w:hint="eastAsia"/>
        </w:rPr>
        <w:t>我的会议</w:t>
      </w:r>
      <w:bookmarkEnd w:id="27"/>
    </w:p>
    <w:p>
      <w:pPr>
        <w:pStyle w:val="903"/>
      </w:pPr>
      <w:bookmarkStart w:id="28" w:name="_Toc23305"/>
      <w:r>
        <w:rPr>
          <w:rFonts w:hint="eastAsia"/>
        </w:rPr>
        <w:t>根据</w:t>
      </w:r>
      <w:r>
        <w:t>tab类型获取我的会议列表接口</w:t>
      </w:r>
      <w:bookmarkEnd w:id="28"/>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/ai-meeting-app/officeapp/myMeeting/myMeetingList.do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rPr>
                <w:rFonts w:ascii="Calibri" w:hAnsi="Calibri"/>
                <w:sz w:val="21"/>
                <w:szCs w:val="22"/>
              </w:rPr>
            </w:pPr>
            <w:r>
              <w:rPr>
                <w:rFonts w:ascii="Calibri" w:hAnsi="Calibri"/>
                <w:sz w:val="21"/>
                <w:szCs w:val="22"/>
              </w:rPr>
              <w:t>flag</w:t>
            </w:r>
          </w:p>
        </w:tc>
        <w:tc>
          <w:tcPr>
            <w:tcW w:w="1899" w:type="dxa"/>
          </w:tcPr>
          <w:p>
            <w:pPr>
              <w:widowControl w:val="0"/>
              <w:spacing w:line="240" w:lineRule="auto"/>
              <w:ind w:firstLine="0" w:firstLineChars="0"/>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rPr>
                <w:rFonts w:ascii="Calibri" w:hAnsi="Calibri"/>
                <w:sz w:val="21"/>
                <w:szCs w:val="22"/>
              </w:rPr>
            </w:pPr>
            <w:r>
              <w:rPr>
                <w:rFonts w:ascii="Calibri" w:hAnsi="Calibri"/>
                <w:sz w:val="21"/>
                <w:szCs w:val="22"/>
              </w:rPr>
              <w:t>tab类型（未开始：wait, 进行中：doing，已完成：done，待审核：check）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title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currIndex</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当前页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pageSize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分页大小</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29" w:name="_Toc10141"/>
      <w:r>
        <w:rPr>
          <w:rFonts w:hint="eastAsia"/>
        </w:rPr>
        <w:t>获取已预定会议室的详细信息</w:t>
      </w:r>
      <w:bookmarkEnd w:id="29"/>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/ai-meeting-app/officeapp/order/getMeetingDetail.do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w:t>
            </w:r>
            <w:r>
              <w:rPr>
                <w:rFonts w:ascii="Calibri" w:hAnsi="Calibri"/>
                <w:sz w:val="21"/>
                <w:szCs w:val="22"/>
              </w:rPr>
              <w:t>ID</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30" w:name="_Toc32652"/>
      <w:r>
        <w:rPr>
          <w:rFonts w:hint="eastAsia"/>
        </w:rPr>
        <w:t>取消预定会议</w:t>
      </w:r>
      <w:bookmarkEnd w:id="30"/>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/ai-meeting-app/officeapp/pendingorder/updateCheckStatus.do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会议申请单</w:t>
            </w:r>
            <w:r>
              <w:rPr>
                <w:rFonts w:ascii="Calibri" w:hAnsi="Calibri"/>
                <w:sz w:val="21"/>
                <w:szCs w:val="22"/>
              </w:rPr>
              <w:t>id</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31" w:name="_Toc8940"/>
      <w:r>
        <w:rPr>
          <w:rFonts w:hint="eastAsia"/>
        </w:rPr>
        <w:t>会议延期接口</w:t>
      </w:r>
      <w:bookmarkEnd w:id="31"/>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/ai-meeting-app/officeapp/order/updateMeetingDelay.do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orderNo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w:t>
            </w:r>
            <w:r>
              <w:rPr>
                <w:rFonts w:ascii="Calibri" w:hAnsi="Calibri"/>
                <w:sz w:val="21"/>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orderDate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startTime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endTime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accountNoOrder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账户id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isDelay</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是否延期</w:t>
            </w:r>
            <w:r>
              <w:rPr>
                <w:rFonts w:ascii="Calibri" w:hAnsi="Calibri"/>
                <w:sz w:val="21"/>
                <w:szCs w:val="22"/>
              </w:rPr>
              <w:t xml:space="preserve"> 0未延期 1已延期</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398"/>
        <w:spacing w:before="211"/>
      </w:pPr>
      <w:bookmarkStart w:id="32" w:name="_Toc19122"/>
      <w:r>
        <w:rPr>
          <w:rFonts w:hint="eastAsia"/>
        </w:rPr>
        <w:t>开具发票</w:t>
      </w:r>
      <w:bookmarkEnd w:id="32"/>
    </w:p>
    <w:p>
      <w:pPr>
        <w:pStyle w:val="903"/>
      </w:pPr>
      <w:bookmarkStart w:id="33" w:name="_Toc9056"/>
      <w:r>
        <w:rPr>
          <w:rFonts w:hint="eastAsia"/>
        </w:rPr>
        <w:t>获取待开发票列表</w:t>
      </w:r>
      <w:bookmarkEnd w:id="33"/>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/ai-meeting-app/officeapp/myMeeting/getToInvoiceList.do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34" w:name="_Toc22600"/>
      <w:r>
        <w:rPr>
          <w:rFonts w:hint="eastAsia"/>
        </w:rPr>
        <w:t>开发票</w:t>
      </w:r>
      <w:bookmarkEnd w:id="34"/>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/ai-meeting-app/officeapp/myMeeting/issueInvoice.do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orderNo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会议室预定号数组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ascii="Calibri" w:hAnsi="Calibri"/>
                <w:sz w:val="21"/>
                <w:szCs w:val="22"/>
              </w:rPr>
              <w:t>1普票2专票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titleType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ascii="Calibri" w:hAnsi="Calibri"/>
                <w:sz w:val="21"/>
                <w:szCs w:val="22"/>
              </w:rPr>
              <w:t>1企业单位2个人/非企业单位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title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发票抬头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taxNo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remark</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邮寄地址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phone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totalFee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bankNo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开户行和账号</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398"/>
        <w:spacing w:before="211"/>
      </w:pPr>
      <w:bookmarkStart w:id="35" w:name="_Toc12262"/>
      <w:r>
        <w:rPr>
          <w:rFonts w:hint="eastAsia"/>
        </w:rPr>
        <w:t>会议室管理</w:t>
      </w:r>
      <w:bookmarkEnd w:id="35"/>
    </w:p>
    <w:p>
      <w:pPr>
        <w:pStyle w:val="903"/>
      </w:pPr>
      <w:bookmarkStart w:id="36" w:name="_Toc27770"/>
      <w:r>
        <w:rPr>
          <w:rFonts w:hint="eastAsia"/>
        </w:rPr>
        <w:t>会议室列表分页查询</w:t>
      </w:r>
      <w:bookmarkEnd w:id="36"/>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/ai-meeting-app/officepc/manage/viewOfficeDetailById.do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isActivate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searchContent</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currentPageNo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pageSize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分页大小</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37" w:name="_Toc14636"/>
      <w:r>
        <w:rPr>
          <w:rFonts w:hint="eastAsia"/>
        </w:rPr>
        <w:t>会议室信息查询</w:t>
      </w:r>
      <w:bookmarkEnd w:id="37"/>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/ai-meeting-app/officepc/manage/viewOfficeDetailById.do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r>
              <w:rPr>
                <w:rFonts w:hint="eastAsia" w:ascii="Calibri" w:hAnsi="Calibri"/>
                <w:sz w:val="21"/>
                <w:szCs w:val="22"/>
              </w:rPr>
              <w:t>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会议室</w:t>
            </w:r>
            <w:r>
              <w:rPr>
                <w:rFonts w:ascii="Calibri" w:hAnsi="Calibri"/>
                <w:sz w:val="21"/>
                <w:szCs w:val="22"/>
              </w:rPr>
              <w:t>ID</w:t>
            </w:r>
            <w:r>
              <w:rPr>
                <w:rFonts w:hint="eastAsia" w:ascii="Calibri" w:hAnsi="Calibri"/>
                <w:sz w:val="21"/>
                <w:szCs w:val="22"/>
              </w:rPr>
              <w:t>s</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38" w:name="_Toc9660"/>
      <w:r>
        <w:rPr>
          <w:rFonts w:hint="eastAsia"/>
        </w:rPr>
        <w:t>激活会议室信息</w:t>
      </w:r>
      <w:bookmarkEnd w:id="38"/>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/ai-meeting-app/officepc/manage/activateOffice.do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r>
              <w:rPr>
                <w:rFonts w:hint="eastAsia" w:ascii="Calibri" w:hAnsi="Calibri"/>
                <w:sz w:val="21"/>
                <w:szCs w:val="22"/>
              </w:rPr>
              <w:t>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会议室</w:t>
            </w:r>
            <w:r>
              <w:rPr>
                <w:rFonts w:ascii="Calibri" w:hAnsi="Calibri"/>
                <w:sz w:val="21"/>
                <w:szCs w:val="22"/>
              </w:rPr>
              <w:t>ID</w:t>
            </w:r>
            <w:r>
              <w:rPr>
                <w:rFonts w:hint="eastAsia" w:ascii="Calibri" w:hAnsi="Calibri"/>
                <w:sz w:val="21"/>
                <w:szCs w:val="22"/>
              </w:rPr>
              <w:t>s</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39" w:name="_Toc6726"/>
      <w:r>
        <w:rPr>
          <w:rFonts w:hint="eastAsia"/>
        </w:rPr>
        <w:t>保存会议室信息</w:t>
      </w:r>
      <w:bookmarkEnd w:id="39"/>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/ai-meeting-app/officepc/manage/saveOfficeInfo.do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pPr w:leftFromText="180" w:rightFromText="180" w:vertAnchor="text" w:horzAnchor="margin" w:tblpXSpec="center" w:tblpY="93"/>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padName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ascii="Calibri" w:hAnsi="Calibri"/>
                <w:sz w:val="21"/>
                <w:szCs w:val="22"/>
              </w:rPr>
              <w:t>pad展示名称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hasVideoDevice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permissionType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chargeConference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freeConference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officeServer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totalNum</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Price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isFree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Longitude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Latitude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cancelTime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cancelUnit</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remindTime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remindUnit</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imageUrl</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planeGraph</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roomVideo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398"/>
        <w:spacing w:before="211"/>
      </w:pPr>
      <w:bookmarkStart w:id="40" w:name="_Toc14183"/>
      <w:r>
        <w:rPr>
          <w:rFonts w:hint="eastAsia"/>
        </w:rPr>
        <w:t>会议查询</w:t>
      </w:r>
      <w:bookmarkEnd w:id="40"/>
    </w:p>
    <w:p>
      <w:pPr>
        <w:pStyle w:val="903"/>
      </w:pPr>
      <w:bookmarkStart w:id="41" w:name="_Toc13180"/>
      <w:r>
        <w:rPr>
          <w:rFonts w:hint="eastAsia"/>
        </w:rPr>
        <w:t>会议查询列表页</w:t>
      </w:r>
      <w:bookmarkEnd w:id="41"/>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/ai-meeting-app/officepc/completedorder/getOrderMeetingPage.do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officeArea</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officeBuild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楼栋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officeFloor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楼层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appointmentUser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预定人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officeTitle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pageSize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currentPageNo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页码</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42" w:name="_Toc14787"/>
      <w:r>
        <w:rPr>
          <w:rFonts w:hint="eastAsia"/>
        </w:rPr>
        <w:t>推送设置列表页</w:t>
      </w:r>
      <w:bookmarkEnd w:id="42"/>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/ai-meeting-app/pushsetting/getPushSettingList.do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398"/>
        <w:spacing w:before="211"/>
      </w:pPr>
      <w:bookmarkStart w:id="43" w:name="_Toc6281"/>
      <w:r>
        <w:rPr>
          <w:rFonts w:hint="eastAsia"/>
        </w:rPr>
        <w:t>会议统计</w:t>
      </w:r>
      <w:bookmarkEnd w:id="43"/>
    </w:p>
    <w:p>
      <w:pPr>
        <w:pStyle w:val="903"/>
      </w:pPr>
      <w:bookmarkStart w:id="44" w:name="_Toc17363"/>
      <w:r>
        <w:rPr>
          <w:rFonts w:hint="eastAsia"/>
        </w:rPr>
        <w:t>会务茶水预定折线图</w:t>
      </w:r>
      <w:bookmarkEnd w:id="44"/>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/ai-meeting-app/officepc/manage/getTeaWaterStatistcs.do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queryType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查询类型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45" w:name="_Toc21971"/>
      <w:r>
        <w:rPr>
          <w:rFonts w:hint="eastAsia"/>
        </w:rPr>
        <w:t>会务设备预定次数折线图</w:t>
      </w:r>
      <w:bookmarkEnd w:id="45"/>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/ai-meeting-app/officepc/manage/getConferenceDeviceStatistcs.do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queryType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查询类型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46" w:name="_Toc25639"/>
      <w:r>
        <w:rPr>
          <w:rFonts w:hint="eastAsia"/>
        </w:rPr>
        <w:t>预定费用统计</w:t>
      </w:r>
      <w:bookmarkEnd w:id="46"/>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/ai-meeting-app/officepc/manage/getTotalFeeStatistcs.do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queryType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查询类型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47" w:name="_Toc11364"/>
      <w:r>
        <w:rPr>
          <w:rFonts w:hint="eastAsia"/>
        </w:rPr>
        <w:t>获取统计数据接口</w:t>
      </w:r>
      <w:bookmarkEnd w:id="47"/>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/ai-meeting-app/officepc/manage/statistics.do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queryType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查询类型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48" w:name="_Toc31089"/>
      <w:r>
        <w:rPr>
          <w:rFonts w:hint="eastAsia"/>
        </w:rPr>
        <w:t>挂单费用统计</w:t>
      </w:r>
      <w:bookmarkEnd w:id="48"/>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/ai-meeting-app/officepc/manage/getPendingTotalFeeStatistcs.do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queryType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查询类型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49" w:name="_Toc25262"/>
      <w:r>
        <w:rPr>
          <w:rFonts w:hint="eastAsia"/>
        </w:rPr>
        <w:t>获取分页统计数据接口</w:t>
      </w:r>
      <w:bookmarkEnd w:id="49"/>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/ai-meeting-app/officepc/manage/statisticsByOfficeForPage.do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queryType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查询类型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50" w:name="_Toc12481"/>
      <w:r>
        <w:rPr>
          <w:rFonts w:hint="eastAsia"/>
        </w:rPr>
        <w:t>获取统计数据接口（按会议室）</w:t>
      </w:r>
      <w:bookmarkEnd w:id="50"/>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/ai-meeting-app/officepc/manage/statisticsByOffice.do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queryType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查询类型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51" w:name="_Toc30809"/>
      <w:r>
        <w:rPr>
          <w:rFonts w:hint="eastAsia"/>
        </w:rPr>
        <w:t>获取分页统计数据接口</w:t>
      </w:r>
      <w:bookmarkEnd w:id="51"/>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/ai-meeting-app/officepc/manage/statisticsByOfficeForPage.do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queryType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查询类型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officeAddress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398"/>
        <w:spacing w:before="211"/>
      </w:pPr>
      <w:bookmarkStart w:id="52" w:name="_Toc24203"/>
      <w:r>
        <w:rPr>
          <w:rFonts w:hint="eastAsia"/>
        </w:rPr>
        <w:t>用户组管理</w:t>
      </w:r>
      <w:bookmarkEnd w:id="52"/>
    </w:p>
    <w:p>
      <w:pPr>
        <w:pStyle w:val="903"/>
      </w:pPr>
      <w:bookmarkStart w:id="53" w:name="_Toc15798"/>
      <w:r>
        <w:rPr>
          <w:rFonts w:hint="eastAsia"/>
        </w:rPr>
        <w:t>管理组分页列表</w:t>
      </w:r>
      <w:bookmarkEnd w:id="53"/>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/ai-meeting-app/officepc/manage/queryGroupsList.do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searchContent</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pageSize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currentPageNo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页码</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54" w:name="_Toc20705"/>
      <w:r>
        <w:rPr>
          <w:rFonts w:hint="eastAsia"/>
        </w:rPr>
        <w:t>管理组成员分页列表</w:t>
      </w:r>
      <w:bookmarkEnd w:id="54"/>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/ai-meeting-app/officepc/manage/queryMembersList.do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pageSize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currentPageNo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groupId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searchContent</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搜索内容</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55" w:name="_Toc5001"/>
      <w:r>
        <w:rPr>
          <w:rFonts w:hint="eastAsia"/>
        </w:rPr>
        <w:t>添加管理组成员</w:t>
      </w:r>
      <w:bookmarkEnd w:id="55"/>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/ai-meeting-app/officepc/manage/addMember.do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emplName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emplAccount</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账户名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emplNo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ascii="Calibri" w:hAnsi="Calibri"/>
                <w:sz w:val="21"/>
                <w:szCs w:val="22"/>
              </w:rPr>
              <w:t>I</w:t>
            </w:r>
            <w:r>
              <w:rPr>
                <w:rFonts w:hint="eastAsia" w:ascii="Calibri" w:hAnsi="Calibri"/>
                <w:sz w:val="21"/>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department</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groupId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用户组id</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398"/>
        <w:spacing w:before="211"/>
      </w:pPr>
      <w:bookmarkStart w:id="56" w:name="_Toc27789"/>
      <w:r>
        <w:rPr>
          <w:rFonts w:hint="eastAsia"/>
        </w:rPr>
        <w:t>订单管理</w:t>
      </w:r>
      <w:bookmarkEnd w:id="56"/>
    </w:p>
    <w:p>
      <w:pPr>
        <w:pStyle w:val="903"/>
      </w:pPr>
      <w:bookmarkStart w:id="57" w:name="_Toc32315"/>
      <w:r>
        <w:rPr>
          <w:rFonts w:hint="eastAsia"/>
        </w:rPr>
        <w:t>已支付订单管理列表页</w:t>
      </w:r>
      <w:bookmarkEnd w:id="57"/>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/ai-meeting-app/officepc/payorder/getPayOrderPage.do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pageSize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currentPageNo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预定人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officeTitle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预定主题</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398"/>
        <w:spacing w:before="211"/>
      </w:pPr>
      <w:bookmarkStart w:id="58" w:name="_Toc13296"/>
      <w:r>
        <w:rPr>
          <w:rFonts w:hint="eastAsia"/>
        </w:rPr>
        <w:t>挂单管理</w:t>
      </w:r>
      <w:bookmarkEnd w:id="58"/>
    </w:p>
    <w:p>
      <w:pPr>
        <w:pStyle w:val="903"/>
      </w:pPr>
      <w:bookmarkStart w:id="59" w:name="_Toc20425"/>
      <w:r>
        <w:rPr>
          <w:rFonts w:hint="eastAsia"/>
        </w:rPr>
        <w:t>挂单订单管理列表页</w:t>
      </w:r>
      <w:bookmarkEnd w:id="59"/>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/ai-meeting-app/officepc/payorder/getPendingPayOrderPage.do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pageSize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currentPageNo</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会议室名称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empNameOrder</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预定人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officeTitle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预定主题</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60" w:name="_Toc3527"/>
      <w:r>
        <w:rPr>
          <w:rFonts w:hint="eastAsia"/>
        </w:rPr>
        <w:t>更新挂单人员信息</w:t>
      </w:r>
      <w:bookmarkEnd w:id="60"/>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/ai-meeting-app/officepc/payorder/updatePendingOrderSetting.do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Period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挂单周期</w:t>
            </w:r>
            <w:r>
              <w:rPr>
                <w:rFonts w:ascii="Calibri" w:hAnsi="Calibri"/>
                <w:sz w:val="21"/>
                <w:szCs w:val="22"/>
              </w:rPr>
              <w:t>-1周末，2月末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提醒日期</w:t>
            </w:r>
            <w:r>
              <w:rPr>
                <w:rFonts w:ascii="Calibri" w:hAnsi="Calibri"/>
                <w:sz w:val="21"/>
                <w:szCs w:val="22"/>
              </w:rPr>
              <w:t>-1提前一天，2当天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Repeat</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到期提醒重复</w:t>
            </w:r>
            <w:r>
              <w:rPr>
                <w:rFonts w:ascii="Calibri" w:hAnsi="Calibri"/>
                <w:sz w:val="21"/>
                <w:szCs w:val="22"/>
              </w:rPr>
              <w:t>-1无重复，2每天重复，3每周重复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Time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Username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groups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61" w:name="_Toc1502"/>
      <w:r>
        <w:rPr>
          <w:rFonts w:hint="eastAsia"/>
        </w:rPr>
        <w:t>获取挂单人员信息</w:t>
      </w:r>
      <w:bookmarkEnd w:id="61"/>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/ai-meeting-app/officepc/payorder/getPendingOrderSetting.do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62" w:name="_Toc4947"/>
      <w:r>
        <w:rPr>
          <w:rFonts w:hint="eastAsia"/>
        </w:rPr>
        <w:t>获取挂单人员列表</w:t>
      </w:r>
      <w:bookmarkEnd w:id="62"/>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/ai-meeting-app/officepc/payorder/getPendingOrderAuditSettingList.do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63" w:name="_Toc9719"/>
      <w:r>
        <w:rPr>
          <w:rFonts w:hint="eastAsia"/>
        </w:rPr>
        <w:t>更新挂单人员信息</w:t>
      </w:r>
      <w:bookmarkEnd w:id="63"/>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/ai-meeting-app/officepc/payorder/updatePendingOrderAuditSetting.do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ascii="Calibri" w:hAnsi="Calibri"/>
                <w:sz w:val="21"/>
                <w:szCs w:val="22"/>
              </w:rPr>
              <w:t>I</w:t>
            </w:r>
            <w:r>
              <w:rPr>
                <w:rFonts w:hint="eastAsia" w:ascii="Calibri" w:hAnsi="Calibri"/>
                <w:sz w:val="21"/>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username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groups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分组</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398"/>
        <w:spacing w:before="211"/>
      </w:pPr>
      <w:bookmarkStart w:id="64" w:name="_Toc10351"/>
      <w:r>
        <w:rPr>
          <w:rFonts w:hint="eastAsia"/>
        </w:rPr>
        <w:t>发票管理</w:t>
      </w:r>
      <w:bookmarkEnd w:id="64"/>
    </w:p>
    <w:p>
      <w:pPr>
        <w:pStyle w:val="903"/>
      </w:pPr>
      <w:bookmarkStart w:id="65" w:name="_Toc28557"/>
      <w:r>
        <w:rPr>
          <w:rFonts w:hint="eastAsia"/>
        </w:rPr>
        <w:t>获取开票历史列表</w:t>
      </w:r>
      <w:bookmarkEnd w:id="65"/>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/ai-meeting-app/officepc/manage/getInvoicePage.do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pageSize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分页大小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PageNum</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startDate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endDate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title</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否</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公司名称</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66" w:name="_Toc30099"/>
      <w:r>
        <w:rPr>
          <w:rFonts w:hint="eastAsia"/>
        </w:rPr>
        <w:t>更新开票状态</w:t>
      </w:r>
      <w:bookmarkEnd w:id="66"/>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/ai-meeting-app/officepc/manage/updateInvoiceStatus.do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ascii="Calibri" w:hAnsi="Calibri"/>
                <w:sz w:val="21"/>
                <w:szCs w:val="22"/>
              </w:rPr>
              <w:t>I</w:t>
            </w:r>
            <w:r>
              <w:rPr>
                <w:rFonts w:hint="eastAsia" w:ascii="Calibri" w:hAnsi="Calibri"/>
                <w:sz w:val="21"/>
                <w:szCs w:val="22"/>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status</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ascii="Calibri" w:hAnsi="Calibri"/>
                <w:sz w:val="21"/>
                <w:szCs w:val="22"/>
              </w:rPr>
              <w:t>1已开票0未开票</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pStyle w:val="903"/>
      </w:pPr>
      <w:bookmarkStart w:id="67" w:name="_Toc15503"/>
      <w:r>
        <w:rPr>
          <w:rFonts w:hint="eastAsia"/>
        </w:rPr>
        <w:t>删除开票记录</w:t>
      </w:r>
      <w:bookmarkEnd w:id="67"/>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w:t>
      </w:r>
      <w:r>
        <w:rPr>
          <w:rFonts w:ascii="Calibri" w:hAnsi="Calibri"/>
          <w:sz w:val="21"/>
          <w:szCs w:val="22"/>
        </w:rPr>
        <w:t>地址</w:t>
      </w:r>
    </w:p>
    <w:p>
      <w:pPr>
        <w:widowControl w:val="0"/>
        <w:spacing w:line="240" w:lineRule="auto"/>
        <w:ind w:firstLine="420"/>
        <w:jc w:val="both"/>
        <w:rPr>
          <w:rFonts w:ascii="Calibri" w:hAnsi="Calibri"/>
          <w:sz w:val="21"/>
          <w:szCs w:val="22"/>
        </w:rPr>
      </w:pPr>
      <w:r>
        <w:rPr>
          <w:rFonts w:ascii="Calibri" w:hAnsi="Calibri"/>
          <w:sz w:val="21"/>
          <w:szCs w:val="22"/>
        </w:rPr>
        <w:t>/ai-meeting-app/officepc/manage/deleteInvoiceRecord.do</w:t>
      </w:r>
    </w:p>
    <w:p>
      <w:pPr>
        <w:widowControl w:val="0"/>
        <w:spacing w:line="240" w:lineRule="auto"/>
        <w:ind w:firstLine="0" w:firstLineChars="0"/>
        <w:jc w:val="both"/>
        <w:rPr>
          <w:rFonts w:ascii="Calibri" w:hAnsi="Calibri"/>
          <w:sz w:val="21"/>
          <w:szCs w:val="22"/>
        </w:rPr>
      </w:pPr>
      <w:r>
        <w:rPr>
          <w:rFonts w:hint="eastAsia" w:ascii="Calibri" w:hAnsi="Calibri"/>
          <w:sz w:val="21"/>
          <w:szCs w:val="22"/>
        </w:rPr>
        <w:t>请求参数</w:t>
      </w:r>
    </w:p>
    <w:tbl>
      <w:tblPr>
        <w:tblStyle w:val="87"/>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1899"/>
        <w:gridCol w:w="1267"/>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是否</w:t>
            </w:r>
            <w:r>
              <w:rPr>
                <w:rFonts w:ascii="Calibri" w:hAnsi="Calibri"/>
                <w:sz w:val="21"/>
                <w:szCs w:val="22"/>
              </w:rPr>
              <w:t>必须</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4" w:type="dxa"/>
          </w:tcPr>
          <w:p>
            <w:pPr>
              <w:widowControl w:val="0"/>
              <w:spacing w:line="240" w:lineRule="auto"/>
              <w:ind w:firstLine="0" w:firstLineChars="0"/>
              <w:jc w:val="both"/>
              <w:rPr>
                <w:rFonts w:ascii="Calibri" w:hAnsi="Calibri"/>
                <w:sz w:val="21"/>
                <w:szCs w:val="22"/>
              </w:rPr>
            </w:pPr>
            <w:r>
              <w:rPr>
                <w:rFonts w:ascii="Calibri" w:hAnsi="Calibri"/>
                <w:sz w:val="21"/>
                <w:szCs w:val="22"/>
              </w:rPr>
              <w:t>id</w:t>
            </w:r>
          </w:p>
        </w:tc>
        <w:tc>
          <w:tcPr>
            <w:tcW w:w="1899"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String</w:t>
            </w:r>
          </w:p>
        </w:tc>
        <w:tc>
          <w:tcPr>
            <w:tcW w:w="1267"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是</w:t>
            </w:r>
          </w:p>
        </w:tc>
        <w:tc>
          <w:tcPr>
            <w:tcW w:w="3056" w:type="dxa"/>
          </w:tcPr>
          <w:p>
            <w:pPr>
              <w:widowControl w:val="0"/>
              <w:spacing w:line="240" w:lineRule="auto"/>
              <w:ind w:firstLine="0" w:firstLineChars="0"/>
              <w:jc w:val="both"/>
              <w:rPr>
                <w:rFonts w:ascii="Calibri" w:hAnsi="Calibri"/>
                <w:sz w:val="21"/>
                <w:szCs w:val="22"/>
              </w:rPr>
            </w:pPr>
            <w:r>
              <w:rPr>
                <w:rFonts w:ascii="Calibri" w:hAnsi="Calibri"/>
                <w:sz w:val="21"/>
                <w:szCs w:val="22"/>
              </w:rPr>
              <w:t>I</w:t>
            </w:r>
            <w:r>
              <w:rPr>
                <w:rFonts w:hint="eastAsia" w:ascii="Calibri" w:hAnsi="Calibri"/>
                <w:sz w:val="21"/>
                <w:szCs w:val="22"/>
              </w:rPr>
              <w:t>d</w:t>
            </w:r>
          </w:p>
        </w:tc>
      </w:tr>
    </w:tbl>
    <w:p>
      <w:pPr>
        <w:widowControl w:val="0"/>
        <w:spacing w:line="240" w:lineRule="auto"/>
        <w:ind w:firstLine="0" w:firstLineChars="0"/>
        <w:jc w:val="both"/>
        <w:rPr>
          <w:rFonts w:ascii="Calibri" w:hAnsi="Calibri"/>
          <w:sz w:val="21"/>
          <w:szCs w:val="22"/>
        </w:rPr>
      </w:pPr>
      <w:r>
        <w:rPr>
          <w:rFonts w:hint="eastAsia" w:ascii="Calibri" w:hAnsi="Calibri"/>
          <w:sz w:val="21"/>
          <w:szCs w:val="22"/>
        </w:rPr>
        <w:t>返回字段</w:t>
      </w:r>
    </w:p>
    <w:tbl>
      <w:tblPr>
        <w:tblStyle w:val="87"/>
        <w:tblW w:w="83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3522"/>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名称</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字段</w:t>
            </w:r>
            <w:r>
              <w:rPr>
                <w:rFonts w:ascii="Calibri" w:hAnsi="Calibri"/>
                <w:sz w:val="21"/>
                <w:szCs w:val="22"/>
              </w:rPr>
              <w:t>类型</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flag</w:t>
            </w:r>
          </w:p>
        </w:tc>
        <w:tc>
          <w:tcPr>
            <w:tcW w:w="3522" w:type="dxa"/>
          </w:tcPr>
          <w:p>
            <w:pPr>
              <w:widowControl w:val="0"/>
              <w:spacing w:line="240" w:lineRule="auto"/>
              <w:ind w:firstLine="0" w:firstLineChars="0"/>
              <w:jc w:val="both"/>
              <w:rPr>
                <w:rFonts w:ascii="Calibri" w:hAnsi="Calibri"/>
                <w:sz w:val="21"/>
                <w:szCs w:val="22"/>
              </w:rPr>
            </w:pPr>
            <w:r>
              <w:rPr>
                <w:rFonts w:ascii="Calibri" w:hAnsi="Calibri"/>
                <w:sz w:val="21"/>
                <w:szCs w:val="22"/>
              </w:rPr>
              <w:t>boolean</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异常标识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code</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i</w:t>
            </w:r>
            <w:r>
              <w:rPr>
                <w:rFonts w:ascii="Calibri" w:hAnsi="Calibri"/>
                <w:sz w:val="21"/>
                <w:szCs w:val="22"/>
              </w:rPr>
              <w:t>nt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m</w:t>
            </w:r>
            <w:r>
              <w:rPr>
                <w:rFonts w:hint="eastAsia" w:ascii="Calibri" w:hAnsi="Calibri"/>
                <w:sz w:val="21"/>
                <w:szCs w:val="22"/>
              </w:rPr>
              <w:t>sg</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s</w:t>
            </w:r>
            <w:r>
              <w:rPr>
                <w:rFonts w:ascii="Calibri" w:hAnsi="Calibri"/>
                <w:sz w:val="21"/>
                <w:szCs w:val="22"/>
              </w:rPr>
              <w:t>tring</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6" w:type="dxa"/>
          </w:tcPr>
          <w:p>
            <w:pPr>
              <w:widowControl w:val="0"/>
              <w:spacing w:line="240" w:lineRule="auto"/>
              <w:ind w:firstLine="0" w:firstLineChars="0"/>
              <w:jc w:val="both"/>
              <w:rPr>
                <w:rFonts w:ascii="Calibri" w:hAnsi="Calibri"/>
                <w:sz w:val="21"/>
                <w:szCs w:val="22"/>
              </w:rPr>
            </w:pPr>
            <w:r>
              <w:rPr>
                <w:rFonts w:ascii="Calibri" w:hAnsi="Calibri"/>
                <w:sz w:val="21"/>
                <w:szCs w:val="22"/>
              </w:rPr>
              <w:t>d</w:t>
            </w:r>
            <w:r>
              <w:rPr>
                <w:rFonts w:hint="eastAsia" w:ascii="Calibri" w:hAnsi="Calibri"/>
                <w:sz w:val="21"/>
                <w:szCs w:val="22"/>
              </w:rPr>
              <w:t>ata</w:t>
            </w:r>
          </w:p>
        </w:tc>
        <w:tc>
          <w:tcPr>
            <w:tcW w:w="3522"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O</w:t>
            </w:r>
            <w:r>
              <w:rPr>
                <w:rFonts w:ascii="Calibri" w:hAnsi="Calibri"/>
                <w:sz w:val="21"/>
                <w:szCs w:val="22"/>
              </w:rPr>
              <w:t>bject</w:t>
            </w:r>
          </w:p>
        </w:tc>
        <w:tc>
          <w:tcPr>
            <w:tcW w:w="3056" w:type="dxa"/>
          </w:tcPr>
          <w:p>
            <w:pPr>
              <w:widowControl w:val="0"/>
              <w:spacing w:line="240" w:lineRule="auto"/>
              <w:ind w:firstLine="0" w:firstLineChars="0"/>
              <w:jc w:val="both"/>
              <w:rPr>
                <w:rFonts w:ascii="Calibri" w:hAnsi="Calibri"/>
                <w:sz w:val="21"/>
                <w:szCs w:val="22"/>
              </w:rPr>
            </w:pPr>
            <w:r>
              <w:rPr>
                <w:rFonts w:hint="eastAsia" w:ascii="Calibri" w:hAnsi="Calibri"/>
                <w:sz w:val="21"/>
                <w:szCs w:val="22"/>
              </w:rPr>
              <w:t>返回数据</w:t>
            </w:r>
          </w:p>
        </w:tc>
      </w:tr>
    </w:tbl>
    <w:p>
      <w:pPr>
        <w:pStyle w:val="634"/>
        <w:ind w:firstLine="0" w:firstLineChars="0"/>
      </w:pPr>
    </w:p>
    <w:p>
      <w:pPr>
        <w:ind w:firstLine="0" w:firstLineChars="0"/>
        <w:rPr>
          <w:rFonts w:ascii="仿宋_GB2312" w:hAnsi="等线" w:eastAsia="仿宋_GB2312"/>
          <w:kern w:val="0"/>
          <w:sz w:val="28"/>
          <w:szCs w:val="20"/>
        </w:rPr>
      </w:pPr>
      <w:r>
        <w:br w:type="page"/>
      </w:r>
    </w:p>
    <w:p>
      <w:pPr>
        <w:pStyle w:val="174"/>
      </w:pPr>
      <w:bookmarkStart w:id="68" w:name="_Toc23269"/>
      <w:r>
        <w:rPr>
          <w:rFonts w:hint="eastAsia"/>
        </w:rPr>
        <w:t>详细设计</w:t>
      </w:r>
      <w:bookmarkEnd w:id="68"/>
    </w:p>
    <w:p>
      <w:pPr>
        <w:pStyle w:val="179"/>
        <w:keepNext/>
        <w:keepLines/>
        <w:widowControl w:val="0"/>
        <w:numPr>
          <w:ilvl w:val="0"/>
          <w:numId w:val="15"/>
        </w:numPr>
        <w:tabs>
          <w:tab w:val="left" w:pos="576"/>
        </w:tabs>
        <w:adjustRightInd w:val="0"/>
        <w:snapToGrid w:val="0"/>
        <w:spacing w:before="211" w:beforeLines="50"/>
        <w:ind w:firstLineChars="0"/>
        <w:outlineLvl w:val="1"/>
        <w:rPr>
          <w:rFonts w:ascii="黑体" w:hAnsi="黑体" w:eastAsia="黑体"/>
          <w:bCs/>
          <w:vanish/>
          <w:kern w:val="0"/>
          <w:sz w:val="32"/>
          <w:szCs w:val="32"/>
        </w:rPr>
      </w:pPr>
      <w:bookmarkStart w:id="69" w:name="_Toc87883489"/>
      <w:bookmarkEnd w:id="69"/>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0" w:name="_Toc87883490"/>
      <w:bookmarkEnd w:id="70"/>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1" w:name="_Toc87883491"/>
      <w:bookmarkEnd w:id="71"/>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2" w:name="_Toc87883492"/>
      <w:bookmarkEnd w:id="72"/>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3" w:name="_Toc87883493"/>
      <w:bookmarkEnd w:id="73"/>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4" w:name="_Toc87883494"/>
      <w:bookmarkEnd w:id="74"/>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5" w:name="_Toc87883495"/>
      <w:bookmarkEnd w:id="75"/>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6" w:name="_Toc87883496"/>
      <w:bookmarkEnd w:id="76"/>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7" w:name="_Toc87883497"/>
      <w:bookmarkEnd w:id="77"/>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8" w:name="_Toc87883498"/>
      <w:bookmarkEnd w:id="78"/>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79" w:name="_Toc87883499"/>
      <w:bookmarkEnd w:id="79"/>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80" w:name="_Toc87883500"/>
      <w:bookmarkEnd w:id="80"/>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81" w:name="_Toc87883501"/>
      <w:bookmarkEnd w:id="81"/>
    </w:p>
    <w:p>
      <w:pPr>
        <w:pStyle w:val="179"/>
        <w:keepNext/>
        <w:keepLines/>
        <w:widowControl w:val="0"/>
        <w:numPr>
          <w:ilvl w:val="1"/>
          <w:numId w:val="15"/>
        </w:numPr>
        <w:tabs>
          <w:tab w:val="left" w:pos="576"/>
        </w:tabs>
        <w:adjustRightInd w:val="0"/>
        <w:snapToGrid w:val="0"/>
        <w:spacing w:before="211" w:beforeLines="50"/>
        <w:ind w:left="0" w:firstLine="0" w:firstLineChars="0"/>
        <w:outlineLvl w:val="1"/>
        <w:rPr>
          <w:rFonts w:ascii="黑体" w:hAnsi="黑体" w:eastAsia="黑体"/>
          <w:bCs/>
          <w:vanish/>
          <w:kern w:val="0"/>
          <w:sz w:val="32"/>
          <w:szCs w:val="32"/>
        </w:rPr>
      </w:pPr>
      <w:bookmarkStart w:id="82" w:name="_Toc87883502"/>
      <w:bookmarkEnd w:id="82"/>
    </w:p>
    <w:p>
      <w:pPr>
        <w:pStyle w:val="398"/>
        <w:spacing w:before="211"/>
      </w:pPr>
      <w:bookmarkStart w:id="83" w:name="_Toc27317"/>
      <w:r>
        <w:rPr>
          <w:rFonts w:hint="eastAsia"/>
        </w:rPr>
        <w:t>会议室管理</w:t>
      </w:r>
      <w:bookmarkEnd w:id="83"/>
    </w:p>
    <w:p>
      <w:pPr>
        <w:pStyle w:val="903"/>
      </w:pPr>
      <w:bookmarkStart w:id="84" w:name="_Toc27835"/>
      <w:r>
        <w:rPr>
          <w:rFonts w:hint="eastAsia"/>
        </w:rPr>
        <w:t>业务场景分析</w:t>
      </w:r>
      <w:bookmarkEnd w:id="84"/>
    </w:p>
    <w:p>
      <w:pPr>
        <w:ind w:firstLine="476"/>
        <w:rPr>
          <w:spacing w:val="-1"/>
        </w:rPr>
      </w:pPr>
      <w:r>
        <w:rPr>
          <w:rFonts w:hint="eastAsia"/>
          <w:spacing w:val="-1"/>
        </w:rPr>
        <w:t>对可用的会议进行添加、删除、信息修改操作，同时可进行激活和禁用操作</w:t>
      </w:r>
    </w:p>
    <w:p>
      <w:pPr>
        <w:pStyle w:val="903"/>
      </w:pPr>
      <w:bookmarkStart w:id="85" w:name="_Toc15481"/>
      <w:r>
        <w:rPr>
          <w:rFonts w:hint="eastAsia"/>
        </w:rPr>
        <w:t>实体模型</w:t>
      </w:r>
      <w:bookmarkEnd w:id="85"/>
    </w:p>
    <w:p>
      <w:pPr>
        <w:pStyle w:val="634"/>
        <w:ind w:firstLine="0" w:firstLineChars="0"/>
      </w:pPr>
      <w:r>
        <w:drawing>
          <wp:inline distT="0" distB="0" distL="0" distR="0">
            <wp:extent cx="2400300" cy="39998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415047" cy="4024311"/>
                    </a:xfrm>
                    <a:prstGeom prst="rect">
                      <a:avLst/>
                    </a:prstGeom>
                    <a:noFill/>
                    <a:ln>
                      <a:noFill/>
                    </a:ln>
                  </pic:spPr>
                </pic:pic>
              </a:graphicData>
            </a:graphic>
          </wp:inline>
        </w:drawing>
      </w:r>
      <w:r>
        <w:drawing>
          <wp:inline distT="0" distB="0" distL="0" distR="0">
            <wp:extent cx="2240915" cy="3613150"/>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59260" cy="3642454"/>
                    </a:xfrm>
                    <a:prstGeom prst="rect">
                      <a:avLst/>
                    </a:prstGeom>
                    <a:noFill/>
                    <a:ln>
                      <a:noFill/>
                    </a:ln>
                  </pic:spPr>
                </pic:pic>
              </a:graphicData>
            </a:graphic>
          </wp:inline>
        </w:drawing>
      </w:r>
    </w:p>
    <w:p>
      <w:pPr>
        <w:pStyle w:val="903"/>
      </w:pPr>
      <w:bookmarkStart w:id="86" w:name="_Toc19771"/>
      <w:r>
        <w:rPr>
          <w:rFonts w:hint="eastAsia"/>
        </w:rPr>
        <w:t>业务层</w:t>
      </w:r>
      <w:bookmarkEnd w:id="86"/>
    </w:p>
    <w:p>
      <w:pPr>
        <w:pStyle w:val="634"/>
        <w:ind w:firstLine="0" w:firstLineChars="0"/>
      </w:pPr>
      <w:r>
        <w:drawing>
          <wp:inline distT="0" distB="0" distL="0" distR="0">
            <wp:extent cx="3013710" cy="2943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13862" cy="2943421"/>
                    </a:xfrm>
                    <a:prstGeom prst="rect">
                      <a:avLst/>
                    </a:prstGeom>
                  </pic:spPr>
                </pic:pic>
              </a:graphicData>
            </a:graphic>
          </wp:inline>
        </w:drawing>
      </w:r>
    </w:p>
    <w:p>
      <w:pPr>
        <w:pStyle w:val="903"/>
      </w:pPr>
      <w:bookmarkStart w:id="87" w:name="_Toc22194"/>
      <w:r>
        <w:rPr>
          <w:rFonts w:hint="eastAsia"/>
        </w:rPr>
        <w:t>数据访问层</w:t>
      </w:r>
      <w:bookmarkEnd w:id="87"/>
    </w:p>
    <w:p>
      <w:pPr>
        <w:pStyle w:val="634"/>
        <w:ind w:firstLine="0" w:firstLineChars="0"/>
      </w:pPr>
      <w:r>
        <w:drawing>
          <wp:inline distT="0" distB="0" distL="0" distR="0">
            <wp:extent cx="3190240" cy="28086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3199072" cy="2816503"/>
                    </a:xfrm>
                    <a:prstGeom prst="rect">
                      <a:avLst/>
                    </a:prstGeom>
                  </pic:spPr>
                </pic:pic>
              </a:graphicData>
            </a:graphic>
          </wp:inline>
        </w:drawing>
      </w:r>
    </w:p>
    <w:p>
      <w:pPr>
        <w:pStyle w:val="634"/>
        <w:ind w:firstLine="0" w:firstLineChars="0"/>
      </w:pPr>
    </w:p>
    <w:p>
      <w:pPr>
        <w:pStyle w:val="398"/>
        <w:numPr>
          <w:ilvl w:val="1"/>
          <w:numId w:val="198"/>
        </w:numPr>
        <w:spacing w:before="211"/>
      </w:pPr>
      <w:bookmarkStart w:id="88" w:name="_Toc5122"/>
      <w:r>
        <w:rPr>
          <w:rFonts w:hint="eastAsia"/>
        </w:rPr>
        <w:t>会议查询</w:t>
      </w:r>
      <w:bookmarkEnd w:id="88"/>
    </w:p>
    <w:p>
      <w:pPr>
        <w:pStyle w:val="903"/>
        <w:spacing w:after="84"/>
        <w:ind w:left="243" w:hanging="243"/>
      </w:pPr>
      <w:bookmarkStart w:id="89" w:name="_Toc26661"/>
      <w:r>
        <w:rPr>
          <w:rFonts w:hint="eastAsia"/>
        </w:rPr>
        <w:t>业务场景分析</w:t>
      </w:r>
      <w:bookmarkEnd w:id="89"/>
    </w:p>
    <w:p>
      <w:pPr>
        <w:ind w:firstLine="476"/>
        <w:rPr>
          <w:spacing w:val="-1"/>
        </w:rPr>
      </w:pPr>
      <w:r>
        <w:rPr>
          <w:rFonts w:hint="eastAsia"/>
          <w:spacing w:val="-1"/>
        </w:rPr>
        <w:t>查看已经下单预定会议室的所有会议</w:t>
      </w:r>
    </w:p>
    <w:p>
      <w:pPr>
        <w:pStyle w:val="903"/>
        <w:spacing w:after="84"/>
        <w:ind w:left="243" w:hanging="243"/>
      </w:pPr>
      <w:bookmarkStart w:id="90" w:name="_Toc15349"/>
      <w:r>
        <w:rPr>
          <w:rFonts w:hint="eastAsia"/>
        </w:rPr>
        <w:t>实体模型</w:t>
      </w:r>
      <w:bookmarkEnd w:id="90"/>
    </w:p>
    <w:p>
      <w:pPr>
        <w:pStyle w:val="634"/>
        <w:ind w:firstLine="0" w:firstLineChars="0"/>
      </w:pPr>
      <w:r>
        <w:drawing>
          <wp:inline distT="0" distB="0" distL="0" distR="0">
            <wp:extent cx="2947670" cy="4971415"/>
            <wp:effectExtent l="0" t="0" r="508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958250" cy="4988842"/>
                    </a:xfrm>
                    <a:prstGeom prst="rect">
                      <a:avLst/>
                    </a:prstGeom>
                    <a:noFill/>
                    <a:ln>
                      <a:noFill/>
                    </a:ln>
                  </pic:spPr>
                </pic:pic>
              </a:graphicData>
            </a:graphic>
          </wp:inline>
        </w:drawing>
      </w:r>
    </w:p>
    <w:p>
      <w:pPr>
        <w:pStyle w:val="903"/>
        <w:spacing w:after="84"/>
        <w:ind w:left="243" w:hanging="243"/>
      </w:pPr>
      <w:bookmarkStart w:id="91" w:name="_Toc12939"/>
      <w:r>
        <w:rPr>
          <w:rFonts w:hint="eastAsia"/>
        </w:rPr>
        <w:t>业务层</w:t>
      </w:r>
      <w:bookmarkEnd w:id="91"/>
    </w:p>
    <w:p>
      <w:pPr>
        <w:pStyle w:val="634"/>
        <w:ind w:firstLine="0" w:firstLineChars="0"/>
      </w:pPr>
      <w:r>
        <w:drawing>
          <wp:inline distT="0" distB="0" distL="0" distR="0">
            <wp:extent cx="3896360" cy="326199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898855" cy="3264387"/>
                    </a:xfrm>
                    <a:prstGeom prst="rect">
                      <a:avLst/>
                    </a:prstGeom>
                    <a:noFill/>
                    <a:ln>
                      <a:noFill/>
                    </a:ln>
                  </pic:spPr>
                </pic:pic>
              </a:graphicData>
            </a:graphic>
          </wp:inline>
        </w:drawing>
      </w:r>
    </w:p>
    <w:p>
      <w:pPr>
        <w:pStyle w:val="903"/>
        <w:spacing w:after="84"/>
        <w:ind w:left="243" w:hanging="243"/>
      </w:pPr>
      <w:bookmarkStart w:id="92" w:name="_Toc4266"/>
      <w:r>
        <w:rPr>
          <w:rFonts w:hint="eastAsia"/>
        </w:rPr>
        <w:t>数据访问层</w:t>
      </w:r>
      <w:bookmarkEnd w:id="92"/>
    </w:p>
    <w:p>
      <w:pPr>
        <w:pStyle w:val="634"/>
        <w:ind w:firstLine="0" w:firstLineChars="0"/>
      </w:pPr>
      <w:r>
        <w:drawing>
          <wp:inline distT="0" distB="0" distL="0" distR="0">
            <wp:extent cx="2421255" cy="52082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428449" cy="5223162"/>
                    </a:xfrm>
                    <a:prstGeom prst="rect">
                      <a:avLst/>
                    </a:prstGeom>
                    <a:noFill/>
                    <a:ln>
                      <a:noFill/>
                    </a:ln>
                  </pic:spPr>
                </pic:pic>
              </a:graphicData>
            </a:graphic>
          </wp:inline>
        </w:drawing>
      </w:r>
    </w:p>
    <w:p>
      <w:pPr>
        <w:pStyle w:val="634"/>
        <w:ind w:firstLine="0" w:firstLineChars="0"/>
      </w:pPr>
    </w:p>
    <w:p>
      <w:pPr>
        <w:pStyle w:val="398"/>
        <w:spacing w:before="211"/>
      </w:pPr>
      <w:bookmarkStart w:id="93" w:name="_Toc10458"/>
      <w:r>
        <w:rPr>
          <w:rFonts w:hint="eastAsia"/>
        </w:rPr>
        <w:t>用户组管理</w:t>
      </w:r>
      <w:bookmarkEnd w:id="93"/>
    </w:p>
    <w:p>
      <w:pPr>
        <w:pStyle w:val="903"/>
        <w:spacing w:after="84"/>
        <w:ind w:left="243" w:hanging="243"/>
      </w:pPr>
      <w:bookmarkStart w:id="94" w:name="_Toc8205"/>
      <w:r>
        <w:rPr>
          <w:rFonts w:hint="eastAsia"/>
        </w:rPr>
        <w:t>业务场景分析</w:t>
      </w:r>
      <w:bookmarkEnd w:id="94"/>
    </w:p>
    <w:p>
      <w:pPr>
        <w:ind w:firstLine="476"/>
        <w:rPr>
          <w:spacing w:val="-1"/>
        </w:rPr>
      </w:pPr>
      <w:r>
        <w:rPr>
          <w:rFonts w:hint="eastAsia"/>
          <w:spacing w:val="-1"/>
        </w:rPr>
        <w:t>用户组的增加、删除、修改操作。</w:t>
      </w:r>
    </w:p>
    <w:p>
      <w:pPr>
        <w:pStyle w:val="903"/>
        <w:spacing w:after="84"/>
        <w:ind w:left="243" w:hanging="243"/>
      </w:pPr>
      <w:bookmarkStart w:id="95" w:name="_Toc13532"/>
      <w:r>
        <w:rPr>
          <w:rFonts w:hint="eastAsia"/>
        </w:rPr>
        <w:t>实体模型</w:t>
      </w:r>
      <w:bookmarkEnd w:id="95"/>
    </w:p>
    <w:p>
      <w:pPr>
        <w:pStyle w:val="634"/>
        <w:ind w:firstLine="0" w:firstLineChars="0"/>
      </w:pPr>
      <w:r>
        <w:drawing>
          <wp:inline distT="0" distB="0" distL="0" distR="0">
            <wp:extent cx="2066925" cy="24574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stretch>
                      <a:fillRect/>
                    </a:stretch>
                  </pic:blipFill>
                  <pic:spPr>
                    <a:xfrm>
                      <a:off x="0" y="0"/>
                      <a:ext cx="2070271" cy="2461322"/>
                    </a:xfrm>
                    <a:prstGeom prst="rect">
                      <a:avLst/>
                    </a:prstGeom>
                  </pic:spPr>
                </pic:pic>
              </a:graphicData>
            </a:graphic>
          </wp:inline>
        </w:drawing>
      </w:r>
    </w:p>
    <w:p>
      <w:pPr>
        <w:pStyle w:val="903"/>
        <w:spacing w:after="84"/>
        <w:ind w:left="243" w:hanging="243"/>
      </w:pPr>
      <w:bookmarkStart w:id="96" w:name="_Toc6696"/>
      <w:r>
        <w:rPr>
          <w:rFonts w:hint="eastAsia"/>
        </w:rPr>
        <w:t>业务层</w:t>
      </w:r>
      <w:bookmarkEnd w:id="96"/>
    </w:p>
    <w:p>
      <w:pPr>
        <w:pStyle w:val="634"/>
        <w:ind w:firstLine="0" w:firstLineChars="0"/>
      </w:pPr>
      <w:r>
        <w:drawing>
          <wp:inline distT="0" distB="0" distL="0" distR="0">
            <wp:extent cx="3701415" cy="33502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4"/>
                    <a:stretch>
                      <a:fillRect/>
                    </a:stretch>
                  </pic:blipFill>
                  <pic:spPr>
                    <a:xfrm>
                      <a:off x="0" y="0"/>
                      <a:ext cx="3710857" cy="3358359"/>
                    </a:xfrm>
                    <a:prstGeom prst="rect">
                      <a:avLst/>
                    </a:prstGeom>
                  </pic:spPr>
                </pic:pic>
              </a:graphicData>
            </a:graphic>
          </wp:inline>
        </w:drawing>
      </w:r>
    </w:p>
    <w:p>
      <w:pPr>
        <w:pStyle w:val="903"/>
        <w:spacing w:after="84"/>
        <w:ind w:left="243" w:hanging="243"/>
      </w:pPr>
      <w:bookmarkStart w:id="97" w:name="_Toc1611"/>
      <w:r>
        <w:rPr>
          <w:rFonts w:hint="eastAsia"/>
        </w:rPr>
        <w:t>数据访问层</w:t>
      </w:r>
      <w:bookmarkEnd w:id="97"/>
    </w:p>
    <w:p>
      <w:pPr>
        <w:pStyle w:val="634"/>
        <w:ind w:firstLine="0" w:firstLineChars="0"/>
      </w:pPr>
      <w:r>
        <w:drawing>
          <wp:inline distT="0" distB="0" distL="0" distR="0">
            <wp:extent cx="4364990" cy="26257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stretch>
                      <a:fillRect/>
                    </a:stretch>
                  </pic:blipFill>
                  <pic:spPr>
                    <a:xfrm>
                      <a:off x="0" y="0"/>
                      <a:ext cx="4376943" cy="2633216"/>
                    </a:xfrm>
                    <a:prstGeom prst="rect">
                      <a:avLst/>
                    </a:prstGeom>
                  </pic:spPr>
                </pic:pic>
              </a:graphicData>
            </a:graphic>
          </wp:inline>
        </w:drawing>
      </w:r>
    </w:p>
    <w:p>
      <w:pPr>
        <w:pStyle w:val="634"/>
        <w:ind w:firstLine="0" w:firstLineChars="0"/>
      </w:pPr>
    </w:p>
    <w:p>
      <w:pPr>
        <w:pStyle w:val="398"/>
        <w:spacing w:before="211"/>
      </w:pPr>
      <w:bookmarkStart w:id="98" w:name="_Toc6203"/>
      <w:r>
        <w:rPr>
          <w:rFonts w:hint="eastAsia"/>
        </w:rPr>
        <w:t>订单管理</w:t>
      </w:r>
      <w:bookmarkEnd w:id="98"/>
    </w:p>
    <w:p>
      <w:pPr>
        <w:pStyle w:val="903"/>
        <w:spacing w:after="84"/>
        <w:ind w:left="243" w:hanging="243"/>
      </w:pPr>
      <w:bookmarkStart w:id="99" w:name="_Toc8211"/>
      <w:r>
        <w:rPr>
          <w:rFonts w:hint="eastAsia"/>
        </w:rPr>
        <w:t>业务场景分析</w:t>
      </w:r>
      <w:bookmarkEnd w:id="99"/>
    </w:p>
    <w:p>
      <w:pPr>
        <w:ind w:firstLine="476"/>
        <w:rPr>
          <w:spacing w:val="-1"/>
        </w:rPr>
      </w:pPr>
      <w:r>
        <w:rPr>
          <w:rFonts w:hint="eastAsia"/>
          <w:spacing w:val="-1"/>
        </w:rPr>
        <w:t>查看已经下单预定会议室的所有订单详细信息</w:t>
      </w:r>
    </w:p>
    <w:p>
      <w:pPr>
        <w:pStyle w:val="903"/>
        <w:spacing w:after="84"/>
        <w:ind w:left="243" w:hanging="243"/>
      </w:pPr>
      <w:bookmarkStart w:id="100" w:name="_Toc19845"/>
      <w:r>
        <w:rPr>
          <w:rFonts w:hint="eastAsia"/>
        </w:rPr>
        <w:t>实体模型</w:t>
      </w:r>
      <w:bookmarkEnd w:id="100"/>
    </w:p>
    <w:p>
      <w:pPr>
        <w:pStyle w:val="634"/>
        <w:ind w:firstLine="0" w:firstLineChars="0"/>
      </w:pPr>
      <w:r>
        <w:drawing>
          <wp:inline distT="0" distB="0" distL="0" distR="0">
            <wp:extent cx="1513840" cy="40741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1521467" cy="4093731"/>
                    </a:xfrm>
                    <a:prstGeom prst="rect">
                      <a:avLst/>
                    </a:prstGeom>
                  </pic:spPr>
                </pic:pic>
              </a:graphicData>
            </a:graphic>
          </wp:inline>
        </w:drawing>
      </w:r>
    </w:p>
    <w:p>
      <w:pPr>
        <w:pStyle w:val="903"/>
        <w:spacing w:after="84"/>
        <w:ind w:left="243" w:hanging="243"/>
      </w:pPr>
      <w:bookmarkStart w:id="101" w:name="_Toc15468"/>
      <w:r>
        <w:rPr>
          <w:rFonts w:hint="eastAsia"/>
        </w:rPr>
        <w:t>业务层</w:t>
      </w:r>
      <w:bookmarkEnd w:id="101"/>
    </w:p>
    <w:p>
      <w:pPr>
        <w:pStyle w:val="634"/>
        <w:ind w:firstLine="0" w:firstLineChars="0"/>
      </w:pPr>
      <w:r>
        <w:drawing>
          <wp:inline distT="0" distB="0" distL="0" distR="0">
            <wp:extent cx="3387725" cy="400812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3393458" cy="4015317"/>
                    </a:xfrm>
                    <a:prstGeom prst="rect">
                      <a:avLst/>
                    </a:prstGeom>
                  </pic:spPr>
                </pic:pic>
              </a:graphicData>
            </a:graphic>
          </wp:inline>
        </w:drawing>
      </w:r>
    </w:p>
    <w:p>
      <w:pPr>
        <w:pStyle w:val="903"/>
        <w:spacing w:after="84"/>
        <w:ind w:left="243" w:hanging="243"/>
      </w:pPr>
      <w:bookmarkStart w:id="102" w:name="_Toc30579"/>
      <w:r>
        <w:rPr>
          <w:rFonts w:hint="eastAsia"/>
        </w:rPr>
        <w:t>数据访问层</w:t>
      </w:r>
      <w:bookmarkEnd w:id="102"/>
    </w:p>
    <w:p>
      <w:pPr>
        <w:pStyle w:val="634"/>
        <w:ind w:firstLine="0" w:firstLineChars="0"/>
      </w:pPr>
      <w:r>
        <w:drawing>
          <wp:inline distT="0" distB="0" distL="0" distR="0">
            <wp:extent cx="4044950" cy="31026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8"/>
                    <a:stretch>
                      <a:fillRect/>
                    </a:stretch>
                  </pic:blipFill>
                  <pic:spPr>
                    <a:xfrm>
                      <a:off x="0" y="0"/>
                      <a:ext cx="4048814" cy="3105402"/>
                    </a:xfrm>
                    <a:prstGeom prst="rect">
                      <a:avLst/>
                    </a:prstGeom>
                  </pic:spPr>
                </pic:pic>
              </a:graphicData>
            </a:graphic>
          </wp:inline>
        </w:drawing>
      </w:r>
    </w:p>
    <w:p>
      <w:pPr>
        <w:pStyle w:val="634"/>
        <w:ind w:firstLine="0" w:firstLineChars="0"/>
      </w:pPr>
    </w:p>
    <w:p>
      <w:pPr>
        <w:pStyle w:val="398"/>
        <w:spacing w:before="211"/>
      </w:pPr>
      <w:bookmarkStart w:id="103" w:name="_Toc9951"/>
      <w:r>
        <w:rPr>
          <w:rFonts w:hint="eastAsia"/>
        </w:rPr>
        <w:t>地址管理</w:t>
      </w:r>
      <w:bookmarkEnd w:id="103"/>
    </w:p>
    <w:p>
      <w:pPr>
        <w:pStyle w:val="903"/>
        <w:spacing w:after="84"/>
        <w:ind w:left="243" w:hanging="243"/>
      </w:pPr>
      <w:bookmarkStart w:id="104" w:name="_Toc20484"/>
      <w:r>
        <w:rPr>
          <w:rFonts w:hint="eastAsia"/>
        </w:rPr>
        <w:t>业务场景分析</w:t>
      </w:r>
      <w:bookmarkEnd w:id="104"/>
    </w:p>
    <w:p>
      <w:pPr>
        <w:ind w:firstLine="476"/>
        <w:rPr>
          <w:spacing w:val="-1"/>
        </w:rPr>
      </w:pPr>
      <w:r>
        <w:rPr>
          <w:rFonts w:hint="eastAsia"/>
          <w:spacing w:val="-1"/>
        </w:rPr>
        <w:t>管理配置会议室信息的基础地址数据</w:t>
      </w:r>
    </w:p>
    <w:p>
      <w:pPr>
        <w:pStyle w:val="903"/>
        <w:spacing w:after="84"/>
        <w:ind w:left="243" w:hanging="243"/>
      </w:pPr>
      <w:bookmarkStart w:id="105" w:name="_Toc25475"/>
      <w:r>
        <w:rPr>
          <w:rFonts w:hint="eastAsia"/>
        </w:rPr>
        <w:t>实体模型</w:t>
      </w:r>
      <w:bookmarkEnd w:id="105"/>
    </w:p>
    <w:p>
      <w:pPr>
        <w:pStyle w:val="634"/>
        <w:ind w:firstLine="0" w:firstLineChars="0"/>
      </w:pPr>
      <w:r>
        <w:drawing>
          <wp:inline distT="0" distB="0" distL="0" distR="0">
            <wp:extent cx="1601470" cy="17119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9"/>
                    <a:stretch>
                      <a:fillRect/>
                    </a:stretch>
                  </pic:blipFill>
                  <pic:spPr>
                    <a:xfrm>
                      <a:off x="0" y="0"/>
                      <a:ext cx="1605953" cy="1716234"/>
                    </a:xfrm>
                    <a:prstGeom prst="rect">
                      <a:avLst/>
                    </a:prstGeom>
                  </pic:spPr>
                </pic:pic>
              </a:graphicData>
            </a:graphic>
          </wp:inline>
        </w:drawing>
      </w:r>
    </w:p>
    <w:p>
      <w:pPr>
        <w:pStyle w:val="903"/>
        <w:spacing w:after="84"/>
        <w:ind w:left="243" w:hanging="243"/>
      </w:pPr>
      <w:bookmarkStart w:id="106" w:name="_Toc7342"/>
      <w:r>
        <w:rPr>
          <w:rFonts w:hint="eastAsia"/>
        </w:rPr>
        <w:t>业务层</w:t>
      </w:r>
      <w:bookmarkEnd w:id="106"/>
    </w:p>
    <w:p>
      <w:pPr>
        <w:pStyle w:val="634"/>
        <w:ind w:firstLine="0" w:firstLineChars="0"/>
      </w:pPr>
      <w:r>
        <w:drawing>
          <wp:inline distT="0" distB="0" distL="0" distR="0">
            <wp:extent cx="4191000" cy="296291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0"/>
                    <a:stretch>
                      <a:fillRect/>
                    </a:stretch>
                  </pic:blipFill>
                  <pic:spPr>
                    <a:xfrm>
                      <a:off x="0" y="0"/>
                      <a:ext cx="4197075" cy="2967218"/>
                    </a:xfrm>
                    <a:prstGeom prst="rect">
                      <a:avLst/>
                    </a:prstGeom>
                  </pic:spPr>
                </pic:pic>
              </a:graphicData>
            </a:graphic>
          </wp:inline>
        </w:drawing>
      </w:r>
    </w:p>
    <w:p>
      <w:pPr>
        <w:pStyle w:val="903"/>
        <w:spacing w:after="84"/>
        <w:ind w:left="243" w:hanging="243"/>
      </w:pPr>
      <w:bookmarkStart w:id="107" w:name="_Toc29926"/>
      <w:r>
        <w:rPr>
          <w:rFonts w:hint="eastAsia"/>
        </w:rPr>
        <w:t>数据访问层</w:t>
      </w:r>
      <w:bookmarkEnd w:id="107"/>
    </w:p>
    <w:p>
      <w:pPr>
        <w:pStyle w:val="634"/>
        <w:ind w:firstLine="0" w:firstLineChars="0"/>
      </w:pPr>
      <w:r>
        <w:drawing>
          <wp:inline distT="0" distB="0" distL="0" distR="0">
            <wp:extent cx="3101340" cy="207772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1"/>
                    <a:stretch>
                      <a:fillRect/>
                    </a:stretch>
                  </pic:blipFill>
                  <pic:spPr>
                    <a:xfrm>
                      <a:off x="0" y="0"/>
                      <a:ext cx="3106593" cy="2081655"/>
                    </a:xfrm>
                    <a:prstGeom prst="rect">
                      <a:avLst/>
                    </a:prstGeom>
                  </pic:spPr>
                </pic:pic>
              </a:graphicData>
            </a:graphic>
          </wp:inline>
        </w:drawing>
      </w:r>
    </w:p>
    <w:p>
      <w:pPr>
        <w:tabs>
          <w:tab w:val="left" w:pos="8110"/>
        </w:tabs>
        <w:ind w:firstLine="0" w:firstLineChars="0"/>
        <w:rPr>
          <w:rFonts w:hint="eastAsia" w:ascii="仿宋_GB2312" w:hAnsi="等线" w:eastAsia="仿宋_GB2312"/>
          <w:kern w:val="0"/>
          <w:sz w:val="28"/>
          <w:szCs w:val="20"/>
        </w:rPr>
      </w:pPr>
    </w:p>
    <w:sectPr>
      <w:footerReference r:id="rId17" w:type="default"/>
      <w:pgSz w:w="11900" w:h="16840"/>
      <w:pgMar w:top="1418" w:right="1418" w:bottom="1418" w:left="1418" w:header="851" w:footer="850" w:gutter="0"/>
      <w:pgNumType w:fmt="decimal" w:start="1"/>
      <w:cols w:space="425" w:num="1"/>
      <w:docGrid w:type="lines" w:linePitch="423"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w:altName w:val="Courier New"/>
    <w:panose1 w:val="02070409020205020404"/>
    <w:charset w:val="00"/>
    <w:family w:val="modern"/>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0000010" w:usb3="00000000" w:csb0="00020000"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MingLiU">
    <w:altName w:val="PMingLiU-ExtB"/>
    <w:panose1 w:val="02010609000101010101"/>
    <w:charset w:val="88"/>
    <w:family w:val="modern"/>
    <w:pitch w:val="default"/>
    <w:sig w:usb0="00000000" w:usb1="00000000" w:usb2="00000010" w:usb3="00000000" w:csb0="00100000" w:csb1="00000000"/>
  </w:font>
  <w:font w:name="MS Gothic">
    <w:panose1 w:val="020B0609070205080204"/>
    <w:charset w:val="80"/>
    <w:family w:val="modern"/>
    <w:pitch w:val="default"/>
    <w:sig w:usb0="E00002FF" w:usb1="6AC7FDFB" w:usb2="08000012" w:usb3="00000000" w:csb0="4002009F" w:csb1="DFD70000"/>
  </w:font>
  <w:font w:name="隶书">
    <w:panose1 w:val="02010509060101010101"/>
    <w:charset w:val="86"/>
    <w:family w:val="modern"/>
    <w:pitch w:val="default"/>
    <w:sig w:usb0="00000001" w:usb1="080E0000" w:usb2="00000000" w:usb3="00000000" w:csb0="00040000" w:csb1="00000000"/>
  </w:font>
  <w:font w:name="Microsoft YaHei UI">
    <w:panose1 w:val="020B0503020204020204"/>
    <w:charset w:val="86"/>
    <w:family w:val="swiss"/>
    <w:pitch w:val="default"/>
    <w:sig w:usb0="80000287" w:usb1="2ACF3C50" w:usb2="00000016" w:usb3="00000000" w:csb0="0004001F" w:csb1="00000000"/>
  </w:font>
  <w:font w:name="Arial Bold">
    <w:altName w:val="Arial"/>
    <w:panose1 w:val="020B0704020202020204"/>
    <w:charset w:val="00"/>
    <w:family w:val="roman"/>
    <w:pitch w:val="default"/>
    <w:sig w:usb0="00000000" w:usb1="00000000" w:usb2="00000000" w:usb3="00000000" w:csb0="00000001" w:csb1="00000000"/>
  </w:font>
  <w:font w:name="Arial Unicode MS">
    <w:panose1 w:val="020B0604020202020204"/>
    <w:charset w:val="86"/>
    <w:family w:val="swiss"/>
    <w:pitch w:val="default"/>
    <w:sig w:usb0="FFFFFFFF" w:usb1="E9FFFFFF" w:usb2="0000003F" w:usb3="00000000" w:csb0="603F01FF" w:csb1="FFFF0000"/>
  </w:font>
  <w:font w:name="Helvetica">
    <w:altName w:val="Arial"/>
    <w:panose1 w:val="020B0604020202020204"/>
    <w:charset w:val="00"/>
    <w:family w:val="swiss"/>
    <w:pitch w:val="default"/>
    <w:sig w:usb0="00000000" w:usb1="00000000" w:usb2="00000009" w:usb3="00000000" w:csb0="000001FF" w:csb1="00000000"/>
  </w:font>
  <w:font w:name="华文中宋">
    <w:panose1 w:val="02010600040101010101"/>
    <w:charset w:val="86"/>
    <w:family w:val="auto"/>
    <w:pitch w:val="default"/>
    <w:sig w:usb0="00000287" w:usb1="080F0000" w:usb2="00000000" w:usb3="00000000" w:csb0="0004009F" w:csb1="DFD70000"/>
  </w:font>
  <w:font w:name="Airal">
    <w:altName w:val="Times New Roman"/>
    <w:panose1 w:val="00000000000000000000"/>
    <w:charset w:val="00"/>
    <w:family w:val="roman"/>
    <w:pitch w:val="default"/>
    <w:sig w:usb0="00000000" w:usb1="00000000" w:usb2="00000000" w:usb3="00000000" w:csb0="00040001" w:csb1="00000000"/>
  </w:font>
  <w:font w:name="Franklin Gothic Demi">
    <w:panose1 w:val="020B0703020102020204"/>
    <w:charset w:val="00"/>
    <w:family w:val="swiss"/>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Akzidenz-Grotesk BQ Medium">
    <w:altName w:val="新宋体"/>
    <w:panose1 w:val="00000000000000000000"/>
    <w:charset w:val="86"/>
    <w:family w:val="swiss"/>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Book Antiqua">
    <w:panose1 w:val="02040602050305030304"/>
    <w:charset w:val="00"/>
    <w:family w:val="roman"/>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Times">
    <w:altName w:val="Times New Roman"/>
    <w:panose1 w:val="02020603050405020304"/>
    <w:charset w:val="00"/>
    <w:family w:val="roman"/>
    <w:pitch w:val="default"/>
    <w:sig w:usb0="00000000" w:usb1="00000000" w:usb2="00000009" w:usb3="00000000" w:csb0="000001FF" w:csb1="00000000"/>
  </w:font>
  <w:font w:name="CG Times">
    <w:altName w:val="Times New Roman"/>
    <w:panose1 w:val="00000000000000000000"/>
    <w:charset w:val="00"/>
    <w:family w:val="roman"/>
    <w:pitch w:val="default"/>
    <w:sig w:usb0="00000000" w:usb1="00000000" w:usb2="00000000" w:usb3="00000000" w:csb0="00000093" w:csb1="00000000"/>
  </w:font>
  <w:font w:name="Arial Narrow">
    <w:panose1 w:val="020B0606020202030204"/>
    <w:charset w:val="00"/>
    <w:family w:val="swiss"/>
    <w:pitch w:val="default"/>
    <w:sig w:usb0="00000287" w:usb1="00000800" w:usb2="00000000" w:usb3="00000000" w:csb0="2000009F" w:csb1="DFD70000"/>
  </w:font>
  <w:font w:name="ˎ̥">
    <w:altName w:val="Times New Roman"/>
    <w:panose1 w:val="00000000000000000000"/>
    <w:charset w:val="00"/>
    <w:family w:val="roman"/>
    <w:pitch w:val="default"/>
    <w:sig w:usb0="00000000" w:usb1="00000000" w:usb2="00000000" w:usb3="00000000" w:csb0="00040001" w:csb1="00000000"/>
  </w:font>
  <w:font w:name="@宋体">
    <w:panose1 w:val="02010600030101010101"/>
    <w:charset w:val="86"/>
    <w:family w:val="auto"/>
    <w:pitch w:val="default"/>
    <w:sig w:usb0="00000203" w:usb1="288F0000" w:usb2="00000006" w:usb3="00000000" w:csb0="00040001" w:csb1="00000000"/>
  </w:font>
  <w:font w:name="Arial Black">
    <w:panose1 w:val="020B0A04020102020204"/>
    <w:charset w:val="00"/>
    <w:family w:val="swiss"/>
    <w:pitch w:val="default"/>
    <w:sig w:usb0="A00002AF" w:usb1="400078FB" w:usb2="00000000" w:usb3="00000000" w:csb0="6000009F" w:csb1="DFD70000"/>
  </w:font>
  <w:font w:name="&amp;#718">
    <w:altName w:val="Times New Roman"/>
    <w:panose1 w:val="00000000000000000000"/>
    <w:charset w:val="00"/>
    <w:family w:val="roman"/>
    <w:pitch w:val="default"/>
    <w:sig w:usb0="00000000" w:usb1="00000000" w:usb2="00000000" w:usb3="00000000" w:csb0="00040001" w:csb1="00000000"/>
  </w:font>
  <w:font w:name="Akzidenz-Grotesk BQ Regular">
    <w:altName w:val="微软雅黑"/>
    <w:panose1 w:val="00000000000000000000"/>
    <w:charset w:val="86"/>
    <w:family w:val="swiss"/>
    <w:pitch w:val="default"/>
    <w:sig w:usb0="00000000" w:usb1="00000000" w:usb2="00000010" w:usb3="00000000" w:csb0="00040000" w:csb1="00000000"/>
  </w:font>
  <w:font w:name="ArialBold">
    <w:altName w:val="Times New Roman"/>
    <w:panose1 w:val="00000000000000000000"/>
    <w:charset w:val="00"/>
    <w:family w:val="roman"/>
    <w:pitch w:val="default"/>
    <w:sig w:usb0="00000000" w:usb1="00000000" w:usb2="00000000" w:usb3="00000000" w:csb0="00040001" w:csb1="00000000"/>
  </w:font>
  <w:font w:name="sө">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Plotter">
    <w:altName w:val="Times New Roman"/>
    <w:panose1 w:val="00000000000000000000"/>
    <w:charset w:val="00"/>
    <w:family w:val="roman"/>
    <w:pitch w:val="default"/>
    <w:sig w:usb0="00000000" w:usb1="00000000" w:usb2="0000006E" w:usb3="00000000" w:csb0="00000002" w:csb1="0062E6A4"/>
  </w:font>
  <w:font w:name="昆仑仿宋">
    <w:altName w:val="黑体"/>
    <w:panose1 w:val="00000000000000000000"/>
    <w:charset w:val="86"/>
    <w:family w:val="modern"/>
    <w:pitch w:val="default"/>
    <w:sig w:usb0="00000000" w:usb1="00000000" w:usb2="00000010" w:usb3="00000000" w:csb0="00040000" w:csb1="00000000"/>
  </w:font>
  <w:font w:name="System">
    <w:altName w:val="宋体"/>
    <w:panose1 w:val="00000000000000000000"/>
    <w:charset w:val="86"/>
    <w:family w:val="auto"/>
    <w:pitch w:val="default"/>
    <w:sig w:usb0="00000000" w:usb1="0000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Sim Sun">
    <w:altName w:val="微软雅黑"/>
    <w:panose1 w:val="00000000000000000000"/>
    <w:charset w:val="00"/>
    <w:family w:val="auto"/>
    <w:pitch w:val="default"/>
    <w:sig w:usb0="00000000" w:usb1="00000000" w:usb2="00000016" w:usb3="00000000" w:csb0="00040001" w:csb1="00000000"/>
  </w:font>
  <w:font w:name="Futura Bk">
    <w:altName w:val="Courier New"/>
    <w:panose1 w:val="00000000000000000000"/>
    <w:charset w:val="00"/>
    <w:family w:val="swiss"/>
    <w:pitch w:val="default"/>
    <w:sig w:usb0="00000000" w:usb1="00000000" w:usb2="00000000" w:usb3="00000000" w:csb0="000001FB" w:csb1="00000000"/>
  </w:font>
  <w:font w:name="ZapfHumnst BT">
    <w:altName w:val="Arial"/>
    <w:panose1 w:val="00000000000000000000"/>
    <w:charset w:val="00"/>
    <w:family w:val="swiss"/>
    <w:pitch w:val="default"/>
    <w:sig w:usb0="00000000" w:usb1="00000000" w:usb2="00000000" w:usb3="00000000" w:csb0="00000001" w:csb1="00000000"/>
  </w:font>
  <w:font w:name="新宋体">
    <w:panose1 w:val="02010609030101010101"/>
    <w:charset w:val="86"/>
    <w:family w:val="auto"/>
    <w:pitch w:val="default"/>
    <w:sig w:usb0="00000203" w:usb1="288F0000" w:usb2="00000006" w:usb3="00000000" w:csb0="00040001" w:csb1="00000000"/>
  </w:font>
  <w:font w:name="文鼎粗黑">
    <w:altName w:val="新宋体"/>
    <w:panose1 w:val="00000000000000000000"/>
    <w:charset w:val="86"/>
    <w:family w:val="modern"/>
    <w:pitch w:val="default"/>
    <w:sig w:usb0="00000000" w:usb1="00000000" w:usb2="00000010" w:usb3="00000000" w:csb0="00040000" w:csb1="00000000"/>
  </w:font>
  <w:font w:name="Garamond">
    <w:panose1 w:val="02020404030301010803"/>
    <w:charset w:val="00"/>
    <w:family w:val="roman"/>
    <w:pitch w:val="default"/>
    <w:sig w:usb0="00000287" w:usb1="00000000" w:usb2="00000000" w:usb3="00000000" w:csb0="0000009F" w:csb1="DFD70000"/>
  </w:font>
  <w:font w:name="宋体.....">
    <w:altName w:val="方正舒体"/>
    <w:panose1 w:val="00000000000000000000"/>
    <w:charset w:val="86"/>
    <w:family w:val="auto"/>
    <w:pitch w:val="default"/>
    <w:sig w:usb0="00000000" w:usb1="00000000" w:usb2="00000010" w:usb3="00000000" w:csb0="00040000" w:csb1="00000000"/>
  </w:font>
  <w:font w:name="STHeiti Std">
    <w:altName w:val="宋体"/>
    <w:panose1 w:val="00000000000000000000"/>
    <w:charset w:val="86"/>
    <w:family w:val="auto"/>
    <w:pitch w:val="default"/>
    <w:sig w:usb0="00000000" w:usb1="00000000" w:usb2="00000010" w:usb3="00000000" w:csb0="00040001" w:csb1="00000000"/>
  </w:font>
  <w:font w:name="¿¬Ìå">
    <w:altName w:val="Arial"/>
    <w:panose1 w:val="00000000000000000000"/>
    <w:charset w:val="00"/>
    <w:family w:val="swiss"/>
    <w:pitch w:val="default"/>
    <w:sig w:usb0="00000000" w:usb1="00000000" w:usb2="00000000" w:usb3="00000000" w:csb0="00000001" w:csb1="00000000"/>
  </w:font>
  <w:font w:name="文鼎CS中黑">
    <w:altName w:val="黑体"/>
    <w:panose1 w:val="00000000000000000000"/>
    <w:charset w:val="86"/>
    <w:family w:val="modern"/>
    <w:pitch w:val="default"/>
    <w:sig w:usb0="00000000" w:usb1="00000000" w:usb2="00000010" w:usb3="00000000" w:csb0="00040000" w:csb1="00000000"/>
  </w:font>
  <w:font w:name="文鼎CS大黑">
    <w:altName w:val="黑体"/>
    <w:panose1 w:val="00000000000000000000"/>
    <w:charset w:val="86"/>
    <w:family w:val="modern"/>
    <w:pitch w:val="default"/>
    <w:sig w:usb0="00000000" w:usb1="00000000" w:usb2="00000010" w:usb3="00000000" w:csb0="00040000" w:csb1="00000000"/>
  </w:font>
  <w:font w:name="Normal">
    <w:altName w:val="Times New Roman"/>
    <w:panose1 w:val="00000000000000000000"/>
    <w:charset w:val="00"/>
    <w:family w:val="roman"/>
    <w:pitch w:val="default"/>
    <w:sig w:usb0="00000000" w:usb1="00000000" w:usb2="00000000" w:usb3="00000000" w:csb0="00000001" w:csb1="009E370C"/>
  </w:font>
  <w:font w:name="PMingLiU">
    <w:altName w:val="Microsoft JhengHei UI"/>
    <w:panose1 w:val="02010601000101010101"/>
    <w:charset w:val="88"/>
    <w:family w:val="roman"/>
    <w:pitch w:val="default"/>
    <w:sig w:usb0="00000000" w:usb1="00000000" w:usb2="00000010" w:usb3="00000000" w:csb0="00100000" w:csb1="00000000"/>
  </w:font>
  <w:font w:name="方正小标宋简体">
    <w:altName w:val="方正舒体"/>
    <w:panose1 w:val="00000000000000000000"/>
    <w:charset w:val="86"/>
    <w:family w:val="auto"/>
    <w:pitch w:val="default"/>
    <w:sig w:usb0="00000000" w:usb1="00000000" w:usb2="00000000" w:usb3="00000000" w:csb0="00040000" w:csb1="00000000"/>
  </w:font>
  <w:font w:name="Lucida Sans Typewriter">
    <w:panose1 w:val="020B0509030504030204"/>
    <w:charset w:val="00"/>
    <w:family w:val="modern"/>
    <w:pitch w:val="default"/>
    <w:sig w:usb0="00000003" w:usb1="00000000" w:usb2="00000000" w:usb3="00000000" w:csb0="20000001" w:csb1="00000000"/>
  </w:font>
  <w:font w:name="Verdana, Arial, sans-serif">
    <w:altName w:val="Times New Roman"/>
    <w:panose1 w:val="00000000000000000000"/>
    <w:charset w:val="00"/>
    <w:family w:val="roman"/>
    <w:pitch w:val="default"/>
    <w:sig w:usb0="00000000" w:usb1="00000000" w:usb2="00000000" w:usb3="00000000" w:csb0="00000000" w:csb1="00000000"/>
  </w:font>
  <w:font w:name="Century-BookCondensed">
    <w:altName w:val="Segoe Print"/>
    <w:panose1 w:val="00000000000000000000"/>
    <w:charset w:val="00"/>
    <w:family w:val="auto"/>
    <w:pitch w:val="default"/>
    <w:sig w:usb0="00000000" w:usb1="00000000" w:usb2="00000000" w:usb3="00000000" w:csb0="0000009F" w:csb1="00000000"/>
  </w:font>
  <w:font w:name="..">
    <w:altName w:val="黑体"/>
    <w:panose1 w:val="00000000000000000000"/>
    <w:charset w:val="00"/>
    <w:family w:val="auto"/>
    <w:pitch w:val="default"/>
    <w:sig w:usb0="00000000" w:usb1="00000000" w:usb2="00000010" w:usb3="00000000" w:csb0="00040000" w:csb1="00000000"/>
  </w:font>
  <w:font w:name="ËÎÌå">
    <w:altName w:val="Arial"/>
    <w:panose1 w:val="00000000000000000000"/>
    <w:charset w:val="00"/>
    <w:family w:val="swiss"/>
    <w:pitch w:val="default"/>
    <w:sig w:usb0="00000000" w:usb1="00000000" w:usb2="00000000" w:usb3="00000000" w:csb0="00000001" w:csb1="00000000"/>
  </w:font>
  <w:font w:name="华文新魏">
    <w:panose1 w:val="02010800040101010101"/>
    <w:charset w:val="86"/>
    <w:family w:val="auto"/>
    <w:pitch w:val="default"/>
    <w:sig w:usb0="00000001" w:usb1="080F0000" w:usb2="00000000" w:usb3="00000000" w:csb0="00040000" w:csb1="00000000"/>
  </w:font>
  <w:font w:name="Century Gothic">
    <w:panose1 w:val="020B0502020202020204"/>
    <w:charset w:val="00"/>
    <w:family w:val="swiss"/>
    <w:pitch w:val="default"/>
    <w:sig w:usb0="00000287" w:usb1="00000000" w:usb2="00000000" w:usb3="00000000" w:csb0="2000009F" w:csb1="DFD70000"/>
  </w:font>
  <w:font w:name="全真中明體">
    <w:altName w:val="Microsoft JhengHei"/>
    <w:panose1 w:val="00000000000000000000"/>
    <w:charset w:val="88"/>
    <w:family w:val="modern"/>
    <w:pitch w:val="default"/>
    <w:sig w:usb0="00000000" w:usb1="00000000" w:usb2="00000010" w:usb3="00000000" w:csb0="00100000" w:csb1="00000000"/>
  </w:font>
  <w:font w:name="Palatino Linotype">
    <w:panose1 w:val="02040502050505030304"/>
    <w:charset w:val="00"/>
    <w:family w:val="roman"/>
    <w:pitch w:val="default"/>
    <w:sig w:usb0="E0000287" w:usb1="40000013" w:usb2="00000000" w:usb3="00000000" w:csb0="2000019F" w:csb1="00000000"/>
  </w:font>
  <w:font w:name="Century-BoldCondensed">
    <w:altName w:val="Segoe Print"/>
    <w:panose1 w:val="00000000000000000000"/>
    <w:charset w:val="00"/>
    <w:family w:val="auto"/>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仿宋体">
    <w:altName w:val="宋体"/>
    <w:panose1 w:val="00000000000000000000"/>
    <w:charset w:val="86"/>
    <w:family w:val="roman"/>
    <w:pitch w:val="default"/>
    <w:sig w:usb0="00000000" w:usb1="00000000" w:usb2="00000000" w:usb3="00000000" w:csb0="00040001" w:csb1="00000000"/>
  </w:font>
  <w:font w:name="ITCCenturyBookT">
    <w:altName w:val="Times New Roman"/>
    <w:panose1 w:val="00000000000000000000"/>
    <w:charset w:val="00"/>
    <w:family w:val="auto"/>
    <w:pitch w:val="default"/>
    <w:sig w:usb0="00000000" w:usb1="00000000" w:usb2="00000000" w:usb3="00000000" w:csb0="00000001" w:csb1="00000000"/>
  </w:font>
  <w:font w:name="Sim Hei">
    <w:altName w:val="Arial Unicode MS"/>
    <w:panose1 w:val="00000000000000000000"/>
    <w:charset w:val="88"/>
    <w:family w:val="auto"/>
    <w:pitch w:val="default"/>
    <w:sig w:usb0="00000000" w:usb1="00000000" w:usb2="00000016" w:usb3="00000000" w:csb0="00140001" w:csb1="00000000"/>
  </w:font>
  <w:font w:name="NewCenturySchlbk">
    <w:altName w:val="Segoe Print"/>
    <w:panose1 w:val="00000000000000000000"/>
    <w:charset w:val="00"/>
    <w:family w:val="roman"/>
    <w:pitch w:val="default"/>
    <w:sig w:usb0="00000000" w:usb1="00000000" w:usb2="00000000" w:usb3="00000000" w:csb0="00000001" w:csb1="00000000"/>
  </w:font>
  <w:font w:name="Century Schoolbook">
    <w:panose1 w:val="02040604050505020304"/>
    <w:charset w:val="00"/>
    <w:family w:val="roman"/>
    <w:pitch w:val="default"/>
    <w:sig w:usb0="00000287" w:usb1="00000000" w:usb2="00000000" w:usb3="00000000" w:csb0="2000009F" w:csb1="DFD70000"/>
  </w:font>
  <w:font w:name="楷体">
    <w:panose1 w:val="02010609060101010101"/>
    <w:charset w:val="86"/>
    <w:family w:val="auto"/>
    <w:pitch w:val="default"/>
    <w:sig w:usb0="800002BF" w:usb1="38CF7CFA" w:usb2="00000016" w:usb3="00000000" w:csb0="00040001" w:csb1="00000000"/>
  </w:font>
  <w:font w:name="Ђˎ̥">
    <w:altName w:val="Times New Roman"/>
    <w:panose1 w:val="00000000000000000000"/>
    <w:charset w:val="00"/>
    <w:family w:val="roman"/>
    <w:pitch w:val="default"/>
    <w:sig w:usb0="00000000" w:usb1="00000000" w:usb2="00000000" w:usb3="00000000" w:csb0="00040001" w:csb1="00000000"/>
  </w:font>
  <w:font w:name="Angsana New">
    <w:altName w:val="Microsoft Sans Serif"/>
    <w:panose1 w:val="02020603050405020304"/>
    <w:charset w:val="DE"/>
    <w:family w:val="roman"/>
    <w:pitch w:val="default"/>
    <w:sig w:usb0="00000000" w:usb1="00000000" w:usb2="00000000" w:usb3="00000000" w:csb0="00010000" w:csb1="00000000"/>
  </w:font>
  <w:font w:name="Janson Text LT Pro">
    <w:altName w:val="宋体"/>
    <w:panose1 w:val="00000000000000000000"/>
    <w:charset w:val="86"/>
    <w:family w:val="roman"/>
    <w:pitch w:val="default"/>
    <w:sig w:usb0="00000000" w:usb1="00000000" w:usb2="00000010" w:usb3="00000000" w:csb0="00040000" w:csb1="00000000"/>
  </w:font>
  <w:font w:name="Yu Gothic UI">
    <w:panose1 w:val="020B05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方正舒体">
    <w:panose1 w:val="02010601030101010101"/>
    <w:charset w:val="86"/>
    <w:family w:val="auto"/>
    <w:pitch w:val="default"/>
    <w:sig w:usb0="00000003" w:usb1="080E0000" w:usb2="00000000" w:usb3="00000000" w:csb0="00040000" w:csb1="00000000"/>
  </w:font>
  <w:font w:name="Microsoft JhengHei UI">
    <w:panose1 w:val="020B0604030504040204"/>
    <w:charset w:val="88"/>
    <w:family w:val="auto"/>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lang w:val="en-US"/>
      </w:rPr>
      <w:id w:val="-2074266357"/>
      <w:docPartObj>
        <w:docPartGallery w:val="autotext"/>
      </w:docPartObj>
    </w:sdtPr>
    <w:sdtEndPr>
      <w:rPr>
        <w:rFonts w:hint="default"/>
        <w:sz w:val="18"/>
        <w:szCs w:val="18"/>
        <w:lang w:val="en-US"/>
      </w:rPr>
    </w:sdtEndPr>
    <w:sdtContent>
      <w:p>
        <w:pPr>
          <w:pStyle w:val="81"/>
          <w:pBdr>
            <w:top w:val="single" w:color="auto" w:sz="4" w:space="1"/>
          </w:pBdr>
          <w:spacing w:before="0" w:beforeAutospacing="0" w:after="0" w:afterAutospacing="0"/>
          <w:ind w:firstLine="0" w:firstLineChars="0"/>
          <w:rPr>
            <w:sz w:val="18"/>
            <w:szCs w:val="18"/>
          </w:rPr>
        </w:pPr>
        <w:r>
          <w:rPr>
            <w:rFonts w:cs="Calibri"/>
            <w:color w:val="000000"/>
            <w:sz w:val="18"/>
            <w:szCs w:val="18"/>
          </w:rPr>
          <w:t xml:space="preserve">                                                </w:t>
        </w:r>
        <w:r>
          <w:rPr>
            <w:sz w:val="18"/>
            <w:szCs w:val="18"/>
          </w:rPr>
          <w:t>第</w:t>
        </w:r>
        <w:r>
          <w:rPr>
            <w:rFonts w:hint="eastAsia"/>
            <w:sz w:val="18"/>
            <w:szCs w:val="18"/>
          </w:rPr>
          <w:t xml:space="preserve"> </w:t>
        </w:r>
        <w:r>
          <w:rPr>
            <w:sz w:val="18"/>
            <w:szCs w:val="18"/>
          </w:rPr>
          <w:fldChar w:fldCharType="begin"/>
        </w:r>
        <w:r>
          <w:rPr>
            <w:sz w:val="18"/>
            <w:szCs w:val="18"/>
          </w:rPr>
          <w:instrText xml:space="preserve">PAGE   \* MERGEFORMAT</w:instrText>
        </w:r>
        <w:r>
          <w:rPr>
            <w:sz w:val="18"/>
            <w:szCs w:val="18"/>
          </w:rPr>
          <w:fldChar w:fldCharType="separate"/>
        </w:r>
        <w:r>
          <w:rPr>
            <w:sz w:val="18"/>
            <w:szCs w:val="18"/>
          </w:rPr>
          <w:t>3</w:t>
        </w:r>
        <w:r>
          <w:rPr>
            <w:sz w:val="18"/>
            <w:szCs w:val="18"/>
          </w:rPr>
          <w:fldChar w:fldCharType="end"/>
        </w:r>
        <w:r>
          <w:rPr>
            <w:sz w:val="18"/>
            <w:szCs w:val="18"/>
          </w:rPr>
          <w:t xml:space="preserve"> 页</w:t>
        </w:r>
        <w:r>
          <w:rPr>
            <w:rFonts w:hint="eastAsia"/>
            <w:sz w:val="18"/>
            <w:szCs w:val="18"/>
          </w:rPr>
          <w:t xml:space="preserve"> 共4</w:t>
        </w:r>
        <w:r>
          <w:rPr>
            <w:sz w:val="18"/>
            <w:szCs w:val="18"/>
          </w:rPr>
          <w:t>0页</w:t>
        </w:r>
      </w:p>
    </w:sdtContent>
  </w:sdt>
  <w:p>
    <w:pPr>
      <w:pBdr>
        <w:top w:val="single" w:color="auto" w:sz="4" w:space="1"/>
      </w:pBdr>
      <w:tabs>
        <w:tab w:val="center" w:pos="4153"/>
        <w:tab w:val="right" w:pos="8306"/>
      </w:tabs>
      <w:snapToGrid w:val="0"/>
      <w:ind w:firstLine="0" w:firstLineChars="0"/>
      <w:rPr>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4" w:space="1"/>
      </w:pBdr>
      <w:tabs>
        <w:tab w:val="center" w:pos="4153"/>
        <w:tab w:val="right" w:pos="8306"/>
      </w:tabs>
      <w:snapToGrid w:val="0"/>
      <w:ind w:firstLine="0" w:firstLineChars="0"/>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pBdr>
        <w:bottom w:val="single" w:color="auto" w:sz="4" w:space="0"/>
      </w:pBdr>
      <w:ind w:left="0" w:leftChars="0" w:firstLine="0" w:firstLineChars="0"/>
      <w:jc w:val="left"/>
      <w:rPr>
        <w:rFonts w:hint="default" w:eastAsia="宋体"/>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46</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J0wnyN0CAAAkBgAADgAAAAAAAAABACAAAAAfAQAAZHJzL2Uyb0RvYy54bWxQSwUG&#10;AAAAAAYABgBZAQAAbgYAAAAA&#10;">
              <v:fill on="f" focussize="0,0"/>
              <v:stroke on="f" weight="0.5pt"/>
              <v:imagedata o:title=""/>
              <o:lock v:ext="edit" aspectratio="f"/>
              <v:textbox inset="0mm,0mm,0mm,0mm" style="mso-fit-shape-to-text:t;">
                <w:txbxContent>
                  <w:p>
                    <w:pPr>
                      <w:pStyle w:val="57"/>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46</w:t>
                    </w:r>
                    <w:r>
                      <w:fldChar w:fldCharType="end"/>
                    </w:r>
                    <w:r>
                      <w:t xml:space="preserve"> 页</w:t>
                    </w:r>
                  </w:p>
                </w:txbxContent>
              </v:textbox>
            </v:shape>
          </w:pict>
        </mc:Fallback>
      </mc:AlternateContent>
    </w:r>
    <w:r>
      <w:rPr>
        <w:rFonts w:hint="eastAsia"/>
        <w:lang w:val="en-US" w:eastAsia="zh-CN"/>
      </w:rPr>
      <w:t>智能会议系统V1.0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Bdr>
        <w:bottom w:val="single" w:color="auto" w:sz="4" w:space="1"/>
      </w:pBdr>
      <w:spacing w:line="240" w:lineRule="auto"/>
      <w:ind w:firstLine="0" w:firstLineChars="0"/>
      <w:rPr>
        <w:rFonts w:hint="default" w:eastAsia="宋体"/>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7"/>
                            <w:ind w:left="0" w:leftChars="0" w:firstLine="0" w:firstLineChars="0"/>
                            <w:jc w:val="both"/>
                          </w:pPr>
                          <w:r>
                            <w:t xml:space="preserve">第 </w:t>
                          </w:r>
                          <w:r>
                            <w:fldChar w:fldCharType="begin"/>
                          </w:r>
                          <w:r>
                            <w:instrText xml:space="preserve"> PAGE  \* MERGEFORMAT </w:instrText>
                          </w:r>
                          <w:r>
                            <w:fldChar w:fldCharType="separate"/>
                          </w:r>
                          <w:r>
                            <w:t>3</w:t>
                          </w:r>
                          <w:r>
                            <w:fldChar w:fldCharType="end"/>
                          </w:r>
                          <w:r>
                            <w:t xml:space="preserve"> 页 共 </w:t>
                          </w:r>
                          <w:r>
                            <w:fldChar w:fldCharType="begin"/>
                          </w:r>
                          <w:r>
                            <w:instrText xml:space="preserve"> NUMPAGES  \* MERGEFORMAT </w:instrText>
                          </w:r>
                          <w:r>
                            <w:fldChar w:fldCharType="separate"/>
                          </w:r>
                          <w:r>
                            <w:t>46</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pVbcAgAAJ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CvwKVW3AIAACQGAAAOAAAAAAAAAAEAIAAAAB8BAABkcnMvZTJvRG9jLnhtbFBLBQYA&#10;AAAABgAGAFkBAABtBgAAAAA=&#10;">
              <v:fill on="f" focussize="0,0"/>
              <v:stroke on="f" weight="0.5pt"/>
              <v:imagedata o:title=""/>
              <o:lock v:ext="edit" aspectratio="f"/>
              <v:textbox inset="0mm,0mm,0mm,0mm" style="mso-fit-shape-to-text:t;">
                <w:txbxContent>
                  <w:p>
                    <w:pPr>
                      <w:pStyle w:val="57"/>
                      <w:ind w:left="0" w:leftChars="0" w:firstLine="0" w:firstLineChars="0"/>
                      <w:jc w:val="both"/>
                    </w:pPr>
                    <w:r>
                      <w:t xml:space="preserve">第 </w:t>
                    </w:r>
                    <w:r>
                      <w:fldChar w:fldCharType="begin"/>
                    </w:r>
                    <w:r>
                      <w:instrText xml:space="preserve"> PAGE  \* MERGEFORMAT </w:instrText>
                    </w:r>
                    <w:r>
                      <w:fldChar w:fldCharType="separate"/>
                    </w:r>
                    <w:r>
                      <w:t>3</w:t>
                    </w:r>
                    <w:r>
                      <w:fldChar w:fldCharType="end"/>
                    </w:r>
                    <w:r>
                      <w:t xml:space="preserve"> 页 共 </w:t>
                    </w:r>
                    <w:r>
                      <w:fldChar w:fldCharType="begin"/>
                    </w:r>
                    <w:r>
                      <w:instrText xml:space="preserve"> NUMPAGES  \* MERGEFORMAT </w:instrText>
                    </w:r>
                    <w:r>
                      <w:fldChar w:fldCharType="separate"/>
                    </w:r>
                    <w:r>
                      <w:t>46</w:t>
                    </w:r>
                    <w:r>
                      <w:fldChar w:fldCharType="end"/>
                    </w:r>
                    <w:r>
                      <w:t xml:space="preserve"> 页</w:t>
                    </w:r>
                  </w:p>
                </w:txbxContent>
              </v:textbox>
            </v:shape>
          </w:pict>
        </mc:Fallback>
      </mc:AlternateContent>
    </w:r>
    <w:r>
      <w:rPr>
        <w:rFonts w:hint="eastAsia"/>
        <w:sz w:val="18"/>
        <w:lang w:val="en-US" w:eastAsia="zh-CN"/>
      </w:rPr>
      <w:t>智能会议系统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ind w:firstLine="360"/>
    </w:pPr>
  </w:p>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D2A31"/>
    <w:multiLevelType w:val="singleLevel"/>
    <w:tmpl w:val="BFFD2A31"/>
    <w:lvl w:ilvl="0" w:tentative="0">
      <w:start w:val="1"/>
      <w:numFmt w:val="decimal"/>
      <w:pStyle w:val="2403"/>
      <w:suff w:val="space"/>
      <w:lvlText w:val="%1."/>
      <w:lvlJc w:val="left"/>
    </w:lvl>
  </w:abstractNum>
  <w:abstractNum w:abstractNumId="1">
    <w:nsid w:val="D6D84DBD"/>
    <w:multiLevelType w:val="singleLevel"/>
    <w:tmpl w:val="D6D84DBD"/>
    <w:lvl w:ilvl="0" w:tentative="0">
      <w:start w:val="1"/>
      <w:numFmt w:val="bullet"/>
      <w:pStyle w:val="211"/>
      <w:lvlText w:val=""/>
      <w:lvlJc w:val="left"/>
      <w:pPr>
        <w:ind w:left="420" w:hanging="420"/>
      </w:pPr>
      <w:rPr>
        <w:rFonts w:hint="default" w:ascii="Wingdings" w:hAnsi="Wingdings"/>
      </w:rPr>
    </w:lvl>
  </w:abstractNum>
  <w:abstractNum w:abstractNumId="2">
    <w:nsid w:val="FFFFFF7C"/>
    <w:multiLevelType w:val="singleLevel"/>
    <w:tmpl w:val="FFFFFF7C"/>
    <w:lvl w:ilvl="0" w:tentative="0">
      <w:start w:val="1"/>
      <w:numFmt w:val="decimal"/>
      <w:pStyle w:val="2555"/>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2460"/>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2463"/>
      <w:lvlText w:val="%1."/>
      <w:lvlJc w:val="left"/>
      <w:pPr>
        <w:tabs>
          <w:tab w:val="left" w:pos="1080"/>
        </w:tabs>
        <w:ind w:left="1080" w:hanging="360"/>
      </w:pPr>
    </w:lvl>
  </w:abstractNum>
  <w:abstractNum w:abstractNumId="5">
    <w:nsid w:val="FFFFFF7F"/>
    <w:multiLevelType w:val="singleLevel"/>
    <w:tmpl w:val="FFFFFF7F"/>
    <w:lvl w:ilvl="0" w:tentative="0">
      <w:start w:val="1"/>
      <w:numFmt w:val="decimal"/>
      <w:pStyle w:val="2694"/>
      <w:lvlText w:val="%1."/>
      <w:lvlJc w:val="left"/>
      <w:pPr>
        <w:tabs>
          <w:tab w:val="left" w:pos="720"/>
        </w:tabs>
        <w:ind w:left="720" w:hanging="360"/>
      </w:pPr>
    </w:lvl>
  </w:abstractNum>
  <w:abstractNum w:abstractNumId="6">
    <w:nsid w:val="FFFFFF82"/>
    <w:multiLevelType w:val="singleLevel"/>
    <w:tmpl w:val="FFFFFF82"/>
    <w:lvl w:ilvl="0" w:tentative="0">
      <w:start w:val="1"/>
      <w:numFmt w:val="bullet"/>
      <w:pStyle w:val="2512"/>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2461"/>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1101"/>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591"/>
      <w:lvlText w:val=""/>
      <w:lvlJc w:val="left"/>
      <w:pPr>
        <w:tabs>
          <w:tab w:val="left" w:pos="360"/>
        </w:tabs>
        <w:ind w:left="360" w:hanging="360"/>
      </w:pPr>
      <w:rPr>
        <w:rFonts w:hint="default" w:ascii="Symbol" w:hAnsi="Symbol"/>
      </w:rPr>
    </w:lvl>
  </w:abstractNum>
  <w:abstractNum w:abstractNumId="10">
    <w:nsid w:val="FFFFFFFB"/>
    <w:multiLevelType w:val="multilevel"/>
    <w:tmpl w:val="FFFFFFFB"/>
    <w:lvl w:ilvl="0" w:tentative="0">
      <w:start w:val="1"/>
      <w:numFmt w:val="decimal"/>
      <w:pStyle w:val="802"/>
      <w:lvlText w:val="%1."/>
      <w:legacy w:legacy="1" w:legacySpace="144" w:legacyIndent="0"/>
      <w:lvlJc w:val="left"/>
    </w:lvl>
    <w:lvl w:ilvl="1" w:tentative="0">
      <w:start w:val="1"/>
      <w:numFmt w:val="decimal"/>
      <w:lvlText w:val="%1.%2"/>
      <w:legacy w:legacy="1" w:legacySpace="144" w:legacyIndent="0"/>
      <w:lvlJc w:val="left"/>
    </w:lvl>
    <w:lvl w:ilvl="2" w:tentative="0">
      <w:start w:val="1"/>
      <w:numFmt w:val="decimal"/>
      <w:lvlText w:val="%1.%2.%3"/>
      <w:legacy w:legacy="1" w:legacySpace="144" w:legacyIndent="0"/>
      <w:lvlJc w:val="left"/>
      <w:rPr>
        <w:b w:val="0"/>
      </w:rPr>
    </w:lvl>
    <w:lvl w:ilvl="3" w:tentative="0">
      <w:start w:val="1"/>
      <w:numFmt w:val="decimal"/>
      <w:lvlText w:val="%1.%2.%3.%4"/>
      <w:legacy w:legacy="1" w:legacySpace="144" w:legacyIndent="0"/>
      <w:lvlJc w:val="left"/>
    </w:lvl>
    <w:lvl w:ilvl="4" w:tentative="0">
      <w:start w:val="1"/>
      <w:numFmt w:val="decimal"/>
      <w:lvlText w:val="%5."/>
      <w:lvlJc w:val="left"/>
      <w:pPr>
        <w:ind w:left="3620" w:hanging="360"/>
      </w:pPr>
      <w:rPr>
        <w:rFonts w:hint="default"/>
      </w:rPr>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1">
    <w:nsid w:val="00000007"/>
    <w:multiLevelType w:val="multilevel"/>
    <w:tmpl w:val="00000007"/>
    <w:lvl w:ilvl="0" w:tentative="0">
      <w:start w:val="1"/>
      <w:numFmt w:val="bullet"/>
      <w:pStyle w:val="173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2">
    <w:nsid w:val="00000018"/>
    <w:multiLevelType w:val="multilevel"/>
    <w:tmpl w:val="00000018"/>
    <w:lvl w:ilvl="0" w:tentative="0">
      <w:start w:val="1"/>
      <w:numFmt w:val="bullet"/>
      <w:pStyle w:val="3434"/>
      <w:lvlText w:val=""/>
      <w:lvlJc w:val="left"/>
      <w:pPr>
        <w:tabs>
          <w:tab w:val="left" w:pos="374"/>
        </w:tabs>
        <w:ind w:left="374" w:hanging="374"/>
      </w:pPr>
      <w:rPr>
        <w:rFonts w:hint="default" w:ascii="Wingdings" w:hAnsi="Wingdings"/>
        <w:b/>
        <w:i w:val="0"/>
        <w:sz w:val="21"/>
      </w:rPr>
    </w:lvl>
    <w:lvl w:ilvl="1" w:tentative="0">
      <w:start w:val="1"/>
      <w:numFmt w:val="bullet"/>
      <w:pStyle w:val="1739"/>
      <w:lvlText w:val=""/>
      <w:lvlJc w:val="left"/>
      <w:pPr>
        <w:tabs>
          <w:tab w:val="left" w:pos="840"/>
        </w:tabs>
        <w:ind w:left="840" w:hanging="420"/>
      </w:pPr>
      <w:rPr>
        <w:rFonts w:hint="default" w:ascii="Wingdings" w:hAnsi="Wingdings"/>
      </w:rPr>
    </w:lvl>
    <w:lvl w:ilvl="2" w:tentative="0">
      <w:start w:val="1"/>
      <w:numFmt w:val="bullet"/>
      <w:pStyle w:val="2341"/>
      <w:lvlText w:val=""/>
      <w:lvlJc w:val="left"/>
      <w:pPr>
        <w:tabs>
          <w:tab w:val="left" w:pos="1260"/>
        </w:tabs>
        <w:ind w:left="1260" w:hanging="420"/>
      </w:pPr>
      <w:rPr>
        <w:rFonts w:hint="default" w:ascii="Wingdings" w:hAnsi="Wingdings"/>
      </w:rPr>
    </w:lvl>
    <w:lvl w:ilvl="3" w:tentative="0">
      <w:start w:val="1"/>
      <w:numFmt w:val="bullet"/>
      <w:pStyle w:val="2896"/>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0000001B"/>
    <w:multiLevelType w:val="multilevel"/>
    <w:tmpl w:val="0000001B"/>
    <w:lvl w:ilvl="0" w:tentative="0">
      <w:start w:val="1"/>
      <w:numFmt w:val="decimal"/>
      <w:pStyle w:val="2347"/>
      <w:suff w:val="space"/>
      <w:lvlText w:val="%1"/>
      <w:lvlJc w:val="left"/>
      <w:pPr>
        <w:ind w:left="540" w:firstLine="0"/>
      </w:pPr>
      <w:rPr>
        <w:rFonts w:hint="eastAsia"/>
      </w:rPr>
    </w:lvl>
    <w:lvl w:ilvl="1" w:tentative="0">
      <w:start w:val="1"/>
      <w:numFmt w:val="decimal"/>
      <w:pStyle w:val="328"/>
      <w:suff w:val="space"/>
      <w:lvlText w:val="%1.%2"/>
      <w:lvlJc w:val="left"/>
      <w:pPr>
        <w:ind w:left="0" w:firstLine="0"/>
      </w:pPr>
      <w:rPr>
        <w:rFonts w:hint="eastAsia"/>
      </w:rPr>
    </w:lvl>
    <w:lvl w:ilvl="2" w:tentative="0">
      <w:start w:val="1"/>
      <w:numFmt w:val="decimal"/>
      <w:suff w:val="space"/>
      <w:lvlText w:val="%1.%2.%3"/>
      <w:lvlJc w:val="left"/>
      <w:pPr>
        <w:ind w:left="540" w:firstLine="0"/>
      </w:pPr>
      <w:rPr>
        <w:rFonts w:hint="eastAsia"/>
        <w:sz w:val="24"/>
        <w:szCs w:val="24"/>
        <w:lang w:val="zh-CN"/>
      </w:rPr>
    </w:lvl>
    <w:lvl w:ilvl="3" w:tentative="0">
      <w:start w:val="1"/>
      <w:numFmt w:val="decimal"/>
      <w:lvlText w:val="%1.%2.%3.%4"/>
      <w:lvlJc w:val="left"/>
      <w:pPr>
        <w:tabs>
          <w:tab w:val="left" w:pos="851"/>
        </w:tabs>
        <w:ind w:left="851" w:hanging="171"/>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4">
    <w:nsid w:val="00000025"/>
    <w:multiLevelType w:val="multilevel"/>
    <w:tmpl w:val="00000025"/>
    <w:lvl w:ilvl="0" w:tentative="0">
      <w:start w:val="1"/>
      <w:numFmt w:val="decimal"/>
      <w:pStyle w:val="435"/>
      <w:suff w:val="space"/>
      <w:lvlText w:val="%1."/>
      <w:lvlJc w:val="left"/>
      <w:pPr>
        <w:ind w:left="652" w:hanging="227"/>
      </w:pPr>
      <w:rPr>
        <w:rFonts w:hint="eastAsia"/>
      </w:rPr>
    </w:lvl>
    <w:lvl w:ilvl="1" w:tentative="0">
      <w:start w:val="1"/>
      <w:numFmt w:val="decimal"/>
      <w:suff w:val="space"/>
      <w:lvlText w:val="(%2)"/>
      <w:lvlJc w:val="left"/>
      <w:pPr>
        <w:ind w:left="992" w:hanging="340"/>
      </w:pPr>
      <w:rPr>
        <w:rFonts w:hint="eastAsia"/>
      </w:rPr>
    </w:lvl>
    <w:lvl w:ilvl="2" w:tentative="0">
      <w:start w:val="1"/>
      <w:numFmt w:val="lowerLetter"/>
      <w:suff w:val="space"/>
      <w:lvlText w:val="%3."/>
      <w:lvlJc w:val="left"/>
      <w:pPr>
        <w:ind w:left="1276" w:hanging="284"/>
      </w:pPr>
      <w:rPr>
        <w:rFonts w:hint="eastAsia"/>
      </w:rPr>
    </w:lvl>
    <w:lvl w:ilvl="3" w:tentative="0">
      <w:start w:val="1"/>
      <w:numFmt w:val="lowerLetter"/>
      <w:suff w:val="space"/>
      <w:lvlText w:val="(%4)"/>
      <w:lvlJc w:val="left"/>
      <w:pPr>
        <w:ind w:left="1559" w:hanging="283"/>
      </w:pPr>
      <w:rPr>
        <w:rFonts w:hint="eastAsia"/>
      </w:rPr>
    </w:lvl>
    <w:lvl w:ilvl="4" w:tentative="0">
      <w:start w:val="1"/>
      <w:numFmt w:val="lowerRoman"/>
      <w:suff w:val="space"/>
      <w:lvlText w:val="%5."/>
      <w:lvlJc w:val="left"/>
      <w:pPr>
        <w:ind w:left="1786" w:hanging="227"/>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5">
    <w:nsid w:val="00000032"/>
    <w:multiLevelType w:val="multilevel"/>
    <w:tmpl w:val="00000032"/>
    <w:lvl w:ilvl="0" w:tentative="0">
      <w:start w:val="1"/>
      <w:numFmt w:val="bullet"/>
      <w:pStyle w:val="3375"/>
      <w:lvlText w:val=""/>
      <w:lvlJc w:val="left"/>
      <w:pPr>
        <w:ind w:left="980" w:hanging="420"/>
      </w:pPr>
      <w:rPr>
        <w:rFonts w:hint="default" w:ascii="Wingdings" w:hAnsi="Wingdings"/>
      </w:rPr>
    </w:lvl>
    <w:lvl w:ilvl="1" w:tentative="0">
      <w:start w:val="1"/>
      <w:numFmt w:val="bullet"/>
      <w:pStyle w:val="2140"/>
      <w:lvlText w:val=""/>
      <w:lvlJc w:val="left"/>
      <w:pPr>
        <w:ind w:left="1400" w:hanging="420"/>
      </w:pPr>
      <w:rPr>
        <w:rFonts w:hint="default" w:ascii="Wingdings" w:hAnsi="Wingdings"/>
      </w:rPr>
    </w:lvl>
    <w:lvl w:ilvl="2" w:tentative="0">
      <w:start w:val="1"/>
      <w:numFmt w:val="bullet"/>
      <w:pStyle w:val="3653"/>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pStyle w:val="3878"/>
      <w:lvlText w:val=""/>
      <w:lvlJc w:val="left"/>
      <w:pPr>
        <w:ind w:left="2660" w:hanging="420"/>
      </w:pPr>
      <w:rPr>
        <w:rFonts w:hint="default" w:ascii="Wingdings" w:hAnsi="Wingdings"/>
      </w:rPr>
    </w:lvl>
    <w:lvl w:ilvl="5" w:tentative="0">
      <w:start w:val="1"/>
      <w:numFmt w:val="bullet"/>
      <w:pStyle w:val="3349"/>
      <w:lvlText w:val=""/>
      <w:lvlJc w:val="left"/>
      <w:pPr>
        <w:ind w:left="3080" w:hanging="420"/>
      </w:pPr>
      <w:rPr>
        <w:rFonts w:hint="default" w:ascii="Wingdings" w:hAnsi="Wingdings"/>
      </w:rPr>
    </w:lvl>
    <w:lvl w:ilvl="6" w:tentative="0">
      <w:start w:val="1"/>
      <w:numFmt w:val="bullet"/>
      <w:pStyle w:val="2183"/>
      <w:lvlText w:val=""/>
      <w:lvlJc w:val="left"/>
      <w:pPr>
        <w:ind w:left="3500" w:hanging="420"/>
      </w:pPr>
      <w:rPr>
        <w:rFonts w:hint="default" w:ascii="Wingdings" w:hAnsi="Wingdings"/>
      </w:rPr>
    </w:lvl>
    <w:lvl w:ilvl="7" w:tentative="0">
      <w:start w:val="1"/>
      <w:numFmt w:val="bullet"/>
      <w:pStyle w:val="3609"/>
      <w:lvlText w:val=""/>
      <w:lvlJc w:val="left"/>
      <w:pPr>
        <w:ind w:left="3920" w:hanging="420"/>
      </w:pPr>
      <w:rPr>
        <w:rFonts w:hint="default" w:ascii="Wingdings" w:hAnsi="Wingdings"/>
      </w:rPr>
    </w:lvl>
    <w:lvl w:ilvl="8" w:tentative="0">
      <w:start w:val="1"/>
      <w:numFmt w:val="bullet"/>
      <w:pStyle w:val="3555"/>
      <w:lvlText w:val=""/>
      <w:lvlJc w:val="left"/>
      <w:pPr>
        <w:ind w:left="4340" w:hanging="420"/>
      </w:pPr>
      <w:rPr>
        <w:rFonts w:hint="default" w:ascii="Wingdings" w:hAnsi="Wingdings"/>
      </w:rPr>
    </w:lvl>
  </w:abstractNum>
  <w:abstractNum w:abstractNumId="16">
    <w:nsid w:val="003E0516"/>
    <w:multiLevelType w:val="multilevel"/>
    <w:tmpl w:val="003E0516"/>
    <w:lvl w:ilvl="0" w:tentative="0">
      <w:start w:val="1"/>
      <w:numFmt w:val="decimal"/>
      <w:lvlText w:val="%1"/>
      <w:lvlJc w:val="left"/>
      <w:pPr>
        <w:tabs>
          <w:tab w:val="left" w:pos="794"/>
        </w:tabs>
        <w:ind w:left="794" w:hanging="794"/>
      </w:pPr>
      <w:rPr>
        <w:rFonts w:hint="default"/>
      </w:rPr>
    </w:lvl>
    <w:lvl w:ilvl="1" w:tentative="0">
      <w:start w:val="1"/>
      <w:numFmt w:val="decimal"/>
      <w:pStyle w:val="398"/>
      <w:lvlText w:val="%1.%2"/>
      <w:lvlJc w:val="left"/>
      <w:pPr>
        <w:tabs>
          <w:tab w:val="left" w:pos="794"/>
        </w:tabs>
        <w:ind w:left="794" w:hanging="794"/>
      </w:pPr>
      <w:rPr>
        <w:rFonts w:hint="default" w:ascii="黑体" w:hAnsi="黑体" w:eastAsia="黑体"/>
        <w:lang w:val="en-US"/>
      </w:rPr>
    </w:lvl>
    <w:lvl w:ilvl="2" w:tentative="0">
      <w:start w:val="1"/>
      <w:numFmt w:val="decimal"/>
      <w:pStyle w:val="903"/>
      <w:lvlText w:val="%1.%2.%3"/>
      <w:lvlJc w:val="left"/>
      <w:pPr>
        <w:tabs>
          <w:tab w:val="left" w:pos="1021"/>
        </w:tabs>
        <w:ind w:left="1021" w:hanging="1021"/>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pStyle w:val="902"/>
      <w:lvlText w:val="%1.%2.%3.%4"/>
      <w:lvlJc w:val="left"/>
      <w:pPr>
        <w:tabs>
          <w:tab w:val="left" w:pos="1247"/>
        </w:tabs>
        <w:ind w:left="1247" w:hanging="1247"/>
      </w:pPr>
      <w:rPr>
        <w:rFonts w:hint="default"/>
      </w:rPr>
    </w:lvl>
    <w:lvl w:ilvl="4" w:tentative="0">
      <w:start w:val="1"/>
      <w:numFmt w:val="decimal"/>
      <w:lvlText w:val="%1.%2.%3.%4.%5"/>
      <w:lvlJc w:val="left"/>
      <w:pPr>
        <w:tabs>
          <w:tab w:val="left" w:pos="1474"/>
        </w:tabs>
        <w:ind w:left="1474" w:hanging="1474"/>
      </w:pPr>
      <w:rPr>
        <w:rFonts w:hint="default"/>
      </w:rPr>
    </w:lvl>
    <w:lvl w:ilvl="5" w:tentative="0">
      <w:start w:val="1"/>
      <w:numFmt w:val="decimal"/>
      <w:lvlText w:val="%2.%3.%4.%5.%6."/>
      <w:lvlJc w:val="left"/>
      <w:pPr>
        <w:tabs>
          <w:tab w:val="left" w:pos="2835"/>
        </w:tabs>
        <w:ind w:left="2835" w:hanging="2608"/>
      </w:pPr>
      <w:rPr>
        <w:rFonts w:hint="default"/>
      </w:rPr>
    </w:lvl>
    <w:lvl w:ilvl="6" w:tentative="0">
      <w:start w:val="1"/>
      <w:numFmt w:val="decimal"/>
      <w:lvlText w:val="%1.%2.%3.%4.%5.%6.%7."/>
      <w:lvlJc w:val="left"/>
      <w:pPr>
        <w:tabs>
          <w:tab w:val="left" w:pos="5627"/>
        </w:tabs>
        <w:ind w:left="3467" w:hanging="1080"/>
      </w:pPr>
      <w:rPr>
        <w:rFonts w:hint="default"/>
      </w:rPr>
    </w:lvl>
    <w:lvl w:ilvl="7" w:tentative="0">
      <w:start w:val="1"/>
      <w:numFmt w:val="upperLetter"/>
      <w:lvlRestart w:val="0"/>
      <w:lvlText w:val="APPENDIX %8"/>
      <w:lvlJc w:val="left"/>
      <w:pPr>
        <w:tabs>
          <w:tab w:val="left" w:pos="2155"/>
        </w:tabs>
        <w:ind w:left="2155" w:hanging="2155"/>
      </w:pPr>
      <w:rPr>
        <w:rFonts w:hint="default"/>
      </w:rPr>
    </w:lvl>
    <w:lvl w:ilvl="8" w:tentative="0">
      <w:start w:val="1"/>
      <w:numFmt w:val="upperRoman"/>
      <w:lvlRestart w:val="0"/>
      <w:lvlText w:val="PART %9"/>
      <w:lvlJc w:val="left"/>
      <w:pPr>
        <w:tabs>
          <w:tab w:val="left" w:pos="1418"/>
        </w:tabs>
        <w:ind w:left="1418" w:hanging="1418"/>
      </w:pPr>
      <w:rPr>
        <w:rFonts w:hint="default"/>
      </w:rPr>
    </w:lvl>
  </w:abstractNum>
  <w:abstractNum w:abstractNumId="17">
    <w:nsid w:val="00B42E93"/>
    <w:multiLevelType w:val="multilevel"/>
    <w:tmpl w:val="00B42E93"/>
    <w:lvl w:ilvl="0" w:tentative="0">
      <w:start w:val="1"/>
      <w:numFmt w:val="decimal"/>
      <w:pStyle w:val="2440"/>
      <w:lvlText w:val="%1、"/>
      <w:lvlJc w:val="left"/>
      <w:pPr>
        <w:ind w:left="825" w:hanging="360"/>
      </w:pPr>
      <w:rPr>
        <w:rFonts w:hint="default"/>
      </w:rPr>
    </w:lvl>
    <w:lvl w:ilvl="1" w:tentative="0">
      <w:start w:val="1"/>
      <w:numFmt w:val="lowerLetter"/>
      <w:lvlText w:val="%2)"/>
      <w:lvlJc w:val="left"/>
      <w:pPr>
        <w:ind w:left="1305" w:hanging="420"/>
      </w:pPr>
    </w:lvl>
    <w:lvl w:ilvl="2" w:tentative="0">
      <w:start w:val="1"/>
      <w:numFmt w:val="lowerRoman"/>
      <w:lvlText w:val="%3."/>
      <w:lvlJc w:val="right"/>
      <w:pPr>
        <w:ind w:left="1725" w:hanging="420"/>
      </w:pPr>
    </w:lvl>
    <w:lvl w:ilvl="3" w:tentative="0">
      <w:start w:val="1"/>
      <w:numFmt w:val="decimal"/>
      <w:lvlText w:val="%4."/>
      <w:lvlJc w:val="left"/>
      <w:pPr>
        <w:ind w:left="2145" w:hanging="420"/>
      </w:pPr>
    </w:lvl>
    <w:lvl w:ilvl="4" w:tentative="0">
      <w:start w:val="1"/>
      <w:numFmt w:val="lowerLetter"/>
      <w:lvlText w:val="%5)"/>
      <w:lvlJc w:val="left"/>
      <w:pPr>
        <w:ind w:left="2565" w:hanging="420"/>
      </w:pPr>
    </w:lvl>
    <w:lvl w:ilvl="5" w:tentative="0">
      <w:start w:val="1"/>
      <w:numFmt w:val="lowerRoman"/>
      <w:lvlText w:val="%6."/>
      <w:lvlJc w:val="right"/>
      <w:pPr>
        <w:ind w:left="2985" w:hanging="420"/>
      </w:pPr>
    </w:lvl>
    <w:lvl w:ilvl="6" w:tentative="0">
      <w:start w:val="1"/>
      <w:numFmt w:val="decimal"/>
      <w:lvlText w:val="%7."/>
      <w:lvlJc w:val="left"/>
      <w:pPr>
        <w:ind w:left="3405" w:hanging="420"/>
      </w:pPr>
    </w:lvl>
    <w:lvl w:ilvl="7" w:tentative="0">
      <w:start w:val="1"/>
      <w:numFmt w:val="lowerLetter"/>
      <w:lvlText w:val="%8)"/>
      <w:lvlJc w:val="left"/>
      <w:pPr>
        <w:ind w:left="3825" w:hanging="420"/>
      </w:pPr>
    </w:lvl>
    <w:lvl w:ilvl="8" w:tentative="0">
      <w:start w:val="1"/>
      <w:numFmt w:val="lowerRoman"/>
      <w:lvlText w:val="%9."/>
      <w:lvlJc w:val="right"/>
      <w:pPr>
        <w:ind w:left="4245" w:hanging="420"/>
      </w:pPr>
    </w:lvl>
  </w:abstractNum>
  <w:abstractNum w:abstractNumId="18">
    <w:nsid w:val="00BF58B6"/>
    <w:multiLevelType w:val="multilevel"/>
    <w:tmpl w:val="00BF58B6"/>
    <w:lvl w:ilvl="0" w:tentative="0">
      <w:start w:val="1"/>
      <w:numFmt w:val="decimal"/>
      <w:pStyle w:val="1667"/>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018ABB9C"/>
    <w:multiLevelType w:val="singleLevel"/>
    <w:tmpl w:val="018ABB9C"/>
    <w:lvl w:ilvl="0" w:tentative="0">
      <w:start w:val="1"/>
      <w:numFmt w:val="decimal"/>
      <w:pStyle w:val="2229"/>
      <w:lvlText w:val="%1)"/>
      <w:lvlJc w:val="left"/>
      <w:pPr>
        <w:ind w:left="425" w:hanging="425"/>
      </w:pPr>
      <w:rPr>
        <w:rFonts w:hint="default"/>
      </w:rPr>
    </w:lvl>
  </w:abstractNum>
  <w:abstractNum w:abstractNumId="20">
    <w:nsid w:val="0263362A"/>
    <w:multiLevelType w:val="multilevel"/>
    <w:tmpl w:val="0263362A"/>
    <w:lvl w:ilvl="0" w:tentative="0">
      <w:start w:val="1"/>
      <w:numFmt w:val="bullet"/>
      <w:pStyle w:val="2523"/>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02A77C71"/>
    <w:multiLevelType w:val="multilevel"/>
    <w:tmpl w:val="02A77C71"/>
    <w:lvl w:ilvl="0" w:tentative="0">
      <w:start w:val="1"/>
      <w:numFmt w:val="decimal"/>
      <w:isLgl/>
      <w:lvlText w:val="%1"/>
      <w:lvlJc w:val="left"/>
      <w:pPr>
        <w:tabs>
          <w:tab w:val="left" w:pos="1418"/>
        </w:tabs>
        <w:ind w:left="1418" w:hanging="454"/>
      </w:pPr>
      <w:rPr>
        <w:rFonts w:hint="eastAsia"/>
      </w:rPr>
    </w:lvl>
    <w:lvl w:ilvl="1" w:tentative="0">
      <w:start w:val="1"/>
      <w:numFmt w:val="upperLetter"/>
      <w:lvlText w:val="%2."/>
      <w:lvlJc w:val="left"/>
      <w:pPr>
        <w:tabs>
          <w:tab w:val="left" w:pos="1871"/>
        </w:tabs>
        <w:ind w:left="1871" w:hanging="453"/>
      </w:pPr>
      <w:rPr>
        <w:rFonts w:hint="eastAsia"/>
      </w:rPr>
    </w:lvl>
    <w:lvl w:ilvl="2" w:tentative="0">
      <w:start w:val="1"/>
      <w:numFmt w:val="lowerLetter"/>
      <w:pStyle w:val="2706"/>
      <w:lvlText w:val="%3."/>
      <w:lvlJc w:val="left"/>
      <w:pPr>
        <w:tabs>
          <w:tab w:val="left" w:pos="2325"/>
        </w:tabs>
        <w:ind w:left="2325" w:hanging="454"/>
      </w:pPr>
      <w:rPr>
        <w:rFonts w:hint="eastAsia"/>
      </w:rPr>
    </w:lvl>
    <w:lvl w:ilvl="3" w:tentative="0">
      <w:start w:val="1"/>
      <w:numFmt w:val="decimal"/>
      <w:lvlText w:val="%1.%2.%3.%4"/>
      <w:lvlJc w:val="left"/>
      <w:pPr>
        <w:tabs>
          <w:tab w:val="left" w:pos="1928"/>
        </w:tabs>
        <w:ind w:left="1928" w:hanging="964"/>
      </w:pPr>
      <w:rPr>
        <w:rFonts w:hint="eastAsia"/>
      </w:rPr>
    </w:lvl>
    <w:lvl w:ilvl="4" w:tentative="0">
      <w:start w:val="1"/>
      <w:numFmt w:val="decimal"/>
      <w:lvlText w:val="%1.%2.%3.%4.%5"/>
      <w:lvlJc w:val="left"/>
      <w:pPr>
        <w:tabs>
          <w:tab w:val="left" w:pos="1106"/>
        </w:tabs>
        <w:ind w:left="1106" w:hanging="1361"/>
      </w:pPr>
      <w:rPr>
        <w:rFonts w:hint="eastAsia"/>
      </w:rPr>
    </w:lvl>
    <w:lvl w:ilvl="5" w:tentative="0">
      <w:start w:val="1"/>
      <w:numFmt w:val="decimal"/>
      <w:lvlText w:val="%1.%2.%3.%4.%5.%6"/>
      <w:lvlJc w:val="left"/>
      <w:pPr>
        <w:tabs>
          <w:tab w:val="left" w:pos="1106"/>
        </w:tabs>
        <w:ind w:left="1106" w:hanging="1361"/>
      </w:pPr>
      <w:rPr>
        <w:rFonts w:hint="eastAsia"/>
      </w:rPr>
    </w:lvl>
    <w:lvl w:ilvl="6" w:tentative="0">
      <w:start w:val="1"/>
      <w:numFmt w:val="decimal"/>
      <w:lvlText w:val="%1.%2.%3.%4.%5.%6.%7"/>
      <w:lvlJc w:val="left"/>
      <w:pPr>
        <w:tabs>
          <w:tab w:val="left" w:pos="1545"/>
        </w:tabs>
        <w:ind w:left="1106" w:hanging="1361"/>
      </w:pPr>
      <w:rPr>
        <w:rFonts w:hint="eastAsia"/>
      </w:rPr>
    </w:lvl>
    <w:lvl w:ilvl="7" w:tentative="0">
      <w:start w:val="1"/>
      <w:numFmt w:val="decimal"/>
      <w:lvlText w:val="%1.%2.%3.%4.%5.%6.%7.%8"/>
      <w:lvlJc w:val="left"/>
      <w:pPr>
        <w:tabs>
          <w:tab w:val="left" w:pos="1905"/>
        </w:tabs>
        <w:ind w:left="1106" w:hanging="1361"/>
      </w:pPr>
      <w:rPr>
        <w:rFonts w:hint="eastAsia"/>
      </w:rPr>
    </w:lvl>
    <w:lvl w:ilvl="8" w:tentative="0">
      <w:start w:val="1"/>
      <w:numFmt w:val="decimal"/>
      <w:lvlText w:val="%1.%2.%3.%4.%5.%6.%7.%8.%9"/>
      <w:lvlJc w:val="left"/>
      <w:pPr>
        <w:tabs>
          <w:tab w:val="left" w:pos="1905"/>
        </w:tabs>
        <w:ind w:left="1106" w:hanging="1361"/>
      </w:pPr>
      <w:rPr>
        <w:rFonts w:hint="eastAsia"/>
      </w:rPr>
    </w:lvl>
  </w:abstractNum>
  <w:abstractNum w:abstractNumId="22">
    <w:nsid w:val="02CB5810"/>
    <w:multiLevelType w:val="multilevel"/>
    <w:tmpl w:val="02CB5810"/>
    <w:lvl w:ilvl="0" w:tentative="0">
      <w:start w:val="1"/>
      <w:numFmt w:val="bullet"/>
      <w:pStyle w:val="3978"/>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02F35D68"/>
    <w:multiLevelType w:val="multilevel"/>
    <w:tmpl w:val="02F35D68"/>
    <w:lvl w:ilvl="0" w:tentative="0">
      <w:start w:val="1"/>
      <w:numFmt w:val="none"/>
      <w:pStyle w:val="3682"/>
      <w:isLgl/>
      <w:lvlText w:val="第一篇"/>
      <w:lvlJc w:val="center"/>
      <w:pPr>
        <w:tabs>
          <w:tab w:val="left" w:pos="-713"/>
        </w:tabs>
        <w:ind w:left="-713" w:hanging="619"/>
      </w:pPr>
      <w:rPr>
        <w:rFonts w:hint="default" w:ascii="Times New Roman" w:hAnsi="Times New Roman" w:eastAsia="宋体" w:cs="Times New Roman"/>
        <w:b/>
        <w:bCs w:val="0"/>
        <w:i w:val="0"/>
        <w:iCs w:val="0"/>
        <w:caps w:val="0"/>
        <w:strike w:val="0"/>
        <w:dstrike w:val="0"/>
        <w:vanish w:val="0"/>
        <w:color w:val="000000"/>
        <w:spacing w:val="0"/>
        <w:position w:val="0"/>
        <w:sz w:val="28"/>
        <w:szCs w:val="28"/>
        <w:u w:val="none"/>
        <w:vertAlign w:val="baseline"/>
      </w:rPr>
    </w:lvl>
    <w:lvl w:ilvl="1" w:tentative="0">
      <w:start w:val="1"/>
      <w:numFmt w:val="decimal"/>
      <w:lvlText w:val="1.%2"/>
      <w:lvlJc w:val="left"/>
      <w:pPr>
        <w:tabs>
          <w:tab w:val="left" w:pos="-1044"/>
        </w:tabs>
        <w:ind w:left="-1044" w:hanging="576"/>
      </w:pPr>
      <w:rPr>
        <w:rFonts w:hint="eastAsia" w:ascii="Arial Unicode MS" w:hAnsi="Arial Unicode MS" w:eastAsia="宋体"/>
        <w:b/>
        <w:i w:val="0"/>
        <w:sz w:val="28"/>
        <w:szCs w:val="28"/>
      </w:rPr>
    </w:lvl>
    <w:lvl w:ilvl="2" w:tentative="0">
      <w:start w:val="1"/>
      <w:numFmt w:val="decimal"/>
      <w:lvlText w:val="%1.%2.%3"/>
      <w:lvlJc w:val="left"/>
      <w:pPr>
        <w:tabs>
          <w:tab w:val="left" w:pos="-900"/>
        </w:tabs>
        <w:ind w:left="-900" w:hanging="720"/>
      </w:pPr>
      <w:rPr>
        <w:rFonts w:ascii="Arial Unicode MS" w:hAnsi="Arial Unicode MS"/>
      </w:r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rPr>
        <w:rFonts w:ascii="Arial Unicode MS" w:hAnsi="Arial Unicode MS"/>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324"/>
        </w:tabs>
        <w:ind w:left="-324" w:hanging="1296"/>
      </w:pPr>
      <w:rPr>
        <w:rFonts w:ascii="Arial Unicode MS" w:hAnsi="Arial Unicode MS"/>
      </w:rPr>
    </w:lvl>
    <w:lvl w:ilvl="7" w:tentative="0">
      <w:start w:val="1"/>
      <w:numFmt w:val="decimal"/>
      <w:lvlText w:val="%1.%2.%3.%4.%5.%6.%7.%8"/>
      <w:lvlJc w:val="left"/>
      <w:pPr>
        <w:tabs>
          <w:tab w:val="left" w:pos="-180"/>
        </w:tabs>
        <w:ind w:left="-180" w:hanging="1440"/>
      </w:pPr>
    </w:lvl>
    <w:lvl w:ilvl="8" w:tentative="0">
      <w:start w:val="1"/>
      <w:numFmt w:val="decimal"/>
      <w:lvlText w:val="%1.%2.%3.%4.%5.%6.%7.%8.%9"/>
      <w:lvlJc w:val="left"/>
      <w:pPr>
        <w:tabs>
          <w:tab w:val="left" w:pos="-36"/>
        </w:tabs>
        <w:ind w:left="-36" w:hanging="1584"/>
      </w:pPr>
    </w:lvl>
  </w:abstractNum>
  <w:abstractNum w:abstractNumId="24">
    <w:nsid w:val="04002928"/>
    <w:multiLevelType w:val="multilevel"/>
    <w:tmpl w:val="04002928"/>
    <w:lvl w:ilvl="0" w:tentative="0">
      <w:start w:val="1"/>
      <w:numFmt w:val="decimal"/>
      <w:pStyle w:val="181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5">
    <w:nsid w:val="040A15CD"/>
    <w:multiLevelType w:val="multilevel"/>
    <w:tmpl w:val="040A15CD"/>
    <w:lvl w:ilvl="0" w:tentative="0">
      <w:start w:val="1"/>
      <w:numFmt w:val="none"/>
      <w:pStyle w:val="3135"/>
      <w:suff w:val="nothing"/>
      <w:lvlText w:val="　"/>
      <w:lvlJc w:val="left"/>
      <w:pPr>
        <w:ind w:left="0" w:firstLine="0"/>
      </w:pPr>
      <w:rPr>
        <w:rFonts w:hint="eastAsia" w:ascii="黑体" w:hAnsi="Times New Roman" w:eastAsia="黑体"/>
        <w:b w:val="0"/>
        <w:i w:val="0"/>
        <w:sz w:val="21"/>
        <w:lang w:val="en-US"/>
      </w:rPr>
    </w:lvl>
    <w:lvl w:ilvl="1" w:tentative="0">
      <w:start w:val="1"/>
      <w:numFmt w:val="decimal"/>
      <w:isLgl/>
      <w:suff w:val="nothing"/>
      <w:lvlText w:val="%2　"/>
      <w:lvlJc w:val="left"/>
      <w:pPr>
        <w:ind w:left="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170" w:hanging="17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6">
    <w:nsid w:val="043D51F9"/>
    <w:multiLevelType w:val="multilevel"/>
    <w:tmpl w:val="043D51F9"/>
    <w:lvl w:ilvl="0" w:tentative="0">
      <w:start w:val="1"/>
      <w:numFmt w:val="bullet"/>
      <w:pStyle w:val="3946"/>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04764F07"/>
    <w:multiLevelType w:val="multilevel"/>
    <w:tmpl w:val="04764F07"/>
    <w:lvl w:ilvl="0" w:tentative="0">
      <w:start w:val="1"/>
      <w:numFmt w:val="bullet"/>
      <w:pStyle w:val="3413"/>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28">
    <w:nsid w:val="049660B6"/>
    <w:multiLevelType w:val="multilevel"/>
    <w:tmpl w:val="049660B6"/>
    <w:lvl w:ilvl="0" w:tentative="0">
      <w:start w:val="1"/>
      <w:numFmt w:val="decimal"/>
      <w:pStyle w:val="2250"/>
      <w:lvlText w:val="%1."/>
      <w:lvlJc w:val="left"/>
      <w:pPr>
        <w:ind w:left="715"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861" w:hanging="720"/>
      </w:pPr>
      <w:rPr>
        <w:rFonts w:hint="default" w:ascii="宋体" w:hAnsi="宋体" w:eastAsia="宋体" w:cs="宋体"/>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29">
    <w:nsid w:val="04F44708"/>
    <w:multiLevelType w:val="multilevel"/>
    <w:tmpl w:val="04F44708"/>
    <w:lvl w:ilvl="0" w:tentative="0">
      <w:start w:val="1"/>
      <w:numFmt w:val="bullet"/>
      <w:pStyle w:val="3020"/>
      <w:lvlText w:val=""/>
      <w:lvlJc w:val="left"/>
      <w:pPr>
        <w:tabs>
          <w:tab w:val="left" w:pos="823"/>
        </w:tabs>
        <w:ind w:left="823" w:hanging="283"/>
      </w:pPr>
      <w:rPr>
        <w:rFonts w:hint="default" w:ascii="Wingdings" w:hAnsi="Wingdings"/>
      </w:rPr>
    </w:lvl>
    <w:lvl w:ilvl="1" w:tentative="0">
      <w:start w:val="1"/>
      <w:numFmt w:val="lowerLetter"/>
      <w:lvlText w:val="%2)"/>
      <w:lvlJc w:val="left"/>
      <w:pPr>
        <w:tabs>
          <w:tab w:val="left" w:pos="1233"/>
        </w:tabs>
        <w:ind w:left="1233" w:hanging="42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05135FAB"/>
    <w:multiLevelType w:val="multilevel"/>
    <w:tmpl w:val="05135FAB"/>
    <w:lvl w:ilvl="0" w:tentative="0">
      <w:start w:val="1"/>
      <w:numFmt w:val="decimal"/>
      <w:pStyle w:val="3396"/>
      <w:suff w:val="nothing"/>
      <w:lvlText w:val="第%1章"/>
      <w:lvlJc w:val="left"/>
      <w:pPr>
        <w:ind w:left="0" w:firstLine="0"/>
      </w:pPr>
      <w:rPr>
        <w:rFonts w:hint="default" w:ascii="Times New Roman" w:hAnsi="Times New Roman" w:eastAsia="黑体"/>
        <w:b/>
        <w:i w:val="0"/>
      </w:rPr>
    </w:lvl>
    <w:lvl w:ilvl="1" w:tentative="0">
      <w:start w:val="1"/>
      <w:numFmt w:val="decimal"/>
      <w:suff w:val="nothing"/>
      <w:lvlText w:val="%1.%2"/>
      <w:lvlJc w:val="left"/>
      <w:pPr>
        <w:ind w:left="0" w:firstLine="0"/>
      </w:pPr>
      <w:rPr>
        <w:rFonts w:hint="default" w:ascii="Times New Roman" w:hAnsi="Times New Roman" w:eastAsia="黑体"/>
        <w:b/>
        <w:i w:val="0"/>
        <w:sz w:val="24"/>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1">
    <w:nsid w:val="05A362B2"/>
    <w:multiLevelType w:val="multilevel"/>
    <w:tmpl w:val="05A362B2"/>
    <w:lvl w:ilvl="0" w:tentative="0">
      <w:start w:val="1"/>
      <w:numFmt w:val="bullet"/>
      <w:pStyle w:val="3043"/>
      <w:lvlText w:val=""/>
      <w:lvlJc w:val="left"/>
      <w:pPr>
        <w:tabs>
          <w:tab w:val="left" w:pos="987"/>
        </w:tabs>
        <w:ind w:left="987" w:hanging="420"/>
      </w:pPr>
      <w:rPr>
        <w:rFonts w:hint="default" w:ascii="Wingdings" w:hAnsi="Wingdings"/>
      </w:rPr>
    </w:lvl>
    <w:lvl w:ilvl="1" w:tentative="0">
      <w:start w:val="1"/>
      <w:numFmt w:val="bullet"/>
      <w:lvlText w:val=""/>
      <w:lvlJc w:val="left"/>
      <w:pPr>
        <w:tabs>
          <w:tab w:val="left" w:pos="1407"/>
        </w:tabs>
        <w:ind w:left="1407" w:hanging="420"/>
      </w:pPr>
      <w:rPr>
        <w:rFonts w:hint="default" w:ascii="Wingdings" w:hAnsi="Wingdings"/>
      </w:rPr>
    </w:lvl>
    <w:lvl w:ilvl="2" w:tentative="0">
      <w:start w:val="1"/>
      <w:numFmt w:val="bullet"/>
      <w:lvlText w:val=""/>
      <w:lvlJc w:val="left"/>
      <w:pPr>
        <w:tabs>
          <w:tab w:val="left" w:pos="1827"/>
        </w:tabs>
        <w:ind w:left="1827" w:hanging="420"/>
      </w:pPr>
      <w:rPr>
        <w:rFonts w:hint="default" w:ascii="Wingdings" w:hAnsi="Wingdings"/>
      </w:rPr>
    </w:lvl>
    <w:lvl w:ilvl="3" w:tentative="0">
      <w:start w:val="1"/>
      <w:numFmt w:val="bullet"/>
      <w:lvlText w:val=""/>
      <w:lvlJc w:val="left"/>
      <w:pPr>
        <w:tabs>
          <w:tab w:val="left" w:pos="2247"/>
        </w:tabs>
        <w:ind w:left="2247" w:hanging="420"/>
      </w:pPr>
      <w:rPr>
        <w:rFonts w:hint="default" w:ascii="Wingdings" w:hAnsi="Wingdings"/>
      </w:rPr>
    </w:lvl>
    <w:lvl w:ilvl="4" w:tentative="0">
      <w:start w:val="1"/>
      <w:numFmt w:val="bullet"/>
      <w:lvlText w:val=""/>
      <w:lvlJc w:val="left"/>
      <w:pPr>
        <w:tabs>
          <w:tab w:val="left" w:pos="2667"/>
        </w:tabs>
        <w:ind w:left="2667" w:hanging="420"/>
      </w:pPr>
      <w:rPr>
        <w:rFonts w:hint="default" w:ascii="Wingdings" w:hAnsi="Wingdings"/>
      </w:rPr>
    </w:lvl>
    <w:lvl w:ilvl="5" w:tentative="0">
      <w:start w:val="1"/>
      <w:numFmt w:val="bullet"/>
      <w:lvlText w:val=""/>
      <w:lvlJc w:val="left"/>
      <w:pPr>
        <w:tabs>
          <w:tab w:val="left" w:pos="3087"/>
        </w:tabs>
        <w:ind w:left="3087" w:hanging="420"/>
      </w:pPr>
      <w:rPr>
        <w:rFonts w:hint="default" w:ascii="Wingdings" w:hAnsi="Wingdings"/>
      </w:rPr>
    </w:lvl>
    <w:lvl w:ilvl="6" w:tentative="0">
      <w:start w:val="1"/>
      <w:numFmt w:val="bullet"/>
      <w:lvlText w:val=""/>
      <w:lvlJc w:val="left"/>
      <w:pPr>
        <w:tabs>
          <w:tab w:val="left" w:pos="3507"/>
        </w:tabs>
        <w:ind w:left="3507" w:hanging="420"/>
      </w:pPr>
      <w:rPr>
        <w:rFonts w:hint="default" w:ascii="Wingdings" w:hAnsi="Wingdings"/>
      </w:rPr>
    </w:lvl>
    <w:lvl w:ilvl="7" w:tentative="0">
      <w:start w:val="1"/>
      <w:numFmt w:val="bullet"/>
      <w:lvlText w:val=""/>
      <w:lvlJc w:val="left"/>
      <w:pPr>
        <w:tabs>
          <w:tab w:val="left" w:pos="3927"/>
        </w:tabs>
        <w:ind w:left="3927" w:hanging="420"/>
      </w:pPr>
      <w:rPr>
        <w:rFonts w:hint="default" w:ascii="Wingdings" w:hAnsi="Wingdings"/>
      </w:rPr>
    </w:lvl>
    <w:lvl w:ilvl="8" w:tentative="0">
      <w:start w:val="1"/>
      <w:numFmt w:val="bullet"/>
      <w:lvlText w:val=""/>
      <w:lvlJc w:val="left"/>
      <w:pPr>
        <w:tabs>
          <w:tab w:val="left" w:pos="4347"/>
        </w:tabs>
        <w:ind w:left="4347" w:hanging="420"/>
      </w:pPr>
      <w:rPr>
        <w:rFonts w:hint="default" w:ascii="Wingdings" w:hAnsi="Wingdings"/>
      </w:rPr>
    </w:lvl>
  </w:abstractNum>
  <w:abstractNum w:abstractNumId="32">
    <w:nsid w:val="06517D18"/>
    <w:multiLevelType w:val="multilevel"/>
    <w:tmpl w:val="06517D18"/>
    <w:lvl w:ilvl="0" w:tentative="0">
      <w:start w:val="1"/>
      <w:numFmt w:val="bullet"/>
      <w:pStyle w:val="3286"/>
      <w:lvlText w:val=""/>
      <w:lvlJc w:val="left"/>
      <w:pPr>
        <w:tabs>
          <w:tab w:val="left" w:pos="420"/>
        </w:tabs>
        <w:ind w:left="420" w:hanging="136"/>
      </w:pPr>
      <w:rPr>
        <w:rFonts w:hint="default" w:ascii="Wingdings" w:hAnsi="Wingdings"/>
        <w:sz w:val="21"/>
        <w:szCs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3">
    <w:nsid w:val="065A5385"/>
    <w:multiLevelType w:val="multilevel"/>
    <w:tmpl w:val="065A5385"/>
    <w:lvl w:ilvl="0" w:tentative="0">
      <w:start w:val="1"/>
      <w:numFmt w:val="decimal"/>
      <w:pStyle w:val="760"/>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4">
    <w:nsid w:val="0665049E"/>
    <w:multiLevelType w:val="multilevel"/>
    <w:tmpl w:val="0665049E"/>
    <w:lvl w:ilvl="0" w:tentative="0">
      <w:start w:val="1"/>
      <w:numFmt w:val="decimal"/>
      <w:pStyle w:val="1845"/>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5">
    <w:nsid w:val="06F91E8D"/>
    <w:multiLevelType w:val="multilevel"/>
    <w:tmpl w:val="06F91E8D"/>
    <w:lvl w:ilvl="0" w:tentative="0">
      <w:start w:val="1"/>
      <w:numFmt w:val="bullet"/>
      <w:pStyle w:val="2822"/>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6">
    <w:nsid w:val="074818AE"/>
    <w:multiLevelType w:val="multilevel"/>
    <w:tmpl w:val="074818AE"/>
    <w:lvl w:ilvl="0" w:tentative="0">
      <w:start w:val="1"/>
      <w:numFmt w:val="bullet"/>
      <w:pStyle w:val="2840"/>
      <w:lvlText w:val=""/>
      <w:lvlJc w:val="left"/>
      <w:pPr>
        <w:tabs>
          <w:tab w:val="left" w:pos="987"/>
        </w:tabs>
        <w:ind w:left="987" w:hanging="420"/>
      </w:pPr>
      <w:rPr>
        <w:rFonts w:hint="default" w:ascii="Wingdings" w:hAnsi="Wingdings"/>
      </w:rPr>
    </w:lvl>
    <w:lvl w:ilvl="1" w:tentative="0">
      <w:start w:val="1"/>
      <w:numFmt w:val="decimal"/>
      <w:lvlText w:val="%2."/>
      <w:lvlJc w:val="left"/>
      <w:pPr>
        <w:tabs>
          <w:tab w:val="left" w:pos="1407"/>
        </w:tabs>
        <w:ind w:left="1407" w:hanging="420"/>
      </w:pPr>
    </w:lvl>
    <w:lvl w:ilvl="2" w:tentative="0">
      <w:start w:val="1"/>
      <w:numFmt w:val="bullet"/>
      <w:lvlText w:val=""/>
      <w:lvlJc w:val="left"/>
      <w:pPr>
        <w:tabs>
          <w:tab w:val="left" w:pos="1827"/>
        </w:tabs>
        <w:ind w:left="1827" w:hanging="420"/>
      </w:pPr>
      <w:rPr>
        <w:rFonts w:hint="default" w:ascii="Wingdings" w:hAnsi="Wingdings"/>
      </w:rPr>
    </w:lvl>
    <w:lvl w:ilvl="3" w:tentative="0">
      <w:start w:val="1"/>
      <w:numFmt w:val="decimal"/>
      <w:lvlText w:val="%4、"/>
      <w:lvlJc w:val="left"/>
      <w:pPr>
        <w:tabs>
          <w:tab w:val="left" w:pos="2187"/>
        </w:tabs>
        <w:ind w:left="2187" w:hanging="360"/>
      </w:pPr>
    </w:lvl>
    <w:lvl w:ilvl="4" w:tentative="0">
      <w:start w:val="1"/>
      <w:numFmt w:val="bullet"/>
      <w:lvlText w:val=""/>
      <w:lvlJc w:val="left"/>
      <w:pPr>
        <w:tabs>
          <w:tab w:val="left" w:pos="2667"/>
        </w:tabs>
        <w:ind w:left="2667" w:hanging="420"/>
      </w:pPr>
      <w:rPr>
        <w:rFonts w:hint="default" w:ascii="Wingdings" w:hAnsi="Wingdings"/>
      </w:rPr>
    </w:lvl>
    <w:lvl w:ilvl="5" w:tentative="0">
      <w:start w:val="1"/>
      <w:numFmt w:val="bullet"/>
      <w:lvlText w:val=""/>
      <w:lvlJc w:val="left"/>
      <w:pPr>
        <w:tabs>
          <w:tab w:val="left" w:pos="3087"/>
        </w:tabs>
        <w:ind w:left="3087" w:hanging="420"/>
      </w:pPr>
      <w:rPr>
        <w:rFonts w:hint="default" w:ascii="Wingdings" w:hAnsi="Wingdings"/>
      </w:rPr>
    </w:lvl>
    <w:lvl w:ilvl="6" w:tentative="0">
      <w:start w:val="1"/>
      <w:numFmt w:val="bullet"/>
      <w:lvlText w:val=""/>
      <w:lvlJc w:val="left"/>
      <w:pPr>
        <w:tabs>
          <w:tab w:val="left" w:pos="3507"/>
        </w:tabs>
        <w:ind w:left="3507" w:hanging="420"/>
      </w:pPr>
      <w:rPr>
        <w:rFonts w:hint="default" w:ascii="Wingdings" w:hAnsi="Wingdings"/>
      </w:rPr>
    </w:lvl>
    <w:lvl w:ilvl="7" w:tentative="0">
      <w:start w:val="1"/>
      <w:numFmt w:val="bullet"/>
      <w:lvlText w:val=""/>
      <w:lvlJc w:val="left"/>
      <w:pPr>
        <w:tabs>
          <w:tab w:val="left" w:pos="3927"/>
        </w:tabs>
        <w:ind w:left="3927" w:hanging="420"/>
      </w:pPr>
      <w:rPr>
        <w:rFonts w:hint="default" w:ascii="Wingdings" w:hAnsi="Wingdings"/>
      </w:rPr>
    </w:lvl>
    <w:lvl w:ilvl="8" w:tentative="0">
      <w:start w:val="1"/>
      <w:numFmt w:val="bullet"/>
      <w:lvlText w:val=""/>
      <w:lvlJc w:val="left"/>
      <w:pPr>
        <w:tabs>
          <w:tab w:val="left" w:pos="4347"/>
        </w:tabs>
        <w:ind w:left="4347" w:hanging="420"/>
      </w:pPr>
      <w:rPr>
        <w:rFonts w:hint="default" w:ascii="Wingdings" w:hAnsi="Wingdings"/>
      </w:rPr>
    </w:lvl>
  </w:abstractNum>
  <w:abstractNum w:abstractNumId="37">
    <w:nsid w:val="084C7548"/>
    <w:multiLevelType w:val="multilevel"/>
    <w:tmpl w:val="084C7548"/>
    <w:lvl w:ilvl="0" w:tentative="0">
      <w:start w:val="1"/>
      <w:numFmt w:val="chineseCountingThousand"/>
      <w:pStyle w:val="2571"/>
      <w:lvlText w:val="第%1章"/>
      <w:lvlJc w:val="left"/>
      <w:pPr>
        <w:ind w:left="425" w:hanging="425"/>
      </w:pPr>
      <w:rPr>
        <w:rFonts w:hint="eastAsia"/>
      </w:rPr>
    </w:lvl>
    <w:lvl w:ilvl="1" w:tentative="0">
      <w:start w:val="1"/>
      <w:numFmt w:val="decimal"/>
      <w:isLgl/>
      <w:lvlText w:val="%1.%2"/>
      <w:lvlJc w:val="left"/>
      <w:pPr>
        <w:ind w:left="425" w:hanging="425"/>
      </w:pPr>
      <w:rPr>
        <w:rFonts w:hint="eastAsia"/>
      </w:rPr>
    </w:lvl>
    <w:lvl w:ilvl="2" w:tentative="0">
      <w:start w:val="1"/>
      <w:numFmt w:val="decimal"/>
      <w:isLgl/>
      <w:lvlText w:val="%1.%2.%3"/>
      <w:lvlJc w:val="left"/>
      <w:pPr>
        <w:ind w:left="425" w:hanging="425"/>
      </w:pPr>
      <w:rPr>
        <w:rFonts w:hint="eastAsia"/>
      </w:rPr>
    </w:lvl>
    <w:lvl w:ilvl="3" w:tentative="0">
      <w:start w:val="1"/>
      <w:numFmt w:val="decimal"/>
      <w:isLgl/>
      <w:lvlText w:val="%1.%2.%3.%4"/>
      <w:lvlJc w:val="left"/>
      <w:pPr>
        <w:ind w:left="425" w:hanging="425"/>
      </w:pPr>
      <w:rPr>
        <w:rFonts w:hint="eastAsia"/>
      </w:rPr>
    </w:lvl>
    <w:lvl w:ilvl="4" w:tentative="0">
      <w:start w:val="1"/>
      <w:numFmt w:val="decimal"/>
      <w:isLgl/>
      <w:lvlText w:val="%1.%2.%3.%4.%5"/>
      <w:lvlJc w:val="left"/>
      <w:pPr>
        <w:ind w:left="425" w:hanging="425"/>
      </w:pPr>
      <w:rPr>
        <w:rFonts w:hint="eastAsia"/>
      </w:rPr>
    </w:lvl>
    <w:lvl w:ilvl="5" w:tentative="0">
      <w:start w:val="1"/>
      <w:numFmt w:val="decimal"/>
      <w:isLgl/>
      <w:lvlText w:val="%1.%2.%3.%4.%5.%6"/>
      <w:lvlJc w:val="left"/>
      <w:pPr>
        <w:ind w:left="425" w:hanging="425"/>
      </w:pPr>
      <w:rPr>
        <w:rFonts w:hint="eastAsia"/>
      </w:rPr>
    </w:lvl>
    <w:lvl w:ilvl="6" w:tentative="0">
      <w:start w:val="1"/>
      <w:numFmt w:val="decimal"/>
      <w:isLgl/>
      <w:lvlText w:val="%1.%2.%3.%4.%5.%6.%7"/>
      <w:lvlJc w:val="left"/>
      <w:pPr>
        <w:ind w:left="425" w:hanging="425"/>
      </w:pPr>
      <w:rPr>
        <w:rFonts w:hint="eastAsia"/>
      </w:rPr>
    </w:lvl>
    <w:lvl w:ilvl="7" w:tentative="0">
      <w:start w:val="1"/>
      <w:numFmt w:val="decimal"/>
      <w:isLgl/>
      <w:lvlText w:val="%1.%2.%3.%4.%5.%6.%7.%8"/>
      <w:lvlJc w:val="left"/>
      <w:pPr>
        <w:ind w:left="425" w:hanging="425"/>
      </w:pPr>
      <w:rPr>
        <w:rFonts w:hint="eastAsia"/>
      </w:rPr>
    </w:lvl>
    <w:lvl w:ilvl="8" w:tentative="0">
      <w:start w:val="1"/>
      <w:numFmt w:val="decimal"/>
      <w:isLgl/>
      <w:lvlText w:val="%1.%2.%3.%4.%5.%6.%7.%8.%9"/>
      <w:lvlJc w:val="left"/>
      <w:pPr>
        <w:ind w:left="425" w:hanging="425"/>
      </w:pPr>
      <w:rPr>
        <w:rFonts w:hint="eastAsia"/>
      </w:rPr>
    </w:lvl>
  </w:abstractNum>
  <w:abstractNum w:abstractNumId="38">
    <w:nsid w:val="0A760F1C"/>
    <w:multiLevelType w:val="multilevel"/>
    <w:tmpl w:val="0A760F1C"/>
    <w:lvl w:ilvl="0" w:tentative="0">
      <w:start w:val="1"/>
      <w:numFmt w:val="decimal"/>
      <w:suff w:val="space"/>
      <w:lvlText w:val="第%1章"/>
      <w:lvlJc w:val="center"/>
      <w:pPr>
        <w:ind w:left="0" w:firstLine="288"/>
      </w:pPr>
      <w:rPr>
        <w:rFonts w:hint="eastAsia" w:ascii="仿宋" w:hAnsi="仿宋" w:eastAsia="仿宋"/>
        <w:sz w:val="36"/>
      </w:rPr>
    </w:lvl>
    <w:lvl w:ilvl="1" w:tentative="0">
      <w:start w:val="1"/>
      <w:numFmt w:val="decimal"/>
      <w:pStyle w:val="1298"/>
      <w:suff w:val="space"/>
      <w:lvlText w:val="%1.%2"/>
      <w:lvlJc w:val="left"/>
      <w:pPr>
        <w:ind w:left="0" w:firstLine="0"/>
      </w:pPr>
      <w:rPr>
        <w:rFonts w:hint="default" w:ascii="Calibri" w:hAnsi="Calibri" w:eastAsia="宋体" w:cs="Calibri"/>
        <w:b/>
        <w:i w:val="0"/>
        <w:sz w:val="24"/>
      </w:rPr>
    </w:lvl>
    <w:lvl w:ilvl="2" w:tentative="0">
      <w:start w:val="1"/>
      <w:numFmt w:val="decimal"/>
      <w:suff w:val="space"/>
      <w:lvlText w:val="%1.%2.%3"/>
      <w:lvlJc w:val="left"/>
      <w:pPr>
        <w:ind w:left="284" w:hanging="284"/>
      </w:pPr>
      <w:rPr>
        <w:rFonts w:hint="default" w:ascii="Calibri" w:hAnsi="Calibri" w:eastAsia="黑体" w:cs="Calibri"/>
        <w:b/>
        <w:i w:val="0"/>
        <w:sz w:val="24"/>
      </w:rPr>
    </w:lvl>
    <w:lvl w:ilvl="3" w:tentative="0">
      <w:start w:val="1"/>
      <w:numFmt w:val="decimal"/>
      <w:suff w:val="space"/>
      <w:lvlText w:val="%1.%2.%3.%4"/>
      <w:lvlJc w:val="left"/>
      <w:pPr>
        <w:ind w:left="0" w:firstLine="0"/>
      </w:pPr>
      <w:rPr>
        <w:rFonts w:hint="default" w:ascii="Calibri" w:hAnsi="Calibri" w:eastAsia="黑体" w:cs="Calibri"/>
        <w:sz w:val="24"/>
      </w:rPr>
    </w:lvl>
    <w:lvl w:ilvl="4" w:tentative="0">
      <w:start w:val="1"/>
      <w:numFmt w:val="decimal"/>
      <w:suff w:val="space"/>
      <w:lvlText w:val="%1.%2.%3.%4.%5"/>
      <w:lvlJc w:val="left"/>
      <w:pPr>
        <w:ind w:left="0" w:firstLine="0"/>
      </w:pPr>
      <w:rPr>
        <w:rFonts w:hint="default" w:ascii="Calibri" w:hAnsi="Calibri" w:cs="Calibri"/>
      </w:rPr>
    </w:lvl>
    <w:lvl w:ilvl="5" w:tentative="0">
      <w:start w:val="1"/>
      <w:numFmt w:val="decimal"/>
      <w:suff w:val="space"/>
      <w:lvlText w:val="%1.%2.%3.%4.%5.%6"/>
      <w:lvlJc w:val="left"/>
      <w:pPr>
        <w:ind w:left="0" w:firstLine="0"/>
      </w:pPr>
      <w:rPr>
        <w:rFonts w:hint="default" w:ascii="Calibri" w:hAnsi="Calibri" w:eastAsia="宋体" w:cs="Times New Roman"/>
        <w:b/>
        <w:bCs w:val="0"/>
        <w:i w:val="0"/>
        <w:iCs w:val="0"/>
        <w:caps w:val="0"/>
        <w:smallCaps w:val="0"/>
        <w:strike w:val="0"/>
        <w:dstrike w:val="0"/>
        <w:outline w:val="0"/>
        <w:shadow w:val="0"/>
        <w:emboss w:val="0"/>
        <w:imprint w:val="0"/>
        <w:vanish w:val="0"/>
        <w:color w:val="000000"/>
        <w:spacing w:val="0"/>
        <w:kern w:val="0"/>
        <w:position w:val="0"/>
        <w:sz w:val="24"/>
        <w:u w:val="none"/>
        <w:vertAlign w:val="baseline"/>
      </w:rPr>
    </w:lvl>
    <w:lvl w:ilvl="6" w:tentative="0">
      <w:start w:val="1"/>
      <w:numFmt w:val="decimal"/>
      <w:suff w:val="space"/>
      <w:lvlText w:val="%1.%2.%3.%4.%5.%6.%7"/>
      <w:lvlJc w:val="left"/>
      <w:pPr>
        <w:ind w:left="0" w:firstLine="0"/>
      </w:pPr>
      <w:rPr>
        <w:rFonts w:hint="default" w:ascii="Calibri" w:hAnsi="Calibri" w:eastAsia="宋体" w:cs="Times New Roman"/>
        <w:b/>
        <w:bCs w:val="0"/>
        <w:i w:val="0"/>
        <w:iCs w:val="0"/>
        <w:caps w:val="0"/>
        <w:smallCaps w:val="0"/>
        <w:strike w:val="0"/>
        <w:dstrike w:val="0"/>
        <w:outline w:val="0"/>
        <w:shadow w:val="0"/>
        <w:emboss w:val="0"/>
        <w:imprint w:val="0"/>
        <w:vanish w:val="0"/>
        <w:color w:val="000000"/>
        <w:spacing w:val="0"/>
        <w:kern w:val="0"/>
        <w:position w:val="0"/>
        <w:sz w:val="24"/>
        <w:u w:val="none"/>
        <w:vertAlign w:val="baseline"/>
      </w:rPr>
    </w:lvl>
    <w:lvl w:ilvl="7" w:tentative="0">
      <w:start w:val="1"/>
      <w:numFmt w:val="decimal"/>
      <w:suff w:val="space"/>
      <w:lvlText w:val="%1.%2.%3.%4.%5.%6.%7.%8"/>
      <w:lvlJc w:val="left"/>
      <w:pPr>
        <w:ind w:left="425" w:firstLine="0"/>
      </w:pPr>
      <w:rPr>
        <w:rFonts w:hint="default" w:ascii="Calibri" w:hAnsi="Calibri" w:eastAsia="宋体"/>
        <w:b/>
        <w:i w:val="0"/>
        <w:sz w:val="24"/>
      </w:rPr>
    </w:lvl>
    <w:lvl w:ilvl="8" w:tentative="0">
      <w:start w:val="1"/>
      <w:numFmt w:val="decimal"/>
      <w:lvlText w:val="%1.%2.%3.%4.%5.%6.%7.%8.%9"/>
      <w:lvlJc w:val="left"/>
      <w:pPr>
        <w:ind w:left="0" w:firstLine="0"/>
      </w:pPr>
      <w:rPr>
        <w:rFonts w:hint="eastAsia"/>
      </w:rPr>
    </w:lvl>
  </w:abstractNum>
  <w:abstractNum w:abstractNumId="39">
    <w:nsid w:val="0AE367E9"/>
    <w:multiLevelType w:val="multilevel"/>
    <w:tmpl w:val="0AE367E9"/>
    <w:lvl w:ilvl="0" w:tentative="0">
      <w:start w:val="1"/>
      <w:numFmt w:val="none"/>
      <w:pStyle w:val="4070"/>
      <w:suff w:val="nothing"/>
      <w:lvlText w:val="%1示例："/>
      <w:lvlJc w:val="left"/>
      <w:pPr>
        <w:ind w:left="0" w:firstLine="363"/>
      </w:pPr>
      <w:rPr>
        <w:rFonts w:hint="eastAsia" w:ascii="黑体" w:eastAsia="黑体"/>
        <w:b w:val="0"/>
        <w:i w:val="0"/>
        <w:sz w:val="18"/>
        <w:szCs w:val="18"/>
      </w:rPr>
    </w:lvl>
    <w:lvl w:ilvl="1" w:tentative="0">
      <w:start w:val="1"/>
      <w:numFmt w:val="lowerLetter"/>
      <w:lvlText w:val="%2)"/>
      <w:lvlJc w:val="left"/>
      <w:pPr>
        <w:tabs>
          <w:tab w:val="left" w:pos="363"/>
        </w:tabs>
        <w:ind w:left="0" w:firstLine="363"/>
      </w:pPr>
      <w:rPr>
        <w:rFonts w:hint="eastAsia"/>
      </w:rPr>
    </w:lvl>
    <w:lvl w:ilvl="2" w:tentative="0">
      <w:start w:val="1"/>
      <w:numFmt w:val="lowerRoman"/>
      <w:lvlText w:val="%3."/>
      <w:lvlJc w:val="right"/>
      <w:pPr>
        <w:tabs>
          <w:tab w:val="left" w:pos="363"/>
        </w:tabs>
        <w:ind w:left="0" w:firstLine="363"/>
      </w:pPr>
      <w:rPr>
        <w:rFonts w:hint="eastAsia"/>
      </w:rPr>
    </w:lvl>
    <w:lvl w:ilvl="3" w:tentative="0">
      <w:start w:val="1"/>
      <w:numFmt w:val="decimal"/>
      <w:lvlText w:val="%4."/>
      <w:lvlJc w:val="left"/>
      <w:pPr>
        <w:tabs>
          <w:tab w:val="left" w:pos="363"/>
        </w:tabs>
        <w:ind w:left="0" w:firstLine="363"/>
      </w:pPr>
      <w:rPr>
        <w:rFonts w:hint="eastAsia"/>
      </w:rPr>
    </w:lvl>
    <w:lvl w:ilvl="4" w:tentative="0">
      <w:start w:val="1"/>
      <w:numFmt w:val="lowerLetter"/>
      <w:lvlText w:val="%5)"/>
      <w:lvlJc w:val="left"/>
      <w:pPr>
        <w:tabs>
          <w:tab w:val="left" w:pos="363"/>
        </w:tabs>
        <w:ind w:left="0" w:firstLine="363"/>
      </w:pPr>
      <w:rPr>
        <w:rFonts w:hint="eastAsia"/>
      </w:rPr>
    </w:lvl>
    <w:lvl w:ilvl="5" w:tentative="0">
      <w:start w:val="1"/>
      <w:numFmt w:val="lowerRoman"/>
      <w:lvlText w:val="%6."/>
      <w:lvlJc w:val="right"/>
      <w:pPr>
        <w:tabs>
          <w:tab w:val="left" w:pos="363"/>
        </w:tabs>
        <w:ind w:left="0" w:firstLine="363"/>
      </w:pPr>
      <w:rPr>
        <w:rFonts w:hint="eastAsia"/>
      </w:rPr>
    </w:lvl>
    <w:lvl w:ilvl="6" w:tentative="0">
      <w:start w:val="1"/>
      <w:numFmt w:val="decimal"/>
      <w:lvlText w:val="%7."/>
      <w:lvlJc w:val="left"/>
      <w:pPr>
        <w:tabs>
          <w:tab w:val="left" w:pos="363"/>
        </w:tabs>
        <w:ind w:left="0" w:firstLine="363"/>
      </w:pPr>
      <w:rPr>
        <w:rFonts w:hint="eastAsia"/>
      </w:rPr>
    </w:lvl>
    <w:lvl w:ilvl="7" w:tentative="0">
      <w:start w:val="1"/>
      <w:numFmt w:val="lowerLetter"/>
      <w:lvlText w:val="%8)"/>
      <w:lvlJc w:val="left"/>
      <w:pPr>
        <w:tabs>
          <w:tab w:val="left" w:pos="363"/>
        </w:tabs>
        <w:ind w:left="0" w:firstLine="363"/>
      </w:pPr>
      <w:rPr>
        <w:rFonts w:hint="eastAsia"/>
      </w:rPr>
    </w:lvl>
    <w:lvl w:ilvl="8" w:tentative="0">
      <w:start w:val="1"/>
      <w:numFmt w:val="lowerRoman"/>
      <w:lvlText w:val="%9."/>
      <w:lvlJc w:val="right"/>
      <w:pPr>
        <w:tabs>
          <w:tab w:val="left" w:pos="363"/>
        </w:tabs>
        <w:ind w:left="0" w:firstLine="363"/>
      </w:pPr>
      <w:rPr>
        <w:rFonts w:hint="eastAsia"/>
      </w:rPr>
    </w:lvl>
  </w:abstractNum>
  <w:abstractNum w:abstractNumId="40">
    <w:nsid w:val="0B294AB8"/>
    <w:multiLevelType w:val="multilevel"/>
    <w:tmpl w:val="0B294AB8"/>
    <w:lvl w:ilvl="0" w:tentative="0">
      <w:start w:val="1"/>
      <w:numFmt w:val="decimal"/>
      <w:pStyle w:val="3126"/>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sz w:val="36"/>
        <w:szCs w:val="36"/>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2424"/>
        </w:tabs>
        <w:ind w:left="242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1">
    <w:nsid w:val="0C3E48BF"/>
    <w:multiLevelType w:val="multilevel"/>
    <w:tmpl w:val="0C3E48BF"/>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pStyle w:val="1405"/>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2">
    <w:nsid w:val="0D2023D9"/>
    <w:multiLevelType w:val="multilevel"/>
    <w:tmpl w:val="0D2023D9"/>
    <w:lvl w:ilvl="0" w:tentative="0">
      <w:start w:val="1"/>
      <w:numFmt w:val="decimal"/>
      <w:pStyle w:val="1531"/>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3">
    <w:nsid w:val="0E417366"/>
    <w:multiLevelType w:val="multilevel"/>
    <w:tmpl w:val="0E417366"/>
    <w:lvl w:ilvl="0" w:tentative="0">
      <w:start w:val="1"/>
      <w:numFmt w:val="decimal"/>
      <w:pStyle w:val="1364"/>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4">
    <w:nsid w:val="0F3B7052"/>
    <w:multiLevelType w:val="multilevel"/>
    <w:tmpl w:val="0F3B7052"/>
    <w:lvl w:ilvl="0" w:tentative="0">
      <w:start w:val="1"/>
      <w:numFmt w:val="bullet"/>
      <w:pStyle w:val="2256"/>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45">
    <w:nsid w:val="11831145"/>
    <w:multiLevelType w:val="multilevel"/>
    <w:tmpl w:val="11831145"/>
    <w:lvl w:ilvl="0" w:tentative="0">
      <w:start w:val="1"/>
      <w:numFmt w:val="taiwaneseCountingThousand"/>
      <w:pStyle w:val="2601"/>
      <w:suff w:val="nothing"/>
      <w:lvlText w:val="%1、"/>
      <w:lvlJc w:val="left"/>
      <w:pPr>
        <w:ind w:left="0" w:firstLine="482"/>
      </w:pPr>
      <w:rPr>
        <w:rFonts w:hint="eastAsia"/>
      </w:rPr>
    </w:lvl>
    <w:lvl w:ilvl="1" w:tentative="0">
      <w:start w:val="1"/>
      <w:numFmt w:val="taiwaneseCountingThousand"/>
      <w:pStyle w:val="2713"/>
      <w:suff w:val="nothing"/>
      <w:lvlText w:val="（%2）"/>
      <w:lvlJc w:val="left"/>
      <w:pPr>
        <w:ind w:left="0" w:firstLine="482"/>
      </w:pPr>
      <w:rPr>
        <w:rFonts w:hint="eastAsia"/>
      </w:rPr>
    </w:lvl>
    <w:lvl w:ilvl="2" w:tentative="0">
      <w:start w:val="1"/>
      <w:numFmt w:val="decimal"/>
      <w:pStyle w:val="2712"/>
      <w:suff w:val="nothing"/>
      <w:lvlText w:val="%3、"/>
      <w:lvlJc w:val="left"/>
      <w:pPr>
        <w:ind w:left="0" w:firstLine="482"/>
      </w:pPr>
      <w:rPr>
        <w:rFonts w:hint="eastAsia"/>
      </w:rPr>
    </w:lvl>
    <w:lvl w:ilvl="3" w:tentative="0">
      <w:start w:val="1"/>
      <w:numFmt w:val="decimal"/>
      <w:pStyle w:val="2792"/>
      <w:suff w:val="nothing"/>
      <w:lvlText w:val="（%4）"/>
      <w:lvlJc w:val="left"/>
      <w:pPr>
        <w:ind w:left="0" w:firstLine="482"/>
      </w:pPr>
      <w:rPr>
        <w:rFonts w:hint="eastAsia"/>
      </w:rPr>
    </w:lvl>
    <w:lvl w:ilvl="4" w:tentative="0">
      <w:start w:val="1"/>
      <w:numFmt w:val="decimal"/>
      <w:lvlText w:val="%1.%2.%3.%4.%5"/>
      <w:lvlJc w:val="left"/>
      <w:pPr>
        <w:tabs>
          <w:tab w:val="left" w:pos="608"/>
        </w:tabs>
        <w:ind w:left="608" w:hanging="1008"/>
      </w:pPr>
      <w:rPr>
        <w:rFonts w:hint="eastAsia"/>
      </w:rPr>
    </w:lvl>
    <w:lvl w:ilvl="5" w:tentative="0">
      <w:start w:val="1"/>
      <w:numFmt w:val="decimal"/>
      <w:lvlText w:val="%1.%2.%3.%4.%5.%6"/>
      <w:lvlJc w:val="left"/>
      <w:pPr>
        <w:tabs>
          <w:tab w:val="left" w:pos="752"/>
        </w:tabs>
        <w:ind w:left="752" w:hanging="1152"/>
      </w:pPr>
      <w:rPr>
        <w:rFonts w:hint="eastAsia"/>
      </w:rPr>
    </w:lvl>
    <w:lvl w:ilvl="6" w:tentative="0">
      <w:start w:val="1"/>
      <w:numFmt w:val="decimal"/>
      <w:lvlText w:val="%1.%2.%3.%4.%5.%6.%7"/>
      <w:lvlJc w:val="left"/>
      <w:pPr>
        <w:tabs>
          <w:tab w:val="left" w:pos="896"/>
        </w:tabs>
        <w:ind w:left="896" w:hanging="1296"/>
      </w:pPr>
      <w:rPr>
        <w:rFonts w:hint="eastAsia"/>
      </w:rPr>
    </w:lvl>
    <w:lvl w:ilvl="7" w:tentative="0">
      <w:start w:val="1"/>
      <w:numFmt w:val="decimal"/>
      <w:lvlText w:val="%1.%2.%3.%4.%5.%6.%7.%8"/>
      <w:lvlJc w:val="left"/>
      <w:pPr>
        <w:tabs>
          <w:tab w:val="left" w:pos="1040"/>
        </w:tabs>
        <w:ind w:left="1040" w:hanging="1440"/>
      </w:pPr>
      <w:rPr>
        <w:rFonts w:hint="eastAsia"/>
      </w:rPr>
    </w:lvl>
    <w:lvl w:ilvl="8" w:tentative="0">
      <w:start w:val="1"/>
      <w:numFmt w:val="decimal"/>
      <w:lvlText w:val="%1.%2.%3.%4.%5.%6.%7.%8.%9"/>
      <w:lvlJc w:val="left"/>
      <w:pPr>
        <w:tabs>
          <w:tab w:val="left" w:pos="1184"/>
        </w:tabs>
        <w:ind w:left="1184" w:hanging="1584"/>
      </w:pPr>
      <w:rPr>
        <w:rFonts w:hint="eastAsia"/>
      </w:rPr>
    </w:lvl>
  </w:abstractNum>
  <w:abstractNum w:abstractNumId="46">
    <w:nsid w:val="126616D0"/>
    <w:multiLevelType w:val="multilevel"/>
    <w:tmpl w:val="126616D0"/>
    <w:lvl w:ilvl="0" w:tentative="0">
      <w:start w:val="1"/>
      <w:numFmt w:val="decimal"/>
      <w:pStyle w:val="194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47">
    <w:nsid w:val="12D235C9"/>
    <w:multiLevelType w:val="multilevel"/>
    <w:tmpl w:val="12D235C9"/>
    <w:lvl w:ilvl="0" w:tentative="0">
      <w:start w:val="1"/>
      <w:numFmt w:val="decimal"/>
      <w:pStyle w:val="2367"/>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1482775B"/>
    <w:multiLevelType w:val="multilevel"/>
    <w:tmpl w:val="1482775B"/>
    <w:lvl w:ilvl="0" w:tentative="0">
      <w:start w:val="1"/>
      <w:numFmt w:val="decimal"/>
      <w:pStyle w:val="2027"/>
      <w:lvlText w:val="%1"/>
      <w:lvlJc w:val="left"/>
      <w:pPr>
        <w:ind w:left="432" w:hanging="432"/>
      </w:pPr>
      <w:rPr>
        <w:rFonts w:hint="eastAsia" w:ascii="微软雅黑" w:hAnsi="微软雅黑" w:eastAsia="微软雅黑"/>
      </w:rPr>
    </w:lvl>
    <w:lvl w:ilvl="1" w:tentative="0">
      <w:start w:val="1"/>
      <w:numFmt w:val="decimal"/>
      <w:lvlText w:val="%1.%2"/>
      <w:lvlJc w:val="left"/>
      <w:pPr>
        <w:ind w:left="576" w:hanging="576"/>
      </w:pPr>
      <w:rPr>
        <w:rFonts w:hint="eastAsia"/>
      </w:rPr>
    </w:lvl>
    <w:lvl w:ilvl="2" w:tentative="0">
      <w:start w:val="1"/>
      <w:numFmt w:val="decimal"/>
      <w:lvlText w:val="%1.%2.%3"/>
      <w:lvlJc w:val="left"/>
      <w:pPr>
        <w:ind w:left="720" w:hanging="720"/>
      </w:pPr>
      <w:rPr>
        <w:rFonts w:hint="eastAsia" w:ascii="微软雅黑" w:hAnsi="微软雅黑" w:eastAsia="微软雅黑"/>
        <w:b w:val="0"/>
        <w:bCs w:val="0"/>
        <w:i w:val="0"/>
        <w:iCs w:val="0"/>
        <w:caps w:val="0"/>
        <w:smallCaps w:val="0"/>
        <w:strike w:val="0"/>
        <w:dstrike w:val="0"/>
        <w:outline w:val="0"/>
        <w:shadow w:val="0"/>
        <w:emboss w:val="0"/>
        <w:imprint w:val="0"/>
        <w:vanish w:val="0"/>
        <w:spacing w:val="0"/>
        <w:kern w:val="0"/>
        <w:position w:val="0"/>
        <w:u w:val="none"/>
        <w:vertAlign w:val="baseline"/>
        <w:lang w:bidi="zh-CN"/>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49">
    <w:nsid w:val="14B647F2"/>
    <w:multiLevelType w:val="multilevel"/>
    <w:tmpl w:val="14B647F2"/>
    <w:lvl w:ilvl="0" w:tentative="0">
      <w:start w:val="1"/>
      <w:numFmt w:val="decimal"/>
      <w:pStyle w:val="2380"/>
      <w:lvlText w:val="%1)"/>
      <w:lvlJc w:val="left"/>
      <w:pPr>
        <w:ind w:left="420" w:hanging="420"/>
      </w:pPr>
    </w:lvl>
    <w:lvl w:ilvl="1" w:tentative="0">
      <w:start w:val="1"/>
      <w:numFmt w:val="lowerLetter"/>
      <w:pStyle w:val="4071"/>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15186344"/>
    <w:multiLevelType w:val="multilevel"/>
    <w:tmpl w:val="15186344"/>
    <w:lvl w:ilvl="0" w:tentative="0">
      <w:start w:val="1"/>
      <w:numFmt w:val="bullet"/>
      <w:pStyle w:val="3504"/>
      <w:lvlText w:val=""/>
      <w:lvlJc w:val="left"/>
      <w:pPr>
        <w:tabs>
          <w:tab w:val="left" w:pos="-20"/>
        </w:tabs>
        <w:ind w:left="-20" w:firstLine="482"/>
      </w:pPr>
      <w:rPr>
        <w:rFonts w:hint="default" w:ascii="Symbol" w:hAnsi="Symbol"/>
        <w:b/>
        <w:i w:val="0"/>
        <w:color w:val="auto"/>
        <w:sz w:val="44"/>
        <w:szCs w:val="4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1">
    <w:nsid w:val="15922831"/>
    <w:multiLevelType w:val="multilevel"/>
    <w:tmpl w:val="15922831"/>
    <w:lvl w:ilvl="0" w:tentative="0">
      <w:start w:val="1"/>
      <w:numFmt w:val="decimal"/>
      <w:pStyle w:val="3518"/>
      <w:lvlText w:val="（%1）"/>
      <w:lvlJc w:val="left"/>
      <w:pPr>
        <w:tabs>
          <w:tab w:val="left" w:pos="420"/>
        </w:tabs>
        <w:ind w:left="420" w:hanging="420"/>
      </w:pPr>
      <w:rPr>
        <w:rFonts w:hint="eastAsia"/>
      </w:rPr>
    </w:lvl>
    <w:lvl w:ilvl="1" w:tentative="0">
      <w:start w:val="1"/>
      <w:numFmt w:val="decimal"/>
      <w:lvlText w:val="%2）"/>
      <w:lvlJc w:val="left"/>
      <w:pPr>
        <w:tabs>
          <w:tab w:val="left" w:pos="840"/>
        </w:tabs>
        <w:ind w:left="840" w:hanging="420"/>
      </w:pPr>
      <w:rPr>
        <w:rFonts w:ascii="Times New Roman" w:hAnsi="Times New Roman" w:eastAsia="宋体" w:cs="Times New Roman"/>
      </w:rPr>
    </w:lvl>
    <w:lvl w:ilvl="2" w:tentative="0">
      <w:start w:val="12"/>
      <w:numFmt w:val="bullet"/>
      <w:lvlText w:val="◆"/>
      <w:lvlJc w:val="left"/>
      <w:pPr>
        <w:tabs>
          <w:tab w:val="left" w:pos="1215"/>
        </w:tabs>
        <w:ind w:left="1215" w:hanging="375"/>
      </w:pPr>
      <w:rPr>
        <w:rFonts w:hint="eastAsia" w:ascii="宋体" w:hAnsi="宋体" w:eastAsia="宋体" w:cs="Times New Roman"/>
        <w:b/>
      </w:rPr>
    </w:lvl>
    <w:lvl w:ilvl="3" w:tentative="0">
      <w:start w:val="1"/>
      <w:numFmt w:val="decimal"/>
      <w:lvlText w:val="%4、"/>
      <w:lvlJc w:val="left"/>
      <w:pPr>
        <w:tabs>
          <w:tab w:val="left" w:pos="1620"/>
        </w:tabs>
        <w:ind w:left="1620" w:hanging="36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2">
    <w:nsid w:val="160D147C"/>
    <w:multiLevelType w:val="multilevel"/>
    <w:tmpl w:val="160D147C"/>
    <w:lvl w:ilvl="0" w:tentative="0">
      <w:start w:val="4"/>
      <w:numFmt w:val="decimal"/>
      <w:pStyle w:val="2329"/>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16382143"/>
    <w:multiLevelType w:val="multilevel"/>
    <w:tmpl w:val="16382143"/>
    <w:lvl w:ilvl="0" w:tentative="0">
      <w:start w:val="1"/>
      <w:numFmt w:val="decimal"/>
      <w:pStyle w:val="33"/>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54">
    <w:nsid w:val="17432AA9"/>
    <w:multiLevelType w:val="multilevel"/>
    <w:tmpl w:val="17432AA9"/>
    <w:lvl w:ilvl="0" w:tentative="0">
      <w:start w:val="1"/>
      <w:numFmt w:val="bullet"/>
      <w:pStyle w:val="210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5">
    <w:nsid w:val="1909124B"/>
    <w:multiLevelType w:val="multilevel"/>
    <w:tmpl w:val="1909124B"/>
    <w:lvl w:ilvl="0" w:tentative="0">
      <w:start w:val="1"/>
      <w:numFmt w:val="decimal"/>
      <w:pStyle w:val="2667"/>
      <w:lvlText w:val="%1."/>
      <w:lvlJc w:val="left"/>
      <w:pPr>
        <w:ind w:left="420" w:hanging="420"/>
      </w:pPr>
    </w:lvl>
    <w:lvl w:ilvl="1" w:tentative="0">
      <w:start w:val="1"/>
      <w:numFmt w:val="lowerLetter"/>
      <w:pStyle w:val="2388"/>
      <w:lvlText w:val="%2)"/>
      <w:lvlJc w:val="left"/>
      <w:pPr>
        <w:ind w:left="840" w:hanging="420"/>
      </w:pPr>
    </w:lvl>
    <w:lvl w:ilvl="2" w:tentative="0">
      <w:start w:val="1"/>
      <w:numFmt w:val="lowerRoman"/>
      <w:pStyle w:val="1702"/>
      <w:lvlText w:val="%3."/>
      <w:lvlJc w:val="right"/>
      <w:pPr>
        <w:ind w:left="1260" w:hanging="420"/>
      </w:pPr>
    </w:lvl>
    <w:lvl w:ilvl="3" w:tentative="0">
      <w:start w:val="1"/>
      <w:numFmt w:val="decimal"/>
      <w:lvlText w:val="%4."/>
      <w:lvlJc w:val="left"/>
      <w:pPr>
        <w:ind w:left="1680" w:hanging="420"/>
      </w:pPr>
    </w:lvl>
    <w:lvl w:ilvl="4" w:tentative="0">
      <w:start w:val="1"/>
      <w:numFmt w:val="lowerLetter"/>
      <w:pStyle w:val="1709"/>
      <w:lvlText w:val="%5)"/>
      <w:lvlJc w:val="left"/>
      <w:pPr>
        <w:ind w:left="2100" w:hanging="420"/>
      </w:pPr>
    </w:lvl>
    <w:lvl w:ilvl="5" w:tentative="0">
      <w:start w:val="1"/>
      <w:numFmt w:val="lowerRoman"/>
      <w:pStyle w:val="3403"/>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191A1E2B"/>
    <w:multiLevelType w:val="multilevel"/>
    <w:tmpl w:val="191A1E2B"/>
    <w:lvl w:ilvl="0" w:tentative="0">
      <w:start w:val="1"/>
      <w:numFmt w:val="decimal"/>
      <w:pStyle w:val="1462"/>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57">
    <w:nsid w:val="19532CE5"/>
    <w:multiLevelType w:val="multilevel"/>
    <w:tmpl w:val="19532CE5"/>
    <w:lvl w:ilvl="0" w:tentative="0">
      <w:start w:val="1"/>
      <w:numFmt w:val="lowerLetter"/>
      <w:pStyle w:val="3297"/>
      <w:lvlText w:val="%1．"/>
      <w:lvlJc w:val="left"/>
      <w:pPr>
        <w:tabs>
          <w:tab w:val="left" w:pos="618"/>
        </w:tabs>
        <w:ind w:left="1259" w:hanging="420"/>
      </w:pPr>
      <w:rPr>
        <w:rFonts w:hint="default" w:ascii="Times New Roman" w:hAnsi="Times New Roman" w:eastAsia="宋体"/>
        <w:b/>
        <w:i w:val="0"/>
        <w:sz w:val="21"/>
        <w:szCs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8">
    <w:nsid w:val="1BEE3AEF"/>
    <w:multiLevelType w:val="multilevel"/>
    <w:tmpl w:val="1BEE3AEF"/>
    <w:lvl w:ilvl="0" w:tentative="0">
      <w:start w:val="1"/>
      <w:numFmt w:val="bullet"/>
      <w:pStyle w:val="3343"/>
      <w:lvlText w:val=""/>
      <w:lvlJc w:val="left"/>
      <w:pPr>
        <w:ind w:left="0" w:hanging="420"/>
      </w:pPr>
      <w:rPr>
        <w:rFonts w:hint="default" w:ascii="Wingdings" w:hAnsi="Wingdings"/>
      </w:rPr>
    </w:lvl>
    <w:lvl w:ilvl="1" w:tentative="0">
      <w:start w:val="1"/>
      <w:numFmt w:val="bullet"/>
      <w:pStyle w:val="2925"/>
      <w:lvlText w:val=""/>
      <w:lvlJc w:val="left"/>
      <w:pPr>
        <w:ind w:left="420" w:hanging="420"/>
      </w:pPr>
      <w:rPr>
        <w:rFonts w:hint="default" w:ascii="Wingdings" w:hAnsi="Wingdings"/>
      </w:rPr>
    </w:lvl>
    <w:lvl w:ilvl="2" w:tentative="0">
      <w:start w:val="1"/>
      <w:numFmt w:val="bullet"/>
      <w:pStyle w:val="2723"/>
      <w:lvlText w:val=""/>
      <w:lvlJc w:val="left"/>
      <w:pPr>
        <w:ind w:left="840" w:hanging="420"/>
      </w:pPr>
      <w:rPr>
        <w:rFonts w:hint="default" w:ascii="Wingdings" w:hAnsi="Wingdings"/>
      </w:rPr>
    </w:lvl>
    <w:lvl w:ilvl="3" w:tentative="0">
      <w:start w:val="1"/>
      <w:numFmt w:val="bullet"/>
      <w:lvlText w:val=""/>
      <w:lvlJc w:val="left"/>
      <w:pPr>
        <w:ind w:left="1260" w:hanging="420"/>
      </w:pPr>
      <w:rPr>
        <w:rFonts w:hint="default" w:ascii="Wingdings" w:hAnsi="Wingdings"/>
      </w:rPr>
    </w:lvl>
    <w:lvl w:ilvl="4" w:tentative="0">
      <w:start w:val="1"/>
      <w:numFmt w:val="bullet"/>
      <w:pStyle w:val="3052"/>
      <w:lvlText w:val=""/>
      <w:lvlJc w:val="left"/>
      <w:pPr>
        <w:ind w:left="1680" w:hanging="420"/>
      </w:pPr>
      <w:rPr>
        <w:rFonts w:hint="default" w:ascii="Wingdings" w:hAnsi="Wingdings"/>
      </w:rPr>
    </w:lvl>
    <w:lvl w:ilvl="5" w:tentative="0">
      <w:start w:val="1"/>
      <w:numFmt w:val="bullet"/>
      <w:lvlText w:val=""/>
      <w:lvlJc w:val="left"/>
      <w:pPr>
        <w:ind w:left="2100" w:hanging="420"/>
      </w:pPr>
      <w:rPr>
        <w:rFonts w:hint="default" w:ascii="Wingdings" w:hAnsi="Wingdings"/>
      </w:rPr>
    </w:lvl>
    <w:lvl w:ilvl="6" w:tentative="0">
      <w:start w:val="1"/>
      <w:numFmt w:val="bullet"/>
      <w:lvlText w:val=""/>
      <w:lvlJc w:val="left"/>
      <w:pPr>
        <w:ind w:left="2520" w:hanging="420"/>
      </w:pPr>
      <w:rPr>
        <w:rFonts w:hint="default" w:ascii="Wingdings" w:hAnsi="Wingdings"/>
      </w:rPr>
    </w:lvl>
    <w:lvl w:ilvl="7" w:tentative="0">
      <w:start w:val="1"/>
      <w:numFmt w:val="bullet"/>
      <w:lvlText w:val=""/>
      <w:lvlJc w:val="left"/>
      <w:pPr>
        <w:ind w:left="2940" w:hanging="420"/>
      </w:pPr>
      <w:rPr>
        <w:rFonts w:hint="default" w:ascii="Wingdings" w:hAnsi="Wingdings"/>
      </w:rPr>
    </w:lvl>
    <w:lvl w:ilvl="8" w:tentative="0">
      <w:start w:val="1"/>
      <w:numFmt w:val="bullet"/>
      <w:lvlText w:val=""/>
      <w:lvlJc w:val="left"/>
      <w:pPr>
        <w:ind w:left="3360" w:hanging="420"/>
      </w:pPr>
      <w:rPr>
        <w:rFonts w:hint="default" w:ascii="Wingdings" w:hAnsi="Wingdings"/>
      </w:rPr>
    </w:lvl>
  </w:abstractNum>
  <w:abstractNum w:abstractNumId="59">
    <w:nsid w:val="1C145058"/>
    <w:multiLevelType w:val="multilevel"/>
    <w:tmpl w:val="1C145058"/>
    <w:lvl w:ilvl="0" w:tentative="0">
      <w:start w:val="1"/>
      <w:numFmt w:val="decimal"/>
      <w:pStyle w:val="1145"/>
      <w:lvlText w:val="附录%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0">
    <w:nsid w:val="1DFA443A"/>
    <w:multiLevelType w:val="multilevel"/>
    <w:tmpl w:val="1DFA443A"/>
    <w:lvl w:ilvl="0" w:tentative="0">
      <w:start w:val="1"/>
      <w:numFmt w:val="bullet"/>
      <w:pStyle w:val="2860"/>
      <w:lvlText w:val=""/>
      <w:lvlJc w:val="left"/>
      <w:pPr>
        <w:tabs>
          <w:tab w:val="left" w:pos="846"/>
        </w:tabs>
        <w:ind w:left="846" w:hanging="420"/>
      </w:pPr>
      <w:rPr>
        <w:rFonts w:hint="default" w:ascii="Wingdings" w:hAnsi="Wingdings"/>
      </w:rPr>
    </w:lvl>
    <w:lvl w:ilvl="1" w:tentative="0">
      <w:start w:val="1"/>
      <w:numFmt w:val="bullet"/>
      <w:lvlText w:val=""/>
      <w:lvlJc w:val="left"/>
      <w:pPr>
        <w:tabs>
          <w:tab w:val="left" w:pos="1266"/>
        </w:tabs>
        <w:ind w:left="1266" w:hanging="42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1E124E31"/>
    <w:multiLevelType w:val="multilevel"/>
    <w:tmpl w:val="1E124E31"/>
    <w:lvl w:ilvl="0" w:tentative="0">
      <w:start w:val="1"/>
      <w:numFmt w:val="bullet"/>
      <w:pStyle w:val="2875"/>
      <w:lvlText w:val=""/>
      <w:lvlJc w:val="left"/>
      <w:pPr>
        <w:ind w:left="806" w:hanging="420"/>
      </w:pPr>
      <w:rPr>
        <w:rFonts w:hint="default" w:ascii="Wingdings" w:hAnsi="Wingdings"/>
        <w:color w:val="auto"/>
      </w:rPr>
    </w:lvl>
    <w:lvl w:ilvl="1" w:tentative="0">
      <w:start w:val="1"/>
      <w:numFmt w:val="bullet"/>
      <w:lvlText w:val=""/>
      <w:lvlJc w:val="left"/>
      <w:pPr>
        <w:ind w:left="1226" w:hanging="420"/>
      </w:pPr>
      <w:rPr>
        <w:rFonts w:hint="default" w:ascii="Wingdings" w:hAnsi="Wingdings"/>
      </w:rPr>
    </w:lvl>
    <w:lvl w:ilvl="2" w:tentative="0">
      <w:start w:val="1"/>
      <w:numFmt w:val="bullet"/>
      <w:lvlText w:val=""/>
      <w:lvlJc w:val="left"/>
      <w:pPr>
        <w:ind w:left="1646" w:hanging="420"/>
      </w:pPr>
      <w:rPr>
        <w:rFonts w:hint="default" w:ascii="Wingdings" w:hAnsi="Wingdings"/>
      </w:rPr>
    </w:lvl>
    <w:lvl w:ilvl="3" w:tentative="0">
      <w:start w:val="1"/>
      <w:numFmt w:val="bullet"/>
      <w:lvlText w:val=""/>
      <w:lvlJc w:val="left"/>
      <w:pPr>
        <w:ind w:left="2066" w:hanging="420"/>
      </w:pPr>
      <w:rPr>
        <w:rFonts w:hint="default" w:ascii="Wingdings" w:hAnsi="Wingdings"/>
      </w:rPr>
    </w:lvl>
    <w:lvl w:ilvl="4" w:tentative="0">
      <w:start w:val="1"/>
      <w:numFmt w:val="bullet"/>
      <w:lvlText w:val=""/>
      <w:lvlJc w:val="left"/>
      <w:pPr>
        <w:ind w:left="2486" w:hanging="420"/>
      </w:pPr>
      <w:rPr>
        <w:rFonts w:hint="default" w:ascii="Wingdings" w:hAnsi="Wingdings"/>
      </w:rPr>
    </w:lvl>
    <w:lvl w:ilvl="5" w:tentative="0">
      <w:start w:val="1"/>
      <w:numFmt w:val="bullet"/>
      <w:lvlText w:val=""/>
      <w:lvlJc w:val="left"/>
      <w:pPr>
        <w:ind w:left="2906" w:hanging="420"/>
      </w:pPr>
      <w:rPr>
        <w:rFonts w:hint="default" w:ascii="Wingdings" w:hAnsi="Wingdings"/>
      </w:rPr>
    </w:lvl>
    <w:lvl w:ilvl="6" w:tentative="0">
      <w:start w:val="1"/>
      <w:numFmt w:val="bullet"/>
      <w:lvlText w:val=""/>
      <w:lvlJc w:val="left"/>
      <w:pPr>
        <w:ind w:left="3326" w:hanging="420"/>
      </w:pPr>
      <w:rPr>
        <w:rFonts w:hint="default" w:ascii="Wingdings" w:hAnsi="Wingdings"/>
      </w:rPr>
    </w:lvl>
    <w:lvl w:ilvl="7" w:tentative="0">
      <w:start w:val="1"/>
      <w:numFmt w:val="bullet"/>
      <w:lvlText w:val=""/>
      <w:lvlJc w:val="left"/>
      <w:pPr>
        <w:ind w:left="3746" w:hanging="420"/>
      </w:pPr>
      <w:rPr>
        <w:rFonts w:hint="default" w:ascii="Wingdings" w:hAnsi="Wingdings"/>
      </w:rPr>
    </w:lvl>
    <w:lvl w:ilvl="8" w:tentative="0">
      <w:start w:val="1"/>
      <w:numFmt w:val="bullet"/>
      <w:lvlText w:val=""/>
      <w:lvlJc w:val="left"/>
      <w:pPr>
        <w:ind w:left="4166" w:hanging="420"/>
      </w:pPr>
      <w:rPr>
        <w:rFonts w:hint="default" w:ascii="Wingdings" w:hAnsi="Wingdings"/>
      </w:rPr>
    </w:lvl>
  </w:abstractNum>
  <w:abstractNum w:abstractNumId="62">
    <w:nsid w:val="1FC865A5"/>
    <w:multiLevelType w:val="multilevel"/>
    <w:tmpl w:val="1FC865A5"/>
    <w:lvl w:ilvl="0" w:tentative="0">
      <w:start w:val="1"/>
      <w:numFmt w:val="bullet"/>
      <w:pStyle w:val="3415"/>
      <w:lvlText w:val=""/>
      <w:lvlJc w:val="left"/>
      <w:pPr>
        <w:tabs>
          <w:tab w:val="left" w:pos="0"/>
        </w:tabs>
        <w:ind w:left="0" w:firstLine="0"/>
      </w:pPr>
      <w:rPr>
        <w:rFonts w:hint="default" w:ascii="Symbol" w:hAnsi="Symbol"/>
        <w:b/>
        <w:i w:val="0"/>
        <w:color w:val="auto"/>
        <w:sz w:val="44"/>
        <w:szCs w:val="4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3">
    <w:nsid w:val="202019CA"/>
    <w:multiLevelType w:val="multilevel"/>
    <w:tmpl w:val="202019CA"/>
    <w:lvl w:ilvl="0" w:tentative="0">
      <w:start w:val="1"/>
      <w:numFmt w:val="bullet"/>
      <w:pStyle w:val="3498"/>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64">
    <w:nsid w:val="208A7ABE"/>
    <w:multiLevelType w:val="multilevel"/>
    <w:tmpl w:val="208A7ABE"/>
    <w:lvl w:ilvl="0" w:tentative="0">
      <w:start w:val="1"/>
      <w:numFmt w:val="decimal"/>
      <w:pStyle w:val="2701"/>
      <w:suff w:val="space"/>
      <w:lvlText w:val="表%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5">
    <w:nsid w:val="20F62B17"/>
    <w:multiLevelType w:val="multilevel"/>
    <w:tmpl w:val="20F62B17"/>
    <w:lvl w:ilvl="0" w:tentative="0">
      <w:start w:val="1"/>
      <w:numFmt w:val="bullet"/>
      <w:pStyle w:val="965"/>
      <w:lvlText w:val=""/>
      <w:lvlJc w:val="left"/>
      <w:pPr>
        <w:ind w:left="902" w:hanging="420"/>
      </w:pPr>
      <w:rPr>
        <w:rFonts w:hint="default" w:ascii="Wingdings" w:hAnsi="Wingdings"/>
        <w:b/>
        <w:i w:val="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6">
    <w:nsid w:val="216E3985"/>
    <w:multiLevelType w:val="multilevel"/>
    <w:tmpl w:val="216E3985"/>
    <w:lvl w:ilvl="0" w:tentative="0">
      <w:start w:val="1"/>
      <w:numFmt w:val="decimal"/>
      <w:pStyle w:val="3992"/>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7">
    <w:nsid w:val="231C1875"/>
    <w:multiLevelType w:val="multilevel"/>
    <w:tmpl w:val="231C1875"/>
    <w:lvl w:ilvl="0" w:tentative="0">
      <w:start w:val="1"/>
      <w:numFmt w:val="bullet"/>
      <w:pStyle w:val="3233"/>
      <w:lvlText w:val=""/>
      <w:lvlJc w:val="left"/>
      <w:pPr>
        <w:tabs>
          <w:tab w:val="left" w:pos="601"/>
        </w:tabs>
        <w:ind w:left="601" w:hanging="420"/>
      </w:pPr>
      <w:rPr>
        <w:rFonts w:hint="default" w:ascii="Wingdings" w:hAnsi="Wingdings"/>
      </w:rPr>
    </w:lvl>
    <w:lvl w:ilvl="1" w:tentative="0">
      <w:start w:val="1"/>
      <w:numFmt w:val="bullet"/>
      <w:lvlText w:val=""/>
      <w:lvlJc w:val="left"/>
      <w:pPr>
        <w:tabs>
          <w:tab w:val="left" w:pos="1021"/>
        </w:tabs>
        <w:ind w:left="1021" w:hanging="420"/>
      </w:pPr>
      <w:rPr>
        <w:rFonts w:hint="default" w:ascii="Wingdings" w:hAnsi="Wingdings"/>
      </w:rPr>
    </w:lvl>
    <w:lvl w:ilvl="2" w:tentative="0">
      <w:start w:val="1"/>
      <w:numFmt w:val="bullet"/>
      <w:lvlText w:val=""/>
      <w:lvlJc w:val="left"/>
      <w:pPr>
        <w:tabs>
          <w:tab w:val="left" w:pos="1441"/>
        </w:tabs>
        <w:ind w:left="1441" w:hanging="420"/>
      </w:pPr>
      <w:rPr>
        <w:rFonts w:hint="default" w:ascii="Wingdings" w:hAnsi="Wingdings"/>
      </w:rPr>
    </w:lvl>
    <w:lvl w:ilvl="3" w:tentative="0">
      <w:start w:val="1"/>
      <w:numFmt w:val="bullet"/>
      <w:lvlText w:val=""/>
      <w:lvlJc w:val="left"/>
      <w:pPr>
        <w:tabs>
          <w:tab w:val="left" w:pos="1861"/>
        </w:tabs>
        <w:ind w:left="1861" w:hanging="420"/>
      </w:pPr>
      <w:rPr>
        <w:rFonts w:hint="default" w:ascii="Wingdings" w:hAnsi="Wingdings"/>
      </w:rPr>
    </w:lvl>
    <w:lvl w:ilvl="4" w:tentative="0">
      <w:start w:val="1"/>
      <w:numFmt w:val="bullet"/>
      <w:lvlText w:val=""/>
      <w:lvlJc w:val="left"/>
      <w:pPr>
        <w:tabs>
          <w:tab w:val="left" w:pos="2281"/>
        </w:tabs>
        <w:ind w:left="2281" w:hanging="420"/>
      </w:pPr>
      <w:rPr>
        <w:rFonts w:hint="default" w:ascii="Wingdings" w:hAnsi="Wingdings"/>
      </w:rPr>
    </w:lvl>
    <w:lvl w:ilvl="5" w:tentative="0">
      <w:start w:val="1"/>
      <w:numFmt w:val="bullet"/>
      <w:lvlText w:val=""/>
      <w:lvlJc w:val="left"/>
      <w:pPr>
        <w:tabs>
          <w:tab w:val="left" w:pos="2701"/>
        </w:tabs>
        <w:ind w:left="2701" w:hanging="420"/>
      </w:pPr>
      <w:rPr>
        <w:rFonts w:hint="default" w:ascii="Wingdings" w:hAnsi="Wingdings"/>
      </w:rPr>
    </w:lvl>
    <w:lvl w:ilvl="6" w:tentative="0">
      <w:start w:val="1"/>
      <w:numFmt w:val="bullet"/>
      <w:lvlText w:val=""/>
      <w:lvlJc w:val="left"/>
      <w:pPr>
        <w:tabs>
          <w:tab w:val="left" w:pos="3121"/>
        </w:tabs>
        <w:ind w:left="3121" w:hanging="420"/>
      </w:pPr>
      <w:rPr>
        <w:rFonts w:hint="default" w:ascii="Wingdings" w:hAnsi="Wingdings"/>
      </w:rPr>
    </w:lvl>
    <w:lvl w:ilvl="7" w:tentative="0">
      <w:start w:val="1"/>
      <w:numFmt w:val="bullet"/>
      <w:lvlText w:val=""/>
      <w:lvlJc w:val="left"/>
      <w:pPr>
        <w:tabs>
          <w:tab w:val="left" w:pos="3541"/>
        </w:tabs>
        <w:ind w:left="3541" w:hanging="420"/>
      </w:pPr>
      <w:rPr>
        <w:rFonts w:hint="default" w:ascii="Wingdings" w:hAnsi="Wingdings"/>
      </w:rPr>
    </w:lvl>
    <w:lvl w:ilvl="8" w:tentative="0">
      <w:start w:val="1"/>
      <w:numFmt w:val="bullet"/>
      <w:lvlText w:val=""/>
      <w:lvlJc w:val="left"/>
      <w:pPr>
        <w:tabs>
          <w:tab w:val="left" w:pos="3961"/>
        </w:tabs>
        <w:ind w:left="3961" w:hanging="420"/>
      </w:pPr>
      <w:rPr>
        <w:rFonts w:hint="default" w:ascii="Wingdings" w:hAnsi="Wingdings"/>
      </w:rPr>
    </w:lvl>
  </w:abstractNum>
  <w:abstractNum w:abstractNumId="68">
    <w:nsid w:val="237F745A"/>
    <w:multiLevelType w:val="multilevel"/>
    <w:tmpl w:val="237F745A"/>
    <w:lvl w:ilvl="0" w:tentative="0">
      <w:start w:val="1"/>
      <w:numFmt w:val="bullet"/>
      <w:pStyle w:val="3295"/>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9">
    <w:nsid w:val="23CB4C3D"/>
    <w:multiLevelType w:val="multilevel"/>
    <w:tmpl w:val="23CB4C3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pStyle w:val="2110"/>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0">
    <w:nsid w:val="23EA0460"/>
    <w:multiLevelType w:val="multilevel"/>
    <w:tmpl w:val="23EA0460"/>
    <w:lvl w:ilvl="0" w:tentative="0">
      <w:start w:val="1"/>
      <w:numFmt w:val="decimal"/>
      <w:pStyle w:val="1962"/>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71">
    <w:nsid w:val="24051524"/>
    <w:multiLevelType w:val="multilevel"/>
    <w:tmpl w:val="24051524"/>
    <w:lvl w:ilvl="0" w:tentative="0">
      <w:start w:val="1"/>
      <w:numFmt w:val="decimal"/>
      <w:pStyle w:val="24"/>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24143E8B"/>
    <w:multiLevelType w:val="multilevel"/>
    <w:tmpl w:val="24143E8B"/>
    <w:lvl w:ilvl="0" w:tentative="0">
      <w:start w:val="1"/>
      <w:numFmt w:val="upperLetter"/>
      <w:pStyle w:val="2447"/>
      <w:lvlText w:val="%1、"/>
      <w:lvlJc w:val="left"/>
      <w:pPr>
        <w:ind w:left="1185" w:hanging="360"/>
      </w:pPr>
      <w:rPr>
        <w:rFonts w:hint="default"/>
      </w:rPr>
    </w:lvl>
    <w:lvl w:ilvl="1" w:tentative="0">
      <w:start w:val="1"/>
      <w:numFmt w:val="lowerLetter"/>
      <w:lvlText w:val="%2)"/>
      <w:lvlJc w:val="left"/>
      <w:pPr>
        <w:ind w:left="1665" w:hanging="420"/>
      </w:pPr>
    </w:lvl>
    <w:lvl w:ilvl="2" w:tentative="0">
      <w:start w:val="1"/>
      <w:numFmt w:val="lowerRoman"/>
      <w:lvlText w:val="%3."/>
      <w:lvlJc w:val="right"/>
      <w:pPr>
        <w:ind w:left="2085" w:hanging="420"/>
      </w:pPr>
    </w:lvl>
    <w:lvl w:ilvl="3" w:tentative="0">
      <w:start w:val="1"/>
      <w:numFmt w:val="decimal"/>
      <w:lvlText w:val="%4."/>
      <w:lvlJc w:val="left"/>
      <w:pPr>
        <w:ind w:left="2505" w:hanging="420"/>
      </w:pPr>
    </w:lvl>
    <w:lvl w:ilvl="4" w:tentative="0">
      <w:start w:val="1"/>
      <w:numFmt w:val="lowerLetter"/>
      <w:lvlText w:val="%5)"/>
      <w:lvlJc w:val="left"/>
      <w:pPr>
        <w:ind w:left="2925" w:hanging="420"/>
      </w:pPr>
    </w:lvl>
    <w:lvl w:ilvl="5" w:tentative="0">
      <w:start w:val="1"/>
      <w:numFmt w:val="lowerRoman"/>
      <w:lvlText w:val="%6."/>
      <w:lvlJc w:val="right"/>
      <w:pPr>
        <w:ind w:left="3345" w:hanging="420"/>
      </w:pPr>
    </w:lvl>
    <w:lvl w:ilvl="6" w:tentative="0">
      <w:start w:val="1"/>
      <w:numFmt w:val="decimal"/>
      <w:lvlText w:val="%7."/>
      <w:lvlJc w:val="left"/>
      <w:pPr>
        <w:ind w:left="3765" w:hanging="420"/>
      </w:pPr>
    </w:lvl>
    <w:lvl w:ilvl="7" w:tentative="0">
      <w:start w:val="1"/>
      <w:numFmt w:val="lowerLetter"/>
      <w:lvlText w:val="%8)"/>
      <w:lvlJc w:val="left"/>
      <w:pPr>
        <w:ind w:left="4185" w:hanging="420"/>
      </w:pPr>
    </w:lvl>
    <w:lvl w:ilvl="8" w:tentative="0">
      <w:start w:val="1"/>
      <w:numFmt w:val="lowerRoman"/>
      <w:lvlText w:val="%9."/>
      <w:lvlJc w:val="right"/>
      <w:pPr>
        <w:ind w:left="4605" w:hanging="420"/>
      </w:pPr>
    </w:lvl>
  </w:abstractNum>
  <w:abstractNum w:abstractNumId="73">
    <w:nsid w:val="245E5929"/>
    <w:multiLevelType w:val="multilevel"/>
    <w:tmpl w:val="245E592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pStyle w:val="3314"/>
      <w:lvlText w:val=""/>
      <w:lvlJc w:val="left"/>
      <w:pPr>
        <w:ind w:left="1740" w:hanging="420"/>
      </w:pPr>
      <w:rPr>
        <w:rFonts w:hint="default" w:ascii="Wingdings" w:hAnsi="Wingdings"/>
      </w:rPr>
    </w:lvl>
    <w:lvl w:ilvl="3" w:tentative="0">
      <w:start w:val="1"/>
      <w:numFmt w:val="bullet"/>
      <w:pStyle w:val="3313"/>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4">
    <w:nsid w:val="2538177E"/>
    <w:multiLevelType w:val="multilevel"/>
    <w:tmpl w:val="2538177E"/>
    <w:lvl w:ilvl="0" w:tentative="0">
      <w:start w:val="1"/>
      <w:numFmt w:val="decimal"/>
      <w:pStyle w:val="2273"/>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263446DE"/>
    <w:multiLevelType w:val="multilevel"/>
    <w:tmpl w:val="263446DE"/>
    <w:lvl w:ilvl="0" w:tentative="0">
      <w:start w:val="1"/>
      <w:numFmt w:val="decimal"/>
      <w:pStyle w:val="3560"/>
      <w:lvlText w:val="%1."/>
      <w:lvlJc w:val="left"/>
      <w:pPr>
        <w:ind w:left="980" w:hanging="420"/>
      </w:pPr>
    </w:lvl>
    <w:lvl w:ilvl="1" w:tentative="0">
      <w:start w:val="1"/>
      <w:numFmt w:val="lowerLetter"/>
      <w:pStyle w:val="3623"/>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76">
    <w:nsid w:val="27581EFC"/>
    <w:multiLevelType w:val="multilevel"/>
    <w:tmpl w:val="27581EFC"/>
    <w:lvl w:ilvl="0" w:tentative="0">
      <w:start w:val="1"/>
      <w:numFmt w:val="decimal"/>
      <w:pStyle w:val="179"/>
      <w:lvlText w:val="%1、"/>
      <w:lvlJc w:val="left"/>
      <w:pPr>
        <w:ind w:left="936" w:hanging="360"/>
      </w:pPr>
      <w:rPr>
        <w:rFonts w:hint="default"/>
      </w:rPr>
    </w:lvl>
    <w:lvl w:ilvl="1" w:tentative="0">
      <w:start w:val="1"/>
      <w:numFmt w:val="lowerLetter"/>
      <w:lvlText w:val="%2)"/>
      <w:lvlJc w:val="left"/>
      <w:pPr>
        <w:ind w:left="1416" w:hanging="420"/>
      </w:pPr>
    </w:lvl>
    <w:lvl w:ilvl="2" w:tentative="0">
      <w:start w:val="1"/>
      <w:numFmt w:val="lowerRoman"/>
      <w:lvlText w:val="%3."/>
      <w:lvlJc w:val="right"/>
      <w:pPr>
        <w:ind w:left="1836" w:hanging="420"/>
      </w:pPr>
    </w:lvl>
    <w:lvl w:ilvl="3" w:tentative="0">
      <w:start w:val="1"/>
      <w:numFmt w:val="decimal"/>
      <w:lvlText w:val="%4."/>
      <w:lvlJc w:val="left"/>
      <w:pPr>
        <w:ind w:left="2256" w:hanging="420"/>
      </w:pPr>
    </w:lvl>
    <w:lvl w:ilvl="4" w:tentative="0">
      <w:start w:val="1"/>
      <w:numFmt w:val="lowerLetter"/>
      <w:lvlText w:val="%5)"/>
      <w:lvlJc w:val="left"/>
      <w:pPr>
        <w:ind w:left="2676" w:hanging="420"/>
      </w:pPr>
    </w:lvl>
    <w:lvl w:ilvl="5" w:tentative="0">
      <w:start w:val="1"/>
      <w:numFmt w:val="lowerRoman"/>
      <w:lvlText w:val="%6."/>
      <w:lvlJc w:val="right"/>
      <w:pPr>
        <w:ind w:left="3096" w:hanging="420"/>
      </w:pPr>
    </w:lvl>
    <w:lvl w:ilvl="6" w:tentative="0">
      <w:start w:val="1"/>
      <w:numFmt w:val="decimal"/>
      <w:lvlText w:val="%7."/>
      <w:lvlJc w:val="left"/>
      <w:pPr>
        <w:ind w:left="3516" w:hanging="420"/>
      </w:pPr>
    </w:lvl>
    <w:lvl w:ilvl="7" w:tentative="0">
      <w:start w:val="1"/>
      <w:numFmt w:val="lowerLetter"/>
      <w:lvlText w:val="%8)"/>
      <w:lvlJc w:val="left"/>
      <w:pPr>
        <w:ind w:left="3936" w:hanging="420"/>
      </w:pPr>
    </w:lvl>
    <w:lvl w:ilvl="8" w:tentative="0">
      <w:start w:val="1"/>
      <w:numFmt w:val="lowerRoman"/>
      <w:lvlText w:val="%9."/>
      <w:lvlJc w:val="right"/>
      <w:pPr>
        <w:ind w:left="4356" w:hanging="420"/>
      </w:pPr>
    </w:lvl>
  </w:abstractNum>
  <w:abstractNum w:abstractNumId="77">
    <w:nsid w:val="298F0881"/>
    <w:multiLevelType w:val="multilevel"/>
    <w:tmpl w:val="298F0881"/>
    <w:lvl w:ilvl="0" w:tentative="0">
      <w:start w:val="1"/>
      <w:numFmt w:val="decimal"/>
      <w:pStyle w:val="3808"/>
      <w:lvlText w:val="（%1）"/>
      <w:lvlJc w:val="left"/>
      <w:pPr>
        <w:tabs>
          <w:tab w:val="left" w:pos="200"/>
        </w:tabs>
        <w:ind w:left="1049" w:hanging="646"/>
      </w:pPr>
      <w:rPr>
        <w:rFonts w:hint="default" w:ascii="Times New Roman" w:hAnsi="Times New Roman" w:eastAsia="宋体"/>
        <w:b/>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8">
    <w:nsid w:val="29CF26EF"/>
    <w:multiLevelType w:val="multilevel"/>
    <w:tmpl w:val="29CF26EF"/>
    <w:lvl w:ilvl="0" w:tentative="0">
      <w:start w:val="1"/>
      <w:numFmt w:val="bullet"/>
      <w:pStyle w:val="2230"/>
      <w:lvlText w:val=""/>
      <w:lvlJc w:val="left"/>
      <w:pPr>
        <w:tabs>
          <w:tab w:val="left" w:pos="420"/>
        </w:tabs>
        <w:ind w:left="420" w:hanging="420"/>
      </w:pPr>
      <w:rPr>
        <w:rFonts w:hint="default" w:ascii="Wingdings" w:hAnsi="Wingdings"/>
      </w:rPr>
    </w:lvl>
    <w:lvl w:ilvl="1" w:tentative="0">
      <w:start w:val="1"/>
      <w:numFmt w:val="bullet"/>
      <w:pStyle w:val="3088"/>
      <w:lvlText w:val=""/>
      <w:lvlJc w:val="left"/>
      <w:pPr>
        <w:tabs>
          <w:tab w:val="left" w:pos="840"/>
        </w:tabs>
        <w:ind w:left="840" w:hanging="420"/>
      </w:pPr>
      <w:rPr>
        <w:rFonts w:hint="default" w:ascii="Wingdings" w:hAnsi="Wingdings"/>
      </w:rPr>
    </w:lvl>
    <w:lvl w:ilvl="2" w:tentative="0">
      <w:start w:val="1"/>
      <w:numFmt w:val="bullet"/>
      <w:pStyle w:val="1637"/>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9">
    <w:nsid w:val="2A8F7113"/>
    <w:multiLevelType w:val="multilevel"/>
    <w:tmpl w:val="2A8F7113"/>
    <w:lvl w:ilvl="0" w:tentative="0">
      <w:start w:val="1"/>
      <w:numFmt w:val="upperLetter"/>
      <w:pStyle w:val="952"/>
      <w:suff w:val="space"/>
      <w:lvlText w:val="%1"/>
      <w:lvlJc w:val="left"/>
      <w:pPr>
        <w:ind w:left="623" w:hanging="425"/>
      </w:pPr>
      <w:rPr>
        <w:rFonts w:hint="eastAsia"/>
      </w:rPr>
    </w:lvl>
    <w:lvl w:ilvl="1" w:tentative="0">
      <w:start w:val="1"/>
      <w:numFmt w:val="decimal"/>
      <w:suff w:val="nothing"/>
      <w:lvlText w:val="图%1.%2　"/>
      <w:lvlJc w:val="left"/>
      <w:pPr>
        <w:ind w:left="1190" w:hanging="567"/>
      </w:pPr>
      <w:rPr>
        <w:rFonts w:hint="eastAsia"/>
      </w:rPr>
    </w:lvl>
    <w:lvl w:ilvl="2" w:tentative="0">
      <w:start w:val="1"/>
      <w:numFmt w:val="decimal"/>
      <w:lvlText w:val="%1.%2.%3"/>
      <w:lvlJc w:val="left"/>
      <w:pPr>
        <w:tabs>
          <w:tab w:val="left" w:pos="1616"/>
        </w:tabs>
        <w:ind w:left="1616" w:hanging="567"/>
      </w:pPr>
      <w:rPr>
        <w:rFonts w:hint="eastAsia"/>
      </w:rPr>
    </w:lvl>
    <w:lvl w:ilvl="3" w:tentative="0">
      <w:start w:val="1"/>
      <w:numFmt w:val="decimal"/>
      <w:lvlText w:val="%1.%2.%3.%4"/>
      <w:lvlJc w:val="left"/>
      <w:pPr>
        <w:tabs>
          <w:tab w:val="left" w:pos="2914"/>
        </w:tabs>
        <w:ind w:left="2182" w:hanging="708"/>
      </w:pPr>
      <w:rPr>
        <w:rFonts w:hint="eastAsia"/>
      </w:rPr>
    </w:lvl>
    <w:lvl w:ilvl="4" w:tentative="0">
      <w:start w:val="1"/>
      <w:numFmt w:val="decimal"/>
      <w:lvlText w:val="%1.%2.%3.%4.%5"/>
      <w:lvlJc w:val="left"/>
      <w:pPr>
        <w:tabs>
          <w:tab w:val="left" w:pos="3699"/>
        </w:tabs>
        <w:ind w:left="2749" w:hanging="850"/>
      </w:pPr>
      <w:rPr>
        <w:rFonts w:hint="eastAsia"/>
      </w:rPr>
    </w:lvl>
    <w:lvl w:ilvl="5" w:tentative="0">
      <w:start w:val="1"/>
      <w:numFmt w:val="decimal"/>
      <w:lvlText w:val="%1.%2.%3.%4.%5.%6"/>
      <w:lvlJc w:val="left"/>
      <w:pPr>
        <w:tabs>
          <w:tab w:val="left" w:pos="4484"/>
        </w:tabs>
        <w:ind w:left="3458" w:hanging="1134"/>
      </w:pPr>
      <w:rPr>
        <w:rFonts w:hint="eastAsia"/>
      </w:rPr>
    </w:lvl>
    <w:lvl w:ilvl="6" w:tentative="0">
      <w:start w:val="1"/>
      <w:numFmt w:val="decimal"/>
      <w:lvlText w:val="%1.%2.%3.%4.%5.%6.%7"/>
      <w:lvlJc w:val="left"/>
      <w:pPr>
        <w:tabs>
          <w:tab w:val="left" w:pos="5269"/>
        </w:tabs>
        <w:ind w:left="4025" w:hanging="1276"/>
      </w:pPr>
      <w:rPr>
        <w:rFonts w:hint="eastAsia"/>
      </w:rPr>
    </w:lvl>
    <w:lvl w:ilvl="7" w:tentative="0">
      <w:start w:val="1"/>
      <w:numFmt w:val="decimal"/>
      <w:lvlText w:val="%1.%2.%3.%4.%5.%6.%7.%8"/>
      <w:lvlJc w:val="left"/>
      <w:pPr>
        <w:tabs>
          <w:tab w:val="left" w:pos="6054"/>
        </w:tabs>
        <w:ind w:left="4592" w:hanging="1418"/>
      </w:pPr>
      <w:rPr>
        <w:rFonts w:hint="eastAsia"/>
      </w:rPr>
    </w:lvl>
    <w:lvl w:ilvl="8" w:tentative="0">
      <w:start w:val="1"/>
      <w:numFmt w:val="decimal"/>
      <w:lvlText w:val="%1.%2.%3.%4.%5.%6.%7.%8.%9"/>
      <w:lvlJc w:val="left"/>
      <w:pPr>
        <w:tabs>
          <w:tab w:val="left" w:pos="6840"/>
        </w:tabs>
        <w:ind w:left="5300" w:hanging="1700"/>
      </w:pPr>
      <w:rPr>
        <w:rFonts w:hint="eastAsia"/>
      </w:rPr>
    </w:lvl>
  </w:abstractNum>
  <w:abstractNum w:abstractNumId="80">
    <w:nsid w:val="2A926183"/>
    <w:multiLevelType w:val="multilevel"/>
    <w:tmpl w:val="2A926183"/>
    <w:lvl w:ilvl="0" w:tentative="0">
      <w:start w:val="1"/>
      <w:numFmt w:val="bullet"/>
      <w:pStyle w:val="2786"/>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1">
    <w:nsid w:val="2B42327F"/>
    <w:multiLevelType w:val="multilevel"/>
    <w:tmpl w:val="2B42327F"/>
    <w:lvl w:ilvl="0" w:tentative="0">
      <w:start w:val="2"/>
      <w:numFmt w:val="decimal"/>
      <w:lvlText w:val="%1"/>
      <w:lvlJc w:val="left"/>
      <w:pPr>
        <w:tabs>
          <w:tab w:val="left" w:pos="450"/>
        </w:tabs>
        <w:ind w:left="450" w:hanging="450"/>
      </w:pPr>
      <w:rPr>
        <w:rFonts w:hint="default"/>
      </w:rPr>
    </w:lvl>
    <w:lvl w:ilvl="1" w:tentative="0">
      <w:start w:val="1"/>
      <w:numFmt w:val="decimal"/>
      <w:lvlText w:val="%1.%2"/>
      <w:lvlJc w:val="left"/>
      <w:pPr>
        <w:tabs>
          <w:tab w:val="left" w:pos="720"/>
        </w:tabs>
        <w:ind w:left="720" w:hanging="720"/>
      </w:pPr>
      <w:rPr>
        <w:rFonts w:hint="default"/>
      </w:rPr>
    </w:lvl>
    <w:lvl w:ilvl="2" w:tentative="0">
      <w:start w:val="1"/>
      <w:numFmt w:val="decimal"/>
      <w:pStyle w:val="3743"/>
      <w:suff w:val="space"/>
      <w:lvlText w:val="%1.%2.%3"/>
      <w:lvlJc w:val="left"/>
      <w:pPr>
        <w:ind w:left="720" w:hanging="720"/>
      </w:pPr>
      <w:rPr>
        <w:rFonts w:hint="default"/>
      </w:rPr>
    </w:lvl>
    <w:lvl w:ilvl="3" w:tentative="0">
      <w:start w:val="1"/>
      <w:numFmt w:val="decimal"/>
      <w:lvlText w:val="%1.%2.%3.%4"/>
      <w:lvlJc w:val="left"/>
      <w:pPr>
        <w:tabs>
          <w:tab w:val="left" w:pos="1080"/>
        </w:tabs>
        <w:ind w:left="1080" w:hanging="1080"/>
      </w:pPr>
      <w:rPr>
        <w:rFonts w:hint="default"/>
      </w:rPr>
    </w:lvl>
    <w:lvl w:ilvl="4" w:tentative="0">
      <w:start w:val="1"/>
      <w:numFmt w:val="decimal"/>
      <w:lvlText w:val="%1.%2.%3.%4.%5"/>
      <w:lvlJc w:val="left"/>
      <w:pPr>
        <w:tabs>
          <w:tab w:val="left" w:pos="1440"/>
        </w:tabs>
        <w:ind w:left="1440" w:hanging="1440"/>
      </w:pPr>
      <w:rPr>
        <w:rFonts w:hint="default"/>
      </w:rPr>
    </w:lvl>
    <w:lvl w:ilvl="5" w:tentative="0">
      <w:start w:val="1"/>
      <w:numFmt w:val="decimal"/>
      <w:lvlText w:val="%1.%2.%3.%4.%5.%6"/>
      <w:lvlJc w:val="left"/>
      <w:pPr>
        <w:tabs>
          <w:tab w:val="left" w:pos="1800"/>
        </w:tabs>
        <w:ind w:left="1800" w:hanging="1800"/>
      </w:pPr>
      <w:rPr>
        <w:rFonts w:hint="default"/>
      </w:rPr>
    </w:lvl>
    <w:lvl w:ilvl="6" w:tentative="0">
      <w:start w:val="1"/>
      <w:numFmt w:val="decimal"/>
      <w:lvlText w:val="%1.%2.%3.%4.%5.%6.%7"/>
      <w:lvlJc w:val="left"/>
      <w:pPr>
        <w:tabs>
          <w:tab w:val="left" w:pos="1800"/>
        </w:tabs>
        <w:ind w:left="1800" w:hanging="1800"/>
      </w:pPr>
      <w:rPr>
        <w:rFonts w:hint="default"/>
      </w:rPr>
    </w:lvl>
    <w:lvl w:ilvl="7" w:tentative="0">
      <w:start w:val="1"/>
      <w:numFmt w:val="decimal"/>
      <w:lvlText w:val="%1.%2.%3.%4.%5.%6.%7.%8"/>
      <w:lvlJc w:val="left"/>
      <w:pPr>
        <w:tabs>
          <w:tab w:val="left" w:pos="2160"/>
        </w:tabs>
        <w:ind w:left="2160" w:hanging="2160"/>
      </w:pPr>
      <w:rPr>
        <w:rFonts w:hint="default"/>
      </w:rPr>
    </w:lvl>
    <w:lvl w:ilvl="8" w:tentative="0">
      <w:start w:val="1"/>
      <w:numFmt w:val="decimal"/>
      <w:lvlText w:val="%1.%2.%3.%4.%5.%6.%7.%8.%9"/>
      <w:lvlJc w:val="left"/>
      <w:pPr>
        <w:tabs>
          <w:tab w:val="left" w:pos="2520"/>
        </w:tabs>
        <w:ind w:left="2520" w:hanging="2520"/>
      </w:pPr>
      <w:rPr>
        <w:rFonts w:hint="default"/>
      </w:rPr>
    </w:lvl>
  </w:abstractNum>
  <w:abstractNum w:abstractNumId="82">
    <w:nsid w:val="2C434264"/>
    <w:multiLevelType w:val="multilevel"/>
    <w:tmpl w:val="2C434264"/>
    <w:lvl w:ilvl="0" w:tentative="0">
      <w:start w:val="1"/>
      <w:numFmt w:val="decimal"/>
      <w:pStyle w:val="2843"/>
      <w:lvlText w:val="%1"/>
      <w:lvlJc w:val="left"/>
      <w:pPr>
        <w:tabs>
          <w:tab w:val="left" w:pos="432"/>
        </w:tabs>
        <w:ind w:left="0" w:firstLine="284"/>
      </w:pPr>
      <w:rPr>
        <w:rFonts w:hint="eastAsia"/>
      </w:rPr>
    </w:lvl>
    <w:lvl w:ilvl="1" w:tentative="0">
      <w:start w:val="1"/>
      <w:numFmt w:val="decimal"/>
      <w:lvlText w:val="%1.%2"/>
      <w:lvlJc w:val="left"/>
      <w:pPr>
        <w:tabs>
          <w:tab w:val="left" w:pos="432"/>
        </w:tabs>
        <w:ind w:left="0" w:firstLine="284"/>
      </w:pPr>
      <w:rPr>
        <w:rFonts w:hint="eastAsia" w:ascii="宋体" w:hAnsi="宋体" w:eastAsia="宋体"/>
        <w:sz w:val="28"/>
        <w:szCs w:val="28"/>
      </w:rPr>
    </w:lvl>
    <w:lvl w:ilvl="2" w:tentative="0">
      <w:start w:val="1"/>
      <w:numFmt w:val="decimal"/>
      <w:lvlText w:val="%1.%2.%3"/>
      <w:lvlJc w:val="left"/>
      <w:pPr>
        <w:tabs>
          <w:tab w:val="left" w:pos="432"/>
        </w:tabs>
        <w:ind w:left="0" w:firstLine="284"/>
      </w:pPr>
      <w:rPr>
        <w:rFonts w:hint="eastAsia" w:ascii="宋体" w:hAnsi="宋体" w:eastAsia="宋体"/>
        <w:sz w:val="28"/>
        <w:szCs w:val="28"/>
      </w:rPr>
    </w:lvl>
    <w:lvl w:ilvl="3" w:tentative="0">
      <w:start w:val="1"/>
      <w:numFmt w:val="decimal"/>
      <w:lvlText w:val="%1.%2.%3.%4"/>
      <w:lvlJc w:val="left"/>
      <w:pPr>
        <w:tabs>
          <w:tab w:val="left" w:pos="432"/>
        </w:tabs>
        <w:ind w:left="0" w:firstLine="284"/>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16"/>
        <w:szCs w:val="0"/>
        <w:u w:val="none" w:color="000000"/>
        <w:vertAlign w:val="baseline"/>
      </w:rPr>
    </w:lvl>
    <w:lvl w:ilvl="4" w:tentative="0">
      <w:start w:val="1"/>
      <w:numFmt w:val="decimal"/>
      <w:lvlText w:val="%1.%2.%3.%4.%5"/>
      <w:lvlJc w:val="left"/>
      <w:pPr>
        <w:tabs>
          <w:tab w:val="left" w:pos="1565"/>
        </w:tabs>
        <w:ind w:left="1133" w:firstLine="284"/>
      </w:pPr>
      <w:rPr>
        <w:rFonts w:hint="eastAsia" w:ascii="宋体" w:hAnsi="宋体" w:eastAsia="宋体"/>
      </w:rPr>
    </w:lvl>
    <w:lvl w:ilvl="5" w:tentative="0">
      <w:start w:val="1"/>
      <w:numFmt w:val="decimal"/>
      <w:lvlText w:val="%1.%2.%3.%4.%5.%6"/>
      <w:lvlJc w:val="left"/>
      <w:pPr>
        <w:tabs>
          <w:tab w:val="left" w:pos="432"/>
        </w:tabs>
        <w:ind w:left="0" w:firstLine="284"/>
      </w:pPr>
      <w:rPr>
        <w:rFonts w:hint="eastAsia"/>
      </w:rPr>
    </w:lvl>
    <w:lvl w:ilvl="6" w:tentative="0">
      <w:start w:val="1"/>
      <w:numFmt w:val="decimal"/>
      <w:lvlText w:val="%1.%2.%3.%4.%5.%6.%7"/>
      <w:lvlJc w:val="left"/>
      <w:pPr>
        <w:tabs>
          <w:tab w:val="left" w:pos="432"/>
        </w:tabs>
        <w:ind w:left="0" w:firstLine="284"/>
      </w:pPr>
      <w:rPr>
        <w:rFonts w:hint="eastAsia"/>
      </w:rPr>
    </w:lvl>
    <w:lvl w:ilvl="7" w:tentative="0">
      <w:start w:val="1"/>
      <w:numFmt w:val="decimal"/>
      <w:lvlText w:val="%1.%2.%3.%4.%5.%6.%7.%8"/>
      <w:lvlJc w:val="left"/>
      <w:pPr>
        <w:tabs>
          <w:tab w:val="left" w:pos="432"/>
        </w:tabs>
        <w:ind w:left="0" w:firstLine="284"/>
      </w:pPr>
      <w:rPr>
        <w:rFonts w:hint="eastAsia"/>
      </w:rPr>
    </w:lvl>
    <w:lvl w:ilvl="8" w:tentative="0">
      <w:start w:val="1"/>
      <w:numFmt w:val="decimal"/>
      <w:lvlText w:val="%1.%2.%3.%4.%5.%6.%7.%8.%9"/>
      <w:lvlJc w:val="left"/>
      <w:pPr>
        <w:tabs>
          <w:tab w:val="left" w:pos="432"/>
        </w:tabs>
        <w:ind w:left="0" w:firstLine="284"/>
      </w:pPr>
      <w:rPr>
        <w:rFonts w:hint="eastAsia"/>
      </w:rPr>
    </w:lvl>
  </w:abstractNum>
  <w:abstractNum w:abstractNumId="83">
    <w:nsid w:val="2C711A81"/>
    <w:multiLevelType w:val="multilevel"/>
    <w:tmpl w:val="2C711A81"/>
    <w:lvl w:ilvl="0" w:tentative="0">
      <w:start w:val="1"/>
      <w:numFmt w:val="decimal"/>
      <w:pStyle w:val="825"/>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84">
    <w:nsid w:val="2DBB158C"/>
    <w:multiLevelType w:val="singleLevel"/>
    <w:tmpl w:val="2DBB158C"/>
    <w:lvl w:ilvl="0" w:tentative="0">
      <w:start w:val="1"/>
      <w:numFmt w:val="decimal"/>
      <w:pStyle w:val="3577"/>
      <w:lvlText w:val="%1."/>
      <w:lvlJc w:val="left"/>
      <w:pPr>
        <w:tabs>
          <w:tab w:val="left" w:pos="785"/>
        </w:tabs>
        <w:ind w:left="0" w:firstLine="425"/>
      </w:pPr>
      <w:rPr>
        <w:rFonts w:hint="eastAsia" w:ascii="宋体" w:eastAsia="宋体"/>
      </w:rPr>
    </w:lvl>
  </w:abstractNum>
  <w:abstractNum w:abstractNumId="85">
    <w:nsid w:val="2E3D1E2A"/>
    <w:multiLevelType w:val="multilevel"/>
    <w:tmpl w:val="2E3D1E2A"/>
    <w:lvl w:ilvl="0" w:tentative="0">
      <w:start w:val="1"/>
      <w:numFmt w:val="decimal"/>
      <w:pStyle w:val="1395"/>
      <w:lvlText w:val="%1."/>
      <w:lvlJc w:val="left"/>
      <w:pPr>
        <w:tabs>
          <w:tab w:val="left" w:pos="883"/>
        </w:tabs>
        <w:ind w:left="883" w:hanging="420"/>
      </w:pPr>
      <w:rPr>
        <w:rFonts w:hint="eastAsia" w:ascii="宋体" w:hAnsi="宋体" w:eastAsia="宋体"/>
      </w:rPr>
    </w:lvl>
    <w:lvl w:ilvl="1" w:tentative="0">
      <w:start w:val="1"/>
      <w:numFmt w:val="bullet"/>
      <w:lvlText w:val=""/>
      <w:lvlJc w:val="left"/>
      <w:pPr>
        <w:tabs>
          <w:tab w:val="left" w:pos="840"/>
        </w:tabs>
        <w:ind w:left="840" w:hanging="420"/>
      </w:pPr>
      <w:rPr>
        <w:rFonts w:hint="default" w:ascii="Symbol" w:hAnsi="Symbol"/>
        <w:color w:val="auto"/>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6">
    <w:nsid w:val="2F494588"/>
    <w:multiLevelType w:val="multilevel"/>
    <w:tmpl w:val="2F494588"/>
    <w:lvl w:ilvl="0" w:tentative="0">
      <w:start w:val="1"/>
      <w:numFmt w:val="decimal"/>
      <w:pStyle w:val="499"/>
      <w:lvlText w:val="表%1"/>
      <w:lvlJc w:val="center"/>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7">
    <w:nsid w:val="2F7B38D0"/>
    <w:multiLevelType w:val="multilevel"/>
    <w:tmpl w:val="2F7B38D0"/>
    <w:lvl w:ilvl="0" w:tentative="0">
      <w:start w:val="1"/>
      <w:numFmt w:val="decimal"/>
      <w:pStyle w:val="3643"/>
      <w:lvlText w:val="%1）"/>
      <w:lvlJc w:val="left"/>
      <w:pPr>
        <w:tabs>
          <w:tab w:val="left" w:pos="198"/>
        </w:tabs>
        <w:ind w:left="839" w:hanging="436"/>
      </w:pPr>
      <w:rPr>
        <w:rFonts w:hint="default" w:ascii="Times New Roman" w:hAnsi="Times New Roman" w:eastAsia="宋体"/>
        <w:b/>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8">
    <w:nsid w:val="3049116C"/>
    <w:multiLevelType w:val="multilevel"/>
    <w:tmpl w:val="3049116C"/>
    <w:lvl w:ilvl="0" w:tentative="0">
      <w:start w:val="2"/>
      <w:numFmt w:val="decimal"/>
      <w:pStyle w:val="2323"/>
      <w:lvlText w:val="%1"/>
      <w:lvlJc w:val="left"/>
      <w:pPr>
        <w:ind w:left="456" w:hanging="456"/>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89">
    <w:nsid w:val="313E53FA"/>
    <w:multiLevelType w:val="multilevel"/>
    <w:tmpl w:val="313E53FA"/>
    <w:lvl w:ilvl="0" w:tentative="0">
      <w:start w:val="1"/>
      <w:numFmt w:val="decimal"/>
      <w:pStyle w:val="3867"/>
      <w:lvlText w:val="%1."/>
      <w:lvlJc w:val="left"/>
      <w:pPr>
        <w:ind w:left="840" w:hanging="420"/>
      </w:pPr>
    </w:lvl>
    <w:lvl w:ilvl="1" w:tentative="0">
      <w:start w:val="1"/>
      <w:numFmt w:val="lowerLetter"/>
      <w:pStyle w:val="3308"/>
      <w:lvlText w:val="%2)"/>
      <w:lvlJc w:val="left"/>
      <w:pPr>
        <w:ind w:left="1260" w:hanging="420"/>
      </w:pPr>
    </w:lvl>
    <w:lvl w:ilvl="2" w:tentative="0">
      <w:start w:val="1"/>
      <w:numFmt w:val="lowerRoman"/>
      <w:pStyle w:val="1678"/>
      <w:lvlText w:val="%3."/>
      <w:lvlJc w:val="right"/>
      <w:pPr>
        <w:ind w:left="1680" w:hanging="420"/>
      </w:pPr>
    </w:lvl>
    <w:lvl w:ilvl="3" w:tentative="0">
      <w:start w:val="1"/>
      <w:numFmt w:val="decimal"/>
      <w:pStyle w:val="2646"/>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0">
    <w:nsid w:val="3146156C"/>
    <w:multiLevelType w:val="multilevel"/>
    <w:tmpl w:val="3146156C"/>
    <w:lvl w:ilvl="0" w:tentative="0">
      <w:start w:val="1"/>
      <w:numFmt w:val="decimal"/>
      <w:pStyle w:val="268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1">
    <w:nsid w:val="31664003"/>
    <w:multiLevelType w:val="multilevel"/>
    <w:tmpl w:val="31664003"/>
    <w:lvl w:ilvl="0" w:tentative="0">
      <w:start w:val="1"/>
      <w:numFmt w:val="bullet"/>
      <w:pStyle w:val="2233"/>
      <w:lvlText w:val=""/>
      <w:lvlJc w:val="left"/>
      <w:pPr>
        <w:tabs>
          <w:tab w:val="left" w:pos="2181"/>
        </w:tabs>
        <w:ind w:left="2181" w:hanging="397"/>
      </w:pPr>
      <w:rPr>
        <w:rFonts w:hint="default" w:ascii="Wingdings" w:hAnsi="Wingdings"/>
      </w:rPr>
    </w:lvl>
    <w:lvl w:ilvl="1" w:tentative="0">
      <w:start w:val="1"/>
      <w:numFmt w:val="bullet"/>
      <w:lvlText w:val=""/>
      <w:lvlJc w:val="left"/>
      <w:pPr>
        <w:tabs>
          <w:tab w:val="left" w:pos="1722"/>
        </w:tabs>
        <w:ind w:left="1722" w:hanging="420"/>
      </w:pPr>
      <w:rPr>
        <w:rFonts w:hint="default" w:ascii="Wingdings" w:hAnsi="Wingdings"/>
      </w:rPr>
    </w:lvl>
    <w:lvl w:ilvl="2" w:tentative="0">
      <w:start w:val="1"/>
      <w:numFmt w:val="bullet"/>
      <w:lvlText w:val=""/>
      <w:lvlJc w:val="left"/>
      <w:pPr>
        <w:tabs>
          <w:tab w:val="left" w:pos="2142"/>
        </w:tabs>
        <w:ind w:left="2142" w:hanging="420"/>
      </w:pPr>
      <w:rPr>
        <w:rFonts w:hint="default" w:ascii="Wingdings" w:hAnsi="Wingdings"/>
      </w:rPr>
    </w:lvl>
    <w:lvl w:ilvl="3" w:tentative="0">
      <w:start w:val="1"/>
      <w:numFmt w:val="bullet"/>
      <w:lvlText w:val=""/>
      <w:lvlJc w:val="left"/>
      <w:pPr>
        <w:tabs>
          <w:tab w:val="left" w:pos="2562"/>
        </w:tabs>
        <w:ind w:left="2562" w:hanging="420"/>
      </w:pPr>
      <w:rPr>
        <w:rFonts w:hint="default" w:ascii="Wingdings" w:hAnsi="Wingdings"/>
      </w:rPr>
    </w:lvl>
    <w:lvl w:ilvl="4" w:tentative="0">
      <w:start w:val="1"/>
      <w:numFmt w:val="bullet"/>
      <w:lvlText w:val=""/>
      <w:lvlJc w:val="left"/>
      <w:pPr>
        <w:tabs>
          <w:tab w:val="left" w:pos="2982"/>
        </w:tabs>
        <w:ind w:left="2982" w:hanging="420"/>
      </w:pPr>
      <w:rPr>
        <w:rFonts w:hint="default" w:ascii="Wingdings" w:hAnsi="Wingdings"/>
      </w:rPr>
    </w:lvl>
    <w:lvl w:ilvl="5" w:tentative="0">
      <w:start w:val="1"/>
      <w:numFmt w:val="bullet"/>
      <w:lvlText w:val=""/>
      <w:lvlJc w:val="left"/>
      <w:pPr>
        <w:tabs>
          <w:tab w:val="left" w:pos="3402"/>
        </w:tabs>
        <w:ind w:left="3402" w:hanging="420"/>
      </w:pPr>
      <w:rPr>
        <w:rFonts w:hint="default" w:ascii="Wingdings" w:hAnsi="Wingdings"/>
      </w:rPr>
    </w:lvl>
    <w:lvl w:ilvl="6" w:tentative="0">
      <w:start w:val="1"/>
      <w:numFmt w:val="bullet"/>
      <w:lvlText w:val=""/>
      <w:lvlJc w:val="left"/>
      <w:pPr>
        <w:tabs>
          <w:tab w:val="left" w:pos="3822"/>
        </w:tabs>
        <w:ind w:left="3822" w:hanging="420"/>
      </w:pPr>
      <w:rPr>
        <w:rFonts w:hint="default" w:ascii="Wingdings" w:hAnsi="Wingdings"/>
      </w:rPr>
    </w:lvl>
    <w:lvl w:ilvl="7" w:tentative="0">
      <w:start w:val="1"/>
      <w:numFmt w:val="bullet"/>
      <w:lvlText w:val=""/>
      <w:lvlJc w:val="left"/>
      <w:pPr>
        <w:tabs>
          <w:tab w:val="left" w:pos="4242"/>
        </w:tabs>
        <w:ind w:left="4242" w:hanging="420"/>
      </w:pPr>
      <w:rPr>
        <w:rFonts w:hint="default" w:ascii="Wingdings" w:hAnsi="Wingdings"/>
      </w:rPr>
    </w:lvl>
    <w:lvl w:ilvl="8" w:tentative="0">
      <w:start w:val="1"/>
      <w:numFmt w:val="bullet"/>
      <w:lvlText w:val=""/>
      <w:lvlJc w:val="left"/>
      <w:pPr>
        <w:tabs>
          <w:tab w:val="left" w:pos="4662"/>
        </w:tabs>
        <w:ind w:left="4662" w:hanging="420"/>
      </w:pPr>
      <w:rPr>
        <w:rFonts w:hint="default" w:ascii="Wingdings" w:hAnsi="Wingdings"/>
      </w:rPr>
    </w:lvl>
  </w:abstractNum>
  <w:abstractNum w:abstractNumId="92">
    <w:nsid w:val="326B6D26"/>
    <w:multiLevelType w:val="multilevel"/>
    <w:tmpl w:val="326B6D26"/>
    <w:lvl w:ilvl="0" w:tentative="0">
      <w:start w:val="1"/>
      <w:numFmt w:val="decimal"/>
      <w:pStyle w:val="3283"/>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pStyle w:val="1814"/>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93">
    <w:nsid w:val="328B3266"/>
    <w:multiLevelType w:val="multilevel"/>
    <w:tmpl w:val="328B3266"/>
    <w:lvl w:ilvl="0" w:tentative="0">
      <w:start w:val="1"/>
      <w:numFmt w:val="bullet"/>
      <w:pStyle w:val="3539"/>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94">
    <w:nsid w:val="32A21C79"/>
    <w:multiLevelType w:val="multilevel"/>
    <w:tmpl w:val="32A21C79"/>
    <w:lvl w:ilvl="0" w:tentative="0">
      <w:start w:val="1"/>
      <w:numFmt w:val="decimal"/>
      <w:pStyle w:val="1399"/>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5">
    <w:nsid w:val="32B929E6"/>
    <w:multiLevelType w:val="multilevel"/>
    <w:tmpl w:val="32B929E6"/>
    <w:lvl w:ilvl="0" w:tentative="0">
      <w:start w:val="1"/>
      <w:numFmt w:val="bullet"/>
      <w:pStyle w:val="4031"/>
      <w:lvlText w:val=""/>
      <w:lvlJc w:val="left"/>
      <w:pPr>
        <w:tabs>
          <w:tab w:val="left" w:pos="794"/>
        </w:tabs>
        <w:ind w:left="1021" w:hanging="227"/>
      </w:pPr>
      <w:rPr>
        <w:rFonts w:hint="default" w:ascii="Symbol" w:hAnsi="Symbol"/>
        <w:color w:val="auto"/>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6">
    <w:nsid w:val="3473589E"/>
    <w:multiLevelType w:val="multilevel"/>
    <w:tmpl w:val="3473589E"/>
    <w:lvl w:ilvl="0" w:tentative="0">
      <w:start w:val="1"/>
      <w:numFmt w:val="decimal"/>
      <w:pStyle w:val="1280"/>
      <w:lvlText w:val="%1."/>
      <w:lvlJc w:val="left"/>
      <w:pPr>
        <w:ind w:left="840" w:hanging="420"/>
      </w:pPr>
    </w:lvl>
    <w:lvl w:ilvl="1" w:tentative="0">
      <w:start w:val="1"/>
      <w:numFmt w:val="lowerLetter"/>
      <w:pStyle w:val="1279"/>
      <w:lvlText w:val="%2)"/>
      <w:lvlJc w:val="left"/>
      <w:pPr>
        <w:ind w:left="1260" w:hanging="420"/>
      </w:pPr>
    </w:lvl>
    <w:lvl w:ilvl="2" w:tentative="0">
      <w:start w:val="1"/>
      <w:numFmt w:val="lowerRoman"/>
      <w:pStyle w:val="1457"/>
      <w:lvlText w:val="%3."/>
      <w:lvlJc w:val="right"/>
      <w:pPr>
        <w:ind w:left="1680" w:hanging="420"/>
      </w:pPr>
    </w:lvl>
    <w:lvl w:ilvl="3" w:tentative="0">
      <w:start w:val="1"/>
      <w:numFmt w:val="decimal"/>
      <w:pStyle w:val="2836"/>
      <w:lvlText w:val="%4."/>
      <w:lvlJc w:val="left"/>
      <w:pPr>
        <w:ind w:left="2100" w:hanging="420"/>
      </w:pPr>
    </w:lvl>
    <w:lvl w:ilvl="4" w:tentative="0">
      <w:start w:val="1"/>
      <w:numFmt w:val="lowerLetter"/>
      <w:pStyle w:val="3327"/>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7">
    <w:nsid w:val="34DF7F44"/>
    <w:multiLevelType w:val="singleLevel"/>
    <w:tmpl w:val="34DF7F44"/>
    <w:lvl w:ilvl="0" w:tentative="0">
      <w:start w:val="1"/>
      <w:numFmt w:val="decimal"/>
      <w:pStyle w:val="4044"/>
      <w:lvlText w:val="%1)"/>
      <w:lvlJc w:val="left"/>
      <w:pPr>
        <w:tabs>
          <w:tab w:val="left" w:pos="785"/>
        </w:tabs>
        <w:ind w:left="0" w:firstLine="425"/>
      </w:pPr>
      <w:rPr>
        <w:rFonts w:hint="eastAsia"/>
      </w:rPr>
    </w:lvl>
  </w:abstractNum>
  <w:abstractNum w:abstractNumId="98">
    <w:nsid w:val="3508396E"/>
    <w:multiLevelType w:val="multilevel"/>
    <w:tmpl w:val="3508396E"/>
    <w:lvl w:ilvl="0" w:tentative="0">
      <w:start w:val="1"/>
      <w:numFmt w:val="decimal"/>
      <w:pStyle w:val="3546"/>
      <w:suff w:val="space"/>
      <w:lvlText w:val="第%1章"/>
      <w:lvlJc w:val="left"/>
      <w:pPr>
        <w:ind w:left="0" w:firstLine="0"/>
      </w:pPr>
      <w:rPr>
        <w:b w:val="0"/>
        <w:i w:val="0"/>
        <w:sz w:val="36"/>
        <w:szCs w:val="36"/>
      </w:rPr>
    </w:lvl>
    <w:lvl w:ilvl="1" w:tentative="0">
      <w:start w:val="1"/>
      <w:numFmt w:val="decimal"/>
      <w:suff w:val="space"/>
      <w:lvlText w:val="%1.%2 "/>
      <w:lvlJc w:val="left"/>
      <w:pPr>
        <w:ind w:left="0" w:firstLine="0"/>
      </w:pPr>
    </w:lvl>
    <w:lvl w:ilvl="2" w:tentative="0">
      <w:start w:val="1"/>
      <w:numFmt w:val="decimal"/>
      <w:suff w:val="space"/>
      <w:lvlText w:val="%1.%2.%3 "/>
      <w:lvlJc w:val="left"/>
      <w:pPr>
        <w:ind w:left="0" w:firstLine="0"/>
      </w:pPr>
    </w:lvl>
    <w:lvl w:ilvl="3" w:tentative="0">
      <w:start w:val="1"/>
      <w:numFmt w:val="none"/>
      <w:suff w:val="nothing"/>
      <w:lvlText w:val=""/>
      <w:lvlJc w:val="left"/>
      <w:pPr>
        <w:ind w:left="200" w:firstLine="0"/>
      </w:pPr>
    </w:lvl>
    <w:lvl w:ilvl="4" w:tentative="0">
      <w:start w:val="1"/>
      <w:numFmt w:val="none"/>
      <w:suff w:val="nothing"/>
      <w:lvlText w:val=""/>
      <w:lvlJc w:val="left"/>
      <w:pPr>
        <w:ind w:left="200" w:firstLine="0"/>
      </w:pPr>
    </w:lvl>
    <w:lvl w:ilvl="5" w:tentative="0">
      <w:start w:val="1"/>
      <w:numFmt w:val="none"/>
      <w:suff w:val="nothing"/>
      <w:lvlText w:val=""/>
      <w:lvlJc w:val="left"/>
      <w:pPr>
        <w:ind w:left="200" w:firstLine="0"/>
      </w:pPr>
    </w:lvl>
    <w:lvl w:ilvl="6" w:tentative="0">
      <w:start w:val="1"/>
      <w:numFmt w:val="none"/>
      <w:suff w:val="nothing"/>
      <w:lvlText w:val=""/>
      <w:lvlJc w:val="left"/>
      <w:pPr>
        <w:ind w:left="200" w:firstLine="0"/>
      </w:pPr>
    </w:lvl>
    <w:lvl w:ilvl="7" w:tentative="0">
      <w:start w:val="1"/>
      <w:numFmt w:val="none"/>
      <w:suff w:val="nothing"/>
      <w:lvlText w:val=""/>
      <w:lvlJc w:val="left"/>
      <w:pPr>
        <w:ind w:left="200" w:firstLine="0"/>
      </w:pPr>
    </w:lvl>
    <w:lvl w:ilvl="8" w:tentative="0">
      <w:start w:val="1"/>
      <w:numFmt w:val="none"/>
      <w:suff w:val="nothing"/>
      <w:lvlText w:val=""/>
      <w:lvlJc w:val="left"/>
      <w:pPr>
        <w:ind w:left="200" w:firstLine="0"/>
      </w:pPr>
    </w:lvl>
  </w:abstractNum>
  <w:abstractNum w:abstractNumId="99">
    <w:nsid w:val="352F1AA4"/>
    <w:multiLevelType w:val="multilevel"/>
    <w:tmpl w:val="352F1AA4"/>
    <w:lvl w:ilvl="0" w:tentative="0">
      <w:start w:val="1"/>
      <w:numFmt w:val="decimal"/>
      <w:pStyle w:val="3172"/>
      <w:lvlText w:val="%1、"/>
      <w:lvlJc w:val="left"/>
      <w:pPr>
        <w:ind w:left="1280" w:hanging="720"/>
      </w:pPr>
      <w:rPr>
        <w:rFonts w:hint="default"/>
      </w:rPr>
    </w:lvl>
    <w:lvl w:ilvl="1" w:tentative="0">
      <w:start w:val="1"/>
      <w:numFmt w:val="lowerLetter"/>
      <w:pStyle w:val="390"/>
      <w:lvlText w:val="%2)"/>
      <w:lvlJc w:val="left"/>
      <w:pPr>
        <w:ind w:left="1400" w:hanging="420"/>
      </w:pPr>
    </w:lvl>
    <w:lvl w:ilvl="2" w:tentative="0">
      <w:start w:val="1"/>
      <w:numFmt w:val="lowerRoman"/>
      <w:pStyle w:val="678"/>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00">
    <w:nsid w:val="35885004"/>
    <w:multiLevelType w:val="multilevel"/>
    <w:tmpl w:val="35885004"/>
    <w:lvl w:ilvl="0" w:tentative="0">
      <w:start w:val="1"/>
      <w:numFmt w:val="bullet"/>
      <w:pStyle w:val="3209"/>
      <w:lvlText w:val=""/>
      <w:lvlJc w:val="left"/>
      <w:pPr>
        <w:tabs>
          <w:tab w:val="left" w:pos="1418"/>
        </w:tabs>
        <w:ind w:left="1418" w:hanging="454"/>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1">
    <w:nsid w:val="35900A81"/>
    <w:multiLevelType w:val="multilevel"/>
    <w:tmpl w:val="35900A81"/>
    <w:lvl w:ilvl="0" w:tentative="0">
      <w:start w:val="1"/>
      <w:numFmt w:val="decimal"/>
      <w:pStyle w:val="3131"/>
      <w:lvlText w:val="（%1）"/>
      <w:lvlJc w:val="left"/>
      <w:pPr>
        <w:tabs>
          <w:tab w:val="left" w:pos="1707"/>
        </w:tabs>
        <w:ind w:left="1707"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2">
    <w:nsid w:val="364C531E"/>
    <w:multiLevelType w:val="multilevel"/>
    <w:tmpl w:val="364C531E"/>
    <w:lvl w:ilvl="0" w:tentative="0">
      <w:start w:val="3"/>
      <w:numFmt w:val="decimal"/>
      <w:pStyle w:val="2299"/>
      <w:lvlText w:val="%1"/>
      <w:lvlJc w:val="left"/>
      <w:pPr>
        <w:ind w:left="540" w:hanging="540"/>
      </w:pPr>
      <w:rPr>
        <w:rFonts w:hint="default" w:asciiTheme="majorEastAsia" w:hAnsiTheme="majorEastAsia" w:eastAsiaTheme="majorEastAsia"/>
        <w:color w:val="0563C1" w:themeColor="hyperlink"/>
        <w:u w:val="single"/>
        <w14:textFill>
          <w14:solidFill>
            <w14:schemeClr w14:val="hlink"/>
          </w14:solidFill>
        </w14:textFill>
      </w:rPr>
    </w:lvl>
    <w:lvl w:ilvl="1" w:tentative="0">
      <w:start w:val="3"/>
      <w:numFmt w:val="decimal"/>
      <w:lvlText w:val="%1.%2"/>
      <w:lvlJc w:val="left"/>
      <w:pPr>
        <w:ind w:left="1140" w:hanging="720"/>
      </w:pPr>
      <w:rPr>
        <w:rFonts w:hint="default" w:asciiTheme="majorEastAsia" w:hAnsiTheme="majorEastAsia" w:eastAsiaTheme="majorEastAsia"/>
        <w:color w:val="0563C1" w:themeColor="hyperlink"/>
        <w:u w:val="single"/>
        <w14:textFill>
          <w14:solidFill>
            <w14:schemeClr w14:val="hlink"/>
          </w14:solidFill>
        </w14:textFill>
      </w:rPr>
    </w:lvl>
    <w:lvl w:ilvl="2" w:tentative="0">
      <w:start w:val="3"/>
      <w:numFmt w:val="decimal"/>
      <w:lvlText w:val="%1.%2.%3"/>
      <w:lvlJc w:val="left"/>
      <w:pPr>
        <w:ind w:left="2280" w:hanging="1440"/>
      </w:pPr>
      <w:rPr>
        <w:rFonts w:hint="default" w:asciiTheme="majorEastAsia" w:hAnsiTheme="majorEastAsia" w:eastAsiaTheme="majorEastAsia"/>
        <w:color w:val="0563C1" w:themeColor="hyperlink"/>
        <w:u w:val="single"/>
        <w14:textFill>
          <w14:solidFill>
            <w14:schemeClr w14:val="hlink"/>
          </w14:solidFill>
        </w14:textFill>
      </w:rPr>
    </w:lvl>
    <w:lvl w:ilvl="3" w:tentative="0">
      <w:start w:val="1"/>
      <w:numFmt w:val="decimal"/>
      <w:lvlText w:val="%1.%2.%3.%4"/>
      <w:lvlJc w:val="left"/>
      <w:pPr>
        <w:ind w:left="3060" w:hanging="1800"/>
      </w:pPr>
      <w:rPr>
        <w:rFonts w:hint="default" w:asciiTheme="majorEastAsia" w:hAnsiTheme="majorEastAsia" w:eastAsiaTheme="majorEastAsia"/>
        <w:color w:val="0563C1" w:themeColor="hyperlink"/>
        <w:u w:val="single"/>
        <w14:textFill>
          <w14:solidFill>
            <w14:schemeClr w14:val="hlink"/>
          </w14:solidFill>
        </w14:textFill>
      </w:rPr>
    </w:lvl>
    <w:lvl w:ilvl="4" w:tentative="0">
      <w:start w:val="1"/>
      <w:numFmt w:val="decimal"/>
      <w:lvlText w:val="%1.%2.%3.%4.%5"/>
      <w:lvlJc w:val="left"/>
      <w:pPr>
        <w:ind w:left="3840" w:hanging="2160"/>
      </w:pPr>
      <w:rPr>
        <w:rFonts w:hint="default" w:asciiTheme="majorEastAsia" w:hAnsiTheme="majorEastAsia" w:eastAsiaTheme="majorEastAsia"/>
        <w:color w:val="0563C1" w:themeColor="hyperlink"/>
        <w:u w:val="single"/>
        <w14:textFill>
          <w14:solidFill>
            <w14:schemeClr w14:val="hlink"/>
          </w14:solidFill>
        </w14:textFill>
      </w:rPr>
    </w:lvl>
    <w:lvl w:ilvl="5" w:tentative="0">
      <w:start w:val="1"/>
      <w:numFmt w:val="decimal"/>
      <w:lvlText w:val="%1.%2.%3.%4.%5.%6"/>
      <w:lvlJc w:val="left"/>
      <w:pPr>
        <w:ind w:left="4620" w:hanging="2520"/>
      </w:pPr>
      <w:rPr>
        <w:rFonts w:hint="default" w:asciiTheme="majorEastAsia" w:hAnsiTheme="majorEastAsia" w:eastAsiaTheme="majorEastAsia"/>
        <w:color w:val="0563C1" w:themeColor="hyperlink"/>
        <w:u w:val="single"/>
        <w14:textFill>
          <w14:solidFill>
            <w14:schemeClr w14:val="hlink"/>
          </w14:solidFill>
        </w14:textFill>
      </w:rPr>
    </w:lvl>
    <w:lvl w:ilvl="6" w:tentative="0">
      <w:start w:val="1"/>
      <w:numFmt w:val="decimal"/>
      <w:lvlText w:val="%1.%2.%3.%4.%5.%6.%7"/>
      <w:lvlJc w:val="left"/>
      <w:pPr>
        <w:ind w:left="5760" w:hanging="3240"/>
      </w:pPr>
      <w:rPr>
        <w:rFonts w:hint="default" w:asciiTheme="majorEastAsia" w:hAnsiTheme="majorEastAsia" w:eastAsiaTheme="majorEastAsia"/>
        <w:color w:val="0563C1" w:themeColor="hyperlink"/>
        <w:u w:val="single"/>
        <w14:textFill>
          <w14:solidFill>
            <w14:schemeClr w14:val="hlink"/>
          </w14:solidFill>
        </w14:textFill>
      </w:rPr>
    </w:lvl>
    <w:lvl w:ilvl="7" w:tentative="0">
      <w:start w:val="1"/>
      <w:numFmt w:val="decimal"/>
      <w:lvlText w:val="%1.%2.%3.%4.%5.%6.%7.%8"/>
      <w:lvlJc w:val="left"/>
      <w:pPr>
        <w:ind w:left="6540" w:hanging="3600"/>
      </w:pPr>
      <w:rPr>
        <w:rFonts w:hint="default" w:asciiTheme="majorEastAsia" w:hAnsiTheme="majorEastAsia" w:eastAsiaTheme="majorEastAsia"/>
        <w:color w:val="0563C1" w:themeColor="hyperlink"/>
        <w:u w:val="single"/>
        <w14:textFill>
          <w14:solidFill>
            <w14:schemeClr w14:val="hlink"/>
          </w14:solidFill>
        </w14:textFill>
      </w:rPr>
    </w:lvl>
    <w:lvl w:ilvl="8" w:tentative="0">
      <w:start w:val="1"/>
      <w:numFmt w:val="decimal"/>
      <w:lvlText w:val="%1.%2.%3.%4.%5.%6.%7.%8.%9"/>
      <w:lvlJc w:val="left"/>
      <w:pPr>
        <w:ind w:left="7320" w:hanging="3960"/>
      </w:pPr>
      <w:rPr>
        <w:rFonts w:hint="default" w:asciiTheme="majorEastAsia" w:hAnsiTheme="majorEastAsia" w:eastAsiaTheme="majorEastAsia"/>
        <w:color w:val="0563C1" w:themeColor="hyperlink"/>
        <w:u w:val="single"/>
        <w14:textFill>
          <w14:solidFill>
            <w14:schemeClr w14:val="hlink"/>
          </w14:solidFill>
        </w14:textFill>
      </w:rPr>
    </w:lvl>
  </w:abstractNum>
  <w:abstractNum w:abstractNumId="103">
    <w:nsid w:val="37CB35F9"/>
    <w:multiLevelType w:val="multilevel"/>
    <w:tmpl w:val="37CB35F9"/>
    <w:lvl w:ilvl="0" w:tentative="0">
      <w:start w:val="1"/>
      <w:numFmt w:val="decimal"/>
      <w:pStyle w:val="65"/>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4">
    <w:nsid w:val="37F2005E"/>
    <w:multiLevelType w:val="multilevel"/>
    <w:tmpl w:val="37F2005E"/>
    <w:lvl w:ilvl="0" w:tentative="0">
      <w:start w:val="1"/>
      <w:numFmt w:val="bullet"/>
      <w:lvlText w:val=""/>
      <w:lvlJc w:val="left"/>
      <w:pPr>
        <w:tabs>
          <w:tab w:val="left" w:pos="601"/>
        </w:tabs>
        <w:ind w:left="601" w:hanging="420"/>
      </w:pPr>
      <w:rPr>
        <w:rFonts w:hint="default" w:ascii="Wingdings" w:hAnsi="Wingdings"/>
      </w:rPr>
    </w:lvl>
    <w:lvl w:ilvl="1" w:tentative="0">
      <w:start w:val="1"/>
      <w:numFmt w:val="bullet"/>
      <w:lvlText w:val=""/>
      <w:lvlJc w:val="left"/>
      <w:pPr>
        <w:tabs>
          <w:tab w:val="left" w:pos="1021"/>
        </w:tabs>
        <w:ind w:left="1021" w:hanging="420"/>
      </w:pPr>
      <w:rPr>
        <w:rFonts w:hint="default" w:ascii="Wingdings" w:hAnsi="Wingdings"/>
      </w:rPr>
    </w:lvl>
    <w:lvl w:ilvl="2" w:tentative="0">
      <w:start w:val="1"/>
      <w:numFmt w:val="bullet"/>
      <w:pStyle w:val="2859"/>
      <w:lvlText w:val=""/>
      <w:lvlJc w:val="left"/>
      <w:pPr>
        <w:tabs>
          <w:tab w:val="left" w:pos="1441"/>
        </w:tabs>
        <w:ind w:left="1441" w:hanging="420"/>
      </w:pPr>
      <w:rPr>
        <w:rFonts w:hint="default" w:ascii="Wingdings" w:hAnsi="Wingdings"/>
      </w:rPr>
    </w:lvl>
    <w:lvl w:ilvl="3" w:tentative="0">
      <w:start w:val="1"/>
      <w:numFmt w:val="bullet"/>
      <w:lvlText w:val=""/>
      <w:lvlJc w:val="left"/>
      <w:pPr>
        <w:tabs>
          <w:tab w:val="left" w:pos="1861"/>
        </w:tabs>
        <w:ind w:left="1861" w:hanging="420"/>
      </w:pPr>
      <w:rPr>
        <w:rFonts w:hint="default" w:ascii="Wingdings" w:hAnsi="Wingdings"/>
      </w:rPr>
    </w:lvl>
    <w:lvl w:ilvl="4" w:tentative="0">
      <w:start w:val="1"/>
      <w:numFmt w:val="bullet"/>
      <w:lvlText w:val=""/>
      <w:lvlJc w:val="left"/>
      <w:pPr>
        <w:tabs>
          <w:tab w:val="left" w:pos="2281"/>
        </w:tabs>
        <w:ind w:left="2281" w:hanging="420"/>
      </w:pPr>
      <w:rPr>
        <w:rFonts w:hint="default" w:ascii="Wingdings" w:hAnsi="Wingdings"/>
      </w:rPr>
    </w:lvl>
    <w:lvl w:ilvl="5" w:tentative="0">
      <w:start w:val="1"/>
      <w:numFmt w:val="bullet"/>
      <w:lvlText w:val=""/>
      <w:lvlJc w:val="left"/>
      <w:pPr>
        <w:tabs>
          <w:tab w:val="left" w:pos="2701"/>
        </w:tabs>
        <w:ind w:left="2701" w:hanging="420"/>
      </w:pPr>
      <w:rPr>
        <w:rFonts w:hint="default" w:ascii="Wingdings" w:hAnsi="Wingdings"/>
      </w:rPr>
    </w:lvl>
    <w:lvl w:ilvl="6" w:tentative="0">
      <w:start w:val="1"/>
      <w:numFmt w:val="bullet"/>
      <w:lvlText w:val=""/>
      <w:lvlJc w:val="left"/>
      <w:pPr>
        <w:tabs>
          <w:tab w:val="left" w:pos="3121"/>
        </w:tabs>
        <w:ind w:left="3121" w:hanging="420"/>
      </w:pPr>
      <w:rPr>
        <w:rFonts w:hint="default" w:ascii="Wingdings" w:hAnsi="Wingdings"/>
      </w:rPr>
    </w:lvl>
    <w:lvl w:ilvl="7" w:tentative="0">
      <w:start w:val="1"/>
      <w:numFmt w:val="bullet"/>
      <w:lvlText w:val=""/>
      <w:lvlJc w:val="left"/>
      <w:pPr>
        <w:tabs>
          <w:tab w:val="left" w:pos="3541"/>
        </w:tabs>
        <w:ind w:left="3541" w:hanging="420"/>
      </w:pPr>
      <w:rPr>
        <w:rFonts w:hint="default" w:ascii="Wingdings" w:hAnsi="Wingdings"/>
      </w:rPr>
    </w:lvl>
    <w:lvl w:ilvl="8" w:tentative="0">
      <w:start w:val="1"/>
      <w:numFmt w:val="bullet"/>
      <w:lvlText w:val=""/>
      <w:lvlJc w:val="left"/>
      <w:pPr>
        <w:tabs>
          <w:tab w:val="left" w:pos="3961"/>
        </w:tabs>
        <w:ind w:left="3961" w:hanging="420"/>
      </w:pPr>
      <w:rPr>
        <w:rFonts w:hint="default" w:ascii="Wingdings" w:hAnsi="Wingdings"/>
      </w:rPr>
    </w:lvl>
  </w:abstractNum>
  <w:abstractNum w:abstractNumId="105">
    <w:nsid w:val="391D5D6C"/>
    <w:multiLevelType w:val="multilevel"/>
    <w:tmpl w:val="391D5D6C"/>
    <w:lvl w:ilvl="0" w:tentative="0">
      <w:start w:val="1"/>
      <w:numFmt w:val="bullet"/>
      <w:pStyle w:val="1650"/>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6">
    <w:nsid w:val="39A07A31"/>
    <w:multiLevelType w:val="multilevel"/>
    <w:tmpl w:val="39A07A31"/>
    <w:lvl w:ilvl="0" w:tentative="0">
      <w:start w:val="1"/>
      <w:numFmt w:val="decimal"/>
      <w:pStyle w:val="4026"/>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1080"/>
        </w:tabs>
        <w:ind w:left="1080" w:hanging="720"/>
      </w:pPr>
      <w:rPr>
        <w:rFonts w:hint="eastAsia"/>
      </w:rPr>
    </w:lvl>
    <w:lvl w:ilvl="3" w:tentative="0">
      <w:start w:val="1"/>
      <w:numFmt w:val="decimal"/>
      <w:lvlText w:val="%1.%2.%3.%4"/>
      <w:lvlJc w:val="left"/>
      <w:pPr>
        <w:tabs>
          <w:tab w:val="left" w:pos="1224"/>
        </w:tabs>
        <w:ind w:left="360" w:firstLine="0"/>
      </w:pPr>
      <w:rPr>
        <w:rFonts w:hint="eastAsia"/>
      </w:rPr>
    </w:lvl>
    <w:lvl w:ilvl="4" w:tentative="0">
      <w:start w:val="1"/>
      <w:numFmt w:val="decimal"/>
      <w:lvlText w:val="%1.%2.%3.%4.%5"/>
      <w:lvlJc w:val="left"/>
      <w:pPr>
        <w:tabs>
          <w:tab w:val="left" w:pos="1077"/>
        </w:tabs>
        <w:ind w:left="0" w:firstLine="0"/>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07">
    <w:nsid w:val="39B62F5B"/>
    <w:multiLevelType w:val="multilevel"/>
    <w:tmpl w:val="39B62F5B"/>
    <w:lvl w:ilvl="0" w:tentative="0">
      <w:start w:val="1"/>
      <w:numFmt w:val="decimal"/>
      <w:pStyle w:val="3318"/>
      <w:lvlText w:val="%1. "/>
      <w:lvlJc w:val="left"/>
      <w:pPr>
        <w:tabs>
          <w:tab w:val="left" w:pos="620"/>
        </w:tabs>
        <w:ind w:left="620" w:hanging="420"/>
      </w:pPr>
    </w:lvl>
    <w:lvl w:ilvl="1" w:tentative="0">
      <w:start w:val="1"/>
      <w:numFmt w:val="decimal"/>
      <w:lvlText w:val="%2、"/>
      <w:lvlJc w:val="left"/>
      <w:pPr>
        <w:tabs>
          <w:tab w:val="left" w:pos="780"/>
        </w:tabs>
        <w:ind w:left="78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3A9B1C40"/>
    <w:multiLevelType w:val="multilevel"/>
    <w:tmpl w:val="3A9B1C40"/>
    <w:lvl w:ilvl="0" w:tentative="0">
      <w:start w:val="1"/>
      <w:numFmt w:val="decimal"/>
      <w:pStyle w:val="2129"/>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9">
    <w:nsid w:val="3B0E566E"/>
    <w:multiLevelType w:val="multilevel"/>
    <w:tmpl w:val="3B0E566E"/>
    <w:lvl w:ilvl="0" w:tentative="0">
      <w:start w:val="1"/>
      <w:numFmt w:val="decimal"/>
      <w:pStyle w:val="1953"/>
      <w:lvlText w:val="%1、"/>
      <w:lvlJc w:val="left"/>
      <w:pPr>
        <w:ind w:left="1215" w:hanging="720"/>
      </w:pPr>
      <w:rPr>
        <w:rFonts w:hint="default"/>
      </w:rPr>
    </w:lvl>
    <w:lvl w:ilvl="1" w:tentative="0">
      <w:start w:val="1"/>
      <w:numFmt w:val="lowerLetter"/>
      <w:lvlText w:val="%2)"/>
      <w:lvlJc w:val="left"/>
      <w:pPr>
        <w:ind w:left="1335" w:hanging="420"/>
      </w:pPr>
    </w:lvl>
    <w:lvl w:ilvl="2" w:tentative="0">
      <w:start w:val="1"/>
      <w:numFmt w:val="lowerRoman"/>
      <w:lvlText w:val="%3."/>
      <w:lvlJc w:val="right"/>
      <w:pPr>
        <w:ind w:left="1755" w:hanging="420"/>
      </w:pPr>
    </w:lvl>
    <w:lvl w:ilvl="3" w:tentative="0">
      <w:start w:val="1"/>
      <w:numFmt w:val="decimal"/>
      <w:lvlText w:val="%4."/>
      <w:lvlJc w:val="left"/>
      <w:pPr>
        <w:ind w:left="2175" w:hanging="420"/>
      </w:pPr>
    </w:lvl>
    <w:lvl w:ilvl="4" w:tentative="0">
      <w:start w:val="1"/>
      <w:numFmt w:val="lowerLetter"/>
      <w:lvlText w:val="%5)"/>
      <w:lvlJc w:val="left"/>
      <w:pPr>
        <w:ind w:left="2595" w:hanging="420"/>
      </w:pPr>
    </w:lvl>
    <w:lvl w:ilvl="5" w:tentative="0">
      <w:start w:val="1"/>
      <w:numFmt w:val="lowerRoman"/>
      <w:lvlText w:val="%6."/>
      <w:lvlJc w:val="right"/>
      <w:pPr>
        <w:ind w:left="3015" w:hanging="420"/>
      </w:pPr>
    </w:lvl>
    <w:lvl w:ilvl="6" w:tentative="0">
      <w:start w:val="1"/>
      <w:numFmt w:val="decimal"/>
      <w:lvlText w:val="%7."/>
      <w:lvlJc w:val="left"/>
      <w:pPr>
        <w:ind w:left="3435" w:hanging="420"/>
      </w:pPr>
    </w:lvl>
    <w:lvl w:ilvl="7" w:tentative="0">
      <w:start w:val="1"/>
      <w:numFmt w:val="lowerLetter"/>
      <w:lvlText w:val="%8)"/>
      <w:lvlJc w:val="left"/>
      <w:pPr>
        <w:ind w:left="3855" w:hanging="420"/>
      </w:pPr>
    </w:lvl>
    <w:lvl w:ilvl="8" w:tentative="0">
      <w:start w:val="1"/>
      <w:numFmt w:val="lowerRoman"/>
      <w:lvlText w:val="%9."/>
      <w:lvlJc w:val="right"/>
      <w:pPr>
        <w:ind w:left="4275" w:hanging="420"/>
      </w:pPr>
    </w:lvl>
  </w:abstractNum>
  <w:abstractNum w:abstractNumId="110">
    <w:nsid w:val="3B6C6700"/>
    <w:multiLevelType w:val="multilevel"/>
    <w:tmpl w:val="3B6C6700"/>
    <w:lvl w:ilvl="0" w:tentative="0">
      <w:start w:val="1"/>
      <w:numFmt w:val="decimal"/>
      <w:pStyle w:val="2394"/>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1">
    <w:nsid w:val="3BBC56FB"/>
    <w:multiLevelType w:val="multilevel"/>
    <w:tmpl w:val="3BBC56FB"/>
    <w:lvl w:ilvl="0" w:tentative="0">
      <w:start w:val="1"/>
      <w:numFmt w:val="decimal"/>
      <w:pStyle w:val="2749"/>
      <w:lvlText w:val="%1."/>
      <w:lvlJc w:val="left"/>
      <w:pPr>
        <w:tabs>
          <w:tab w:val="left" w:pos="840"/>
        </w:tabs>
        <w:ind w:left="840" w:hanging="420"/>
      </w:pPr>
      <w:rPr>
        <w:rFonts w:hint="eastAsia"/>
      </w:rPr>
    </w:lvl>
    <w:lvl w:ilvl="1" w:tentative="0">
      <w:start w:val="1"/>
      <w:numFmt w:val="decimal"/>
      <w:lvlText w:val="%2、"/>
      <w:lvlJc w:val="left"/>
      <w:pPr>
        <w:tabs>
          <w:tab w:val="left" w:pos="1200"/>
        </w:tabs>
        <w:ind w:left="1200" w:hanging="360"/>
      </w:pPr>
      <w:rPr>
        <w:rFonts w:hint="default"/>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12">
    <w:nsid w:val="3D273D06"/>
    <w:multiLevelType w:val="multilevel"/>
    <w:tmpl w:val="3D273D06"/>
    <w:lvl w:ilvl="0" w:tentative="0">
      <w:start w:val="1"/>
      <w:numFmt w:val="chineseCountingThousand"/>
      <w:pStyle w:val="3053"/>
      <w:suff w:val="space"/>
      <w:lvlText w:val="第%1章"/>
      <w:lvlJc w:val="left"/>
      <w:pPr>
        <w:ind w:left="425" w:hanging="425"/>
      </w:pPr>
      <w:rPr>
        <w:rFonts w:hint="eastAsia"/>
      </w:rPr>
    </w:lvl>
    <w:lvl w:ilvl="1" w:tentative="0">
      <w:start w:val="1"/>
      <w:numFmt w:val="decimal"/>
      <w:isLgl/>
      <w:suff w:val="space"/>
      <w:lvlText w:val="%1.%2"/>
      <w:lvlJc w:val="left"/>
      <w:pPr>
        <w:ind w:left="425" w:hanging="425"/>
      </w:pPr>
      <w:rPr>
        <w:rFonts w:hint="eastAsia" w:ascii="仿宋" w:eastAsia="仿宋"/>
        <w:b/>
        <w:i w:val="0"/>
        <w:sz w:val="36"/>
        <w:lang w:val="en-US"/>
      </w:rPr>
    </w:lvl>
    <w:lvl w:ilvl="2" w:tentative="0">
      <w:start w:val="1"/>
      <w:numFmt w:val="decimal"/>
      <w:isLgl/>
      <w:suff w:val="space"/>
      <w:lvlText w:val="%1.%2.%3"/>
      <w:lvlJc w:val="left"/>
      <w:pPr>
        <w:ind w:left="425" w:hanging="425"/>
      </w:pPr>
      <w:rPr>
        <w:rFonts w:hint="eastAsia"/>
      </w:rPr>
    </w:lvl>
    <w:lvl w:ilvl="3" w:tentative="0">
      <w:start w:val="1"/>
      <w:numFmt w:val="decimal"/>
      <w:isLgl/>
      <w:suff w:val="space"/>
      <w:lvlText w:val="%1.%2.%3.%4"/>
      <w:lvlJc w:val="left"/>
      <w:pPr>
        <w:ind w:left="425" w:hanging="425"/>
      </w:pPr>
      <w:rPr>
        <w:rFonts w:hint="eastAsia" w:ascii="仿宋" w:hAnsi="仿宋" w:eastAsia="仿宋"/>
        <w:b/>
        <w:bCs/>
        <w:i w:val="0"/>
        <w:iCs w:val="0"/>
        <w:caps w:val="0"/>
        <w:smallCaps w:val="0"/>
        <w:strike w:val="0"/>
        <w:dstrike w:val="0"/>
        <w:color w:val="000000"/>
        <w:spacing w:val="0"/>
        <w:w w:val="100"/>
        <w:kern w:val="2"/>
        <w:position w:val="0"/>
        <w:sz w:val="32"/>
        <w:u w:val="none"/>
        <w:shd w:val="clear" w:color="auto" w:fill="auto"/>
        <w:vertAlign w:val="baseline"/>
      </w:rPr>
    </w:lvl>
    <w:lvl w:ilvl="4" w:tentative="0">
      <w:start w:val="1"/>
      <w:numFmt w:val="decimal"/>
      <w:isLgl/>
      <w:suff w:val="space"/>
      <w:lvlText w:val="%1.%2.%3.%4.%5"/>
      <w:lvlJc w:val="left"/>
      <w:pPr>
        <w:ind w:left="425" w:hanging="425"/>
      </w:pPr>
      <w:rPr>
        <w:rFonts w:hint="eastAsia"/>
      </w:rPr>
    </w:lvl>
    <w:lvl w:ilvl="5" w:tentative="0">
      <w:start w:val="1"/>
      <w:numFmt w:val="decimal"/>
      <w:isLgl/>
      <w:suff w:val="space"/>
      <w:lvlText w:val="%1.%2.%3.%4.%5.%6"/>
      <w:lvlJc w:val="left"/>
      <w:pPr>
        <w:ind w:left="425" w:hanging="425"/>
      </w:pPr>
      <w:rPr>
        <w:rFonts w:hint="eastAsia"/>
        <w:b/>
        <w:sz w:val="28"/>
        <w:szCs w:val="28"/>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13">
    <w:nsid w:val="3DA100FD"/>
    <w:multiLevelType w:val="multilevel"/>
    <w:tmpl w:val="3DA100FD"/>
    <w:lvl w:ilvl="0" w:tentative="0">
      <w:start w:val="1"/>
      <w:numFmt w:val="decimal"/>
      <w:pStyle w:val="3095"/>
      <w:lvlText w:val="%1．"/>
      <w:lvlJc w:val="left"/>
      <w:pPr>
        <w:ind w:left="902" w:hanging="420"/>
      </w:pPr>
      <w:rPr>
        <w:rFonts w:ascii="Times New Roman" w:hAnsi="Times New Roman" w:eastAsia="宋体" w:cs="Times New Roman"/>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114">
    <w:nsid w:val="3E1A3692"/>
    <w:multiLevelType w:val="multilevel"/>
    <w:tmpl w:val="3E1A3692"/>
    <w:lvl w:ilvl="0" w:tentative="0">
      <w:start w:val="1"/>
      <w:numFmt w:val="chineseCountingThousand"/>
      <w:pStyle w:val="3959"/>
      <w:suff w:val="space"/>
      <w:lvlText w:val="%1."/>
      <w:lvlJc w:val="left"/>
      <w:pPr>
        <w:ind w:left="0" w:firstLine="0"/>
      </w:pPr>
      <w:rPr>
        <w:rFonts w:hint="eastAsia"/>
      </w:rPr>
    </w:lvl>
    <w:lvl w:ilvl="1" w:tentative="0">
      <w:start w:val="1"/>
      <w:numFmt w:val="chineseCountingThousand"/>
      <w:suff w:val="space"/>
      <w:lvlText w:val="(%2)"/>
      <w:lvlJc w:val="left"/>
      <w:pPr>
        <w:ind w:left="0" w:firstLine="0"/>
      </w:pPr>
      <w:rPr>
        <w:rFonts w:hint="eastAsia"/>
      </w:rPr>
    </w:lvl>
    <w:lvl w:ilvl="2" w:tentative="0">
      <w:start w:val="1"/>
      <w:numFmt w:val="decimal"/>
      <w:suff w:val="space"/>
      <w:lvlText w:val="%3."/>
      <w:lvlJc w:val="left"/>
      <w:pPr>
        <w:ind w:left="0" w:firstLine="284"/>
      </w:pPr>
      <w:rPr>
        <w:rFonts w:hint="eastAsia"/>
      </w:rPr>
    </w:lvl>
    <w:lvl w:ilvl="3" w:tentative="0">
      <w:start w:val="1"/>
      <w:numFmt w:val="decimal"/>
      <w:suff w:val="space"/>
      <w:lvlText w:val="(%4)"/>
      <w:lvlJc w:val="left"/>
      <w:pPr>
        <w:ind w:left="0" w:firstLine="284"/>
      </w:pPr>
      <w:rPr>
        <w:rFonts w:hint="eastAsia"/>
      </w:rPr>
    </w:lvl>
    <w:lvl w:ilvl="4" w:tentative="0">
      <w:start w:val="1"/>
      <w:numFmt w:val="decimal"/>
      <w:suff w:val="space"/>
      <w:lvlText w:val="%5)"/>
      <w:lvlJc w:val="left"/>
      <w:pPr>
        <w:ind w:left="0" w:firstLine="454"/>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15">
    <w:nsid w:val="3FA843F1"/>
    <w:multiLevelType w:val="multilevel"/>
    <w:tmpl w:val="3FA843F1"/>
    <w:lvl w:ilvl="0" w:tentative="0">
      <w:start w:val="1"/>
      <w:numFmt w:val="bullet"/>
      <w:pStyle w:val="2799"/>
      <w:lvlText w:val=""/>
      <w:lvlJc w:val="left"/>
      <w:pPr>
        <w:ind w:left="900" w:hanging="420"/>
      </w:pPr>
      <w:rPr>
        <w:rFonts w:hint="default" w:ascii="Wingdings" w:hAnsi="Wingdings"/>
      </w:rPr>
    </w:lvl>
    <w:lvl w:ilvl="1" w:tentative="0">
      <w:start w:val="1"/>
      <w:numFmt w:val="bullet"/>
      <w:pStyle w:val="3764"/>
      <w:lvlText w:val=""/>
      <w:lvlJc w:val="left"/>
      <w:pPr>
        <w:ind w:left="1320" w:hanging="420"/>
      </w:pPr>
      <w:rPr>
        <w:rFonts w:hint="default" w:ascii="Wingdings" w:hAnsi="Wingdings"/>
      </w:rPr>
    </w:lvl>
    <w:lvl w:ilvl="2" w:tentative="0">
      <w:start w:val="1"/>
      <w:numFmt w:val="bullet"/>
      <w:pStyle w:val="2465"/>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6">
    <w:nsid w:val="408A39E0"/>
    <w:multiLevelType w:val="multilevel"/>
    <w:tmpl w:val="408A39E0"/>
    <w:lvl w:ilvl="0" w:tentative="0">
      <w:start w:val="1"/>
      <w:numFmt w:val="chineseCountingThousand"/>
      <w:pStyle w:val="2617"/>
      <w:suff w:val="space"/>
      <w:lvlText w:val="%1."/>
      <w:lvlJc w:val="left"/>
      <w:pPr>
        <w:ind w:left="425" w:hanging="425"/>
      </w:pPr>
      <w:rPr>
        <w:rFonts w:hint="default" w:ascii="Times New Roman" w:hAnsi="Times New Roman" w:eastAsia="黑体"/>
      </w:rPr>
    </w:lvl>
    <w:lvl w:ilvl="1" w:tentative="0">
      <w:start w:val="1"/>
      <w:numFmt w:val="chineseCountingThousand"/>
      <w:suff w:val="space"/>
      <w:lvlText w:val="（%2）"/>
      <w:lvlJc w:val="left"/>
      <w:pPr>
        <w:ind w:left="567" w:hanging="567"/>
      </w:pPr>
      <w:rPr>
        <w:rFonts w:hint="default" w:ascii="Times New Roman" w:hAnsi="Times New Roman" w:eastAsia="黑体"/>
      </w:rPr>
    </w:lvl>
    <w:lvl w:ilvl="2" w:tentative="0">
      <w:start w:val="1"/>
      <w:numFmt w:val="decimal"/>
      <w:suff w:val="space"/>
      <w:lvlText w:val="%3."/>
      <w:lvlJc w:val="left"/>
      <w:pPr>
        <w:ind w:left="709" w:hanging="369"/>
      </w:pPr>
      <w:rPr>
        <w:rFonts w:hint="default" w:ascii="Times New Roman" w:hAnsi="Times New Roman" w:eastAsia="黑体"/>
      </w:rPr>
    </w:lvl>
    <w:lvl w:ilvl="3" w:tentative="0">
      <w:start w:val="1"/>
      <w:numFmt w:val="decimal"/>
      <w:suff w:val="space"/>
      <w:lvlText w:val="（%4）"/>
      <w:lvlJc w:val="left"/>
      <w:pPr>
        <w:ind w:left="851" w:hanging="567"/>
      </w:pPr>
      <w:rPr>
        <w:rFonts w:hint="default" w:ascii="Times New Roman" w:hAnsi="Times New Roman" w:eastAsia="黑体"/>
      </w:rPr>
    </w:lvl>
    <w:lvl w:ilvl="4" w:tentative="0">
      <w:start w:val="1"/>
      <w:numFmt w:val="lowerLetter"/>
      <w:suff w:val="space"/>
      <w:lvlText w:val="%5."/>
      <w:lvlJc w:val="left"/>
      <w:pPr>
        <w:ind w:left="992" w:hanging="425"/>
      </w:pPr>
      <w:rPr>
        <w:rFonts w:hint="default" w:ascii="Times New Roman" w:hAnsi="Times New Roman" w:eastAsia="黑体"/>
      </w:rPr>
    </w:lvl>
    <w:lvl w:ilvl="5" w:tentative="0">
      <w:start w:val="1"/>
      <w:numFmt w:val="lowerLetter"/>
      <w:suff w:val="space"/>
      <w:lvlText w:val="（%6）"/>
      <w:lvlJc w:val="left"/>
      <w:pPr>
        <w:ind w:left="1134" w:hanging="680"/>
      </w:pPr>
      <w:rPr>
        <w:rFonts w:hint="default" w:ascii="Times New Roman" w:hAnsi="Times New Roman" w:eastAsia="黑体"/>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7">
    <w:nsid w:val="41E22EB5"/>
    <w:multiLevelType w:val="multilevel"/>
    <w:tmpl w:val="41E22EB5"/>
    <w:lvl w:ilvl="0" w:tentative="0">
      <w:start w:val="1"/>
      <w:numFmt w:val="decimal"/>
      <w:lvlText w:val="%1)"/>
      <w:lvlJc w:val="left"/>
      <w:pPr>
        <w:tabs>
          <w:tab w:val="left" w:pos="800"/>
        </w:tabs>
        <w:ind w:left="1200" w:hanging="400"/>
      </w:pPr>
      <w:rPr>
        <w:rFonts w:hint="eastAsia"/>
      </w:rPr>
    </w:lvl>
    <w:lvl w:ilvl="1" w:tentative="0">
      <w:start w:val="1"/>
      <w:numFmt w:val="lowerLetter"/>
      <w:pStyle w:val="3588"/>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8">
    <w:nsid w:val="41E81DA1"/>
    <w:multiLevelType w:val="multilevel"/>
    <w:tmpl w:val="41E81DA1"/>
    <w:lvl w:ilvl="0" w:tentative="0">
      <w:start w:val="1"/>
      <w:numFmt w:val="chineseCountingThousand"/>
      <w:pStyle w:val="3481"/>
      <w:lvlText w:val="%1、"/>
      <w:lvlJc w:val="left"/>
      <w:pPr>
        <w:tabs>
          <w:tab w:val="left" w:pos="842"/>
        </w:tabs>
        <w:ind w:left="842"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42C839C6"/>
    <w:multiLevelType w:val="multilevel"/>
    <w:tmpl w:val="42C839C6"/>
    <w:lvl w:ilvl="0" w:tentative="0">
      <w:start w:val="1"/>
      <w:numFmt w:val="bullet"/>
      <w:pStyle w:val="2830"/>
      <w:lvlText w:val=""/>
      <w:lvlJc w:val="left"/>
      <w:pPr>
        <w:tabs>
          <w:tab w:val="left" w:pos="902"/>
        </w:tabs>
        <w:ind w:left="902" w:hanging="422"/>
      </w:pPr>
      <w:rPr>
        <w:rFonts w:hint="default" w:ascii="Wingdings" w:hAnsi="Wingdings"/>
      </w:rPr>
    </w:lvl>
    <w:lvl w:ilvl="1" w:tentative="0">
      <w:start w:val="1"/>
      <w:numFmt w:val="bullet"/>
      <w:lvlText w:val=""/>
      <w:lvlJc w:val="left"/>
      <w:pPr>
        <w:tabs>
          <w:tab w:val="left" w:pos="1326"/>
        </w:tabs>
        <w:ind w:left="1326" w:hanging="426"/>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0">
    <w:nsid w:val="44431117"/>
    <w:multiLevelType w:val="multilevel"/>
    <w:tmpl w:val="44431117"/>
    <w:lvl w:ilvl="0" w:tentative="0">
      <w:start w:val="1"/>
      <w:numFmt w:val="decimal"/>
      <w:pStyle w:val="3683"/>
      <w:lvlText w:val="%1."/>
      <w:lvlJc w:val="left"/>
      <w:pPr>
        <w:tabs>
          <w:tab w:val="left" w:pos="1472"/>
        </w:tabs>
        <w:ind w:left="1472" w:hanging="420"/>
      </w:pPr>
    </w:lvl>
    <w:lvl w:ilvl="1" w:tentative="0">
      <w:start w:val="1"/>
      <w:numFmt w:val="lowerLetter"/>
      <w:lvlText w:val="%2)"/>
      <w:lvlJc w:val="left"/>
      <w:pPr>
        <w:tabs>
          <w:tab w:val="left" w:pos="1892"/>
        </w:tabs>
        <w:ind w:left="1892" w:hanging="420"/>
      </w:pPr>
    </w:lvl>
    <w:lvl w:ilvl="2" w:tentative="0">
      <w:start w:val="1"/>
      <w:numFmt w:val="lowerRoman"/>
      <w:lvlText w:val="%3."/>
      <w:lvlJc w:val="right"/>
      <w:pPr>
        <w:tabs>
          <w:tab w:val="left" w:pos="2312"/>
        </w:tabs>
        <w:ind w:left="2312" w:hanging="420"/>
      </w:pPr>
    </w:lvl>
    <w:lvl w:ilvl="3" w:tentative="0">
      <w:start w:val="1"/>
      <w:numFmt w:val="decimal"/>
      <w:lvlText w:val="%4."/>
      <w:lvlJc w:val="left"/>
      <w:pPr>
        <w:tabs>
          <w:tab w:val="left" w:pos="2732"/>
        </w:tabs>
        <w:ind w:left="2732" w:hanging="420"/>
      </w:pPr>
    </w:lvl>
    <w:lvl w:ilvl="4" w:tentative="0">
      <w:start w:val="1"/>
      <w:numFmt w:val="lowerLetter"/>
      <w:lvlText w:val="%5)"/>
      <w:lvlJc w:val="left"/>
      <w:pPr>
        <w:tabs>
          <w:tab w:val="left" w:pos="3152"/>
        </w:tabs>
        <w:ind w:left="3152" w:hanging="420"/>
      </w:pPr>
    </w:lvl>
    <w:lvl w:ilvl="5" w:tentative="0">
      <w:start w:val="1"/>
      <w:numFmt w:val="lowerRoman"/>
      <w:lvlText w:val="%6."/>
      <w:lvlJc w:val="right"/>
      <w:pPr>
        <w:tabs>
          <w:tab w:val="left" w:pos="3572"/>
        </w:tabs>
        <w:ind w:left="3572" w:hanging="420"/>
      </w:pPr>
    </w:lvl>
    <w:lvl w:ilvl="6" w:tentative="0">
      <w:start w:val="1"/>
      <w:numFmt w:val="decimal"/>
      <w:lvlText w:val="%7."/>
      <w:lvlJc w:val="left"/>
      <w:pPr>
        <w:tabs>
          <w:tab w:val="left" w:pos="3992"/>
        </w:tabs>
        <w:ind w:left="3992" w:hanging="420"/>
      </w:pPr>
    </w:lvl>
    <w:lvl w:ilvl="7" w:tentative="0">
      <w:start w:val="1"/>
      <w:numFmt w:val="lowerLetter"/>
      <w:lvlText w:val="%8)"/>
      <w:lvlJc w:val="left"/>
      <w:pPr>
        <w:tabs>
          <w:tab w:val="left" w:pos="4412"/>
        </w:tabs>
        <w:ind w:left="4412" w:hanging="420"/>
      </w:pPr>
    </w:lvl>
    <w:lvl w:ilvl="8" w:tentative="0">
      <w:start w:val="1"/>
      <w:numFmt w:val="lowerRoman"/>
      <w:lvlText w:val="%9."/>
      <w:lvlJc w:val="right"/>
      <w:pPr>
        <w:tabs>
          <w:tab w:val="left" w:pos="4832"/>
        </w:tabs>
        <w:ind w:left="4832" w:hanging="420"/>
      </w:pPr>
    </w:lvl>
  </w:abstractNum>
  <w:abstractNum w:abstractNumId="121">
    <w:nsid w:val="44AE121A"/>
    <w:multiLevelType w:val="multilevel"/>
    <w:tmpl w:val="44AE121A"/>
    <w:lvl w:ilvl="0" w:tentative="0">
      <w:start w:val="1"/>
      <w:numFmt w:val="decimal"/>
      <w:pStyle w:val="1567"/>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2">
    <w:nsid w:val="44C50F90"/>
    <w:multiLevelType w:val="multilevel"/>
    <w:tmpl w:val="44C50F90"/>
    <w:lvl w:ilvl="0" w:tentative="0">
      <w:start w:val="1"/>
      <w:numFmt w:val="lowerLetter"/>
      <w:pStyle w:val="2602"/>
      <w:lvlText w:val="%1)"/>
      <w:lvlJc w:val="left"/>
      <w:pPr>
        <w:tabs>
          <w:tab w:val="left" w:pos="571"/>
        </w:tabs>
        <w:ind w:left="570" w:hanging="419"/>
      </w:pPr>
      <w:rPr>
        <w:rFonts w:hint="eastAsia" w:ascii="宋体" w:eastAsia="宋体"/>
        <w:b w:val="0"/>
        <w:i w:val="0"/>
        <w:sz w:val="21"/>
        <w:szCs w:val="21"/>
      </w:rPr>
    </w:lvl>
    <w:lvl w:ilvl="1" w:tentative="0">
      <w:start w:val="1"/>
      <w:numFmt w:val="decimal"/>
      <w:lvlText w:val="%2)"/>
      <w:lvlJc w:val="left"/>
      <w:pPr>
        <w:tabs>
          <w:tab w:val="left" w:pos="991"/>
        </w:tabs>
        <w:ind w:left="990" w:hanging="419"/>
      </w:pPr>
      <w:rPr>
        <w:rFonts w:hint="eastAsia"/>
      </w:rPr>
    </w:lvl>
    <w:lvl w:ilvl="2" w:tentative="0">
      <w:start w:val="1"/>
      <w:numFmt w:val="decimal"/>
      <w:lvlText w:val="(%3)"/>
      <w:lvlJc w:val="left"/>
      <w:pPr>
        <w:tabs>
          <w:tab w:val="left" w:pos="-269"/>
        </w:tabs>
        <w:ind w:left="1410" w:hanging="420"/>
      </w:pPr>
      <w:rPr>
        <w:rFonts w:hint="eastAsia" w:ascii="宋体" w:eastAsia="宋体"/>
        <w:b w:val="0"/>
        <w:i w:val="0"/>
        <w:sz w:val="21"/>
        <w:szCs w:val="21"/>
      </w:rPr>
    </w:lvl>
    <w:lvl w:ilvl="3" w:tentative="0">
      <w:start w:val="1"/>
      <w:numFmt w:val="decimal"/>
      <w:lvlText w:val="%4."/>
      <w:lvlJc w:val="left"/>
      <w:pPr>
        <w:tabs>
          <w:tab w:val="left" w:pos="1831"/>
        </w:tabs>
        <w:ind w:left="1830" w:hanging="419"/>
      </w:pPr>
      <w:rPr>
        <w:rFonts w:hint="eastAsia"/>
      </w:rPr>
    </w:lvl>
    <w:lvl w:ilvl="4" w:tentative="0">
      <w:start w:val="1"/>
      <w:numFmt w:val="lowerLetter"/>
      <w:lvlText w:val="%5)"/>
      <w:lvlJc w:val="left"/>
      <w:pPr>
        <w:tabs>
          <w:tab w:val="left" w:pos="2251"/>
        </w:tabs>
        <w:ind w:left="2250" w:hanging="419"/>
      </w:pPr>
      <w:rPr>
        <w:rFonts w:hint="eastAsia"/>
      </w:rPr>
    </w:lvl>
    <w:lvl w:ilvl="5" w:tentative="0">
      <w:start w:val="1"/>
      <w:numFmt w:val="lowerRoman"/>
      <w:lvlText w:val="%6."/>
      <w:lvlJc w:val="right"/>
      <w:pPr>
        <w:tabs>
          <w:tab w:val="left" w:pos="2671"/>
        </w:tabs>
        <w:ind w:left="2670" w:hanging="419"/>
      </w:pPr>
      <w:rPr>
        <w:rFonts w:hint="eastAsia"/>
      </w:rPr>
    </w:lvl>
    <w:lvl w:ilvl="6" w:tentative="0">
      <w:start w:val="1"/>
      <w:numFmt w:val="decimal"/>
      <w:lvlText w:val="%7."/>
      <w:lvlJc w:val="left"/>
      <w:pPr>
        <w:tabs>
          <w:tab w:val="left" w:pos="3091"/>
        </w:tabs>
        <w:ind w:left="3090" w:hanging="419"/>
      </w:pPr>
      <w:rPr>
        <w:rFonts w:hint="eastAsia"/>
      </w:rPr>
    </w:lvl>
    <w:lvl w:ilvl="7" w:tentative="0">
      <w:start w:val="1"/>
      <w:numFmt w:val="lowerLetter"/>
      <w:lvlText w:val="%8)"/>
      <w:lvlJc w:val="left"/>
      <w:pPr>
        <w:tabs>
          <w:tab w:val="left" w:pos="3511"/>
        </w:tabs>
        <w:ind w:left="3510" w:hanging="419"/>
      </w:pPr>
      <w:rPr>
        <w:rFonts w:hint="eastAsia"/>
      </w:rPr>
    </w:lvl>
    <w:lvl w:ilvl="8" w:tentative="0">
      <w:start w:val="1"/>
      <w:numFmt w:val="lowerRoman"/>
      <w:lvlText w:val="%9."/>
      <w:lvlJc w:val="right"/>
      <w:pPr>
        <w:tabs>
          <w:tab w:val="left" w:pos="3931"/>
        </w:tabs>
        <w:ind w:left="3930" w:hanging="419"/>
      </w:pPr>
      <w:rPr>
        <w:rFonts w:hint="eastAsia"/>
      </w:rPr>
    </w:lvl>
  </w:abstractNum>
  <w:abstractNum w:abstractNumId="123">
    <w:nsid w:val="45115941"/>
    <w:multiLevelType w:val="multilevel"/>
    <w:tmpl w:val="45115941"/>
    <w:lvl w:ilvl="0" w:tentative="0">
      <w:start w:val="1"/>
      <w:numFmt w:val="bullet"/>
      <w:pStyle w:val="3405"/>
      <w:lvlText w:val=""/>
      <w:lvlJc w:val="left"/>
      <w:pPr>
        <w:tabs>
          <w:tab w:val="left" w:pos="198"/>
        </w:tabs>
        <w:ind w:left="403"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4">
    <w:nsid w:val="45C14845"/>
    <w:multiLevelType w:val="multilevel"/>
    <w:tmpl w:val="45C14845"/>
    <w:lvl w:ilvl="0" w:tentative="0">
      <w:start w:val="1"/>
      <w:numFmt w:val="bullet"/>
      <w:pStyle w:val="2893"/>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25">
    <w:nsid w:val="473F7531"/>
    <w:multiLevelType w:val="multilevel"/>
    <w:tmpl w:val="473F7531"/>
    <w:lvl w:ilvl="0" w:tentative="0">
      <w:start w:val="1"/>
      <w:numFmt w:val="bullet"/>
      <w:pStyle w:val="165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6">
    <w:nsid w:val="4805219D"/>
    <w:multiLevelType w:val="multilevel"/>
    <w:tmpl w:val="4805219D"/>
    <w:lvl w:ilvl="0" w:tentative="0">
      <w:start w:val="3"/>
      <w:numFmt w:val="decimal"/>
      <w:pStyle w:val="2276"/>
      <w:lvlText w:val="%1"/>
      <w:lvlJc w:val="left"/>
      <w:pPr>
        <w:ind w:left="576" w:hanging="576"/>
      </w:pPr>
      <w:rPr>
        <w:rFonts w:hint="default"/>
      </w:rPr>
    </w:lvl>
    <w:lvl w:ilvl="1" w:tentative="0">
      <w:start w:val="3"/>
      <w:numFmt w:val="decimal"/>
      <w:lvlText w:val="%1.%2"/>
      <w:lvlJc w:val="left"/>
      <w:pPr>
        <w:ind w:left="576" w:hanging="576"/>
      </w:pPr>
      <w:rPr>
        <w:rFonts w:hint="default"/>
      </w:rPr>
    </w:lvl>
    <w:lvl w:ilvl="2" w:tentative="0">
      <w:start w:val="3"/>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7">
    <w:nsid w:val="488A2826"/>
    <w:multiLevelType w:val="multilevel"/>
    <w:tmpl w:val="488A2826"/>
    <w:lvl w:ilvl="0" w:tentative="0">
      <w:start w:val="1"/>
      <w:numFmt w:val="bullet"/>
      <w:pStyle w:val="2570"/>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8">
    <w:nsid w:val="490A3C84"/>
    <w:multiLevelType w:val="multilevel"/>
    <w:tmpl w:val="490A3C84"/>
    <w:lvl w:ilvl="0" w:tentative="0">
      <w:start w:val="1"/>
      <w:numFmt w:val="decimal"/>
      <w:pStyle w:val="2695"/>
      <w:lvlText w:val="%1"/>
      <w:lvlJc w:val="left"/>
      <w:pPr>
        <w:ind w:left="425" w:hanging="425"/>
      </w:pPr>
      <w:rPr>
        <w:rFonts w:ascii="Wingdings" w:hAnsi="Wingdings" w:eastAsia="Cambria" w:cs="Arial"/>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29">
    <w:nsid w:val="491563F3"/>
    <w:multiLevelType w:val="multilevel"/>
    <w:tmpl w:val="491563F3"/>
    <w:lvl w:ilvl="0" w:tentative="0">
      <w:start w:val="1"/>
      <w:numFmt w:val="decimal"/>
      <w:lvlText w:val="%1、"/>
      <w:lvlJc w:val="left"/>
      <w:pPr>
        <w:ind w:left="1280" w:hanging="720"/>
      </w:pPr>
      <w:rPr>
        <w:rFonts w:hint="default"/>
      </w:rPr>
    </w:lvl>
    <w:lvl w:ilvl="1" w:tentative="0">
      <w:start w:val="1"/>
      <w:numFmt w:val="lowerLetter"/>
      <w:pStyle w:val="3923"/>
      <w:lvlText w:val="%2)"/>
      <w:lvlJc w:val="left"/>
      <w:pPr>
        <w:ind w:left="1400" w:hanging="420"/>
      </w:pPr>
    </w:lvl>
    <w:lvl w:ilvl="2" w:tentative="0">
      <w:start w:val="1"/>
      <w:numFmt w:val="lowerRoman"/>
      <w:pStyle w:val="2580"/>
      <w:lvlText w:val="%3."/>
      <w:lvlJc w:val="right"/>
      <w:pPr>
        <w:ind w:left="1820" w:hanging="420"/>
      </w:pPr>
    </w:lvl>
    <w:lvl w:ilvl="3" w:tentative="0">
      <w:start w:val="1"/>
      <w:numFmt w:val="decimal"/>
      <w:pStyle w:val="3166"/>
      <w:lvlText w:val="%4."/>
      <w:lvlJc w:val="left"/>
      <w:pPr>
        <w:ind w:left="2240" w:hanging="420"/>
      </w:pPr>
    </w:lvl>
    <w:lvl w:ilvl="4" w:tentative="0">
      <w:start w:val="1"/>
      <w:numFmt w:val="lowerLetter"/>
      <w:pStyle w:val="3066"/>
      <w:lvlText w:val="%5)"/>
      <w:lvlJc w:val="left"/>
      <w:pPr>
        <w:ind w:left="2660" w:hanging="420"/>
      </w:pPr>
    </w:lvl>
    <w:lvl w:ilvl="5" w:tentative="0">
      <w:start w:val="1"/>
      <w:numFmt w:val="lowerRoman"/>
      <w:pStyle w:val="3065"/>
      <w:lvlText w:val="%6."/>
      <w:lvlJc w:val="right"/>
      <w:pPr>
        <w:ind w:left="3080" w:hanging="420"/>
      </w:pPr>
    </w:lvl>
    <w:lvl w:ilvl="6" w:tentative="0">
      <w:start w:val="1"/>
      <w:numFmt w:val="decimal"/>
      <w:pStyle w:val="1760"/>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30">
    <w:nsid w:val="49394891"/>
    <w:multiLevelType w:val="multilevel"/>
    <w:tmpl w:val="49394891"/>
    <w:lvl w:ilvl="0" w:tentative="0">
      <w:start w:val="1"/>
      <w:numFmt w:val="decimal"/>
      <w:lvlText w:val="%1、"/>
      <w:lvlJc w:val="left"/>
      <w:pPr>
        <w:ind w:left="1286" w:hanging="720"/>
      </w:pPr>
      <w:rPr>
        <w:rFonts w:hint="default"/>
      </w:rPr>
    </w:lvl>
    <w:lvl w:ilvl="1" w:tentative="0">
      <w:start w:val="1"/>
      <w:numFmt w:val="lowerLetter"/>
      <w:lvlText w:val="%2)"/>
      <w:lvlJc w:val="left"/>
      <w:pPr>
        <w:ind w:left="1406" w:hanging="420"/>
      </w:pPr>
    </w:lvl>
    <w:lvl w:ilvl="2" w:tentative="0">
      <w:start w:val="1"/>
      <w:numFmt w:val="lowerRoman"/>
      <w:pStyle w:val="3822"/>
      <w:lvlText w:val="%3."/>
      <w:lvlJc w:val="right"/>
      <w:pPr>
        <w:ind w:left="1826" w:hanging="420"/>
      </w:pPr>
    </w:lvl>
    <w:lvl w:ilvl="3" w:tentative="0">
      <w:start w:val="1"/>
      <w:numFmt w:val="decimal"/>
      <w:pStyle w:val="2168"/>
      <w:lvlText w:val="%4."/>
      <w:lvlJc w:val="left"/>
      <w:pPr>
        <w:ind w:left="2246" w:hanging="420"/>
      </w:pPr>
    </w:lvl>
    <w:lvl w:ilvl="4" w:tentative="0">
      <w:start w:val="1"/>
      <w:numFmt w:val="lowerLetter"/>
      <w:pStyle w:val="3140"/>
      <w:lvlText w:val="%5)"/>
      <w:lvlJc w:val="left"/>
      <w:pPr>
        <w:ind w:left="2666" w:hanging="420"/>
      </w:pPr>
    </w:lvl>
    <w:lvl w:ilvl="5" w:tentative="0">
      <w:start w:val="1"/>
      <w:numFmt w:val="lowerRoman"/>
      <w:pStyle w:val="2876"/>
      <w:lvlText w:val="%6."/>
      <w:lvlJc w:val="right"/>
      <w:pPr>
        <w:ind w:left="3086" w:hanging="420"/>
      </w:pPr>
    </w:lvl>
    <w:lvl w:ilvl="6" w:tentative="0">
      <w:start w:val="1"/>
      <w:numFmt w:val="decimal"/>
      <w:pStyle w:val="3024"/>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131">
    <w:nsid w:val="4A6B1DF4"/>
    <w:multiLevelType w:val="multilevel"/>
    <w:tmpl w:val="4A6B1DF4"/>
    <w:lvl w:ilvl="0" w:tentative="0">
      <w:start w:val="1"/>
      <w:numFmt w:val="decimal"/>
      <w:pStyle w:val="3000"/>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2">
    <w:nsid w:val="4AD04C42"/>
    <w:multiLevelType w:val="multilevel"/>
    <w:tmpl w:val="4AD04C42"/>
    <w:lvl w:ilvl="0" w:tentative="0">
      <w:start w:val="2"/>
      <w:numFmt w:val="japaneseCounting"/>
      <w:pStyle w:val="2320"/>
      <w:lvlText w:val="%1、"/>
      <w:lvlJc w:val="left"/>
      <w:pPr>
        <w:ind w:left="744" w:hanging="74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3">
    <w:nsid w:val="4C3714BF"/>
    <w:multiLevelType w:val="multilevel"/>
    <w:tmpl w:val="4C3714BF"/>
    <w:lvl w:ilvl="0" w:tentative="0">
      <w:start w:val="1"/>
      <w:numFmt w:val="decimal"/>
      <w:pStyle w:val="984"/>
      <w:lvlText w:val="（%1）"/>
      <w:lvlJc w:val="left"/>
      <w:pPr>
        <w:tabs>
          <w:tab w:val="left" w:pos="403"/>
        </w:tabs>
        <w:ind w:left="1049" w:hanging="646"/>
      </w:pPr>
      <w:rPr>
        <w:rFonts w:hint="default" w:ascii="Times New Roman" w:hAnsi="Times New Roman" w:eastAsia="宋体"/>
        <w:b w:val="0"/>
        <w:i w:val="0"/>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4">
    <w:nsid w:val="4C982839"/>
    <w:multiLevelType w:val="multilevel"/>
    <w:tmpl w:val="4C982839"/>
    <w:lvl w:ilvl="0" w:tentative="0">
      <w:start w:val="1"/>
      <w:numFmt w:val="decimal"/>
      <w:pStyle w:val="3460"/>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5">
    <w:nsid w:val="4CA473AC"/>
    <w:multiLevelType w:val="multilevel"/>
    <w:tmpl w:val="4CA473AC"/>
    <w:lvl w:ilvl="0" w:tentative="0">
      <w:start w:val="1"/>
      <w:numFmt w:val="decimal"/>
      <w:pStyle w:val="1939"/>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36">
    <w:nsid w:val="4D057571"/>
    <w:multiLevelType w:val="multilevel"/>
    <w:tmpl w:val="4D057571"/>
    <w:lvl w:ilvl="0" w:tentative="0">
      <w:start w:val="1"/>
      <w:numFmt w:val="decimal"/>
      <w:pStyle w:val="2511"/>
      <w:lvlText w:val="%1."/>
      <w:lvlJc w:val="left"/>
      <w:pPr>
        <w:tabs>
          <w:tab w:val="left" w:pos="900"/>
        </w:tabs>
        <w:ind w:left="900" w:hanging="420"/>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37">
    <w:nsid w:val="4F3442A6"/>
    <w:multiLevelType w:val="multilevel"/>
    <w:tmpl w:val="4F3442A6"/>
    <w:lvl w:ilvl="0" w:tentative="0">
      <w:start w:val="1"/>
      <w:numFmt w:val="decimal"/>
      <w:pStyle w:val="1919"/>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8">
    <w:nsid w:val="52222D7D"/>
    <w:multiLevelType w:val="multilevel"/>
    <w:tmpl w:val="52222D7D"/>
    <w:lvl w:ilvl="0" w:tentative="0">
      <w:start w:val="1"/>
      <w:numFmt w:val="decimal"/>
      <w:pStyle w:val="1679"/>
      <w:lvlText w:val="%1."/>
      <w:lvlJc w:val="left"/>
      <w:pPr>
        <w:ind w:left="840" w:hanging="420"/>
      </w:pPr>
    </w:lvl>
    <w:lvl w:ilvl="1" w:tentative="0">
      <w:start w:val="1"/>
      <w:numFmt w:val="lowerLetter"/>
      <w:pStyle w:val="3497"/>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9">
    <w:nsid w:val="536E6992"/>
    <w:multiLevelType w:val="multilevel"/>
    <w:tmpl w:val="536E6992"/>
    <w:lvl w:ilvl="0" w:tentative="0">
      <w:start w:val="1"/>
      <w:numFmt w:val="bullet"/>
      <w:pStyle w:val="2598"/>
      <w:lvlText w:val=""/>
      <w:lvlJc w:val="left"/>
      <w:pPr>
        <w:ind w:left="840" w:hanging="420"/>
      </w:pPr>
      <w:rPr>
        <w:rFonts w:hint="default" w:ascii="Wingdings" w:hAnsi="Wingdings"/>
      </w:rPr>
    </w:lvl>
    <w:lvl w:ilvl="1" w:tentative="0">
      <w:start w:val="1"/>
      <w:numFmt w:val="bullet"/>
      <w:pStyle w:val="3996"/>
      <w:lvlText w:val=""/>
      <w:lvlJc w:val="left"/>
      <w:pPr>
        <w:ind w:left="1260" w:hanging="420"/>
      </w:pPr>
      <w:rPr>
        <w:rFonts w:hint="default" w:ascii="Wingdings" w:hAnsi="Wingdings"/>
      </w:rPr>
    </w:lvl>
    <w:lvl w:ilvl="2" w:tentative="0">
      <w:start w:val="1"/>
      <w:numFmt w:val="bullet"/>
      <w:pStyle w:val="3268"/>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pStyle w:val="3611"/>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pStyle w:val="2041"/>
      <w:lvlText w:val=""/>
      <w:lvlJc w:val="left"/>
      <w:pPr>
        <w:ind w:left="3780" w:hanging="420"/>
      </w:pPr>
      <w:rPr>
        <w:rFonts w:hint="default" w:ascii="Wingdings" w:hAnsi="Wingdings"/>
      </w:rPr>
    </w:lvl>
    <w:lvl w:ilvl="8" w:tentative="0">
      <w:start w:val="1"/>
      <w:numFmt w:val="bullet"/>
      <w:pStyle w:val="2644"/>
      <w:lvlText w:val=""/>
      <w:lvlJc w:val="left"/>
      <w:pPr>
        <w:ind w:left="4200" w:hanging="420"/>
      </w:pPr>
      <w:rPr>
        <w:rFonts w:hint="default" w:ascii="Wingdings" w:hAnsi="Wingdings"/>
      </w:rPr>
    </w:lvl>
  </w:abstractNum>
  <w:abstractNum w:abstractNumId="140">
    <w:nsid w:val="53CD26A7"/>
    <w:multiLevelType w:val="multilevel"/>
    <w:tmpl w:val="53CD26A7"/>
    <w:lvl w:ilvl="0" w:tentative="0">
      <w:start w:val="1"/>
      <w:numFmt w:val="decimal"/>
      <w:pStyle w:val="1340"/>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1">
    <w:nsid w:val="53DA07A0"/>
    <w:multiLevelType w:val="multilevel"/>
    <w:tmpl w:val="53DA07A0"/>
    <w:lvl w:ilvl="0" w:tentative="0">
      <w:start w:val="1"/>
      <w:numFmt w:val="lowerLetter"/>
      <w:pStyle w:val="233"/>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2">
    <w:nsid w:val="588A6F6D"/>
    <w:multiLevelType w:val="multilevel"/>
    <w:tmpl w:val="588A6F6D"/>
    <w:lvl w:ilvl="0" w:tentative="0">
      <w:start w:val="1"/>
      <w:numFmt w:val="decimal"/>
      <w:pStyle w:val="3721"/>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3">
    <w:nsid w:val="58B26652"/>
    <w:multiLevelType w:val="multilevel"/>
    <w:tmpl w:val="58B26652"/>
    <w:lvl w:ilvl="0" w:tentative="0">
      <w:start w:val="1"/>
      <w:numFmt w:val="decimal"/>
      <w:pStyle w:val="887"/>
      <w:lvlText w:val="%1、"/>
      <w:lvlJc w:val="left"/>
      <w:pPr>
        <w:ind w:left="1280" w:hanging="720"/>
      </w:pPr>
      <w:rPr>
        <w:rFonts w:hint="default"/>
      </w:rPr>
    </w:lvl>
    <w:lvl w:ilvl="1" w:tentative="0">
      <w:start w:val="1"/>
      <w:numFmt w:val="lowerLetter"/>
      <w:pStyle w:val="3510"/>
      <w:lvlText w:val="%2)"/>
      <w:lvlJc w:val="left"/>
      <w:pPr>
        <w:ind w:left="1400" w:hanging="420"/>
      </w:pPr>
    </w:lvl>
    <w:lvl w:ilvl="2" w:tentative="0">
      <w:start w:val="1"/>
      <w:numFmt w:val="lowerRoman"/>
      <w:pStyle w:val="1229"/>
      <w:lvlText w:val="%3."/>
      <w:lvlJc w:val="right"/>
      <w:pPr>
        <w:ind w:left="1820" w:hanging="420"/>
      </w:pPr>
    </w:lvl>
    <w:lvl w:ilvl="3" w:tentative="0">
      <w:start w:val="1"/>
      <w:numFmt w:val="decimal"/>
      <w:lvlText w:val="%4."/>
      <w:lvlJc w:val="left"/>
      <w:pPr>
        <w:ind w:left="2240" w:hanging="420"/>
      </w:pPr>
    </w:lvl>
    <w:lvl w:ilvl="4" w:tentative="0">
      <w:start w:val="1"/>
      <w:numFmt w:val="lowerLetter"/>
      <w:pStyle w:val="600"/>
      <w:lvlText w:val="%5)"/>
      <w:lvlJc w:val="left"/>
      <w:pPr>
        <w:ind w:left="2660" w:hanging="420"/>
      </w:pPr>
    </w:lvl>
    <w:lvl w:ilvl="5" w:tentative="0">
      <w:start w:val="1"/>
      <w:numFmt w:val="lowerRoman"/>
      <w:pStyle w:val="886"/>
      <w:lvlText w:val="%6."/>
      <w:lvlJc w:val="right"/>
      <w:pPr>
        <w:ind w:left="3080" w:hanging="420"/>
      </w:pPr>
    </w:lvl>
    <w:lvl w:ilvl="6" w:tentative="0">
      <w:start w:val="1"/>
      <w:numFmt w:val="decimal"/>
      <w:pStyle w:val="885"/>
      <w:lvlText w:val="%7."/>
      <w:lvlJc w:val="left"/>
      <w:pPr>
        <w:ind w:left="3500" w:hanging="420"/>
      </w:pPr>
    </w:lvl>
    <w:lvl w:ilvl="7" w:tentative="0">
      <w:start w:val="1"/>
      <w:numFmt w:val="lowerLetter"/>
      <w:pStyle w:val="2390"/>
      <w:lvlText w:val="%8)"/>
      <w:lvlJc w:val="left"/>
      <w:pPr>
        <w:ind w:left="3920" w:hanging="420"/>
      </w:pPr>
    </w:lvl>
    <w:lvl w:ilvl="8" w:tentative="0">
      <w:start w:val="1"/>
      <w:numFmt w:val="lowerRoman"/>
      <w:lvlText w:val="%9."/>
      <w:lvlJc w:val="right"/>
      <w:pPr>
        <w:ind w:left="4340" w:hanging="420"/>
      </w:pPr>
    </w:lvl>
  </w:abstractNum>
  <w:abstractNum w:abstractNumId="144">
    <w:nsid w:val="594F6C34"/>
    <w:multiLevelType w:val="singleLevel"/>
    <w:tmpl w:val="594F6C34"/>
    <w:lvl w:ilvl="0" w:tentative="0">
      <w:start w:val="1"/>
      <w:numFmt w:val="decimal"/>
      <w:pStyle w:val="1710"/>
      <w:lvlText w:val="%1."/>
      <w:lvlJc w:val="left"/>
      <w:pPr>
        <w:ind w:left="425" w:hanging="425"/>
      </w:pPr>
      <w:rPr>
        <w:rFonts w:hint="default"/>
      </w:rPr>
    </w:lvl>
  </w:abstractNum>
  <w:abstractNum w:abstractNumId="145">
    <w:nsid w:val="595D7F08"/>
    <w:multiLevelType w:val="multilevel"/>
    <w:tmpl w:val="595D7F08"/>
    <w:lvl w:ilvl="0" w:tentative="0">
      <w:start w:val="1"/>
      <w:numFmt w:val="bullet"/>
      <w:pStyle w:val="2544"/>
      <w:lvlText w:val=""/>
      <w:lvlJc w:val="left"/>
      <w:pPr>
        <w:ind w:left="420" w:hanging="420"/>
      </w:pPr>
      <w:rPr>
        <w:rFonts w:hint="default" w:ascii="Wingdings" w:hAnsi="Wingdings"/>
      </w:rPr>
    </w:lvl>
    <w:lvl w:ilvl="1" w:tentative="0">
      <w:start w:val="1"/>
      <w:numFmt w:val="bullet"/>
      <w:pStyle w:val="169"/>
      <w:lvlText w:val=""/>
      <w:lvlJc w:val="left"/>
      <w:pPr>
        <w:ind w:left="840" w:hanging="420"/>
      </w:pPr>
      <w:rPr>
        <w:rFonts w:hint="default" w:ascii="Wingdings" w:hAnsi="Wingdings"/>
      </w:rPr>
    </w:lvl>
    <w:lvl w:ilvl="2" w:tentative="0">
      <w:start w:val="1"/>
      <w:numFmt w:val="bullet"/>
      <w:pStyle w:val="172"/>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pStyle w:val="2253"/>
      <w:lvlText w:val=""/>
      <w:lvlJc w:val="left"/>
      <w:pPr>
        <w:ind w:left="2100" w:hanging="420"/>
      </w:pPr>
      <w:rPr>
        <w:rFonts w:hint="default" w:ascii="Wingdings" w:hAnsi="Wingdings"/>
      </w:rPr>
    </w:lvl>
    <w:lvl w:ilvl="5" w:tentative="0">
      <w:start w:val="1"/>
      <w:numFmt w:val="bullet"/>
      <w:pStyle w:val="1848"/>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6">
    <w:nsid w:val="5A5C40EB"/>
    <w:multiLevelType w:val="multilevel"/>
    <w:tmpl w:val="5A5C40EB"/>
    <w:lvl w:ilvl="0" w:tentative="0">
      <w:start w:val="1"/>
      <w:numFmt w:val="taiwaneseCountingThousand"/>
      <w:pStyle w:val="3648"/>
      <w:suff w:val="nothing"/>
      <w:lvlText w:val="%1、"/>
      <w:lvlJc w:val="left"/>
      <w:pPr>
        <w:ind w:left="0" w:firstLine="561"/>
      </w:pPr>
      <w:rPr>
        <w:rFonts w:hint="eastAsia"/>
      </w:rPr>
    </w:lvl>
    <w:lvl w:ilvl="1" w:tentative="0">
      <w:start w:val="1"/>
      <w:numFmt w:val="taiwaneseCountingThousand"/>
      <w:suff w:val="nothing"/>
      <w:lvlText w:val="（%2）"/>
      <w:lvlJc w:val="left"/>
      <w:pPr>
        <w:ind w:left="0" w:firstLine="561"/>
      </w:pPr>
      <w:rPr>
        <w:rFonts w:hint="eastAsia"/>
      </w:rPr>
    </w:lvl>
    <w:lvl w:ilvl="2" w:tentative="0">
      <w:start w:val="1"/>
      <w:numFmt w:val="decimal"/>
      <w:suff w:val="nothing"/>
      <w:lvlText w:val="%3、"/>
      <w:lvlJc w:val="left"/>
      <w:pPr>
        <w:ind w:left="0" w:firstLine="561"/>
      </w:pPr>
      <w:rPr>
        <w:rFonts w:hint="eastAsia"/>
      </w:rPr>
    </w:lvl>
    <w:lvl w:ilvl="3" w:tentative="0">
      <w:start w:val="1"/>
      <w:numFmt w:val="decimal"/>
      <w:suff w:val="nothing"/>
      <w:lvlText w:val="（%4）"/>
      <w:lvlJc w:val="left"/>
      <w:pPr>
        <w:ind w:left="0" w:firstLine="561"/>
      </w:pPr>
      <w:rPr>
        <w:rFonts w:hint="eastAsia"/>
      </w:rPr>
    </w:lvl>
    <w:lvl w:ilvl="4" w:tentative="0">
      <w:start w:val="1"/>
      <w:numFmt w:val="decimal"/>
      <w:lvlText w:val="%1.%2.%3.%4.%5"/>
      <w:lvlJc w:val="left"/>
      <w:pPr>
        <w:tabs>
          <w:tab w:val="left" w:pos="608"/>
        </w:tabs>
        <w:ind w:left="608" w:hanging="1008"/>
      </w:pPr>
      <w:rPr>
        <w:rFonts w:hint="eastAsia"/>
      </w:rPr>
    </w:lvl>
    <w:lvl w:ilvl="5" w:tentative="0">
      <w:start w:val="1"/>
      <w:numFmt w:val="decimal"/>
      <w:lvlText w:val="%1.%2.%3.%4.%5.%6"/>
      <w:lvlJc w:val="left"/>
      <w:pPr>
        <w:tabs>
          <w:tab w:val="left" w:pos="752"/>
        </w:tabs>
        <w:ind w:left="752" w:hanging="1152"/>
      </w:pPr>
      <w:rPr>
        <w:rFonts w:hint="eastAsia"/>
      </w:rPr>
    </w:lvl>
    <w:lvl w:ilvl="6" w:tentative="0">
      <w:start w:val="1"/>
      <w:numFmt w:val="decimal"/>
      <w:lvlText w:val="%1.%2.%3.%4.%5.%6.%7"/>
      <w:lvlJc w:val="left"/>
      <w:pPr>
        <w:tabs>
          <w:tab w:val="left" w:pos="896"/>
        </w:tabs>
        <w:ind w:left="896" w:hanging="1296"/>
      </w:pPr>
      <w:rPr>
        <w:rFonts w:hint="eastAsia"/>
      </w:rPr>
    </w:lvl>
    <w:lvl w:ilvl="7" w:tentative="0">
      <w:start w:val="1"/>
      <w:numFmt w:val="decimal"/>
      <w:lvlText w:val="%1.%2.%3.%4.%5.%6.%7.%8"/>
      <w:lvlJc w:val="left"/>
      <w:pPr>
        <w:tabs>
          <w:tab w:val="left" w:pos="1040"/>
        </w:tabs>
        <w:ind w:left="1040" w:hanging="1440"/>
      </w:pPr>
      <w:rPr>
        <w:rFonts w:hint="eastAsia"/>
      </w:rPr>
    </w:lvl>
    <w:lvl w:ilvl="8" w:tentative="0">
      <w:start w:val="1"/>
      <w:numFmt w:val="decimal"/>
      <w:lvlText w:val="%1.%2.%3.%4.%5.%6.%7.%8.%9"/>
      <w:lvlJc w:val="left"/>
      <w:pPr>
        <w:tabs>
          <w:tab w:val="left" w:pos="1184"/>
        </w:tabs>
        <w:ind w:left="1184" w:hanging="1584"/>
      </w:pPr>
      <w:rPr>
        <w:rFonts w:hint="eastAsia"/>
      </w:rPr>
    </w:lvl>
  </w:abstractNum>
  <w:abstractNum w:abstractNumId="147">
    <w:nsid w:val="5A69C179"/>
    <w:multiLevelType w:val="singleLevel"/>
    <w:tmpl w:val="5A69C179"/>
    <w:lvl w:ilvl="0" w:tentative="0">
      <w:start w:val="1"/>
      <w:numFmt w:val="decimal"/>
      <w:pStyle w:val="2193"/>
      <w:lvlText w:val="%1)"/>
      <w:lvlJc w:val="left"/>
      <w:pPr>
        <w:ind w:left="425" w:hanging="425"/>
      </w:pPr>
      <w:rPr>
        <w:rFonts w:hint="default"/>
      </w:rPr>
    </w:lvl>
  </w:abstractNum>
  <w:abstractNum w:abstractNumId="148">
    <w:nsid w:val="5A69C18E"/>
    <w:multiLevelType w:val="singleLevel"/>
    <w:tmpl w:val="5A69C18E"/>
    <w:lvl w:ilvl="0" w:tentative="0">
      <w:start w:val="1"/>
      <w:numFmt w:val="decimal"/>
      <w:pStyle w:val="2205"/>
      <w:lvlText w:val="%1)"/>
      <w:lvlJc w:val="left"/>
      <w:pPr>
        <w:ind w:left="425" w:hanging="425"/>
      </w:pPr>
      <w:rPr>
        <w:rFonts w:hint="default"/>
      </w:rPr>
    </w:lvl>
  </w:abstractNum>
  <w:abstractNum w:abstractNumId="149">
    <w:nsid w:val="5A69CC16"/>
    <w:multiLevelType w:val="singleLevel"/>
    <w:tmpl w:val="5A69CC16"/>
    <w:lvl w:ilvl="0" w:tentative="0">
      <w:start w:val="1"/>
      <w:numFmt w:val="decimal"/>
      <w:pStyle w:val="2210"/>
      <w:lvlText w:val="%1)"/>
      <w:lvlJc w:val="left"/>
      <w:pPr>
        <w:ind w:left="425" w:hanging="425"/>
      </w:pPr>
      <w:rPr>
        <w:rFonts w:hint="default"/>
      </w:rPr>
    </w:lvl>
  </w:abstractNum>
  <w:abstractNum w:abstractNumId="150">
    <w:nsid w:val="5A6A9585"/>
    <w:multiLevelType w:val="singleLevel"/>
    <w:tmpl w:val="5A6A9585"/>
    <w:lvl w:ilvl="0" w:tentative="0">
      <w:start w:val="1"/>
      <w:numFmt w:val="decimal"/>
      <w:pStyle w:val="2241"/>
      <w:lvlText w:val="%1)"/>
      <w:lvlJc w:val="left"/>
      <w:pPr>
        <w:ind w:left="425" w:hanging="425"/>
      </w:pPr>
      <w:rPr>
        <w:rFonts w:hint="default"/>
      </w:rPr>
    </w:lvl>
  </w:abstractNum>
  <w:abstractNum w:abstractNumId="151">
    <w:nsid w:val="5A6AA8A1"/>
    <w:multiLevelType w:val="singleLevel"/>
    <w:tmpl w:val="5A6AA8A1"/>
    <w:lvl w:ilvl="0" w:tentative="0">
      <w:start w:val="1"/>
      <w:numFmt w:val="decimal"/>
      <w:pStyle w:val="2207"/>
      <w:lvlText w:val="%1)"/>
      <w:lvlJc w:val="left"/>
      <w:pPr>
        <w:ind w:left="425" w:hanging="425"/>
      </w:pPr>
      <w:rPr>
        <w:rFonts w:hint="default"/>
      </w:rPr>
    </w:lvl>
  </w:abstractNum>
  <w:abstractNum w:abstractNumId="152">
    <w:nsid w:val="5B010AD0"/>
    <w:multiLevelType w:val="multilevel"/>
    <w:tmpl w:val="5B010AD0"/>
    <w:lvl w:ilvl="0" w:tentative="0">
      <w:start w:val="1"/>
      <w:numFmt w:val="decimal"/>
      <w:pStyle w:val="3632"/>
      <w:isLgl/>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rPr>
        <w:rFonts w:hint="eastAsia" w:ascii="Times New Roman" w:hAnsi="Times New Roman" w:eastAsia="黑体"/>
        <w:sz w:val="28"/>
        <w:szCs w:val="28"/>
      </w:r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53">
    <w:nsid w:val="5B9D4EF0"/>
    <w:multiLevelType w:val="multilevel"/>
    <w:tmpl w:val="5B9D4EF0"/>
    <w:lvl w:ilvl="0" w:tentative="0">
      <w:start w:val="1"/>
      <w:numFmt w:val="decimalEnclosedCircle"/>
      <w:pStyle w:val="2448"/>
      <w:lvlText w:val="%1"/>
      <w:lvlJc w:val="left"/>
      <w:pPr>
        <w:ind w:left="920" w:hanging="36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54">
    <w:nsid w:val="5D7C27DF"/>
    <w:multiLevelType w:val="multilevel"/>
    <w:tmpl w:val="5D7C27DF"/>
    <w:lvl w:ilvl="0" w:tentative="0">
      <w:start w:val="1"/>
      <w:numFmt w:val="decimal"/>
      <w:pStyle w:val="2692"/>
      <w:lvlText w:val="第%1章"/>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42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55">
    <w:nsid w:val="5F410E97"/>
    <w:multiLevelType w:val="multilevel"/>
    <w:tmpl w:val="5F410E97"/>
    <w:lvl w:ilvl="0" w:tentative="0">
      <w:start w:val="1"/>
      <w:numFmt w:val="bullet"/>
      <w:pStyle w:val="35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6">
    <w:nsid w:val="5FBA2ED2"/>
    <w:multiLevelType w:val="multilevel"/>
    <w:tmpl w:val="5FBA2ED2"/>
    <w:lvl w:ilvl="0" w:tentative="0">
      <w:start w:val="1"/>
      <w:numFmt w:val="decimal"/>
      <w:pStyle w:val="3634"/>
      <w:lvlText w:val="%1)"/>
      <w:lvlJc w:val="left"/>
      <w:pPr>
        <w:ind w:left="710" w:hanging="360"/>
      </w:pPr>
      <w:rPr>
        <w:rFonts w:hint="default"/>
      </w:rPr>
    </w:lvl>
    <w:lvl w:ilvl="1" w:tentative="0">
      <w:start w:val="1"/>
      <w:numFmt w:val="lowerLetter"/>
      <w:lvlText w:val="%2)"/>
      <w:lvlJc w:val="left"/>
      <w:pPr>
        <w:ind w:left="1190" w:hanging="420"/>
      </w:pPr>
    </w:lvl>
    <w:lvl w:ilvl="2" w:tentative="0">
      <w:start w:val="1"/>
      <w:numFmt w:val="lowerRoman"/>
      <w:lvlText w:val="%3."/>
      <w:lvlJc w:val="right"/>
      <w:pPr>
        <w:ind w:left="1610" w:hanging="420"/>
      </w:pPr>
    </w:lvl>
    <w:lvl w:ilvl="3" w:tentative="0">
      <w:start w:val="1"/>
      <w:numFmt w:val="decimal"/>
      <w:lvlText w:val="%4."/>
      <w:lvlJc w:val="left"/>
      <w:pPr>
        <w:ind w:left="2030" w:hanging="420"/>
      </w:pPr>
    </w:lvl>
    <w:lvl w:ilvl="4" w:tentative="0">
      <w:start w:val="1"/>
      <w:numFmt w:val="lowerLetter"/>
      <w:lvlText w:val="%5)"/>
      <w:lvlJc w:val="left"/>
      <w:pPr>
        <w:ind w:left="2450" w:hanging="420"/>
      </w:pPr>
    </w:lvl>
    <w:lvl w:ilvl="5" w:tentative="0">
      <w:start w:val="1"/>
      <w:numFmt w:val="lowerRoman"/>
      <w:lvlText w:val="%6."/>
      <w:lvlJc w:val="right"/>
      <w:pPr>
        <w:ind w:left="2870" w:hanging="420"/>
      </w:pPr>
    </w:lvl>
    <w:lvl w:ilvl="6" w:tentative="0">
      <w:start w:val="1"/>
      <w:numFmt w:val="decimal"/>
      <w:lvlText w:val="%7."/>
      <w:lvlJc w:val="left"/>
      <w:pPr>
        <w:ind w:left="3290" w:hanging="420"/>
      </w:pPr>
    </w:lvl>
    <w:lvl w:ilvl="7" w:tentative="0">
      <w:start w:val="1"/>
      <w:numFmt w:val="lowerLetter"/>
      <w:lvlText w:val="%8)"/>
      <w:lvlJc w:val="left"/>
      <w:pPr>
        <w:ind w:left="3710" w:hanging="420"/>
      </w:pPr>
    </w:lvl>
    <w:lvl w:ilvl="8" w:tentative="0">
      <w:start w:val="1"/>
      <w:numFmt w:val="lowerRoman"/>
      <w:lvlText w:val="%9."/>
      <w:lvlJc w:val="right"/>
      <w:pPr>
        <w:ind w:left="4130" w:hanging="420"/>
      </w:pPr>
    </w:lvl>
  </w:abstractNum>
  <w:abstractNum w:abstractNumId="157">
    <w:nsid w:val="62CC74CA"/>
    <w:multiLevelType w:val="multilevel"/>
    <w:tmpl w:val="62CC74CA"/>
    <w:lvl w:ilvl="0" w:tentative="0">
      <w:start w:val="1"/>
      <w:numFmt w:val="chineseCountingThousand"/>
      <w:pStyle w:val="2772"/>
      <w:suff w:val="space"/>
      <w:lvlText w:val="第%1章"/>
      <w:lvlJc w:val="left"/>
      <w:pPr>
        <w:ind w:left="0" w:firstLine="0"/>
      </w:pPr>
      <w:rPr>
        <w:rFonts w:hint="eastAsia"/>
        <w:lang w:val="en-US"/>
      </w:rPr>
    </w:lvl>
    <w:lvl w:ilvl="1" w:tentative="0">
      <w:start w:val="1"/>
      <w:numFmt w:val="decimal"/>
      <w:isLgl/>
      <w:suff w:val="space"/>
      <w:lvlText w:val="%1.%2 "/>
      <w:lvlJc w:val="left"/>
      <w:pPr>
        <w:ind w:left="180" w:firstLine="0"/>
      </w:pPr>
      <w:rPr>
        <w:rFonts w:hint="eastAsia"/>
      </w:rPr>
    </w:lvl>
    <w:lvl w:ilvl="2" w:tentative="0">
      <w:start w:val="1"/>
      <w:numFmt w:val="decimal"/>
      <w:isLgl/>
      <w:suff w:val="space"/>
      <w:lvlText w:val="%1.%2.%3 "/>
      <w:lvlJc w:val="left"/>
      <w:pPr>
        <w:ind w:left="-27" w:firstLine="567"/>
      </w:pPr>
      <w:rPr>
        <w:rFonts w:hint="eastAsia"/>
      </w:rPr>
    </w:lvl>
    <w:lvl w:ilvl="3" w:tentative="0">
      <w:start w:val="1"/>
      <w:numFmt w:val="decimal"/>
      <w:isLgl/>
      <w:suff w:val="space"/>
      <w:lvlText w:val="%1.%2.%3.%4 "/>
      <w:lvlJc w:val="left"/>
      <w:pPr>
        <w:ind w:left="0" w:firstLine="567"/>
      </w:pPr>
      <w:rPr>
        <w:rFonts w:hint="eastAsia"/>
      </w:rPr>
    </w:lvl>
    <w:lvl w:ilvl="4" w:tentative="0">
      <w:start w:val="1"/>
      <w:numFmt w:val="decimal"/>
      <w:isLgl/>
      <w:lvlText w:val="%1.%2.%3.%4.%5"/>
      <w:lvlJc w:val="left"/>
      <w:pPr>
        <w:tabs>
          <w:tab w:val="left" w:pos="1440"/>
        </w:tabs>
        <w:ind w:left="1008" w:hanging="1008"/>
      </w:pPr>
      <w:rPr>
        <w:rFonts w:hint="eastAsia"/>
      </w:rPr>
    </w:lvl>
    <w:lvl w:ilvl="5" w:tentative="0">
      <w:start w:val="1"/>
      <w:numFmt w:val="decimal"/>
      <w:isLgl/>
      <w:lvlText w:val="%1.%2.%3.%4.%5.%6"/>
      <w:lvlJc w:val="left"/>
      <w:pPr>
        <w:tabs>
          <w:tab w:val="left" w:pos="2160"/>
        </w:tabs>
        <w:ind w:left="1152" w:hanging="1152"/>
      </w:pPr>
      <w:rPr>
        <w:rFonts w:hint="eastAsia"/>
      </w:rPr>
    </w:lvl>
    <w:lvl w:ilvl="6" w:tentative="0">
      <w:start w:val="1"/>
      <w:numFmt w:val="decimal"/>
      <w:isLgl/>
      <w:lvlText w:val="%1.%2.%3.%4.%5.%6.%7"/>
      <w:lvlJc w:val="left"/>
      <w:pPr>
        <w:tabs>
          <w:tab w:val="left" w:pos="2520"/>
        </w:tabs>
        <w:ind w:left="1296" w:hanging="1296"/>
      </w:pPr>
      <w:rPr>
        <w:rFonts w:hint="eastAsia"/>
      </w:rPr>
    </w:lvl>
    <w:lvl w:ilvl="7" w:tentative="0">
      <w:start w:val="1"/>
      <w:numFmt w:val="decimal"/>
      <w:isLgl/>
      <w:lvlText w:val="%1.%2.%3.%4.%5.%6.%7.%8"/>
      <w:lvlJc w:val="left"/>
      <w:pPr>
        <w:tabs>
          <w:tab w:val="left" w:pos="2880"/>
        </w:tabs>
        <w:ind w:left="1440" w:hanging="1440"/>
      </w:pPr>
      <w:rPr>
        <w:rFonts w:hint="eastAsia"/>
      </w:rPr>
    </w:lvl>
    <w:lvl w:ilvl="8" w:tentative="0">
      <w:start w:val="1"/>
      <w:numFmt w:val="decimal"/>
      <w:isLgl/>
      <w:lvlText w:val="%1.%2.%3.%4.%5.%6.%7.%8.%9"/>
      <w:lvlJc w:val="left"/>
      <w:pPr>
        <w:tabs>
          <w:tab w:val="left" w:pos="2880"/>
        </w:tabs>
        <w:ind w:left="1584" w:hanging="1584"/>
      </w:pPr>
      <w:rPr>
        <w:rFonts w:hint="eastAsia"/>
      </w:rPr>
    </w:lvl>
  </w:abstractNum>
  <w:abstractNum w:abstractNumId="158">
    <w:nsid w:val="62EA7939"/>
    <w:multiLevelType w:val="multilevel"/>
    <w:tmpl w:val="62EA7939"/>
    <w:lvl w:ilvl="0" w:tentative="0">
      <w:start w:val="1"/>
      <w:numFmt w:val="decimal"/>
      <w:lvlText w:val="%1."/>
      <w:lvlJc w:val="left"/>
      <w:pPr>
        <w:tabs>
          <w:tab w:val="left" w:pos="900"/>
        </w:tabs>
        <w:ind w:left="900" w:hanging="420"/>
      </w:pPr>
      <w:rPr>
        <w:rFonts w:hint="eastAsia"/>
      </w:rPr>
    </w:lvl>
    <w:lvl w:ilvl="1" w:tentative="0">
      <w:start w:val="1"/>
      <w:numFmt w:val="lowerLetter"/>
      <w:pStyle w:val="3178"/>
      <w:lvlText w:val="%2)"/>
      <w:lvlJc w:val="left"/>
      <w:pPr>
        <w:tabs>
          <w:tab w:val="left" w:pos="840"/>
        </w:tabs>
        <w:ind w:left="840" w:hanging="420"/>
      </w:pPr>
    </w:lvl>
    <w:lvl w:ilvl="2" w:tentative="0">
      <w:start w:val="1"/>
      <w:numFmt w:val="lowerRoman"/>
      <w:pStyle w:val="3576"/>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9">
    <w:nsid w:val="63061669"/>
    <w:multiLevelType w:val="multilevel"/>
    <w:tmpl w:val="63061669"/>
    <w:lvl w:ilvl="0" w:tentative="0">
      <w:start w:val="1"/>
      <w:numFmt w:val="bullet"/>
      <w:pStyle w:val="3786"/>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60">
    <w:nsid w:val="63895DD1"/>
    <w:multiLevelType w:val="multilevel"/>
    <w:tmpl w:val="63895DD1"/>
    <w:lvl w:ilvl="0" w:tentative="0">
      <w:start w:val="0"/>
      <w:numFmt w:val="decimal"/>
      <w:pStyle w:val="3699"/>
      <w:lvlText w:val="%1."/>
      <w:lvlJc w:val="left"/>
      <w:pPr>
        <w:ind w:left="840" w:hanging="840"/>
      </w:pPr>
      <w:rPr>
        <w:rFonts w:hint="default"/>
      </w:rPr>
    </w:lvl>
    <w:lvl w:ilvl="1" w:tentative="0">
      <w:start w:val="1"/>
      <w:numFmt w:val="lowerLetter"/>
      <w:pStyle w:val="1988"/>
      <w:lvlText w:val="%2)"/>
      <w:lvlJc w:val="left"/>
      <w:pPr>
        <w:ind w:left="840" w:hanging="420"/>
      </w:pPr>
    </w:lvl>
    <w:lvl w:ilvl="2" w:tentative="0">
      <w:start w:val="1"/>
      <w:numFmt w:val="lowerRoman"/>
      <w:pStyle w:val="2927"/>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1">
    <w:nsid w:val="64D50E3F"/>
    <w:multiLevelType w:val="multilevel"/>
    <w:tmpl w:val="64D50E3F"/>
    <w:lvl w:ilvl="0" w:tentative="0">
      <w:start w:val="1"/>
      <w:numFmt w:val="decimal"/>
      <w:pStyle w:val="560"/>
      <w:lvlText w:val="%1、"/>
      <w:lvlJc w:val="left"/>
      <w:pPr>
        <w:ind w:left="1280" w:hanging="720"/>
      </w:pPr>
      <w:rPr>
        <w:rFonts w:hint="default"/>
      </w:rPr>
    </w:lvl>
    <w:lvl w:ilvl="1" w:tentative="0">
      <w:start w:val="1"/>
      <w:numFmt w:val="lowerLetter"/>
      <w:pStyle w:val="1921"/>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62">
    <w:nsid w:val="65FB2226"/>
    <w:multiLevelType w:val="multilevel"/>
    <w:tmpl w:val="65FB2226"/>
    <w:lvl w:ilvl="0" w:tentative="0">
      <w:start w:val="1"/>
      <w:numFmt w:val="bullet"/>
      <w:pStyle w:val="3615"/>
      <w:lvlText w:val=""/>
      <w:lvlJc w:val="left"/>
      <w:pPr>
        <w:tabs>
          <w:tab w:val="left" w:pos="2098"/>
        </w:tabs>
        <w:ind w:left="2098" w:hanging="420"/>
      </w:pPr>
      <w:rPr>
        <w:rFonts w:hint="default" w:ascii="Symbol" w:hAnsi="Symbol"/>
        <w:color w:val="auto"/>
      </w:rPr>
    </w:lvl>
    <w:lvl w:ilvl="1" w:tentative="0">
      <w:start w:val="1"/>
      <w:numFmt w:val="bullet"/>
      <w:lvlText w:val=""/>
      <w:lvlJc w:val="left"/>
      <w:pPr>
        <w:tabs>
          <w:tab w:val="left" w:pos="1679"/>
        </w:tabs>
        <w:ind w:left="1679" w:hanging="420"/>
      </w:pPr>
      <w:rPr>
        <w:rFonts w:hint="default" w:ascii="Wingdings" w:hAnsi="Wingdings"/>
      </w:rPr>
    </w:lvl>
    <w:lvl w:ilvl="2" w:tentative="0">
      <w:start w:val="1"/>
      <w:numFmt w:val="bullet"/>
      <w:lvlText w:val=""/>
      <w:lvlJc w:val="left"/>
      <w:pPr>
        <w:tabs>
          <w:tab w:val="left" w:pos="2099"/>
        </w:tabs>
        <w:ind w:left="2099" w:hanging="420"/>
      </w:pPr>
      <w:rPr>
        <w:rFonts w:hint="default" w:ascii="Wingdings" w:hAnsi="Wingdings"/>
      </w:rPr>
    </w:lvl>
    <w:lvl w:ilvl="3" w:tentative="0">
      <w:start w:val="1"/>
      <w:numFmt w:val="bullet"/>
      <w:lvlText w:val=""/>
      <w:lvlJc w:val="left"/>
      <w:pPr>
        <w:tabs>
          <w:tab w:val="left" w:pos="2519"/>
        </w:tabs>
        <w:ind w:left="2519" w:hanging="420"/>
      </w:pPr>
      <w:rPr>
        <w:rFonts w:hint="default" w:ascii="Wingdings" w:hAnsi="Wingdings"/>
      </w:rPr>
    </w:lvl>
    <w:lvl w:ilvl="4" w:tentative="0">
      <w:start w:val="1"/>
      <w:numFmt w:val="bullet"/>
      <w:lvlText w:val=""/>
      <w:lvlJc w:val="left"/>
      <w:pPr>
        <w:tabs>
          <w:tab w:val="left" w:pos="2939"/>
        </w:tabs>
        <w:ind w:left="2939" w:hanging="420"/>
      </w:pPr>
      <w:rPr>
        <w:rFonts w:hint="default" w:ascii="Wingdings" w:hAnsi="Wingdings"/>
      </w:rPr>
    </w:lvl>
    <w:lvl w:ilvl="5" w:tentative="0">
      <w:start w:val="1"/>
      <w:numFmt w:val="bullet"/>
      <w:lvlText w:val=""/>
      <w:lvlJc w:val="left"/>
      <w:pPr>
        <w:tabs>
          <w:tab w:val="left" w:pos="3359"/>
        </w:tabs>
        <w:ind w:left="3359" w:hanging="420"/>
      </w:pPr>
      <w:rPr>
        <w:rFonts w:hint="default" w:ascii="Wingdings" w:hAnsi="Wingdings"/>
      </w:rPr>
    </w:lvl>
    <w:lvl w:ilvl="6" w:tentative="0">
      <w:start w:val="1"/>
      <w:numFmt w:val="bullet"/>
      <w:lvlText w:val=""/>
      <w:lvlJc w:val="left"/>
      <w:pPr>
        <w:tabs>
          <w:tab w:val="left" w:pos="3779"/>
        </w:tabs>
        <w:ind w:left="3779" w:hanging="420"/>
      </w:pPr>
      <w:rPr>
        <w:rFonts w:hint="default" w:ascii="Wingdings" w:hAnsi="Wingdings"/>
      </w:rPr>
    </w:lvl>
    <w:lvl w:ilvl="7" w:tentative="0">
      <w:start w:val="1"/>
      <w:numFmt w:val="bullet"/>
      <w:lvlText w:val=""/>
      <w:lvlJc w:val="left"/>
      <w:pPr>
        <w:tabs>
          <w:tab w:val="left" w:pos="4199"/>
        </w:tabs>
        <w:ind w:left="4199" w:hanging="420"/>
      </w:pPr>
      <w:rPr>
        <w:rFonts w:hint="default" w:ascii="Wingdings" w:hAnsi="Wingdings"/>
      </w:rPr>
    </w:lvl>
    <w:lvl w:ilvl="8" w:tentative="0">
      <w:start w:val="1"/>
      <w:numFmt w:val="bullet"/>
      <w:lvlText w:val=""/>
      <w:lvlJc w:val="left"/>
      <w:pPr>
        <w:tabs>
          <w:tab w:val="left" w:pos="4619"/>
        </w:tabs>
        <w:ind w:left="4619" w:hanging="420"/>
      </w:pPr>
      <w:rPr>
        <w:rFonts w:hint="default" w:ascii="Wingdings" w:hAnsi="Wingdings"/>
      </w:rPr>
    </w:lvl>
  </w:abstractNum>
  <w:abstractNum w:abstractNumId="163">
    <w:nsid w:val="67AB5839"/>
    <w:multiLevelType w:val="multilevel"/>
    <w:tmpl w:val="67AB5839"/>
    <w:lvl w:ilvl="0" w:tentative="0">
      <w:start w:val="1"/>
      <w:numFmt w:val="lowerLetter"/>
      <w:pStyle w:val="20"/>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64">
    <w:nsid w:val="680D1A6E"/>
    <w:multiLevelType w:val="multilevel"/>
    <w:tmpl w:val="680D1A6E"/>
    <w:lvl w:ilvl="0" w:tentative="0">
      <w:start w:val="1"/>
      <w:numFmt w:val="decimal"/>
      <w:pStyle w:val="3852"/>
      <w:lvlText w:val="%1."/>
      <w:lvlJc w:val="left"/>
      <w:pPr>
        <w:ind w:left="420" w:hanging="420"/>
      </w:pPr>
    </w:lvl>
    <w:lvl w:ilvl="1" w:tentative="0">
      <w:start w:val="5"/>
      <w:numFmt w:val="decimal"/>
      <w:isLgl/>
      <w:lvlText w:val="%1.%2."/>
      <w:lvlJc w:val="left"/>
      <w:pPr>
        <w:ind w:left="860" w:hanging="860"/>
      </w:pPr>
      <w:rPr>
        <w:rFonts w:hint="default"/>
      </w:rPr>
    </w:lvl>
    <w:lvl w:ilvl="2" w:tentative="0">
      <w:start w:val="6"/>
      <w:numFmt w:val="decimal"/>
      <w:isLgl/>
      <w:lvlText w:val="%1.%2.%3."/>
      <w:lvlJc w:val="left"/>
      <w:pPr>
        <w:ind w:left="860" w:hanging="860"/>
      </w:pPr>
      <w:rPr>
        <w:rFonts w:hint="default"/>
      </w:rPr>
    </w:lvl>
    <w:lvl w:ilvl="3" w:tentative="0">
      <w:start w:val="4"/>
      <w:numFmt w:val="decimal"/>
      <w:isLgl/>
      <w:lvlText w:val="%1.%2.%3.%4."/>
      <w:lvlJc w:val="left"/>
      <w:pPr>
        <w:ind w:left="1080" w:hanging="1080"/>
      </w:pPr>
      <w:rPr>
        <w:rFonts w:hint="default"/>
      </w:rPr>
    </w:lvl>
    <w:lvl w:ilvl="4" w:tentative="0">
      <w:start w:val="1"/>
      <w:numFmt w:val="decimal"/>
      <w:pStyle w:val="2362"/>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65">
    <w:nsid w:val="685C56F2"/>
    <w:multiLevelType w:val="multilevel"/>
    <w:tmpl w:val="685C56F2"/>
    <w:lvl w:ilvl="0" w:tentative="0">
      <w:start w:val="1"/>
      <w:numFmt w:val="decimal"/>
      <w:pStyle w:val="3626"/>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6">
    <w:nsid w:val="697A3745"/>
    <w:multiLevelType w:val="multilevel"/>
    <w:tmpl w:val="697A3745"/>
    <w:lvl w:ilvl="0" w:tentative="0">
      <w:start w:val="1"/>
      <w:numFmt w:val="decimal"/>
      <w:pStyle w:val="3125"/>
      <w:suff w:val="space"/>
      <w:lvlText w:val="第%1章"/>
      <w:lvlJc w:val="left"/>
      <w:pPr>
        <w:ind w:left="0" w:firstLine="0"/>
      </w:pPr>
    </w:lvl>
    <w:lvl w:ilvl="1" w:tentative="0">
      <w:start w:val="3"/>
      <w:numFmt w:val="decimal"/>
      <w:suff w:val="space"/>
      <w:lvlText w:val="4.%2."/>
      <w:lvlJc w:val="left"/>
      <w:pPr>
        <w:ind w:left="0" w:firstLine="0"/>
      </w:pPr>
    </w:lvl>
    <w:lvl w:ilvl="2" w:tentative="0">
      <w:start w:val="1"/>
      <w:numFmt w:val="decimal"/>
      <w:suff w:val="space"/>
      <w:lvlText w:val="%1.%2.%3. "/>
      <w:lvlJc w:val="left"/>
      <w:pPr>
        <w:ind w:left="0" w:firstLine="0"/>
      </w:pPr>
      <w:rPr>
        <w:color w:val="auto"/>
      </w:rPr>
    </w:lvl>
    <w:lvl w:ilvl="3" w:tentative="0">
      <w:start w:val="1"/>
      <w:numFmt w:val="decimal"/>
      <w:suff w:val="space"/>
      <w:lvlText w:val="%1.%2.%3.%4."/>
      <w:lvlJc w:val="left"/>
      <w:pPr>
        <w:ind w:left="851" w:hanging="851"/>
      </w:pPr>
    </w:lvl>
    <w:lvl w:ilvl="4" w:tentative="0">
      <w:start w:val="3"/>
      <w:numFmt w:val="decimal"/>
      <w:lvlText w:val="%1.%2.%3.%4.%5."/>
      <w:lvlJc w:val="left"/>
      <w:pPr>
        <w:tabs>
          <w:tab w:val="left" w:pos="992"/>
        </w:tabs>
        <w:ind w:left="0" w:firstLine="0"/>
      </w:pPr>
      <w:rPr>
        <w:rFonts w:hint="default" w:ascii="Arial" w:hAnsi="Arial" w:cs="Arial"/>
      </w:rPr>
    </w:lvl>
    <w:lvl w:ilvl="5" w:tentative="0">
      <w:start w:val="1"/>
      <w:numFmt w:val="decimal"/>
      <w:lvlText w:val="%1.%2.%3.%4.%5.%6."/>
      <w:lvlJc w:val="left"/>
      <w:pPr>
        <w:tabs>
          <w:tab w:val="left" w:pos="1134"/>
        </w:tabs>
        <w:ind w:left="1134" w:hanging="1134"/>
      </w:pPr>
      <w:rPr>
        <w:rFonts w:hint="default" w:ascii="Arial" w:hAnsi="Arial" w:cs="Arial"/>
      </w:rPr>
    </w:lvl>
    <w:lvl w:ilvl="6" w:tentative="0">
      <w:start w:val="6"/>
      <w:numFmt w:val="decimal"/>
      <w:isLgl/>
      <w:lvlText w:val="%1.%2.%3.%4.%5.%6.%7."/>
      <w:lvlJc w:val="left"/>
      <w:pPr>
        <w:tabs>
          <w:tab w:val="left" w:pos="0"/>
        </w:tabs>
        <w:ind w:left="0" w:firstLine="0"/>
      </w:pPr>
      <w:rPr>
        <w:rFonts w:hint="default" w:ascii="Arial" w:hAnsi="Arial" w:cs="Arial"/>
      </w:rPr>
    </w:lvl>
    <w:lvl w:ilvl="7" w:tentative="0">
      <w:start w:val="1"/>
      <w:numFmt w:val="decimal"/>
      <w:lvlRestart w:val="6"/>
      <w:isLgl/>
      <w:lvlText w:val="%1.%2.%3.%4.%5.%6.1.%8."/>
      <w:lvlJc w:val="left"/>
      <w:pPr>
        <w:tabs>
          <w:tab w:val="left" w:pos="0"/>
        </w:tabs>
        <w:ind w:left="0" w:firstLine="0"/>
      </w:pPr>
      <w:rPr>
        <w:rFonts w:hint="default" w:ascii="Arial" w:hAnsi="Arial" w:cs="Arial"/>
        <w:b/>
      </w:rPr>
    </w:lvl>
    <w:lvl w:ilvl="8" w:tentative="0">
      <w:start w:val="1"/>
      <w:numFmt w:val="decimal"/>
      <w:lvlText w:val="%1.%2.%3.%4.%5.%6.%7.%8."/>
      <w:lvlJc w:val="left"/>
      <w:pPr>
        <w:tabs>
          <w:tab w:val="left" w:pos="1559"/>
        </w:tabs>
        <w:ind w:left="0" w:firstLine="0"/>
      </w:pPr>
      <w:rPr>
        <w:rFonts w:hint="default" w:ascii="Arial" w:hAnsi="Arial" w:cs="Arial"/>
      </w:rPr>
    </w:lvl>
  </w:abstractNum>
  <w:abstractNum w:abstractNumId="167">
    <w:nsid w:val="69AE161E"/>
    <w:multiLevelType w:val="multilevel"/>
    <w:tmpl w:val="69AE161E"/>
    <w:lvl w:ilvl="0" w:tentative="0">
      <w:start w:val="1"/>
      <w:numFmt w:val="decimal"/>
      <w:pStyle w:val="482"/>
      <w:lvlText w:val="%1.1"/>
      <w:lvlJc w:val="left"/>
      <w:pPr>
        <w:ind w:left="420" w:hanging="420"/>
      </w:pPr>
      <w:rPr>
        <w:rFonts w:hint="eastAsia"/>
      </w:rPr>
    </w:lvl>
    <w:lvl w:ilvl="1" w:tentative="0">
      <w:start w:val="1"/>
      <w:numFmt w:val="lowerLetter"/>
      <w:pStyle w:val="3082"/>
      <w:lvlText w:val="%2)"/>
      <w:lvlJc w:val="left"/>
      <w:pPr>
        <w:ind w:left="840" w:hanging="420"/>
      </w:pPr>
    </w:lvl>
    <w:lvl w:ilvl="2" w:tentative="0">
      <w:start w:val="1"/>
      <w:numFmt w:val="lowerRoman"/>
      <w:pStyle w:val="3986"/>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8">
    <w:nsid w:val="69CD1BEE"/>
    <w:multiLevelType w:val="multilevel"/>
    <w:tmpl w:val="69CD1BEE"/>
    <w:lvl w:ilvl="0" w:tentative="0">
      <w:start w:val="1"/>
      <w:numFmt w:val="decimal"/>
      <w:pStyle w:val="2674"/>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9">
    <w:nsid w:val="6A4F2C12"/>
    <w:multiLevelType w:val="multilevel"/>
    <w:tmpl w:val="6A4F2C12"/>
    <w:lvl w:ilvl="0" w:tentative="0">
      <w:start w:val="1"/>
      <w:numFmt w:val="decimal"/>
      <w:pStyle w:val="3080"/>
      <w:lvlText w:val="%1."/>
      <w:lvlJc w:val="left"/>
      <w:pPr>
        <w:ind w:left="900" w:hanging="420"/>
      </w:pPr>
      <w:rPr>
        <w:rFonts w:hint="eastAsia"/>
      </w:rPr>
    </w:lvl>
    <w:lvl w:ilvl="1" w:tentative="0">
      <w:start w:val="1"/>
      <w:numFmt w:val="lowerLetter"/>
      <w:pStyle w:val="3429"/>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0">
    <w:nsid w:val="6C1C4177"/>
    <w:multiLevelType w:val="multilevel"/>
    <w:tmpl w:val="6C1C4177"/>
    <w:lvl w:ilvl="0" w:tentative="0">
      <w:start w:val="1"/>
      <w:numFmt w:val="bullet"/>
      <w:pStyle w:val="2072"/>
      <w:lvlText w:val=""/>
      <w:lvlJc w:val="left"/>
      <w:pPr>
        <w:ind w:left="420" w:hanging="420"/>
      </w:pPr>
      <w:rPr>
        <w:rFonts w:hint="default" w:ascii="Wingdings" w:hAnsi="Wingdings"/>
      </w:rPr>
    </w:lvl>
    <w:lvl w:ilvl="1" w:tentative="0">
      <w:start w:val="1"/>
      <w:numFmt w:val="bullet"/>
      <w:pStyle w:val="3224"/>
      <w:lvlText w:val=""/>
      <w:lvlJc w:val="left"/>
      <w:pPr>
        <w:ind w:left="840" w:hanging="420"/>
      </w:pPr>
      <w:rPr>
        <w:rFonts w:hint="default" w:ascii="Wingdings" w:hAnsi="Wingdings"/>
      </w:rPr>
    </w:lvl>
    <w:lvl w:ilvl="2" w:tentative="0">
      <w:start w:val="1"/>
      <w:numFmt w:val="bullet"/>
      <w:pStyle w:val="3018"/>
      <w:lvlText w:val=""/>
      <w:lvlJc w:val="left"/>
      <w:pPr>
        <w:ind w:left="1260" w:hanging="420"/>
      </w:pPr>
      <w:rPr>
        <w:rFonts w:hint="default" w:ascii="Wingdings" w:hAnsi="Wingdings"/>
      </w:rPr>
    </w:lvl>
    <w:lvl w:ilvl="3" w:tentative="0">
      <w:start w:val="1"/>
      <w:numFmt w:val="bullet"/>
      <w:pStyle w:val="2937"/>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1">
    <w:nsid w:val="6C746C24"/>
    <w:multiLevelType w:val="multilevel"/>
    <w:tmpl w:val="6C746C24"/>
    <w:lvl w:ilvl="0" w:tentative="0">
      <w:start w:val="1"/>
      <w:numFmt w:val="decimal"/>
      <w:pStyle w:val="2125"/>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72">
    <w:nsid w:val="6CED1D84"/>
    <w:multiLevelType w:val="multilevel"/>
    <w:tmpl w:val="6CED1D84"/>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pStyle w:val="2139"/>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3">
    <w:nsid w:val="6E1578AA"/>
    <w:multiLevelType w:val="multilevel"/>
    <w:tmpl w:val="6E1578AA"/>
    <w:lvl w:ilvl="0" w:tentative="0">
      <w:start w:val="3"/>
      <w:numFmt w:val="decimal"/>
      <w:pStyle w:val="2026"/>
      <w:lvlText w:val="%1."/>
      <w:lvlJc w:val="left"/>
      <w:pPr>
        <w:ind w:left="481" w:hanging="381"/>
      </w:pPr>
      <w:rPr>
        <w:rFonts w:hint="default" w:ascii="Arial" w:hAnsi="Arial" w:eastAsia="Arial" w:cs="Arial"/>
        <w:b/>
        <w:bCs/>
        <w:color w:val="333333"/>
        <w:w w:val="103"/>
        <w:sz w:val="34"/>
        <w:szCs w:val="34"/>
      </w:rPr>
    </w:lvl>
    <w:lvl w:ilvl="1" w:tentative="0">
      <w:start w:val="1"/>
      <w:numFmt w:val="decimal"/>
      <w:lvlText w:val="%1.%2"/>
      <w:lvlJc w:val="left"/>
      <w:pPr>
        <w:ind w:left="593" w:hanging="494"/>
      </w:pPr>
      <w:rPr>
        <w:rFonts w:hint="default" w:ascii="Arial" w:hAnsi="Arial" w:eastAsia="Arial" w:cs="Arial"/>
        <w:b/>
        <w:bCs/>
        <w:color w:val="333333"/>
        <w:w w:val="103"/>
        <w:sz w:val="29"/>
        <w:szCs w:val="29"/>
      </w:rPr>
    </w:lvl>
    <w:lvl w:ilvl="2" w:tentative="0">
      <w:start w:val="0"/>
      <w:numFmt w:val="bullet"/>
      <w:lvlText w:val="•"/>
      <w:lvlJc w:val="left"/>
      <w:pPr>
        <w:ind w:left="1539" w:hanging="494"/>
      </w:pPr>
      <w:rPr>
        <w:rFonts w:hint="default"/>
      </w:rPr>
    </w:lvl>
    <w:lvl w:ilvl="3" w:tentative="0">
      <w:start w:val="0"/>
      <w:numFmt w:val="bullet"/>
      <w:lvlText w:val="•"/>
      <w:lvlJc w:val="left"/>
      <w:pPr>
        <w:ind w:left="2479" w:hanging="494"/>
      </w:pPr>
      <w:rPr>
        <w:rFonts w:hint="default"/>
      </w:rPr>
    </w:lvl>
    <w:lvl w:ilvl="4" w:tentative="0">
      <w:start w:val="0"/>
      <w:numFmt w:val="bullet"/>
      <w:lvlText w:val="•"/>
      <w:lvlJc w:val="left"/>
      <w:pPr>
        <w:ind w:left="3419" w:hanging="494"/>
      </w:pPr>
      <w:rPr>
        <w:rFonts w:hint="default"/>
      </w:rPr>
    </w:lvl>
    <w:lvl w:ilvl="5" w:tentative="0">
      <w:start w:val="0"/>
      <w:numFmt w:val="bullet"/>
      <w:lvlText w:val="•"/>
      <w:lvlJc w:val="left"/>
      <w:pPr>
        <w:ind w:left="4359" w:hanging="494"/>
      </w:pPr>
      <w:rPr>
        <w:rFonts w:hint="default"/>
      </w:rPr>
    </w:lvl>
    <w:lvl w:ilvl="6" w:tentative="0">
      <w:start w:val="0"/>
      <w:numFmt w:val="bullet"/>
      <w:lvlText w:val="•"/>
      <w:lvlJc w:val="left"/>
      <w:pPr>
        <w:ind w:left="5299" w:hanging="494"/>
      </w:pPr>
      <w:rPr>
        <w:rFonts w:hint="default"/>
      </w:rPr>
    </w:lvl>
    <w:lvl w:ilvl="7" w:tentative="0">
      <w:start w:val="0"/>
      <w:numFmt w:val="bullet"/>
      <w:lvlText w:val="•"/>
      <w:lvlJc w:val="left"/>
      <w:pPr>
        <w:ind w:left="6239" w:hanging="494"/>
      </w:pPr>
      <w:rPr>
        <w:rFonts w:hint="default"/>
      </w:rPr>
    </w:lvl>
    <w:lvl w:ilvl="8" w:tentative="0">
      <w:start w:val="0"/>
      <w:numFmt w:val="bullet"/>
      <w:lvlText w:val="•"/>
      <w:lvlJc w:val="left"/>
      <w:pPr>
        <w:ind w:left="7179" w:hanging="494"/>
      </w:pPr>
      <w:rPr>
        <w:rFonts w:hint="default"/>
      </w:rPr>
    </w:lvl>
  </w:abstractNum>
  <w:abstractNum w:abstractNumId="174">
    <w:nsid w:val="6F6C596C"/>
    <w:multiLevelType w:val="multilevel"/>
    <w:tmpl w:val="6F6C596C"/>
    <w:lvl w:ilvl="0" w:tentative="0">
      <w:start w:val="1"/>
      <w:numFmt w:val="lowerLetter"/>
      <w:pStyle w:val="4080"/>
      <w:lvlText w:val="%1)"/>
      <w:lvlJc w:val="left"/>
      <w:pPr>
        <w:tabs>
          <w:tab w:val="left" w:pos="900"/>
        </w:tabs>
        <w:ind w:left="900" w:hanging="420"/>
      </w:pPr>
      <w:rPr>
        <w:rFonts w:hint="eastAsia" w:ascii="宋体" w:hAnsi="宋体" w:eastAsia="宋体" w:cs="Times New Roman"/>
      </w:rPr>
    </w:lvl>
    <w:lvl w:ilvl="1" w:tentative="0">
      <w:start w:val="1"/>
      <w:numFmt w:val="decimal"/>
      <w:lvlText w:val="（%2）"/>
      <w:lvlJc w:val="left"/>
      <w:pPr>
        <w:tabs>
          <w:tab w:val="left" w:pos="780"/>
        </w:tabs>
        <w:ind w:left="780" w:hanging="720"/>
      </w:pPr>
      <w:rPr>
        <w:rFonts w:hint="eastAsia"/>
      </w:rPr>
    </w:lvl>
    <w:lvl w:ilvl="2" w:tentative="0">
      <w:start w:val="1"/>
      <w:numFmt w:val="lowerRoman"/>
      <w:lvlText w:val="%3."/>
      <w:lvlJc w:val="right"/>
      <w:pPr>
        <w:tabs>
          <w:tab w:val="left" w:pos="900"/>
        </w:tabs>
        <w:ind w:left="900" w:hanging="420"/>
      </w:pPr>
    </w:lvl>
    <w:lvl w:ilvl="3" w:tentative="0">
      <w:start w:val="1"/>
      <w:numFmt w:val="decimal"/>
      <w:lvlText w:val="%4."/>
      <w:lvlJc w:val="left"/>
      <w:pPr>
        <w:tabs>
          <w:tab w:val="left" w:pos="1320"/>
        </w:tabs>
        <w:ind w:left="1320" w:hanging="420"/>
      </w:pPr>
    </w:lvl>
    <w:lvl w:ilvl="4" w:tentative="0">
      <w:start w:val="1"/>
      <w:numFmt w:val="lowerLetter"/>
      <w:lvlText w:val="%5)"/>
      <w:lvlJc w:val="left"/>
      <w:pPr>
        <w:tabs>
          <w:tab w:val="left" w:pos="1740"/>
        </w:tabs>
        <w:ind w:left="1740" w:hanging="420"/>
      </w:pPr>
    </w:lvl>
    <w:lvl w:ilvl="5" w:tentative="0">
      <w:start w:val="1"/>
      <w:numFmt w:val="lowerRoman"/>
      <w:lvlText w:val="%6."/>
      <w:lvlJc w:val="right"/>
      <w:pPr>
        <w:tabs>
          <w:tab w:val="left" w:pos="2160"/>
        </w:tabs>
        <w:ind w:left="2160" w:hanging="420"/>
      </w:pPr>
    </w:lvl>
    <w:lvl w:ilvl="6" w:tentative="0">
      <w:start w:val="1"/>
      <w:numFmt w:val="decimal"/>
      <w:lvlText w:val="%7."/>
      <w:lvlJc w:val="left"/>
      <w:pPr>
        <w:tabs>
          <w:tab w:val="left" w:pos="2580"/>
        </w:tabs>
        <w:ind w:left="2580" w:hanging="420"/>
      </w:pPr>
    </w:lvl>
    <w:lvl w:ilvl="7" w:tentative="0">
      <w:start w:val="1"/>
      <w:numFmt w:val="lowerLetter"/>
      <w:lvlText w:val="%8)"/>
      <w:lvlJc w:val="left"/>
      <w:pPr>
        <w:tabs>
          <w:tab w:val="left" w:pos="3000"/>
        </w:tabs>
        <w:ind w:left="3000" w:hanging="420"/>
      </w:pPr>
    </w:lvl>
    <w:lvl w:ilvl="8" w:tentative="0">
      <w:start w:val="1"/>
      <w:numFmt w:val="lowerRoman"/>
      <w:lvlText w:val="%9."/>
      <w:lvlJc w:val="right"/>
      <w:pPr>
        <w:tabs>
          <w:tab w:val="left" w:pos="3420"/>
        </w:tabs>
        <w:ind w:left="3420" w:hanging="420"/>
      </w:pPr>
    </w:lvl>
  </w:abstractNum>
  <w:abstractNum w:abstractNumId="175">
    <w:nsid w:val="703F6A34"/>
    <w:multiLevelType w:val="multilevel"/>
    <w:tmpl w:val="703F6A34"/>
    <w:lvl w:ilvl="0" w:tentative="0">
      <w:start w:val="1"/>
      <w:numFmt w:val="decimal"/>
      <w:pStyle w:val="1954"/>
      <w:lvlText w:val="%1、"/>
      <w:lvlJc w:val="left"/>
      <w:pPr>
        <w:ind w:left="560" w:hanging="360"/>
      </w:pPr>
      <w:rPr>
        <w:rFonts w:hint="default"/>
      </w:rPr>
    </w:lvl>
    <w:lvl w:ilvl="1" w:tentative="0">
      <w:start w:val="1"/>
      <w:numFmt w:val="decimal"/>
      <w:lvlText w:val="%2、"/>
      <w:lvlJc w:val="left"/>
      <w:pPr>
        <w:ind w:left="980" w:hanging="360"/>
      </w:pPr>
      <w:rPr>
        <w:rFonts w:hint="default"/>
      </w:r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76">
    <w:nsid w:val="705F492F"/>
    <w:multiLevelType w:val="multilevel"/>
    <w:tmpl w:val="705F492F"/>
    <w:lvl w:ilvl="0" w:tentative="0">
      <w:start w:val="1"/>
      <w:numFmt w:val="decimal"/>
      <w:pStyle w:val="3475"/>
      <w:lvlText w:val="%1)"/>
      <w:lvlJc w:val="left"/>
      <w:pPr>
        <w:ind w:left="620" w:hanging="420"/>
      </w:p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177">
    <w:nsid w:val="70A94987"/>
    <w:multiLevelType w:val="singleLevel"/>
    <w:tmpl w:val="70A94987"/>
    <w:lvl w:ilvl="0" w:tentative="0">
      <w:start w:val="1"/>
      <w:numFmt w:val="decimal"/>
      <w:pStyle w:val="3094"/>
      <w:lvlText w:val="%1."/>
      <w:lvlJc w:val="left"/>
      <w:pPr>
        <w:tabs>
          <w:tab w:val="left" w:pos="425"/>
        </w:tabs>
        <w:ind w:left="425" w:hanging="425"/>
      </w:pPr>
    </w:lvl>
  </w:abstractNum>
  <w:abstractNum w:abstractNumId="178">
    <w:nsid w:val="71C30453"/>
    <w:multiLevelType w:val="singleLevel"/>
    <w:tmpl w:val="71C30453"/>
    <w:lvl w:ilvl="0" w:tentative="0">
      <w:start w:val="1"/>
      <w:numFmt w:val="bullet"/>
      <w:pStyle w:val="2482"/>
      <w:lvlText w:val=""/>
      <w:lvlJc w:val="left"/>
      <w:pPr>
        <w:tabs>
          <w:tab w:val="left" w:pos="360"/>
        </w:tabs>
        <w:ind w:left="360" w:hanging="360"/>
      </w:pPr>
      <w:rPr>
        <w:rFonts w:hint="default" w:ascii="Symbol" w:hAnsi="Symbol"/>
      </w:rPr>
    </w:lvl>
  </w:abstractNum>
  <w:abstractNum w:abstractNumId="179">
    <w:nsid w:val="732E77DF"/>
    <w:multiLevelType w:val="multilevel"/>
    <w:tmpl w:val="732E77DF"/>
    <w:lvl w:ilvl="0" w:tentative="0">
      <w:start w:val="4"/>
      <w:numFmt w:val="decimal"/>
      <w:pStyle w:val="3342"/>
      <w:suff w:val="space"/>
      <w:lvlText w:val="第%1章"/>
      <w:lvlJc w:val="left"/>
      <w:pPr>
        <w:ind w:left="0" w:firstLine="0"/>
      </w:pPr>
    </w:lvl>
    <w:lvl w:ilvl="1" w:tentative="0">
      <w:start w:val="1"/>
      <w:numFmt w:val="decimal"/>
      <w:suff w:val="space"/>
      <w:lvlText w:val="%1.%2."/>
      <w:lvlJc w:val="left"/>
      <w:pPr>
        <w:ind w:left="0" w:firstLine="0"/>
      </w:pPr>
      <w:rPr>
        <w:rFonts w:hint="default" w:ascii="Arial" w:hAnsi="Arial" w:cs="Arial"/>
      </w:rPr>
    </w:lvl>
    <w:lvl w:ilvl="2" w:tentative="0">
      <w:start w:val="1"/>
      <w:numFmt w:val="decimal"/>
      <w:suff w:val="space"/>
      <w:lvlText w:val="%1.%2.%3. "/>
      <w:lvlJc w:val="left"/>
      <w:pPr>
        <w:ind w:left="0" w:firstLine="0"/>
      </w:pPr>
      <w:rPr>
        <w:color w:val="auto"/>
      </w:rPr>
    </w:lvl>
    <w:lvl w:ilvl="3" w:tentative="0">
      <w:start w:val="1"/>
      <w:numFmt w:val="decimal"/>
      <w:suff w:val="space"/>
      <w:lvlText w:val="%1.%2.%3.%4."/>
      <w:lvlJc w:val="left"/>
      <w:pPr>
        <w:ind w:left="851" w:hanging="851"/>
      </w:pPr>
      <w:rPr>
        <w:rFonts w:hint="default" w:ascii="Arial" w:hAnsi="Arial" w:cs="Arial"/>
      </w:rPr>
    </w:lvl>
    <w:lvl w:ilvl="4" w:tentative="0">
      <w:start w:val="1"/>
      <w:numFmt w:val="decimal"/>
      <w:lvlText w:val="%1.%2.%3.%4.%5."/>
      <w:lvlJc w:val="left"/>
      <w:pPr>
        <w:tabs>
          <w:tab w:val="left" w:pos="992"/>
        </w:tabs>
        <w:ind w:left="0" w:firstLine="0"/>
      </w:pPr>
      <w:rPr>
        <w:rFonts w:hint="default" w:ascii="Arial" w:hAnsi="Arial" w:cs="Arial"/>
      </w:rPr>
    </w:lvl>
    <w:lvl w:ilvl="5" w:tentative="0">
      <w:start w:val="1"/>
      <w:numFmt w:val="decimal"/>
      <w:lvlText w:val="%1.%2.%3.%4.%5.%6."/>
      <w:lvlJc w:val="left"/>
      <w:pPr>
        <w:tabs>
          <w:tab w:val="left" w:pos="1134"/>
        </w:tabs>
        <w:ind w:left="1134" w:hanging="1134"/>
      </w:pPr>
      <w:rPr>
        <w:rFonts w:hint="default" w:ascii="Arial" w:hAnsi="Arial" w:cs="Arial"/>
      </w:rPr>
    </w:lvl>
    <w:lvl w:ilvl="6" w:tentative="0">
      <w:start w:val="1"/>
      <w:numFmt w:val="decimal"/>
      <w:lvlRestart w:val="0"/>
      <w:lvlText w:val="%1.%2.%3.%4.%5.%6.%7."/>
      <w:lvlJc w:val="left"/>
      <w:pPr>
        <w:tabs>
          <w:tab w:val="left" w:pos="0"/>
        </w:tabs>
        <w:ind w:left="0" w:firstLine="0"/>
      </w:pPr>
      <w:rPr>
        <w:rFonts w:hint="default" w:ascii="Arial" w:hAnsi="Arial" w:cs="Arial"/>
      </w:rPr>
    </w:lvl>
    <w:lvl w:ilvl="7" w:tentative="0">
      <w:start w:val="1"/>
      <w:numFmt w:val="none"/>
      <w:lvlText w:val=""/>
      <w:lvlJc w:val="left"/>
      <w:pPr>
        <w:tabs>
          <w:tab w:val="left" w:pos="0"/>
        </w:tabs>
        <w:ind w:left="0" w:firstLine="0"/>
      </w:pPr>
      <w:rPr>
        <w:rFonts w:hint="default" w:ascii="Arial" w:hAnsi="Arial" w:cs="Arial"/>
        <w:b/>
      </w:rPr>
    </w:lvl>
    <w:lvl w:ilvl="8" w:tentative="0">
      <w:start w:val="1"/>
      <w:numFmt w:val="decimal"/>
      <w:lvlText w:val="%1.%2.%3.%4.%5.%6.%7.%8%9."/>
      <w:lvlJc w:val="left"/>
      <w:pPr>
        <w:tabs>
          <w:tab w:val="left" w:pos="1559"/>
        </w:tabs>
        <w:ind w:left="0" w:firstLine="0"/>
      </w:pPr>
      <w:rPr>
        <w:rFonts w:hint="default" w:ascii="Arial" w:hAnsi="Arial" w:cs="Arial"/>
        <w:b/>
      </w:rPr>
    </w:lvl>
  </w:abstractNum>
  <w:abstractNum w:abstractNumId="180">
    <w:nsid w:val="73455D53"/>
    <w:multiLevelType w:val="multilevel"/>
    <w:tmpl w:val="73455D53"/>
    <w:lvl w:ilvl="0" w:tentative="0">
      <w:start w:val="1"/>
      <w:numFmt w:val="bullet"/>
      <w:pStyle w:val="577"/>
      <w:lvlText w:val=""/>
      <w:lvlJc w:val="left"/>
      <w:pPr>
        <w:tabs>
          <w:tab w:val="left" w:pos="840"/>
        </w:tabs>
        <w:ind w:left="840" w:hanging="420"/>
      </w:pPr>
      <w:rPr>
        <w:rFonts w:hint="default" w:ascii="Wingdings" w:hAnsi="Wingdings"/>
        <w:sz w:val="16"/>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81">
    <w:nsid w:val="73E16149"/>
    <w:multiLevelType w:val="multilevel"/>
    <w:tmpl w:val="73E16149"/>
    <w:lvl w:ilvl="0" w:tentative="0">
      <w:start w:val="1"/>
      <w:numFmt w:val="decimal"/>
      <w:suff w:val="space"/>
      <w:lvlText w:val="%1."/>
      <w:lvlJc w:val="left"/>
      <w:pPr>
        <w:ind w:left="999" w:hanging="432"/>
      </w:pPr>
      <w:rPr>
        <w:rFonts w:hint="default" w:ascii="Arial" w:hAnsi="Arial" w:eastAsia="黑体"/>
        <w:b w:val="0"/>
        <w:i w:val="0"/>
        <w:sz w:val="32"/>
      </w:rPr>
    </w:lvl>
    <w:lvl w:ilvl="1" w:tentative="0">
      <w:start w:val="1"/>
      <w:numFmt w:val="decimal"/>
      <w:suff w:val="space"/>
      <w:lvlText w:val="%2"/>
      <w:lvlJc w:val="left"/>
      <w:pPr>
        <w:ind w:left="407" w:hanging="113"/>
      </w:pPr>
      <w:rPr>
        <w:rFonts w:hint="default" w:ascii="Arial" w:hAnsi="Arial" w:eastAsia="黑体"/>
        <w:b w:val="0"/>
        <w:i w:val="0"/>
        <w:sz w:val="28"/>
      </w:rPr>
    </w:lvl>
    <w:lvl w:ilvl="2" w:tentative="0">
      <w:start w:val="1"/>
      <w:numFmt w:val="none"/>
      <w:pStyle w:val="2654"/>
      <w:suff w:val="space"/>
      <w:lvlText w:val="%1.%2"/>
      <w:lvlJc w:val="left"/>
      <w:pPr>
        <w:ind w:left="407" w:hanging="113"/>
      </w:pPr>
      <w:rPr>
        <w:rFonts w:hint="default" w:ascii="Arial" w:hAnsi="Arial" w:eastAsia="黑体"/>
        <w:b w:val="0"/>
        <w:i w:val="0"/>
        <w:sz w:val="24"/>
      </w:rPr>
    </w:lvl>
    <w:lvl w:ilvl="3" w:tentative="0">
      <w:start w:val="1"/>
      <w:numFmt w:val="decimal"/>
      <w:suff w:val="space"/>
      <w:lvlText w:val="%1.%2.%3%4"/>
      <w:lvlJc w:val="left"/>
      <w:pPr>
        <w:ind w:left="407" w:hanging="113"/>
      </w:pPr>
      <w:rPr>
        <w:rFonts w:hint="eastAsia" w:eastAsia="宋体"/>
        <w:b w:val="0"/>
        <w:i w:val="0"/>
        <w:sz w:val="21"/>
      </w:rPr>
    </w:lvl>
    <w:lvl w:ilvl="4" w:tentative="0">
      <w:start w:val="1"/>
      <w:numFmt w:val="decimal"/>
      <w:isLgl/>
      <w:suff w:val="space"/>
      <w:lvlText w:val="%5. "/>
      <w:lvlJc w:val="left"/>
      <w:pPr>
        <w:ind w:left="861" w:hanging="113"/>
      </w:pPr>
      <w:rPr>
        <w:rFonts w:hint="eastAsia"/>
      </w:rPr>
    </w:lvl>
    <w:lvl w:ilvl="5" w:tentative="0">
      <w:start w:val="1"/>
      <w:numFmt w:val="decimal"/>
      <w:suff w:val="space"/>
      <w:lvlText w:val="%6) "/>
      <w:lvlJc w:val="left"/>
      <w:pPr>
        <w:ind w:left="1315" w:hanging="114"/>
      </w:pPr>
      <w:rPr>
        <w:rFonts w:hint="eastAsia"/>
      </w:rPr>
    </w:lvl>
    <w:lvl w:ilvl="6" w:tentative="0">
      <w:start w:val="1"/>
      <w:numFmt w:val="lowerLetter"/>
      <w:suff w:val="space"/>
      <w:lvlText w:val="%7) "/>
      <w:lvlJc w:val="left"/>
      <w:pPr>
        <w:ind w:left="2098" w:hanging="284"/>
      </w:pPr>
      <w:rPr>
        <w:rFonts w:hint="default" w:ascii="Times New Roman" w:hAnsi="Times New Roman"/>
        <w:b w:val="0"/>
        <w:i w:val="0"/>
        <w:sz w:val="21"/>
      </w:rPr>
    </w:lvl>
    <w:lvl w:ilvl="7" w:tentative="0">
      <w:start w:val="1"/>
      <w:numFmt w:val="decimal"/>
      <w:lvlText w:val="%1.%2.%3.%4.%5.%6.%7.%8"/>
      <w:lvlJc w:val="left"/>
      <w:pPr>
        <w:tabs>
          <w:tab w:val="left" w:pos="2007"/>
        </w:tabs>
        <w:ind w:left="2007" w:hanging="1440"/>
      </w:pPr>
      <w:rPr>
        <w:rFonts w:hint="eastAsia"/>
      </w:rPr>
    </w:lvl>
    <w:lvl w:ilvl="8" w:tentative="0">
      <w:start w:val="1"/>
      <w:numFmt w:val="decimal"/>
      <w:lvlText w:val="%1.%2.%3.%4.%5.%6.%7.%8.%9"/>
      <w:lvlJc w:val="left"/>
      <w:pPr>
        <w:tabs>
          <w:tab w:val="left" w:pos="2151"/>
        </w:tabs>
        <w:ind w:left="2151" w:hanging="1584"/>
      </w:pPr>
      <w:rPr>
        <w:rFonts w:hint="eastAsia"/>
      </w:rPr>
    </w:lvl>
  </w:abstractNum>
  <w:abstractNum w:abstractNumId="182">
    <w:nsid w:val="74006F75"/>
    <w:multiLevelType w:val="multilevel"/>
    <w:tmpl w:val="74006F75"/>
    <w:lvl w:ilvl="0" w:tentative="0">
      <w:start w:val="1"/>
      <w:numFmt w:val="bullet"/>
      <w:pStyle w:val="3531"/>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3">
    <w:nsid w:val="743320C5"/>
    <w:multiLevelType w:val="multilevel"/>
    <w:tmpl w:val="743320C5"/>
    <w:lvl w:ilvl="0" w:tentative="0">
      <w:start w:val="1"/>
      <w:numFmt w:val="decimal"/>
      <w:pStyle w:val="3845"/>
      <w:lvlText w:val="[%1] "/>
      <w:lvlJc w:val="left"/>
      <w:pPr>
        <w:tabs>
          <w:tab w:val="left" w:pos="907"/>
        </w:tabs>
        <w:ind w:left="907" w:hanging="907"/>
      </w:pPr>
      <w:rPr>
        <w:rFonts w:hint="default" w:ascii="Verdana" w:hAnsi="Verdana"/>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4">
    <w:nsid w:val="750349FD"/>
    <w:multiLevelType w:val="multilevel"/>
    <w:tmpl w:val="750349FD"/>
    <w:lvl w:ilvl="0" w:tentative="0">
      <w:start w:val="1"/>
      <w:numFmt w:val="bullet"/>
      <w:pStyle w:val="112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85">
    <w:nsid w:val="76737243"/>
    <w:multiLevelType w:val="multilevel"/>
    <w:tmpl w:val="76737243"/>
    <w:lvl w:ilvl="0" w:tentative="0">
      <w:start w:val="1"/>
      <w:numFmt w:val="ideographDigital"/>
      <w:pStyle w:val="174"/>
      <w:lvlText w:val="第%1章"/>
      <w:lvlJc w:val="left"/>
      <w:pPr>
        <w:tabs>
          <w:tab w:val="left" w:pos="432"/>
        </w:tabs>
        <w:ind w:left="432" w:hanging="432"/>
      </w:pPr>
      <w:rPr>
        <w:rFonts w:hint="eastAsia"/>
      </w:rPr>
    </w:lvl>
    <w:lvl w:ilvl="1" w:tentative="0">
      <w:start w:val="1"/>
      <w:numFmt w:val="decimal"/>
      <w:pStyle w:val="168"/>
      <w:isLgl/>
      <w:lvlText w:val="%1.%2"/>
      <w:lvlJc w:val="left"/>
      <w:pPr>
        <w:tabs>
          <w:tab w:val="left" w:pos="576"/>
        </w:tabs>
        <w:ind w:left="576" w:hanging="576"/>
      </w:pPr>
      <w:rPr>
        <w:rFonts w:hint="eastAsia" w:ascii="黑体" w:hAnsi="黑体" w:eastAsia="黑体"/>
        <w:b w:val="0"/>
      </w:rPr>
    </w:lvl>
    <w:lvl w:ilvl="2" w:tentative="0">
      <w:start w:val="1"/>
      <w:numFmt w:val="decimal"/>
      <w:pStyle w:val="5"/>
      <w:isLgl/>
      <w:lvlText w:val="%1.%2.%3"/>
      <w:lvlJc w:val="left"/>
      <w:pPr>
        <w:tabs>
          <w:tab w:val="left" w:pos="720"/>
        </w:tabs>
        <w:ind w:left="720" w:hanging="720"/>
      </w:pPr>
      <w:rPr>
        <w:rFonts w:hint="eastAsia" w:ascii="黑体" w:eastAsia="黑体"/>
        <w:b w:val="0"/>
        <w:sz w:val="28"/>
        <w:szCs w:val="28"/>
        <w:lang w:val="en-US"/>
      </w:rPr>
    </w:lvl>
    <w:lvl w:ilvl="3" w:tentative="0">
      <w:start w:val="1"/>
      <w:numFmt w:val="decimal"/>
      <w:isLgl/>
      <w:lvlText w:val="%1.%2.%3.%4"/>
      <w:lvlJc w:val="left"/>
      <w:pPr>
        <w:tabs>
          <w:tab w:val="left" w:pos="864"/>
        </w:tabs>
        <w:ind w:left="864" w:hanging="864"/>
      </w:pPr>
      <w:rPr>
        <w:rFonts w:hint="eastAsia" w:ascii="黑体" w:eastAsia="黑体"/>
      </w:rPr>
    </w:lvl>
    <w:lvl w:ilvl="4" w:tentative="0">
      <w:start w:val="1"/>
      <w:numFmt w:val="decimal"/>
      <w:pStyle w:val="7"/>
      <w:isLgl/>
      <w:lvlText w:val="%1.%2.%3.%4.%5"/>
      <w:lvlJc w:val="left"/>
      <w:pPr>
        <w:tabs>
          <w:tab w:val="left" w:pos="4268"/>
        </w:tabs>
        <w:ind w:left="4268" w:hanging="1008"/>
      </w:pPr>
      <w:rPr>
        <w:rFonts w:hint="eastAsia"/>
      </w:rPr>
    </w:lvl>
    <w:lvl w:ilvl="5" w:tentative="0">
      <w:start w:val="1"/>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isLgl/>
      <w:lvlText w:val="%1.%2.%3.%4.%5.%6.%7.%8.%9"/>
      <w:lvlJc w:val="left"/>
      <w:pPr>
        <w:tabs>
          <w:tab w:val="left" w:pos="1584"/>
        </w:tabs>
        <w:ind w:left="1584" w:hanging="1584"/>
      </w:pPr>
      <w:rPr>
        <w:rFonts w:hint="eastAsia"/>
      </w:rPr>
    </w:lvl>
  </w:abstractNum>
  <w:abstractNum w:abstractNumId="186">
    <w:nsid w:val="76933334"/>
    <w:multiLevelType w:val="multilevel"/>
    <w:tmpl w:val="76933334"/>
    <w:lvl w:ilvl="0" w:tentative="0">
      <w:start w:val="1"/>
      <w:numFmt w:val="none"/>
      <w:lvlText w:val="%1——"/>
      <w:lvlJc w:val="left"/>
      <w:pPr>
        <w:tabs>
          <w:tab w:val="left" w:pos="1140"/>
        </w:tabs>
        <w:ind w:left="840" w:hanging="420"/>
      </w:pPr>
      <w:rPr>
        <w:rFonts w:hint="eastAsia"/>
      </w:rPr>
    </w:lvl>
    <w:lvl w:ilvl="1" w:tentative="0">
      <w:start w:val="1"/>
      <w:numFmt w:val="lowerLetter"/>
      <w:pStyle w:val="2492"/>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7">
    <w:nsid w:val="76C06AD9"/>
    <w:multiLevelType w:val="multilevel"/>
    <w:tmpl w:val="76C06AD9"/>
    <w:lvl w:ilvl="0" w:tentative="0">
      <w:start w:val="1"/>
      <w:numFmt w:val="bullet"/>
      <w:pStyle w:val="3832"/>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Tahoma"/>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ahoma"/>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ahoma"/>
      </w:rPr>
    </w:lvl>
    <w:lvl w:ilvl="8" w:tentative="0">
      <w:start w:val="1"/>
      <w:numFmt w:val="bullet"/>
      <w:lvlText w:val=""/>
      <w:lvlJc w:val="left"/>
      <w:pPr>
        <w:tabs>
          <w:tab w:val="left" w:pos="6480"/>
        </w:tabs>
        <w:ind w:left="6480" w:hanging="360"/>
      </w:pPr>
      <w:rPr>
        <w:rFonts w:hint="default" w:ascii="Wingdings" w:hAnsi="Wingdings"/>
      </w:rPr>
    </w:lvl>
  </w:abstractNum>
  <w:abstractNum w:abstractNumId="188">
    <w:nsid w:val="7776311E"/>
    <w:multiLevelType w:val="multilevel"/>
    <w:tmpl w:val="7776311E"/>
    <w:lvl w:ilvl="0" w:tentative="0">
      <w:start w:val="1"/>
      <w:numFmt w:val="decimal"/>
      <w:pStyle w:val="437"/>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89">
    <w:nsid w:val="78134B86"/>
    <w:multiLevelType w:val="multilevel"/>
    <w:tmpl w:val="78134B86"/>
    <w:lvl w:ilvl="0" w:tentative="0">
      <w:start w:val="1"/>
      <w:numFmt w:val="decimal"/>
      <w:pStyle w:val="3947"/>
      <w:lvlText w:val="%1"/>
      <w:lvlJc w:val="left"/>
      <w:pPr>
        <w:tabs>
          <w:tab w:val="left" w:pos="432"/>
        </w:tabs>
        <w:ind w:left="432" w:hanging="432"/>
      </w:pPr>
      <w:rPr>
        <w:rFonts w:hint="eastAsia"/>
      </w:rPr>
    </w:lvl>
    <w:lvl w:ilvl="1" w:tentative="0">
      <w:start w:val="1"/>
      <w:numFmt w:val="decimal"/>
      <w:lvlText w:val="%1.%2"/>
      <w:lvlJc w:val="left"/>
      <w:pPr>
        <w:tabs>
          <w:tab w:val="left" w:pos="1116"/>
        </w:tabs>
        <w:ind w:left="111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90">
    <w:nsid w:val="786B65CA"/>
    <w:multiLevelType w:val="multilevel"/>
    <w:tmpl w:val="786B65CA"/>
    <w:lvl w:ilvl="0" w:tentative="0">
      <w:start w:val="1"/>
      <w:numFmt w:val="decimal"/>
      <w:pStyle w:val="1549"/>
      <w:suff w:val="space"/>
      <w:lvlText w:val="%1."/>
      <w:lvlJc w:val="left"/>
      <w:pPr>
        <w:tabs>
          <w:tab w:val="left" w:pos="360"/>
        </w:tabs>
        <w:ind w:left="0" w:firstLine="0"/>
      </w:pPr>
    </w:lvl>
    <w:lvl w:ilvl="1" w:tentative="0">
      <w:start w:val="1"/>
      <w:numFmt w:val="decimal"/>
      <w:suff w:val="space"/>
      <w:lvlText w:val="%1.%2."/>
      <w:lvlJc w:val="left"/>
      <w:pPr>
        <w:tabs>
          <w:tab w:val="left" w:pos="792"/>
        </w:tabs>
        <w:ind w:left="0" w:firstLine="0"/>
      </w:pPr>
    </w:lvl>
    <w:lvl w:ilvl="2" w:tentative="0">
      <w:start w:val="1"/>
      <w:numFmt w:val="decimal"/>
      <w:suff w:val="space"/>
      <w:lvlText w:val="%1.%2.%3."/>
      <w:lvlJc w:val="left"/>
      <w:pPr>
        <w:tabs>
          <w:tab w:val="left" w:pos="1440"/>
        </w:tabs>
        <w:ind w:left="0" w:firstLine="0"/>
      </w:pPr>
    </w:lvl>
    <w:lvl w:ilvl="3" w:tentative="0">
      <w:start w:val="1"/>
      <w:numFmt w:val="decimal"/>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abstractNum w:abstractNumId="191">
    <w:nsid w:val="79CC5E57"/>
    <w:multiLevelType w:val="multilevel"/>
    <w:tmpl w:val="79CC5E57"/>
    <w:lvl w:ilvl="0" w:tentative="0">
      <w:start w:val="1"/>
      <w:numFmt w:val="bullet"/>
      <w:pStyle w:val="4012"/>
      <w:lvlText w:val=""/>
      <w:lvlJc w:val="left"/>
      <w:pPr>
        <w:ind w:left="420" w:hanging="420"/>
      </w:pPr>
      <w:rPr>
        <w:rFonts w:hint="default" w:ascii="Wingdings" w:hAnsi="Wingdings"/>
        <w:sz w:val="15"/>
        <w:szCs w:val="15"/>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2">
    <w:nsid w:val="7CEC3E46"/>
    <w:multiLevelType w:val="multilevel"/>
    <w:tmpl w:val="7CEC3E46"/>
    <w:lvl w:ilvl="0" w:tentative="0">
      <w:start w:val="1"/>
      <w:numFmt w:val="bullet"/>
      <w:pStyle w:val="3070"/>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3">
    <w:nsid w:val="7CF232BB"/>
    <w:multiLevelType w:val="multilevel"/>
    <w:tmpl w:val="7CF232BB"/>
    <w:lvl w:ilvl="0" w:tentative="0">
      <w:start w:val="1"/>
      <w:numFmt w:val="bullet"/>
      <w:pStyle w:val="720"/>
      <w:lvlText w:val=""/>
      <w:lvlJc w:val="left"/>
      <w:pPr>
        <w:tabs>
          <w:tab w:val="left" w:pos="420"/>
        </w:tabs>
        <w:ind w:left="420" w:hanging="420"/>
      </w:pPr>
      <w:rPr>
        <w:rFonts w:hint="default" w:ascii="Wingdings" w:hAnsi="Wingdings"/>
      </w:rPr>
    </w:lvl>
    <w:lvl w:ilvl="1" w:tentative="0">
      <w:start w:val="1"/>
      <w:numFmt w:val="bullet"/>
      <w:pStyle w:val="1352"/>
      <w:lvlText w:val=""/>
      <w:lvlJc w:val="left"/>
      <w:pPr>
        <w:tabs>
          <w:tab w:val="left" w:pos="840"/>
        </w:tabs>
        <w:ind w:left="840" w:hanging="420"/>
      </w:pPr>
      <w:rPr>
        <w:rFonts w:hint="default" w:ascii="Wingdings" w:hAnsi="Wingdings"/>
      </w:rPr>
    </w:lvl>
    <w:lvl w:ilvl="2" w:tentative="0">
      <w:start w:val="1"/>
      <w:numFmt w:val="bullet"/>
      <w:pStyle w:val="742"/>
      <w:lvlText w:val=""/>
      <w:lvlJc w:val="left"/>
      <w:pPr>
        <w:tabs>
          <w:tab w:val="left" w:pos="1260"/>
        </w:tabs>
        <w:ind w:left="1260" w:hanging="420"/>
      </w:pPr>
      <w:rPr>
        <w:rFonts w:hint="default" w:ascii="Wingdings" w:hAnsi="Wingdings"/>
      </w:rPr>
    </w:lvl>
    <w:lvl w:ilvl="3" w:tentative="0">
      <w:start w:val="1"/>
      <w:numFmt w:val="bullet"/>
      <w:pStyle w:val="1079"/>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pStyle w:val="1001"/>
      <w:lvlText w:val=""/>
      <w:lvlJc w:val="left"/>
      <w:pPr>
        <w:tabs>
          <w:tab w:val="left" w:pos="2520"/>
        </w:tabs>
        <w:ind w:left="2520" w:hanging="420"/>
      </w:pPr>
      <w:rPr>
        <w:rFonts w:hint="default" w:ascii="Wingdings" w:hAnsi="Wingdings"/>
      </w:rPr>
    </w:lvl>
    <w:lvl w:ilvl="6" w:tentative="0">
      <w:start w:val="1"/>
      <w:numFmt w:val="bullet"/>
      <w:pStyle w:val="351"/>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94">
    <w:nsid w:val="7D057FDE"/>
    <w:multiLevelType w:val="multilevel"/>
    <w:tmpl w:val="7D057FDE"/>
    <w:lvl w:ilvl="0" w:tentative="0">
      <w:start w:val="1"/>
      <w:numFmt w:val="decimal"/>
      <w:pStyle w:val="2919"/>
      <w:lvlText w:val="(%1)"/>
      <w:lvlJc w:val="left"/>
      <w:pPr>
        <w:ind w:left="840" w:hanging="360"/>
      </w:pPr>
      <w:rPr>
        <w:rFonts w:ascii="Calibri" w:hAnsi="Calibri" w:eastAsia="宋体" w:cs="Times New Roman"/>
      </w:rPr>
    </w:lvl>
    <w:lvl w:ilvl="1" w:tentative="0">
      <w:start w:val="1"/>
      <w:numFmt w:val="lowerLetter"/>
      <w:pStyle w:val="915"/>
      <w:lvlText w:val="%2)"/>
      <w:lvlJc w:val="left"/>
      <w:pPr>
        <w:ind w:left="1320" w:hanging="420"/>
      </w:pPr>
    </w:lvl>
    <w:lvl w:ilvl="2" w:tentative="0">
      <w:start w:val="1"/>
      <w:numFmt w:val="lowerRoman"/>
      <w:pStyle w:val="412"/>
      <w:lvlText w:val="%3."/>
      <w:lvlJc w:val="right"/>
      <w:pPr>
        <w:ind w:left="1740" w:hanging="420"/>
      </w:pPr>
    </w:lvl>
    <w:lvl w:ilvl="3" w:tentative="0">
      <w:start w:val="1"/>
      <w:numFmt w:val="decimal"/>
      <w:pStyle w:val="936"/>
      <w:lvlText w:val="%4."/>
      <w:lvlJc w:val="left"/>
      <w:pPr>
        <w:ind w:left="2160" w:hanging="420"/>
      </w:pPr>
    </w:lvl>
    <w:lvl w:ilvl="4" w:tentative="0">
      <w:start w:val="1"/>
      <w:numFmt w:val="lowerLetter"/>
      <w:pStyle w:val="3093"/>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5">
    <w:nsid w:val="7E3B7BC8"/>
    <w:multiLevelType w:val="multilevel"/>
    <w:tmpl w:val="7E3B7BC8"/>
    <w:lvl w:ilvl="0" w:tentative="0">
      <w:start w:val="1"/>
      <w:numFmt w:val="decimal"/>
      <w:pStyle w:val="1887"/>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96">
    <w:nsid w:val="7FCA4BAC"/>
    <w:multiLevelType w:val="multilevel"/>
    <w:tmpl w:val="7FCA4BAC"/>
    <w:lvl w:ilvl="0" w:tentative="0">
      <w:start w:val="1"/>
      <w:numFmt w:val="lowerLetter"/>
      <w:pStyle w:val="273"/>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85"/>
  </w:num>
  <w:num w:numId="2">
    <w:abstractNumId w:val="163"/>
  </w:num>
  <w:num w:numId="3">
    <w:abstractNumId w:val="71"/>
  </w:num>
  <w:num w:numId="4">
    <w:abstractNumId w:val="53"/>
  </w:num>
  <w:num w:numId="5">
    <w:abstractNumId w:val="103"/>
  </w:num>
  <w:num w:numId="6">
    <w:abstractNumId w:val="145"/>
  </w:num>
  <w:num w:numId="7">
    <w:abstractNumId w:val="76"/>
  </w:num>
  <w:num w:numId="8">
    <w:abstractNumId w:val="1"/>
  </w:num>
  <w:num w:numId="9">
    <w:abstractNumId w:val="141"/>
  </w:num>
  <w:num w:numId="10">
    <w:abstractNumId w:val="196"/>
  </w:num>
  <w:num w:numId="11">
    <w:abstractNumId w:val="13"/>
  </w:num>
  <w:num w:numId="12">
    <w:abstractNumId w:val="193"/>
  </w:num>
  <w:num w:numId="13">
    <w:abstractNumId w:val="155"/>
  </w:num>
  <w:num w:numId="14">
    <w:abstractNumId w:val="99"/>
  </w:num>
  <w:num w:numId="15">
    <w:abstractNumId w:val="16"/>
  </w:num>
  <w:num w:numId="16">
    <w:abstractNumId w:val="194"/>
  </w:num>
  <w:num w:numId="17">
    <w:abstractNumId w:val="14"/>
  </w:num>
  <w:num w:numId="18">
    <w:abstractNumId w:val="188"/>
  </w:num>
  <w:num w:numId="19">
    <w:abstractNumId w:val="167"/>
  </w:num>
  <w:num w:numId="20">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1"/>
  </w:num>
  <w:num w:numId="22">
    <w:abstractNumId w:val="180"/>
  </w:num>
  <w:num w:numId="23">
    <w:abstractNumId w:val="143"/>
  </w:num>
  <w:num w:numId="24">
    <w:abstractNumId w:val="33"/>
  </w:num>
  <w:num w:numId="25">
    <w:abstractNumId w:val="10"/>
  </w:num>
  <w:num w:numId="26">
    <w:abstractNumId w:val="83"/>
  </w:num>
  <w:num w:numId="27">
    <w:abstractNumId w:val="79"/>
  </w:num>
  <w:num w:numId="28">
    <w:abstractNumId w:val="65"/>
  </w:num>
  <w:num w:numId="29">
    <w:abstractNumId w:val="133"/>
  </w:num>
  <w:num w:numId="30">
    <w:abstractNumId w:val="8"/>
  </w:num>
  <w:num w:numId="31">
    <w:abstractNumId w:val="184"/>
  </w:num>
  <w:num w:numId="32">
    <w:abstractNumId w:val="59"/>
  </w:num>
  <w:num w:numId="33">
    <w:abstractNumId w:val="96"/>
  </w:num>
  <w:num w:numId="34">
    <w:abstractNumId w:val="38"/>
  </w:num>
  <w:num w:numId="35">
    <w:abstractNumId w:val="140"/>
  </w:num>
  <w:num w:numId="36">
    <w:abstractNumId w:val="43"/>
  </w:num>
  <w:num w:numId="37">
    <w:abstractNumId w:val="85"/>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4"/>
  </w:num>
  <w:num w:numId="39">
    <w:abstractNumId w:val="41"/>
  </w:num>
  <w:num w:numId="40">
    <w:abstractNumId w:val="56"/>
  </w:num>
  <w:num w:numId="41">
    <w:abstractNumId w:val="42"/>
  </w:num>
  <w:num w:numId="42">
    <w:abstractNumId w:val="190"/>
  </w:num>
  <w:num w:numId="43">
    <w:abstractNumId w:val="121"/>
  </w:num>
  <w:num w:numId="44">
    <w:abstractNumId w:val="78"/>
  </w:num>
  <w:num w:numId="45">
    <w:abstractNumId w:val="105"/>
  </w:num>
  <w:num w:numId="46">
    <w:abstractNumId w:val="125"/>
  </w:num>
  <w:num w:numId="47">
    <w:abstractNumId w:val="18"/>
  </w:num>
  <w:num w:numId="48">
    <w:abstractNumId w:val="89"/>
  </w:num>
  <w:num w:numId="49">
    <w:abstractNumId w:val="138"/>
  </w:num>
  <w:num w:numId="50">
    <w:abstractNumId w:val="55"/>
  </w:num>
  <w:num w:numId="51">
    <w:abstractNumId w:val="144"/>
  </w:num>
  <w:num w:numId="52">
    <w:abstractNumId w:val="11"/>
  </w:num>
  <w:num w:numId="53">
    <w:abstractNumId w:val="12"/>
  </w:num>
  <w:num w:numId="54">
    <w:abstractNumId w:val="129"/>
  </w:num>
  <w:num w:numId="55">
    <w:abstractNumId w:val="24"/>
  </w:num>
  <w:num w:numId="56">
    <w:abstractNumId w:val="92"/>
  </w:num>
  <w:num w:numId="57">
    <w:abstractNumId w:val="34"/>
  </w:num>
  <w:num w:numId="58">
    <w:abstractNumId w:val="195"/>
  </w:num>
  <w:num w:numId="59">
    <w:abstractNumId w:val="137"/>
  </w:num>
  <w:num w:numId="60">
    <w:abstractNumId w:val="135"/>
  </w:num>
  <w:num w:numId="61">
    <w:abstractNumId w:val="46"/>
  </w:num>
  <w:num w:numId="62">
    <w:abstractNumId w:val="109"/>
  </w:num>
  <w:num w:numId="63">
    <w:abstractNumId w:val="175"/>
  </w:num>
  <w:num w:numId="64">
    <w:abstractNumId w:val="70"/>
  </w:num>
  <w:num w:numId="65">
    <w:abstractNumId w:val="160"/>
  </w:num>
  <w:num w:numId="66">
    <w:abstractNumId w:val="173"/>
  </w:num>
  <w:num w:numId="67">
    <w:abstractNumId w:val="48"/>
  </w:num>
  <w:num w:numId="68">
    <w:abstractNumId w:val="139"/>
  </w:num>
  <w:num w:numId="69">
    <w:abstractNumId w:val="170"/>
  </w:num>
  <w:num w:numId="70">
    <w:abstractNumId w:val="54"/>
  </w:num>
  <w:num w:numId="71">
    <w:abstractNumId w:val="69"/>
  </w:num>
  <w:num w:numId="72">
    <w:abstractNumId w:val="171"/>
  </w:num>
  <w:num w:numId="73">
    <w:abstractNumId w:val="108"/>
  </w:num>
  <w:num w:numId="74">
    <w:abstractNumId w:val="172"/>
  </w:num>
  <w:num w:numId="75">
    <w:abstractNumId w:val="15"/>
  </w:num>
  <w:num w:numId="76">
    <w:abstractNumId w:val="130"/>
  </w:num>
  <w:num w:numId="77">
    <w:abstractNumId w:val="147"/>
  </w:num>
  <w:num w:numId="78">
    <w:abstractNumId w:val="148"/>
  </w:num>
  <w:num w:numId="79">
    <w:abstractNumId w:val="151"/>
  </w:num>
  <w:num w:numId="80">
    <w:abstractNumId w:val="149"/>
  </w:num>
  <w:num w:numId="81">
    <w:abstractNumId w:val="19"/>
  </w:num>
  <w:num w:numId="82">
    <w:abstractNumId w:val="91"/>
  </w:num>
  <w:num w:numId="83">
    <w:abstractNumId w:val="150"/>
  </w:num>
  <w:num w:numId="84">
    <w:abstractNumId w:val="28"/>
  </w:num>
  <w:num w:numId="85">
    <w:abstractNumId w:val="44"/>
  </w:num>
  <w:num w:numId="86">
    <w:abstractNumId w:val="74"/>
  </w:num>
  <w:num w:numId="87">
    <w:abstractNumId w:val="126"/>
  </w:num>
  <w:num w:numId="88">
    <w:abstractNumId w:val="102"/>
  </w:num>
  <w:num w:numId="89">
    <w:abstractNumId w:val="132"/>
  </w:num>
  <w:num w:numId="90">
    <w:abstractNumId w:val="88"/>
  </w:num>
  <w:num w:numId="91">
    <w:abstractNumId w:val="52"/>
  </w:num>
  <w:num w:numId="92">
    <w:abstractNumId w:val="164"/>
  </w:num>
  <w:num w:numId="93">
    <w:abstractNumId w:val="47"/>
  </w:num>
  <w:num w:numId="94">
    <w:abstractNumId w:val="49"/>
  </w:num>
  <w:num w:numId="95">
    <w:abstractNumId w:val="110"/>
  </w:num>
  <w:num w:numId="96">
    <w:abstractNumId w:val="0"/>
  </w:num>
  <w:num w:numId="97">
    <w:abstractNumId w:val="17"/>
  </w:num>
  <w:num w:numId="98">
    <w:abstractNumId w:val="72"/>
  </w:num>
  <w:num w:numId="99">
    <w:abstractNumId w:val="153"/>
  </w:num>
  <w:num w:numId="100">
    <w:abstractNumId w:val="3"/>
  </w:num>
  <w:num w:numId="101">
    <w:abstractNumId w:val="7"/>
  </w:num>
  <w:num w:numId="102">
    <w:abstractNumId w:val="4"/>
  </w:num>
  <w:num w:numId="103">
    <w:abstractNumId w:val="115"/>
  </w:num>
  <w:num w:numId="104">
    <w:abstractNumId w:val="178"/>
  </w:num>
  <w:num w:numId="105">
    <w:abstractNumId w:val="186"/>
  </w:num>
  <w:num w:numId="106">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6"/>
  </w:num>
  <w:num w:numId="108">
    <w:abstractNumId w:val="20"/>
  </w:num>
  <w:num w:numId="109">
    <w:abstractNumId w:val="2"/>
  </w:num>
  <w:num w:numId="110">
    <w:abstractNumId w:val="127"/>
  </w:num>
  <w:num w:numId="111">
    <w:abstractNumId w:val="37"/>
  </w:num>
  <w:num w:numId="112">
    <w:abstractNumId w:val="9"/>
  </w:num>
  <w:num w:numId="113">
    <w:abstractNumId w:val="45"/>
  </w:num>
  <w:num w:numId="114">
    <w:abstractNumId w:val="122"/>
  </w:num>
  <w:num w:numId="115">
    <w:abstractNumId w:val="116"/>
  </w:num>
  <w:num w:numId="116">
    <w:abstractNumId w:val="181"/>
  </w:num>
  <w:num w:numId="117">
    <w:abstractNumId w:val="168"/>
  </w:num>
  <w:num w:numId="118">
    <w:abstractNumId w:val="90"/>
  </w:num>
  <w:num w:numId="119">
    <w:abstractNumId w:val="154"/>
  </w:num>
  <w:num w:numId="120">
    <w:abstractNumId w:val="5"/>
  </w:num>
  <w:num w:numId="121">
    <w:abstractNumId w:val="128"/>
  </w:num>
  <w:num w:numId="122">
    <w:abstractNumId w:val="64"/>
  </w:num>
  <w:num w:numId="123">
    <w:abstractNumId w:val="21"/>
  </w:num>
  <w:num w:numId="124">
    <w:abstractNumId w:val="58"/>
  </w:num>
  <w:num w:numId="125">
    <w:abstractNumId w:val="111"/>
  </w:num>
  <w:num w:numId="126">
    <w:abstractNumId w:val="157"/>
  </w:num>
  <w:num w:numId="127">
    <w:abstractNumId w:val="80"/>
  </w:num>
  <w:num w:numId="128">
    <w:abstractNumId w:val="35"/>
  </w:num>
  <w:num w:numId="129">
    <w:abstractNumId w:val="119"/>
  </w:num>
  <w:num w:numId="130">
    <w:abstractNumId w:val="36"/>
    <w:lvlOverride w:ilvl="1">
      <w:startOverride w:val="1"/>
    </w:lvlOverride>
    <w:lvlOverride w:ilvl="3">
      <w:startOverride w:val="1"/>
    </w:lvlOverride>
  </w:num>
  <w:num w:numId="131">
    <w:abstractNumId w:val="82"/>
  </w:num>
  <w:num w:numId="132">
    <w:abstractNumId w:val="104"/>
  </w:num>
  <w:num w:numId="133">
    <w:abstractNumId w:val="60"/>
  </w:num>
  <w:num w:numId="134">
    <w:abstractNumId w:val="61"/>
  </w:num>
  <w:num w:numId="135">
    <w:abstractNumId w:val="124"/>
  </w:num>
  <w:num w:numId="136">
    <w:abstractNumId w:val="131"/>
  </w:num>
  <w:num w:numId="137">
    <w:abstractNumId w:val="29"/>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1"/>
  </w:num>
  <w:num w:numId="139">
    <w:abstractNumId w:val="112"/>
  </w:num>
  <w:num w:numId="140">
    <w:abstractNumId w:val="192"/>
  </w:num>
  <w:num w:numId="141">
    <w:abstractNumId w:val="169"/>
  </w:num>
  <w:num w:numId="142">
    <w:abstractNumId w:val="177"/>
    <w:lvlOverride w:ilvl="0">
      <w:startOverride w:val="1"/>
    </w:lvlOverride>
  </w:num>
  <w:num w:numId="143">
    <w:abstractNumId w:val="113"/>
  </w:num>
  <w:num w:numId="144">
    <w:abstractNumId w:val="166"/>
    <w:lvlOverride w:ilvl="0">
      <w:startOverride w:val="1"/>
    </w:lvlOverride>
    <w:lvlOverride w:ilvl="1">
      <w:startOverride w:val="3"/>
    </w:lvlOverride>
    <w:lvlOverride w:ilvl="2">
      <w:startOverride w:val="1"/>
    </w:lvlOverride>
    <w:lvlOverride w:ilvl="3">
      <w:startOverride w:val="1"/>
    </w:lvlOverride>
    <w:lvlOverride w:ilvl="4">
      <w:startOverride w:val="3"/>
    </w:lvlOverride>
    <w:lvlOverride w:ilvl="5">
      <w:startOverride w:val="1"/>
    </w:lvlOverride>
    <w:lvlOverride w:ilvl="6">
      <w:startOverride w:val="6"/>
    </w:lvlOverride>
    <w:lvlOverride w:ilvl="7">
      <w:startOverride w:val="1"/>
    </w:lvlOverride>
    <w:lvlOverride w:ilvl="8">
      <w:startOverride w:val="1"/>
    </w:lvlOverride>
  </w:num>
  <w:num w:numId="145">
    <w:abstractNumId w:val="40"/>
  </w:num>
  <w:num w:numId="146">
    <w:abstractNumId w:val="101"/>
  </w:num>
  <w:num w:numId="147">
    <w:abstractNumId w:val="25"/>
  </w:num>
  <w:num w:numId="148">
    <w:abstractNumId w:val="158"/>
  </w:num>
  <w:num w:numId="149">
    <w:abstractNumId w:val="100"/>
  </w:num>
  <w:num w:numId="150">
    <w:abstractNumId w:val="67"/>
  </w:num>
  <w:num w:numId="151">
    <w:abstractNumId w:val="32"/>
  </w:num>
  <w:num w:numId="152">
    <w:abstractNumId w:val="68"/>
  </w:num>
  <w:num w:numId="153">
    <w:abstractNumId w:val="57"/>
  </w:num>
  <w:num w:numId="154">
    <w:abstractNumId w:val="73"/>
  </w:num>
  <w:num w:numId="15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30"/>
  </w:num>
  <w:num w:numId="158">
    <w:abstractNumId w:val="123"/>
  </w:num>
  <w:num w:numId="159">
    <w:abstractNumId w:val="27"/>
  </w:num>
  <w:num w:numId="160">
    <w:abstractNumId w:val="62"/>
  </w:num>
  <w:num w:numId="161">
    <w:abstractNumId w:val="134"/>
  </w:num>
  <w:num w:numId="162">
    <w:abstractNumId w:val="1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18"/>
  </w:num>
  <w:num w:numId="164">
    <w:abstractNumId w:val="63"/>
  </w:num>
  <w:num w:numId="165">
    <w:abstractNumId w:val="50"/>
  </w:num>
  <w:num w:numId="166">
    <w:abstractNumId w:val="51"/>
  </w:num>
  <w:num w:numId="167">
    <w:abstractNumId w:val="182"/>
  </w:num>
  <w:num w:numId="168">
    <w:abstractNumId w:val="93"/>
  </w:num>
  <w:num w:numId="169">
    <w:abstractNumId w:val="98"/>
  </w:num>
  <w:num w:numId="170">
    <w:abstractNumId w:val="75"/>
  </w:num>
  <w:num w:numId="171">
    <w:abstractNumId w:val="84"/>
  </w:num>
  <w:num w:numId="172">
    <w:abstractNumId w:val="117"/>
  </w:num>
  <w:num w:numId="173">
    <w:abstractNumId w:val="162"/>
  </w:num>
  <w:num w:numId="174">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156"/>
  </w:num>
  <w:num w:numId="177">
    <w:abstractNumId w:val="87"/>
  </w:num>
  <w:num w:numId="178">
    <w:abstractNumId w:val="146"/>
  </w:num>
  <w:num w:numId="17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20"/>
  </w:num>
  <w:num w:numId="181">
    <w:abstractNumId w:val="142"/>
  </w:num>
  <w:num w:numId="182">
    <w:abstractNumId w:val="81"/>
  </w:num>
  <w:num w:numId="183">
    <w:abstractNumId w:val="159"/>
  </w:num>
  <w:num w:numId="184">
    <w:abstractNumId w:val="77"/>
  </w:num>
  <w:num w:numId="185">
    <w:abstractNumId w:val="187"/>
  </w:num>
  <w:num w:numId="186">
    <w:abstractNumId w:val="183"/>
  </w:num>
  <w:num w:numId="187">
    <w:abstractNumId w:val="26"/>
  </w:num>
  <w:num w:numId="188">
    <w:abstractNumId w:val="189"/>
  </w:num>
  <w:num w:numId="189">
    <w:abstractNumId w:val="114"/>
  </w:num>
  <w:num w:numId="190">
    <w:abstractNumId w:val="22"/>
  </w:num>
  <w:num w:numId="191">
    <w:abstractNumId w:val="66"/>
  </w:num>
  <w:num w:numId="192">
    <w:abstractNumId w:val="191"/>
  </w:num>
  <w:num w:numId="193">
    <w:abstractNumId w:val="106"/>
  </w:num>
  <w:num w:numId="194">
    <w:abstractNumId w:val="95"/>
  </w:num>
  <w:num w:numId="195">
    <w:abstractNumId w:val="97"/>
  </w:num>
  <w:num w:numId="196">
    <w:abstractNumId w:val="39"/>
  </w:num>
  <w:num w:numId="197">
    <w:abstractNumId w:val="174"/>
  </w:num>
  <w:num w:numId="1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hideSpellingErrors/>
  <w:hideGrammaticalErrors/>
  <w:documentProtection w:edit="readOnly"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g2ZjZjZTU0NGU5ZjNlYzg2MzM3NjNlNjkyYTI2OGYifQ=="/>
  </w:docVars>
  <w:rsids>
    <w:rsidRoot w:val="003C2939"/>
    <w:rsid w:val="00003AB4"/>
    <w:rsid w:val="00006561"/>
    <w:rsid w:val="00010C08"/>
    <w:rsid w:val="000141FC"/>
    <w:rsid w:val="000208CA"/>
    <w:rsid w:val="000214E2"/>
    <w:rsid w:val="0002469B"/>
    <w:rsid w:val="00034B03"/>
    <w:rsid w:val="00034ECA"/>
    <w:rsid w:val="00040394"/>
    <w:rsid w:val="00040A06"/>
    <w:rsid w:val="000509FC"/>
    <w:rsid w:val="00055F68"/>
    <w:rsid w:val="0005704B"/>
    <w:rsid w:val="000669F8"/>
    <w:rsid w:val="00067B3A"/>
    <w:rsid w:val="00071111"/>
    <w:rsid w:val="00093562"/>
    <w:rsid w:val="0009512E"/>
    <w:rsid w:val="00097A8C"/>
    <w:rsid w:val="000A0BE0"/>
    <w:rsid w:val="000A4173"/>
    <w:rsid w:val="000A4555"/>
    <w:rsid w:val="000B0021"/>
    <w:rsid w:val="000B1102"/>
    <w:rsid w:val="000B4170"/>
    <w:rsid w:val="000B47F6"/>
    <w:rsid w:val="000B6C8A"/>
    <w:rsid w:val="000C1F0A"/>
    <w:rsid w:val="000C2C69"/>
    <w:rsid w:val="000C531F"/>
    <w:rsid w:val="000C5C74"/>
    <w:rsid w:val="000D088E"/>
    <w:rsid w:val="000D172C"/>
    <w:rsid w:val="000D4CDE"/>
    <w:rsid w:val="000D579C"/>
    <w:rsid w:val="000D6567"/>
    <w:rsid w:val="000E7EAE"/>
    <w:rsid w:val="000F0AE3"/>
    <w:rsid w:val="000F4006"/>
    <w:rsid w:val="000F6486"/>
    <w:rsid w:val="00100DAB"/>
    <w:rsid w:val="00103611"/>
    <w:rsid w:val="00105C9D"/>
    <w:rsid w:val="00107208"/>
    <w:rsid w:val="00110473"/>
    <w:rsid w:val="00111F72"/>
    <w:rsid w:val="001137CE"/>
    <w:rsid w:val="00127D05"/>
    <w:rsid w:val="00127DA6"/>
    <w:rsid w:val="00136BBA"/>
    <w:rsid w:val="00140E73"/>
    <w:rsid w:val="00141022"/>
    <w:rsid w:val="00141A9A"/>
    <w:rsid w:val="00143681"/>
    <w:rsid w:val="001473E7"/>
    <w:rsid w:val="001508C1"/>
    <w:rsid w:val="00156C29"/>
    <w:rsid w:val="00160BF7"/>
    <w:rsid w:val="00165788"/>
    <w:rsid w:val="001671B8"/>
    <w:rsid w:val="001773FA"/>
    <w:rsid w:val="00182701"/>
    <w:rsid w:val="00197165"/>
    <w:rsid w:val="001A13FE"/>
    <w:rsid w:val="001B5D3D"/>
    <w:rsid w:val="001B64C2"/>
    <w:rsid w:val="001B72CC"/>
    <w:rsid w:val="001C22B8"/>
    <w:rsid w:val="001C6449"/>
    <w:rsid w:val="001D012E"/>
    <w:rsid w:val="001D18AB"/>
    <w:rsid w:val="001D2A77"/>
    <w:rsid w:val="001E1E80"/>
    <w:rsid w:val="001E2255"/>
    <w:rsid w:val="001E2391"/>
    <w:rsid w:val="001E62C2"/>
    <w:rsid w:val="001E695C"/>
    <w:rsid w:val="001E72D6"/>
    <w:rsid w:val="001F0243"/>
    <w:rsid w:val="001F5427"/>
    <w:rsid w:val="001F6F18"/>
    <w:rsid w:val="001F78BE"/>
    <w:rsid w:val="00204680"/>
    <w:rsid w:val="002120C1"/>
    <w:rsid w:val="002219AE"/>
    <w:rsid w:val="002220A9"/>
    <w:rsid w:val="00222AAB"/>
    <w:rsid w:val="0023211E"/>
    <w:rsid w:val="00234CD9"/>
    <w:rsid w:val="00244421"/>
    <w:rsid w:val="00245159"/>
    <w:rsid w:val="00255CEB"/>
    <w:rsid w:val="00256708"/>
    <w:rsid w:val="0026353F"/>
    <w:rsid w:val="0026443E"/>
    <w:rsid w:val="002718C4"/>
    <w:rsid w:val="00272185"/>
    <w:rsid w:val="00272407"/>
    <w:rsid w:val="0027470E"/>
    <w:rsid w:val="00277BFD"/>
    <w:rsid w:val="00283335"/>
    <w:rsid w:val="0028453F"/>
    <w:rsid w:val="002903FC"/>
    <w:rsid w:val="00290A24"/>
    <w:rsid w:val="00291B64"/>
    <w:rsid w:val="002A42FA"/>
    <w:rsid w:val="002B3A8C"/>
    <w:rsid w:val="002B4B66"/>
    <w:rsid w:val="002B622A"/>
    <w:rsid w:val="002B6533"/>
    <w:rsid w:val="002D4F72"/>
    <w:rsid w:val="002E137D"/>
    <w:rsid w:val="002E1792"/>
    <w:rsid w:val="002E3CED"/>
    <w:rsid w:val="002F19B6"/>
    <w:rsid w:val="002F2275"/>
    <w:rsid w:val="002F5974"/>
    <w:rsid w:val="002F7B44"/>
    <w:rsid w:val="00301AF9"/>
    <w:rsid w:val="00313857"/>
    <w:rsid w:val="0033307A"/>
    <w:rsid w:val="00333F1D"/>
    <w:rsid w:val="003358E9"/>
    <w:rsid w:val="00335DE5"/>
    <w:rsid w:val="00351C89"/>
    <w:rsid w:val="00354B22"/>
    <w:rsid w:val="003558B5"/>
    <w:rsid w:val="003602FE"/>
    <w:rsid w:val="003763F8"/>
    <w:rsid w:val="00376FD0"/>
    <w:rsid w:val="00382292"/>
    <w:rsid w:val="00385A55"/>
    <w:rsid w:val="00390363"/>
    <w:rsid w:val="003911C3"/>
    <w:rsid w:val="0039736E"/>
    <w:rsid w:val="003A3042"/>
    <w:rsid w:val="003A346F"/>
    <w:rsid w:val="003A4F06"/>
    <w:rsid w:val="003A5797"/>
    <w:rsid w:val="003B32CC"/>
    <w:rsid w:val="003B35CB"/>
    <w:rsid w:val="003B5D4E"/>
    <w:rsid w:val="003C2939"/>
    <w:rsid w:val="003D6279"/>
    <w:rsid w:val="003E2246"/>
    <w:rsid w:val="003E4938"/>
    <w:rsid w:val="003E73EB"/>
    <w:rsid w:val="00401410"/>
    <w:rsid w:val="00405598"/>
    <w:rsid w:val="004144B2"/>
    <w:rsid w:val="00415343"/>
    <w:rsid w:val="00427869"/>
    <w:rsid w:val="00427EF0"/>
    <w:rsid w:val="004307E2"/>
    <w:rsid w:val="00435046"/>
    <w:rsid w:val="00450A56"/>
    <w:rsid w:val="00454BA7"/>
    <w:rsid w:val="00455E15"/>
    <w:rsid w:val="004611AB"/>
    <w:rsid w:val="0046190D"/>
    <w:rsid w:val="00465EE6"/>
    <w:rsid w:val="004671D9"/>
    <w:rsid w:val="0047325C"/>
    <w:rsid w:val="00481813"/>
    <w:rsid w:val="00483FE6"/>
    <w:rsid w:val="00484588"/>
    <w:rsid w:val="0048588C"/>
    <w:rsid w:val="00486138"/>
    <w:rsid w:val="00486F97"/>
    <w:rsid w:val="00492D8B"/>
    <w:rsid w:val="004A2487"/>
    <w:rsid w:val="004A36DA"/>
    <w:rsid w:val="004B005F"/>
    <w:rsid w:val="004B0E44"/>
    <w:rsid w:val="004B1A66"/>
    <w:rsid w:val="004C31AE"/>
    <w:rsid w:val="004C3BE8"/>
    <w:rsid w:val="004D3C9C"/>
    <w:rsid w:val="004D7BD1"/>
    <w:rsid w:val="004E086A"/>
    <w:rsid w:val="004E152B"/>
    <w:rsid w:val="004E1D02"/>
    <w:rsid w:val="004E3610"/>
    <w:rsid w:val="004F385B"/>
    <w:rsid w:val="00502D7E"/>
    <w:rsid w:val="00511666"/>
    <w:rsid w:val="00511F86"/>
    <w:rsid w:val="00517348"/>
    <w:rsid w:val="00525D16"/>
    <w:rsid w:val="00525F67"/>
    <w:rsid w:val="00526313"/>
    <w:rsid w:val="00530F64"/>
    <w:rsid w:val="00531FEC"/>
    <w:rsid w:val="005355EC"/>
    <w:rsid w:val="00547333"/>
    <w:rsid w:val="005529A3"/>
    <w:rsid w:val="005548B1"/>
    <w:rsid w:val="00555842"/>
    <w:rsid w:val="00555ADC"/>
    <w:rsid w:val="00577691"/>
    <w:rsid w:val="005867AC"/>
    <w:rsid w:val="0058684F"/>
    <w:rsid w:val="00586D95"/>
    <w:rsid w:val="00591132"/>
    <w:rsid w:val="005972E0"/>
    <w:rsid w:val="005A3387"/>
    <w:rsid w:val="005A74F5"/>
    <w:rsid w:val="005A7A44"/>
    <w:rsid w:val="005C1894"/>
    <w:rsid w:val="005D6975"/>
    <w:rsid w:val="005E146C"/>
    <w:rsid w:val="005E409B"/>
    <w:rsid w:val="005F1BD2"/>
    <w:rsid w:val="005F6D2E"/>
    <w:rsid w:val="00600FD8"/>
    <w:rsid w:val="006022D9"/>
    <w:rsid w:val="006061FA"/>
    <w:rsid w:val="0060624A"/>
    <w:rsid w:val="00613520"/>
    <w:rsid w:val="006144FC"/>
    <w:rsid w:val="006145CA"/>
    <w:rsid w:val="006170C8"/>
    <w:rsid w:val="00622022"/>
    <w:rsid w:val="0062450C"/>
    <w:rsid w:val="00626657"/>
    <w:rsid w:val="006268EB"/>
    <w:rsid w:val="0063077E"/>
    <w:rsid w:val="00642004"/>
    <w:rsid w:val="00651CCE"/>
    <w:rsid w:val="00653332"/>
    <w:rsid w:val="00655495"/>
    <w:rsid w:val="00660A83"/>
    <w:rsid w:val="00660D18"/>
    <w:rsid w:val="006675AD"/>
    <w:rsid w:val="0067325D"/>
    <w:rsid w:val="00673339"/>
    <w:rsid w:val="00674B56"/>
    <w:rsid w:val="00677890"/>
    <w:rsid w:val="006801D6"/>
    <w:rsid w:val="00685EF6"/>
    <w:rsid w:val="0068619D"/>
    <w:rsid w:val="00686423"/>
    <w:rsid w:val="006A3F98"/>
    <w:rsid w:val="006A51A1"/>
    <w:rsid w:val="006B1939"/>
    <w:rsid w:val="006B282E"/>
    <w:rsid w:val="006B4EDA"/>
    <w:rsid w:val="006B5B9B"/>
    <w:rsid w:val="006B7C12"/>
    <w:rsid w:val="006C529C"/>
    <w:rsid w:val="006C786E"/>
    <w:rsid w:val="006C7A06"/>
    <w:rsid w:val="006D607A"/>
    <w:rsid w:val="006E1395"/>
    <w:rsid w:val="006E2775"/>
    <w:rsid w:val="006F1205"/>
    <w:rsid w:val="006F1AF4"/>
    <w:rsid w:val="006F5715"/>
    <w:rsid w:val="007051AF"/>
    <w:rsid w:val="00707983"/>
    <w:rsid w:val="00713F1B"/>
    <w:rsid w:val="00722F30"/>
    <w:rsid w:val="00724702"/>
    <w:rsid w:val="00726DC2"/>
    <w:rsid w:val="00727996"/>
    <w:rsid w:val="00734042"/>
    <w:rsid w:val="007349B2"/>
    <w:rsid w:val="00737B7E"/>
    <w:rsid w:val="007405C7"/>
    <w:rsid w:val="007420BF"/>
    <w:rsid w:val="007420CA"/>
    <w:rsid w:val="00742B8D"/>
    <w:rsid w:val="007437E9"/>
    <w:rsid w:val="00745FE3"/>
    <w:rsid w:val="007463A3"/>
    <w:rsid w:val="00747181"/>
    <w:rsid w:val="00747424"/>
    <w:rsid w:val="007522D8"/>
    <w:rsid w:val="00757EF5"/>
    <w:rsid w:val="00763A1B"/>
    <w:rsid w:val="00764EFB"/>
    <w:rsid w:val="007659C7"/>
    <w:rsid w:val="00773A30"/>
    <w:rsid w:val="007828C6"/>
    <w:rsid w:val="007839A7"/>
    <w:rsid w:val="007901EF"/>
    <w:rsid w:val="007976F6"/>
    <w:rsid w:val="007A2B47"/>
    <w:rsid w:val="007A43CD"/>
    <w:rsid w:val="007A4570"/>
    <w:rsid w:val="007A548F"/>
    <w:rsid w:val="007A5493"/>
    <w:rsid w:val="007A6462"/>
    <w:rsid w:val="007B323E"/>
    <w:rsid w:val="007C179C"/>
    <w:rsid w:val="007C4125"/>
    <w:rsid w:val="007D21BF"/>
    <w:rsid w:val="007D39FE"/>
    <w:rsid w:val="007D7484"/>
    <w:rsid w:val="007F0265"/>
    <w:rsid w:val="00802BE6"/>
    <w:rsid w:val="00803521"/>
    <w:rsid w:val="008111AD"/>
    <w:rsid w:val="008117FA"/>
    <w:rsid w:val="008219E0"/>
    <w:rsid w:val="00822033"/>
    <w:rsid w:val="0082261E"/>
    <w:rsid w:val="008265C4"/>
    <w:rsid w:val="00827B17"/>
    <w:rsid w:val="00833209"/>
    <w:rsid w:val="00834408"/>
    <w:rsid w:val="008433C9"/>
    <w:rsid w:val="008444EA"/>
    <w:rsid w:val="00845D5D"/>
    <w:rsid w:val="00846BC7"/>
    <w:rsid w:val="00852A89"/>
    <w:rsid w:val="00854E85"/>
    <w:rsid w:val="00854F52"/>
    <w:rsid w:val="0085623C"/>
    <w:rsid w:val="008569A4"/>
    <w:rsid w:val="008570E3"/>
    <w:rsid w:val="00857F89"/>
    <w:rsid w:val="00883A17"/>
    <w:rsid w:val="00890CA9"/>
    <w:rsid w:val="00891613"/>
    <w:rsid w:val="008937A6"/>
    <w:rsid w:val="008A066C"/>
    <w:rsid w:val="008A1C28"/>
    <w:rsid w:val="008A2F1F"/>
    <w:rsid w:val="008B45B8"/>
    <w:rsid w:val="008C120B"/>
    <w:rsid w:val="008C182F"/>
    <w:rsid w:val="008C4E03"/>
    <w:rsid w:val="008D5468"/>
    <w:rsid w:val="008E1402"/>
    <w:rsid w:val="008E3705"/>
    <w:rsid w:val="008E69E9"/>
    <w:rsid w:val="009076EF"/>
    <w:rsid w:val="0090778F"/>
    <w:rsid w:val="0091288C"/>
    <w:rsid w:val="00914F27"/>
    <w:rsid w:val="00923123"/>
    <w:rsid w:val="0092647B"/>
    <w:rsid w:val="00927A28"/>
    <w:rsid w:val="009353B4"/>
    <w:rsid w:val="00937A19"/>
    <w:rsid w:val="00937E9F"/>
    <w:rsid w:val="0094255C"/>
    <w:rsid w:val="00951990"/>
    <w:rsid w:val="009529EB"/>
    <w:rsid w:val="00952AFE"/>
    <w:rsid w:val="009541D0"/>
    <w:rsid w:val="00963FD8"/>
    <w:rsid w:val="00964ACD"/>
    <w:rsid w:val="00965BD7"/>
    <w:rsid w:val="009723BF"/>
    <w:rsid w:val="00972CE1"/>
    <w:rsid w:val="00980441"/>
    <w:rsid w:val="00981742"/>
    <w:rsid w:val="00983D88"/>
    <w:rsid w:val="00991A0A"/>
    <w:rsid w:val="009922ED"/>
    <w:rsid w:val="00996017"/>
    <w:rsid w:val="009A2C41"/>
    <w:rsid w:val="009A2FCF"/>
    <w:rsid w:val="009A373F"/>
    <w:rsid w:val="009B2068"/>
    <w:rsid w:val="009B4A9B"/>
    <w:rsid w:val="009B65D0"/>
    <w:rsid w:val="009C1621"/>
    <w:rsid w:val="009C45CF"/>
    <w:rsid w:val="009C7531"/>
    <w:rsid w:val="009D17E1"/>
    <w:rsid w:val="009D17EA"/>
    <w:rsid w:val="009D2EC6"/>
    <w:rsid w:val="009D416A"/>
    <w:rsid w:val="009D47C0"/>
    <w:rsid w:val="009E17D9"/>
    <w:rsid w:val="009E4C21"/>
    <w:rsid w:val="009E5D4E"/>
    <w:rsid w:val="009F7DAD"/>
    <w:rsid w:val="00A00901"/>
    <w:rsid w:val="00A0091D"/>
    <w:rsid w:val="00A019B1"/>
    <w:rsid w:val="00A03A4A"/>
    <w:rsid w:val="00A07AC1"/>
    <w:rsid w:val="00A11373"/>
    <w:rsid w:val="00A13641"/>
    <w:rsid w:val="00A1754B"/>
    <w:rsid w:val="00A20BED"/>
    <w:rsid w:val="00A2101E"/>
    <w:rsid w:val="00A304F0"/>
    <w:rsid w:val="00A34332"/>
    <w:rsid w:val="00A4263F"/>
    <w:rsid w:val="00A53C6A"/>
    <w:rsid w:val="00A61E58"/>
    <w:rsid w:val="00A64CFF"/>
    <w:rsid w:val="00A7002A"/>
    <w:rsid w:val="00A715A1"/>
    <w:rsid w:val="00A72DA3"/>
    <w:rsid w:val="00A765D3"/>
    <w:rsid w:val="00A80E00"/>
    <w:rsid w:val="00A857E0"/>
    <w:rsid w:val="00AA5079"/>
    <w:rsid w:val="00AA577A"/>
    <w:rsid w:val="00AA5DB2"/>
    <w:rsid w:val="00AA6BE5"/>
    <w:rsid w:val="00AB32C3"/>
    <w:rsid w:val="00AB7015"/>
    <w:rsid w:val="00AC52E6"/>
    <w:rsid w:val="00AD27AE"/>
    <w:rsid w:val="00AD2ED7"/>
    <w:rsid w:val="00AE2BB0"/>
    <w:rsid w:val="00AE35C9"/>
    <w:rsid w:val="00AF1FAC"/>
    <w:rsid w:val="00AF4005"/>
    <w:rsid w:val="00AF6B47"/>
    <w:rsid w:val="00B01A9F"/>
    <w:rsid w:val="00B11C6C"/>
    <w:rsid w:val="00B1430B"/>
    <w:rsid w:val="00B147E6"/>
    <w:rsid w:val="00B156E0"/>
    <w:rsid w:val="00B22DE5"/>
    <w:rsid w:val="00B235BD"/>
    <w:rsid w:val="00B27CB9"/>
    <w:rsid w:val="00B30AEB"/>
    <w:rsid w:val="00B3132D"/>
    <w:rsid w:val="00B32FF2"/>
    <w:rsid w:val="00B369DC"/>
    <w:rsid w:val="00B42344"/>
    <w:rsid w:val="00B43F05"/>
    <w:rsid w:val="00B45180"/>
    <w:rsid w:val="00B53E7D"/>
    <w:rsid w:val="00B6323A"/>
    <w:rsid w:val="00B6506F"/>
    <w:rsid w:val="00B71C17"/>
    <w:rsid w:val="00B71D98"/>
    <w:rsid w:val="00B82AA4"/>
    <w:rsid w:val="00B9110C"/>
    <w:rsid w:val="00BA29EF"/>
    <w:rsid w:val="00BB16E0"/>
    <w:rsid w:val="00BB1A84"/>
    <w:rsid w:val="00BB3070"/>
    <w:rsid w:val="00BC359C"/>
    <w:rsid w:val="00BC4681"/>
    <w:rsid w:val="00BC778E"/>
    <w:rsid w:val="00BD4C0B"/>
    <w:rsid w:val="00BD71B2"/>
    <w:rsid w:val="00BD7F66"/>
    <w:rsid w:val="00BE486E"/>
    <w:rsid w:val="00BE4A22"/>
    <w:rsid w:val="00BF4697"/>
    <w:rsid w:val="00BF4E10"/>
    <w:rsid w:val="00C125B1"/>
    <w:rsid w:val="00C17D4B"/>
    <w:rsid w:val="00C211EC"/>
    <w:rsid w:val="00C22809"/>
    <w:rsid w:val="00C228BD"/>
    <w:rsid w:val="00C261D0"/>
    <w:rsid w:val="00C266AD"/>
    <w:rsid w:val="00C2689A"/>
    <w:rsid w:val="00C312F6"/>
    <w:rsid w:val="00C354FE"/>
    <w:rsid w:val="00C3591D"/>
    <w:rsid w:val="00C40AC9"/>
    <w:rsid w:val="00C461BA"/>
    <w:rsid w:val="00C51241"/>
    <w:rsid w:val="00C66554"/>
    <w:rsid w:val="00C6687C"/>
    <w:rsid w:val="00C70FC6"/>
    <w:rsid w:val="00C804B8"/>
    <w:rsid w:val="00C8436A"/>
    <w:rsid w:val="00CA39D4"/>
    <w:rsid w:val="00CA674C"/>
    <w:rsid w:val="00CB5453"/>
    <w:rsid w:val="00CB5666"/>
    <w:rsid w:val="00CC6A46"/>
    <w:rsid w:val="00CD10C3"/>
    <w:rsid w:val="00CD402C"/>
    <w:rsid w:val="00CD4053"/>
    <w:rsid w:val="00CE5222"/>
    <w:rsid w:val="00CE6C8D"/>
    <w:rsid w:val="00CE7777"/>
    <w:rsid w:val="00CF1D5E"/>
    <w:rsid w:val="00D05A27"/>
    <w:rsid w:val="00D073C6"/>
    <w:rsid w:val="00D10FC5"/>
    <w:rsid w:val="00D12B8B"/>
    <w:rsid w:val="00D13BD1"/>
    <w:rsid w:val="00D142E5"/>
    <w:rsid w:val="00D16AB0"/>
    <w:rsid w:val="00D16E1A"/>
    <w:rsid w:val="00D206F5"/>
    <w:rsid w:val="00D24297"/>
    <w:rsid w:val="00D2639D"/>
    <w:rsid w:val="00D30CF2"/>
    <w:rsid w:val="00D3329C"/>
    <w:rsid w:val="00D36B2E"/>
    <w:rsid w:val="00D44B30"/>
    <w:rsid w:val="00D46369"/>
    <w:rsid w:val="00D46DC8"/>
    <w:rsid w:val="00D516F5"/>
    <w:rsid w:val="00D53920"/>
    <w:rsid w:val="00D539A5"/>
    <w:rsid w:val="00D61F8E"/>
    <w:rsid w:val="00D64319"/>
    <w:rsid w:val="00D719E2"/>
    <w:rsid w:val="00D73705"/>
    <w:rsid w:val="00D7584A"/>
    <w:rsid w:val="00D8254E"/>
    <w:rsid w:val="00D91824"/>
    <w:rsid w:val="00D953B6"/>
    <w:rsid w:val="00D97347"/>
    <w:rsid w:val="00DA0915"/>
    <w:rsid w:val="00DB1819"/>
    <w:rsid w:val="00DC5231"/>
    <w:rsid w:val="00DD3F6E"/>
    <w:rsid w:val="00DD7459"/>
    <w:rsid w:val="00DD74A4"/>
    <w:rsid w:val="00DE482D"/>
    <w:rsid w:val="00DE7CA4"/>
    <w:rsid w:val="00DF39D7"/>
    <w:rsid w:val="00DF535A"/>
    <w:rsid w:val="00E12937"/>
    <w:rsid w:val="00E30C17"/>
    <w:rsid w:val="00E32C0E"/>
    <w:rsid w:val="00E35779"/>
    <w:rsid w:val="00E36B10"/>
    <w:rsid w:val="00E42241"/>
    <w:rsid w:val="00E43987"/>
    <w:rsid w:val="00E451A5"/>
    <w:rsid w:val="00E6032F"/>
    <w:rsid w:val="00E620A9"/>
    <w:rsid w:val="00E65B55"/>
    <w:rsid w:val="00E6709B"/>
    <w:rsid w:val="00E67811"/>
    <w:rsid w:val="00E75683"/>
    <w:rsid w:val="00E75785"/>
    <w:rsid w:val="00E769A6"/>
    <w:rsid w:val="00E81FD8"/>
    <w:rsid w:val="00E9484E"/>
    <w:rsid w:val="00EA4479"/>
    <w:rsid w:val="00EB00BA"/>
    <w:rsid w:val="00EB22B4"/>
    <w:rsid w:val="00ED39C0"/>
    <w:rsid w:val="00ED66E7"/>
    <w:rsid w:val="00EE0312"/>
    <w:rsid w:val="00EE219C"/>
    <w:rsid w:val="00EE2F9E"/>
    <w:rsid w:val="00EE5E8C"/>
    <w:rsid w:val="00EF2AC8"/>
    <w:rsid w:val="00EF6294"/>
    <w:rsid w:val="00F0782A"/>
    <w:rsid w:val="00F07DDF"/>
    <w:rsid w:val="00F07EFD"/>
    <w:rsid w:val="00F14A44"/>
    <w:rsid w:val="00F16DAF"/>
    <w:rsid w:val="00F213DA"/>
    <w:rsid w:val="00F229B3"/>
    <w:rsid w:val="00F2368E"/>
    <w:rsid w:val="00F35A8D"/>
    <w:rsid w:val="00F35FAC"/>
    <w:rsid w:val="00F45E23"/>
    <w:rsid w:val="00F47CD7"/>
    <w:rsid w:val="00F529FD"/>
    <w:rsid w:val="00F72A4B"/>
    <w:rsid w:val="00F74D33"/>
    <w:rsid w:val="00F77DF9"/>
    <w:rsid w:val="00F81E25"/>
    <w:rsid w:val="00F858CD"/>
    <w:rsid w:val="00F87788"/>
    <w:rsid w:val="00F923DA"/>
    <w:rsid w:val="00F926E1"/>
    <w:rsid w:val="00F93333"/>
    <w:rsid w:val="00F95E3B"/>
    <w:rsid w:val="00F97232"/>
    <w:rsid w:val="00FB1198"/>
    <w:rsid w:val="00FB560A"/>
    <w:rsid w:val="00FB5ACD"/>
    <w:rsid w:val="00FC2B92"/>
    <w:rsid w:val="00FC61F7"/>
    <w:rsid w:val="00FC6BEF"/>
    <w:rsid w:val="00FD0BA0"/>
    <w:rsid w:val="00FD5D06"/>
    <w:rsid w:val="00FE2148"/>
    <w:rsid w:val="00FF2468"/>
    <w:rsid w:val="00FF441B"/>
    <w:rsid w:val="00FF618C"/>
    <w:rsid w:val="034903DF"/>
    <w:rsid w:val="03E21E47"/>
    <w:rsid w:val="05673EBF"/>
    <w:rsid w:val="105F0547"/>
    <w:rsid w:val="22843C4E"/>
    <w:rsid w:val="30A20789"/>
    <w:rsid w:val="32130E41"/>
    <w:rsid w:val="503417E0"/>
    <w:rsid w:val="5600144F"/>
    <w:rsid w:val="5E863B81"/>
    <w:rsid w:val="68707F8E"/>
    <w:rsid w:val="79CF1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等线" w:hAnsi="等线" w:eastAsia="等线"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qFormat="1" w:uiPriority="0" w:semiHidden="0" w:name="footnote text"/>
    <w:lsdException w:qFormat="1" w:uiPriority="99" w:semiHidden="0" w:name="annotation text"/>
    <w:lsdException w:qFormat="1" w:uiPriority="99" w:semiHidden="0" w:name="header"/>
    <w:lsdException w:qFormat="1" w:uiPriority="99"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qFormat="1" w:unhideWhenUsed="0" w:uiPriority="0" w:semiHidden="0" w:name="envelope address"/>
    <w:lsdException w:qFormat="1" w:uiPriority="99" w:semiHidden="0" w:name="envelope return"/>
    <w:lsdException w:qFormat="1" w:unhideWhenUsed="0" w:uiPriority="0" w:semiHidden="0" w:name="footnote reference"/>
    <w:lsdException w:qFormat="1" w:unhideWhenUsed="0"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nhideWhenUsed="0" w:uiPriority="0" w:semiHidden="0" w:name="endnote text"/>
    <w:lsdException w:qFormat="1" w:unhideWhenUsed="0" w:uiPriority="0" w:semiHidden="0" w:name="table of authorities"/>
    <w:lsdException w:qFormat="1" w:uiPriority="99" w:semiHidden="0" w:name="macro"/>
    <w:lsdException w:qFormat="1" w:unhideWhenUsed="0" w:uiPriority="0" w:semiHidden="0" w:name="toa heading"/>
    <w:lsdException w:qFormat="1" w:uiPriority="99" w:semiHidden="0" w:name="List"/>
    <w:lsdException w:qFormat="1" w:uiPriority="99" w:semiHidden="0" w:name="List Bullet"/>
    <w:lsdException w:qFormat="1" w:unhideWhenUsed="0" w:uiPriority="99" w:semiHidden="0" w:name="List Number"/>
    <w:lsdException w:qFormat="1" w:uiPriority="99" w:semiHidden="0" w:name="List 2"/>
    <w:lsdException w:qFormat="1" w:uiPriority="99" w:semiHidden="0" w:name="List 3"/>
    <w:lsdException w:qFormat="1" w:unhideWhenUsed="0" w:uiPriority="0" w:semiHidden="0" w:name="List 4"/>
    <w:lsdException w:qFormat="1" w:unhideWhenUsed="0" w:uiPriority="0" w:semiHidden="0" w:name="List 5"/>
    <w:lsdException w:qFormat="1" w:uiPriority="99" w:semiHidden="0" w:name="List Bullet 2"/>
    <w:lsdException w:qFormat="1" w:uiPriority="99" w:semiHidden="0" w:name="List Bullet 3"/>
    <w:lsdException w:qFormat="1" w:unhideWhenUsed="0" w:uiPriority="0" w:semiHidden="0" w:name="List Bullet 4"/>
    <w:lsdException w:qFormat="1" w:unhideWhenUsed="0" w:uiPriority="0" w:semiHidden="0" w:name="List Bullet 5"/>
    <w:lsdException w:qFormat="1" w:uiPriority="99" w:semiHidden="0" w:name="List Number 2"/>
    <w:lsdException w:qFormat="1" w:uiPriority="99" w:semiHidden="0" w:name="List Number 3"/>
    <w:lsdException w:qFormat="1" w:uiPriority="0" w:semiHidden="0" w:name="List Number 4"/>
    <w:lsdException w:qFormat="1" w:unhideWhenUsed="0" w:uiPriority="0" w:semiHidden="0" w:name="List Number 5"/>
    <w:lsdException w:qFormat="1" w:unhideWhenUsed="0" w:uiPriority="1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iPriority="0" w:semiHidden="0" w:name="Body Text Indent"/>
    <w:lsdException w:qFormat="1" w:uiPriority="99" w:semiHidden="0" w:name="List Continue"/>
    <w:lsdException w:qFormat="1" w:uiPriority="99" w:semiHidden="0" w:name="List Continue 2"/>
    <w:lsdException w:qFormat="1" w:uiPriority="99"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11" w:semiHidden="0" w:name="Subtitle"/>
    <w:lsdException w:qFormat="1" w:unhideWhenUsed="0" w:uiPriority="0" w:semiHidden="0" w:name="Salutation"/>
    <w:lsdException w:qFormat="1" w:unhideWhenUsed="0" w:uiPriority="0" w:semiHidden="0" w:name="Date"/>
    <w:lsdException w:uiPriority="99" w:name="Body Text First Indent"/>
    <w:lsdException w:qFormat="1" w:uiPriority="0" w:semiHidden="0" w:name="Body Text First Indent 2"/>
    <w:lsdException w:qFormat="1" w:unhideWhenUsed="0" w:uiPriority="0" w:semiHidden="0" w:name="Note Heading"/>
    <w:lsdException w:qFormat="1" w:uiPriority="99" w:semiHidden="0" w:name="Body Text 2"/>
    <w:lsdException w:qFormat="1" w:uiPriority="99" w:semiHidden="0" w:name="Body Text 3"/>
    <w:lsdException w:qFormat="1" w:uiPriority="0" w:semiHidden="0" w:name="Body Text Indent 2"/>
    <w:lsdException w:qFormat="1" w:unhideWhenUsed="0" w:uiPriority="0" w:semiHidden="0" w:name="Body Text Indent 3"/>
    <w:lsdException w:qFormat="1" w:unhideWhenUsed="0" w:uiPriority="9" w:semiHidden="0"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iPriority="99" w:semiHidden="0" w:name="Normal (Web)"/>
    <w:lsdException w:unhideWhenUsed="0" w:uiPriority="0" w:semiHidden="0" w:name="HTML Acronym"/>
    <w:lsdException w:qFormat="1" w:unhideWhenUsed="0" w:uiPriority="0" w:semiHidden="0" w:name="HTML Address"/>
    <w:lsdException w:unhideWhenUsed="0" w:uiPriority="0" w:semiHidden="0" w:name="HTML Cite"/>
    <w:lsdException w:unhideWhenUsed="0" w:uiPriority="0" w:semiHidden="0" w:name="HTML Code"/>
    <w:lsdException w:uiPriority="99" w:name="HTML Definition"/>
    <w:lsdException w:uiPriority="0" w:semiHidden="0" w:name="HTML Keyboard"/>
    <w:lsdException w:qFormat="1" w:uiPriority="99" w:semiHidden="0" w:name="HTML Preformatted"/>
    <w:lsdException w:uiPriority="0" w:semiHidden="0" w:name="HTML Sample"/>
    <w:lsdException w:uiPriority="0" w:semiHidden="0" w:name="HTML Typewriter"/>
    <w:lsdException w:qFormat="1" w:unhideWhenUsed="0" w:uiPriority="0" w:semiHidden="0"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qFormat="1" w:unhideWhenUsed="0" w:uiPriority="0" w:semiHidden="0"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qFormat="1" w:unhideWhenUsed="0" w:uiPriority="0" w:semiHidden="0" w:name="Table Theme"/>
    <w:lsdException w:unhideWhenUsed="0" w:uiPriority="99" w:name="Placeholder Text"/>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line="360" w:lineRule="auto"/>
      <w:ind w:firstLine="480" w:firstLineChars="200"/>
    </w:pPr>
    <w:rPr>
      <w:rFonts w:ascii="宋体" w:hAnsi="宋体" w:eastAsia="宋体" w:cs="Times New Roman"/>
      <w:kern w:val="2"/>
      <w:sz w:val="24"/>
      <w:szCs w:val="24"/>
      <w:lang w:val="en-US" w:eastAsia="zh-CN" w:bidi="ar-SA"/>
    </w:rPr>
  </w:style>
  <w:style w:type="paragraph" w:styleId="3">
    <w:name w:val="heading 1"/>
    <w:basedOn w:val="1"/>
    <w:next w:val="1"/>
    <w:link w:val="161"/>
    <w:qFormat/>
    <w:uiPriority w:val="0"/>
    <w:pPr>
      <w:keepNext/>
      <w:keepLines/>
      <w:spacing w:before="20" w:beforeLines="20" w:after="20" w:afterLines="20"/>
      <w:ind w:left="76" w:hanging="76" w:hangingChars="76"/>
      <w:jc w:val="center"/>
      <w:outlineLvl w:val="0"/>
    </w:pPr>
    <w:rPr>
      <w:rFonts w:eastAsia="黑体"/>
      <w:bCs/>
      <w:kern w:val="44"/>
      <w:sz w:val="36"/>
      <w:szCs w:val="44"/>
    </w:rPr>
  </w:style>
  <w:style w:type="paragraph" w:styleId="4">
    <w:name w:val="heading 2"/>
    <w:basedOn w:val="1"/>
    <w:next w:val="1"/>
    <w:link w:val="162"/>
    <w:unhideWhenUsed/>
    <w:qFormat/>
    <w:uiPriority w:val="0"/>
    <w:pPr>
      <w:keepNext/>
      <w:keepLines/>
      <w:tabs>
        <w:tab w:val="left" w:pos="576"/>
      </w:tabs>
      <w:spacing w:before="20" w:beforeLines="20" w:after="20" w:afterLines="20" w:line="415" w:lineRule="auto"/>
      <w:ind w:left="576" w:hanging="576"/>
      <w:outlineLvl w:val="1"/>
    </w:pPr>
    <w:rPr>
      <w:rFonts w:ascii="等线 Light" w:hAnsi="等线 Light" w:eastAsia="黑体"/>
      <w:bCs/>
      <w:sz w:val="32"/>
      <w:szCs w:val="32"/>
    </w:rPr>
  </w:style>
  <w:style w:type="paragraph" w:styleId="5">
    <w:name w:val="heading 3"/>
    <w:basedOn w:val="1"/>
    <w:next w:val="1"/>
    <w:link w:val="163"/>
    <w:unhideWhenUsed/>
    <w:qFormat/>
    <w:uiPriority w:val="0"/>
    <w:pPr>
      <w:keepNext/>
      <w:keepLines/>
      <w:numPr>
        <w:ilvl w:val="2"/>
        <w:numId w:val="1"/>
      </w:numPr>
      <w:spacing w:line="480" w:lineRule="auto"/>
      <w:ind w:left="680" w:hanging="680" w:firstLineChars="0"/>
      <w:outlineLvl w:val="2"/>
    </w:pPr>
    <w:rPr>
      <w:rFonts w:ascii="黑体" w:hAnsi="黑体" w:eastAsia="黑体"/>
      <w:bCs/>
      <w:sz w:val="28"/>
      <w:szCs w:val="28"/>
    </w:rPr>
  </w:style>
  <w:style w:type="paragraph" w:styleId="6">
    <w:name w:val="heading 4"/>
    <w:basedOn w:val="1"/>
    <w:next w:val="1"/>
    <w:link w:val="184"/>
    <w:unhideWhenUsed/>
    <w:qFormat/>
    <w:uiPriority w:val="0"/>
    <w:pPr>
      <w:keepNext/>
      <w:keepLines/>
      <w:spacing w:line="480" w:lineRule="auto"/>
      <w:ind w:firstLine="0" w:firstLineChars="0"/>
      <w:outlineLvl w:val="3"/>
    </w:pPr>
    <w:rPr>
      <w:rFonts w:ascii="黑体" w:hAnsi="黑体" w:eastAsia="黑体" w:cstheme="majorBidi"/>
      <w:bCs/>
      <w:w w:val="105"/>
    </w:rPr>
  </w:style>
  <w:style w:type="paragraph" w:styleId="7">
    <w:name w:val="heading 5"/>
    <w:basedOn w:val="8"/>
    <w:next w:val="1"/>
    <w:link w:val="187"/>
    <w:qFormat/>
    <w:uiPriority w:val="9"/>
    <w:pPr>
      <w:numPr>
        <w:ilvl w:val="4"/>
        <w:numId w:val="1"/>
      </w:numPr>
      <w:tabs>
        <w:tab w:val="left" w:pos="1008"/>
        <w:tab w:val="clear" w:pos="4268"/>
      </w:tabs>
      <w:ind w:left="680" w:hanging="680" w:firstLineChars="0"/>
      <w:outlineLvl w:val="4"/>
    </w:pPr>
    <w:rPr>
      <w:w w:val="105"/>
    </w:rPr>
  </w:style>
  <w:style w:type="paragraph" w:styleId="8">
    <w:name w:val="heading 6"/>
    <w:basedOn w:val="1"/>
    <w:next w:val="1"/>
    <w:link w:val="188"/>
    <w:qFormat/>
    <w:uiPriority w:val="9"/>
    <w:pPr>
      <w:keepNext/>
      <w:keepLines/>
      <w:widowControl w:val="0"/>
      <w:spacing w:line="480" w:lineRule="auto"/>
      <w:outlineLvl w:val="5"/>
    </w:pPr>
    <w:rPr>
      <w:rFonts w:ascii="黑体" w:hAnsi="黑体" w:eastAsia="黑体"/>
      <w:bCs/>
      <w:kern w:val="44"/>
    </w:rPr>
  </w:style>
  <w:style w:type="paragraph" w:styleId="9">
    <w:name w:val="heading 7"/>
    <w:basedOn w:val="1"/>
    <w:next w:val="1"/>
    <w:link w:val="189"/>
    <w:qFormat/>
    <w:uiPriority w:val="9"/>
    <w:pPr>
      <w:keepNext/>
      <w:keepLines/>
      <w:widowControl w:val="0"/>
      <w:spacing w:before="240" w:after="64" w:line="317" w:lineRule="auto"/>
      <w:ind w:left="1296" w:hanging="1296"/>
      <w:jc w:val="both"/>
      <w:outlineLvl w:val="6"/>
    </w:pPr>
    <w:rPr>
      <w:b/>
      <w:szCs w:val="20"/>
    </w:rPr>
  </w:style>
  <w:style w:type="paragraph" w:styleId="10">
    <w:name w:val="heading 8"/>
    <w:basedOn w:val="1"/>
    <w:next w:val="1"/>
    <w:link w:val="190"/>
    <w:qFormat/>
    <w:uiPriority w:val="9"/>
    <w:pPr>
      <w:keepNext/>
      <w:keepLines/>
      <w:widowControl w:val="0"/>
      <w:spacing w:before="240" w:after="64" w:line="317" w:lineRule="auto"/>
      <w:ind w:left="1440" w:hanging="1440"/>
      <w:jc w:val="both"/>
      <w:outlineLvl w:val="7"/>
    </w:pPr>
    <w:rPr>
      <w:rFonts w:ascii="Arial" w:hAnsi="Arial" w:eastAsia="黑体"/>
      <w:szCs w:val="20"/>
    </w:rPr>
  </w:style>
  <w:style w:type="paragraph" w:styleId="11">
    <w:name w:val="heading 9"/>
    <w:basedOn w:val="1"/>
    <w:next w:val="1"/>
    <w:link w:val="191"/>
    <w:qFormat/>
    <w:uiPriority w:val="9"/>
    <w:pPr>
      <w:keepNext/>
      <w:keepLines/>
      <w:widowControl w:val="0"/>
      <w:spacing w:before="240" w:after="64" w:line="317" w:lineRule="auto"/>
      <w:ind w:left="1583" w:hanging="1583"/>
      <w:jc w:val="both"/>
      <w:outlineLvl w:val="8"/>
    </w:pPr>
    <w:rPr>
      <w:rFonts w:ascii="Arial" w:hAnsi="Arial" w:eastAsia="黑体"/>
      <w:sz w:val="21"/>
      <w:szCs w:val="20"/>
    </w:rPr>
  </w:style>
  <w:style w:type="character" w:default="1" w:styleId="145">
    <w:name w:val="Default Paragraph Font"/>
    <w:semiHidden/>
    <w:unhideWhenUsed/>
    <w:qFormat/>
    <w:uiPriority w:val="1"/>
  </w:style>
  <w:style w:type="table" w:default="1" w:styleId="87">
    <w:name w:val="Normal Table"/>
    <w:semiHidden/>
    <w:unhideWhenUsed/>
    <w:qFormat/>
    <w:uiPriority w:val="99"/>
    <w:tblPr>
      <w:tblCellMar>
        <w:top w:w="0" w:type="dxa"/>
        <w:left w:w="108" w:type="dxa"/>
        <w:bottom w:w="0" w:type="dxa"/>
        <w:right w:w="108" w:type="dxa"/>
      </w:tblCellMar>
    </w:tblPr>
  </w:style>
  <w:style w:type="paragraph" w:styleId="2">
    <w:name w:val="macro"/>
    <w:link w:val="906"/>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MS Mincho" w:cs="Times New Roman"/>
      <w:lang w:val="en-US" w:eastAsia="en-US" w:bidi="ar-SA"/>
    </w:rPr>
  </w:style>
  <w:style w:type="paragraph" w:styleId="12">
    <w:name w:val="List 3"/>
    <w:basedOn w:val="1"/>
    <w:link w:val="947"/>
    <w:unhideWhenUsed/>
    <w:qFormat/>
    <w:uiPriority w:val="99"/>
    <w:pPr>
      <w:spacing w:after="200" w:line="276" w:lineRule="auto"/>
      <w:ind w:left="1080" w:hanging="360" w:firstLineChars="0"/>
      <w:contextualSpacing/>
    </w:pPr>
    <w:rPr>
      <w:rFonts w:ascii="Cambria" w:hAnsi="Cambria" w:eastAsia="MS Mincho"/>
      <w:kern w:val="0"/>
      <w:sz w:val="22"/>
      <w:szCs w:val="20"/>
      <w:lang w:eastAsia="en-US"/>
    </w:rPr>
  </w:style>
  <w:style w:type="paragraph" w:styleId="13">
    <w:name w:val="toc 7"/>
    <w:basedOn w:val="1"/>
    <w:next w:val="1"/>
    <w:unhideWhenUsed/>
    <w:qFormat/>
    <w:uiPriority w:val="39"/>
    <w:pPr>
      <w:ind w:left="1440"/>
    </w:pPr>
    <w:rPr>
      <w:rFonts w:asciiTheme="minorHAnsi" w:eastAsiaTheme="minorHAnsi"/>
      <w:sz w:val="20"/>
      <w:szCs w:val="20"/>
    </w:rPr>
  </w:style>
  <w:style w:type="paragraph" w:styleId="14">
    <w:name w:val="List Number 2"/>
    <w:basedOn w:val="1"/>
    <w:unhideWhenUsed/>
    <w:qFormat/>
    <w:uiPriority w:val="99"/>
    <w:pPr>
      <w:spacing w:after="200" w:line="276" w:lineRule="auto"/>
      <w:ind w:firstLine="0" w:firstLineChars="0"/>
      <w:contextualSpacing/>
    </w:pPr>
    <w:rPr>
      <w:rFonts w:ascii="Cambria" w:hAnsi="Cambria" w:eastAsia="MS Mincho"/>
      <w:kern w:val="0"/>
      <w:sz w:val="22"/>
      <w:szCs w:val="22"/>
      <w:lang w:eastAsia="en-US"/>
    </w:rPr>
  </w:style>
  <w:style w:type="paragraph" w:styleId="15">
    <w:name w:val="table of authorities"/>
    <w:basedOn w:val="1"/>
    <w:next w:val="1"/>
    <w:qFormat/>
    <w:uiPriority w:val="0"/>
    <w:pPr>
      <w:widowControl w:val="0"/>
      <w:ind w:left="420" w:firstLine="0" w:firstLineChars="0"/>
      <w:jc w:val="both"/>
    </w:pPr>
    <w:rPr>
      <w:rFonts w:ascii="Calibri"/>
      <w:sz w:val="21"/>
      <w:szCs w:val="20"/>
    </w:rPr>
  </w:style>
  <w:style w:type="paragraph" w:styleId="16">
    <w:name w:val="Note Heading"/>
    <w:basedOn w:val="1"/>
    <w:next w:val="1"/>
    <w:link w:val="1583"/>
    <w:qFormat/>
    <w:uiPriority w:val="0"/>
    <w:pPr>
      <w:widowControl w:val="0"/>
      <w:ind w:firstLine="0" w:firstLineChars="0"/>
      <w:jc w:val="center"/>
    </w:pPr>
    <w:rPr>
      <w:rFonts w:ascii="等线" w:eastAsia="仿宋"/>
      <w:kern w:val="0"/>
      <w:sz w:val="20"/>
    </w:rPr>
  </w:style>
  <w:style w:type="paragraph" w:styleId="17">
    <w:name w:val="List Bullet 4"/>
    <w:basedOn w:val="1"/>
    <w:qFormat/>
    <w:uiPriority w:val="0"/>
    <w:pPr>
      <w:widowControl w:val="0"/>
      <w:tabs>
        <w:tab w:val="left" w:pos="720"/>
        <w:tab w:val="left" w:pos="1620"/>
      </w:tabs>
      <w:autoSpaceDE w:val="0"/>
      <w:autoSpaceDN w:val="0"/>
      <w:adjustRightInd w:val="0"/>
      <w:spacing w:before="120" w:after="120"/>
      <w:ind w:left="360" w:hanging="200" w:hangingChars="200"/>
    </w:pPr>
    <w:rPr>
      <w:rFonts w:hint="eastAsia" w:eastAsia="仿宋"/>
      <w:b/>
      <w:color w:val="000000"/>
      <w:sz w:val="21"/>
      <w:szCs w:val="21"/>
      <w:lang w:val="zh-CN"/>
    </w:rPr>
  </w:style>
  <w:style w:type="paragraph" w:styleId="18">
    <w:name w:val="index 8"/>
    <w:basedOn w:val="1"/>
    <w:next w:val="1"/>
    <w:qFormat/>
    <w:uiPriority w:val="0"/>
    <w:pPr>
      <w:widowControl w:val="0"/>
      <w:spacing w:afterLines="50" w:line="240" w:lineRule="auto"/>
      <w:ind w:left="1400" w:leftChars="1400" w:firstLine="0" w:firstLineChars="0"/>
      <w:jc w:val="both"/>
    </w:pPr>
    <w:rPr>
      <w:rFonts w:ascii="Calibri"/>
      <w:sz w:val="21"/>
      <w:szCs w:val="20"/>
    </w:rPr>
  </w:style>
  <w:style w:type="paragraph" w:styleId="19">
    <w:name w:val="E-mail Signature"/>
    <w:basedOn w:val="1"/>
    <w:link w:val="1416"/>
    <w:qFormat/>
    <w:uiPriority w:val="0"/>
    <w:pPr>
      <w:widowControl w:val="0"/>
      <w:spacing w:afterLines="50" w:line="240" w:lineRule="auto"/>
      <w:ind w:firstLine="0" w:firstLineChars="0"/>
      <w:jc w:val="both"/>
    </w:pPr>
    <w:rPr>
      <w:rFonts w:ascii="等线" w:eastAsia="等线"/>
      <w:kern w:val="0"/>
      <w:szCs w:val="20"/>
    </w:rPr>
  </w:style>
  <w:style w:type="paragraph" w:styleId="20">
    <w:name w:val="List Number"/>
    <w:basedOn w:val="1"/>
    <w:qFormat/>
    <w:uiPriority w:val="99"/>
    <w:pPr>
      <w:numPr>
        <w:ilvl w:val="0"/>
        <w:numId w:val="2"/>
      </w:numPr>
      <w:spacing w:before="100" w:beforeAutospacing="1" w:after="100" w:afterAutospacing="1" w:line="264" w:lineRule="auto"/>
      <w:ind w:firstLine="0" w:firstLineChars="0"/>
    </w:pPr>
    <w:rPr>
      <w:rFonts w:ascii="Times New Roman" w:hAnsi="Times New Roman" w:eastAsia="仿宋_GB2312"/>
      <w:kern w:val="0"/>
      <w:sz w:val="28"/>
      <w:szCs w:val="20"/>
    </w:rPr>
  </w:style>
  <w:style w:type="paragraph" w:styleId="21">
    <w:name w:val="Normal Indent"/>
    <w:basedOn w:val="1"/>
    <w:link w:val="216"/>
    <w:unhideWhenUsed/>
    <w:qFormat/>
    <w:uiPriority w:val="0"/>
    <w:pPr>
      <w:widowControl w:val="0"/>
      <w:spacing w:line="240" w:lineRule="auto"/>
      <w:ind w:firstLine="200"/>
      <w:jc w:val="both"/>
    </w:pPr>
    <w:rPr>
      <w:kern w:val="0"/>
      <w:sz w:val="21"/>
      <w:szCs w:val="20"/>
    </w:rPr>
  </w:style>
  <w:style w:type="paragraph" w:styleId="22">
    <w:name w:val="caption"/>
    <w:basedOn w:val="1"/>
    <w:next w:val="1"/>
    <w:link w:val="905"/>
    <w:qFormat/>
    <w:uiPriority w:val="0"/>
    <w:pPr>
      <w:widowControl w:val="0"/>
      <w:spacing w:before="152" w:after="160" w:line="240" w:lineRule="auto"/>
      <w:jc w:val="both"/>
    </w:pPr>
    <w:rPr>
      <w:rFonts w:ascii="Arial" w:hAnsi="Arial" w:eastAsia="黑体" w:cs="Arial"/>
      <w:sz w:val="20"/>
      <w:szCs w:val="20"/>
    </w:rPr>
  </w:style>
  <w:style w:type="paragraph" w:styleId="23">
    <w:name w:val="index 5"/>
    <w:basedOn w:val="1"/>
    <w:next w:val="1"/>
    <w:qFormat/>
    <w:uiPriority w:val="0"/>
    <w:pPr>
      <w:widowControl w:val="0"/>
      <w:spacing w:afterLines="50" w:line="240" w:lineRule="auto"/>
      <w:ind w:left="800" w:leftChars="800" w:firstLine="0" w:firstLineChars="0"/>
      <w:jc w:val="both"/>
    </w:pPr>
    <w:rPr>
      <w:rFonts w:ascii="Calibri"/>
      <w:sz w:val="21"/>
      <w:szCs w:val="20"/>
    </w:rPr>
  </w:style>
  <w:style w:type="paragraph" w:styleId="24">
    <w:name w:val="List Bullet"/>
    <w:basedOn w:val="1"/>
    <w:link w:val="457"/>
    <w:unhideWhenUsed/>
    <w:qFormat/>
    <w:uiPriority w:val="99"/>
    <w:pPr>
      <w:numPr>
        <w:ilvl w:val="0"/>
        <w:numId w:val="3"/>
      </w:numPr>
      <w:tabs>
        <w:tab w:val="left" w:pos="432"/>
      </w:tabs>
      <w:spacing w:after="200" w:line="276" w:lineRule="auto"/>
      <w:ind w:left="432" w:hanging="432" w:firstLineChars="0"/>
      <w:contextualSpacing/>
    </w:pPr>
    <w:rPr>
      <w:rFonts w:ascii="Cambria" w:hAnsi="Cambria" w:eastAsia="MS Mincho"/>
      <w:kern w:val="0"/>
      <w:sz w:val="22"/>
      <w:szCs w:val="20"/>
      <w:lang w:eastAsia="en-US"/>
    </w:rPr>
  </w:style>
  <w:style w:type="paragraph" w:styleId="25">
    <w:name w:val="envelope address"/>
    <w:basedOn w:val="1"/>
    <w:qFormat/>
    <w:uiPriority w:val="0"/>
    <w:pPr>
      <w:framePr w:w="7920" w:h="1980" w:hRule="exact" w:hSpace="180" w:wrap="around" w:vAnchor="margin" w:hAnchor="page" w:xAlign="center" w:yAlign="bottom"/>
      <w:widowControl w:val="0"/>
      <w:snapToGrid w:val="0"/>
      <w:spacing w:afterLines="50" w:line="240" w:lineRule="auto"/>
      <w:ind w:left="100" w:leftChars="1400" w:firstLine="0" w:firstLineChars="0"/>
      <w:jc w:val="both"/>
    </w:pPr>
    <w:rPr>
      <w:rFonts w:ascii="Arial" w:hAnsi="Arial" w:cs="Arial"/>
      <w:sz w:val="21"/>
    </w:rPr>
  </w:style>
  <w:style w:type="paragraph" w:styleId="26">
    <w:name w:val="Document Map"/>
    <w:basedOn w:val="1"/>
    <w:link w:val="234"/>
    <w:qFormat/>
    <w:uiPriority w:val="0"/>
    <w:pPr>
      <w:spacing w:line="240" w:lineRule="auto"/>
      <w:ind w:firstLine="0" w:firstLineChars="0"/>
    </w:pPr>
    <w:rPr>
      <w:rFonts w:hAnsi="等线" w:eastAsia="等线"/>
      <w:kern w:val="0"/>
      <w:sz w:val="18"/>
      <w:szCs w:val="18"/>
    </w:rPr>
  </w:style>
  <w:style w:type="paragraph" w:styleId="27">
    <w:name w:val="toa heading"/>
    <w:basedOn w:val="1"/>
    <w:next w:val="1"/>
    <w:qFormat/>
    <w:uiPriority w:val="0"/>
    <w:pPr>
      <w:widowControl w:val="0"/>
      <w:spacing w:before="120" w:line="240" w:lineRule="auto"/>
      <w:ind w:firstLine="0" w:firstLineChars="0"/>
      <w:jc w:val="both"/>
    </w:pPr>
    <w:rPr>
      <w:rFonts w:ascii="Arial" w:hAnsi="Arial" w:eastAsia="仿宋" w:cs="Arial"/>
      <w:sz w:val="21"/>
    </w:rPr>
  </w:style>
  <w:style w:type="paragraph" w:styleId="28">
    <w:name w:val="annotation text"/>
    <w:basedOn w:val="1"/>
    <w:link w:val="192"/>
    <w:unhideWhenUsed/>
    <w:qFormat/>
    <w:uiPriority w:val="99"/>
    <w:pPr>
      <w:widowControl w:val="0"/>
      <w:spacing w:line="240" w:lineRule="auto"/>
    </w:pPr>
    <w:rPr>
      <w:sz w:val="21"/>
      <w:szCs w:val="20"/>
    </w:rPr>
  </w:style>
  <w:style w:type="paragraph" w:styleId="29">
    <w:name w:val="index 6"/>
    <w:basedOn w:val="1"/>
    <w:next w:val="1"/>
    <w:qFormat/>
    <w:uiPriority w:val="0"/>
    <w:pPr>
      <w:widowControl w:val="0"/>
      <w:spacing w:afterLines="50" w:line="240" w:lineRule="auto"/>
      <w:ind w:left="1000" w:leftChars="1000" w:firstLine="0" w:firstLineChars="0"/>
      <w:jc w:val="both"/>
    </w:pPr>
    <w:rPr>
      <w:rFonts w:ascii="Calibri"/>
      <w:sz w:val="21"/>
      <w:szCs w:val="20"/>
    </w:rPr>
  </w:style>
  <w:style w:type="paragraph" w:styleId="30">
    <w:name w:val="Salutation"/>
    <w:basedOn w:val="1"/>
    <w:next w:val="1"/>
    <w:link w:val="1021"/>
    <w:qFormat/>
    <w:uiPriority w:val="0"/>
    <w:pPr>
      <w:widowControl w:val="0"/>
      <w:spacing w:line="240" w:lineRule="auto"/>
      <w:ind w:firstLine="0" w:firstLineChars="0"/>
      <w:jc w:val="both"/>
    </w:pPr>
    <w:rPr>
      <w:rFonts w:ascii="等线" w:eastAsia="仿宋"/>
      <w:kern w:val="0"/>
      <w:sz w:val="20"/>
    </w:rPr>
  </w:style>
  <w:style w:type="paragraph" w:styleId="31">
    <w:name w:val="Body Text 3"/>
    <w:basedOn w:val="1"/>
    <w:link w:val="1425"/>
    <w:unhideWhenUsed/>
    <w:qFormat/>
    <w:uiPriority w:val="99"/>
    <w:pPr>
      <w:spacing w:after="120" w:line="276" w:lineRule="auto"/>
      <w:ind w:firstLine="0" w:firstLineChars="0"/>
    </w:pPr>
    <w:rPr>
      <w:rFonts w:ascii="Cambria" w:hAnsi="Cambria" w:eastAsia="MS Mincho"/>
      <w:kern w:val="0"/>
      <w:sz w:val="16"/>
      <w:szCs w:val="16"/>
      <w:lang w:eastAsia="en-US"/>
    </w:rPr>
  </w:style>
  <w:style w:type="paragraph" w:styleId="32">
    <w:name w:val="Closing"/>
    <w:basedOn w:val="1"/>
    <w:link w:val="648"/>
    <w:qFormat/>
    <w:uiPriority w:val="0"/>
    <w:pPr>
      <w:ind w:left="4320" w:firstLine="0" w:firstLineChars="0"/>
      <w:jc w:val="right"/>
    </w:pPr>
    <w:rPr>
      <w:rFonts w:ascii="Arial" w:hAnsi="Arial" w:eastAsia="仿宋"/>
      <w:kern w:val="0"/>
      <w:sz w:val="20"/>
      <w:szCs w:val="20"/>
      <w:lang w:val="en-GB" w:eastAsia="en-US"/>
    </w:rPr>
  </w:style>
  <w:style w:type="paragraph" w:styleId="33">
    <w:name w:val="List Bullet 3"/>
    <w:basedOn w:val="1"/>
    <w:link w:val="543"/>
    <w:unhideWhenUsed/>
    <w:qFormat/>
    <w:uiPriority w:val="99"/>
    <w:pPr>
      <w:numPr>
        <w:ilvl w:val="0"/>
        <w:numId w:val="4"/>
      </w:numPr>
      <w:tabs>
        <w:tab w:val="left" w:pos="620"/>
      </w:tabs>
      <w:spacing w:after="200" w:line="276" w:lineRule="auto"/>
      <w:ind w:left="620" w:firstLine="0" w:firstLineChars="0"/>
      <w:contextualSpacing/>
    </w:pPr>
    <w:rPr>
      <w:rFonts w:ascii="Cambria" w:hAnsi="Cambria" w:eastAsia="MS Mincho"/>
      <w:kern w:val="0"/>
      <w:sz w:val="22"/>
      <w:szCs w:val="20"/>
      <w:lang w:eastAsia="en-US"/>
    </w:rPr>
  </w:style>
  <w:style w:type="paragraph" w:styleId="34">
    <w:name w:val="Body Text"/>
    <w:basedOn w:val="1"/>
    <w:link w:val="178"/>
    <w:qFormat/>
    <w:uiPriority w:val="0"/>
    <w:pPr>
      <w:spacing w:line="240" w:lineRule="auto"/>
      <w:jc w:val="both"/>
    </w:pPr>
    <w:rPr>
      <w:rFonts w:ascii="Arial" w:hAnsi="Arial"/>
      <w:sz w:val="21"/>
      <w:szCs w:val="21"/>
    </w:rPr>
  </w:style>
  <w:style w:type="paragraph" w:styleId="35">
    <w:name w:val="Body Text Indent"/>
    <w:basedOn w:val="1"/>
    <w:link w:val="185"/>
    <w:unhideWhenUsed/>
    <w:qFormat/>
    <w:uiPriority w:val="0"/>
    <w:pPr>
      <w:spacing w:after="120"/>
      <w:ind w:left="420" w:leftChars="200"/>
    </w:pPr>
  </w:style>
  <w:style w:type="paragraph" w:styleId="36">
    <w:name w:val="List Number 3"/>
    <w:basedOn w:val="1"/>
    <w:unhideWhenUsed/>
    <w:qFormat/>
    <w:uiPriority w:val="99"/>
    <w:pPr>
      <w:tabs>
        <w:tab w:val="left" w:pos="780"/>
      </w:tabs>
      <w:spacing w:after="200" w:line="276" w:lineRule="auto"/>
      <w:ind w:left="360" w:hanging="360" w:firstLineChars="0"/>
      <w:contextualSpacing/>
    </w:pPr>
    <w:rPr>
      <w:rFonts w:ascii="Cambria" w:hAnsi="Cambria" w:eastAsia="MS Mincho"/>
      <w:kern w:val="0"/>
      <w:sz w:val="22"/>
      <w:szCs w:val="22"/>
      <w:lang w:eastAsia="en-US"/>
    </w:rPr>
  </w:style>
  <w:style w:type="paragraph" w:styleId="37">
    <w:name w:val="List 2"/>
    <w:basedOn w:val="1"/>
    <w:unhideWhenUsed/>
    <w:qFormat/>
    <w:uiPriority w:val="99"/>
    <w:pPr>
      <w:spacing w:after="200" w:line="276" w:lineRule="auto"/>
      <w:ind w:left="720" w:hanging="360" w:firstLineChars="0"/>
      <w:contextualSpacing/>
    </w:pPr>
    <w:rPr>
      <w:rFonts w:ascii="Cambria" w:hAnsi="Cambria" w:eastAsia="MS Mincho"/>
      <w:kern w:val="0"/>
      <w:sz w:val="22"/>
      <w:szCs w:val="22"/>
      <w:lang w:eastAsia="en-US"/>
    </w:rPr>
  </w:style>
  <w:style w:type="paragraph" w:styleId="38">
    <w:name w:val="List Continue"/>
    <w:basedOn w:val="1"/>
    <w:unhideWhenUsed/>
    <w:qFormat/>
    <w:uiPriority w:val="99"/>
    <w:pPr>
      <w:spacing w:after="120" w:line="276" w:lineRule="auto"/>
      <w:ind w:left="360" w:firstLine="0" w:firstLineChars="0"/>
      <w:contextualSpacing/>
    </w:pPr>
    <w:rPr>
      <w:rFonts w:ascii="Cambria" w:hAnsi="Cambria" w:eastAsia="MS Mincho"/>
      <w:kern w:val="0"/>
      <w:sz w:val="22"/>
      <w:szCs w:val="22"/>
      <w:lang w:eastAsia="en-US"/>
    </w:rPr>
  </w:style>
  <w:style w:type="paragraph" w:styleId="39">
    <w:name w:val="Block Text"/>
    <w:basedOn w:val="1"/>
    <w:qFormat/>
    <w:uiPriority w:val="9"/>
    <w:pPr>
      <w:widowControl w:val="0"/>
      <w:spacing w:line="500" w:lineRule="exact"/>
      <w:ind w:left="990" w:right="-840" w:firstLine="0" w:firstLineChars="0"/>
    </w:pPr>
    <w:rPr>
      <w:rFonts w:ascii="Calibri" w:eastAsia="仿宋"/>
      <w:sz w:val="28"/>
      <w:szCs w:val="20"/>
    </w:rPr>
  </w:style>
  <w:style w:type="paragraph" w:styleId="40">
    <w:name w:val="List Bullet 2"/>
    <w:basedOn w:val="1"/>
    <w:unhideWhenUsed/>
    <w:qFormat/>
    <w:uiPriority w:val="99"/>
    <w:pPr>
      <w:tabs>
        <w:tab w:val="left" w:pos="420"/>
        <w:tab w:val="left" w:pos="780"/>
      </w:tabs>
      <w:spacing w:after="200" w:line="276" w:lineRule="auto"/>
      <w:ind w:left="420" w:hanging="420" w:firstLineChars="0"/>
      <w:contextualSpacing/>
    </w:pPr>
    <w:rPr>
      <w:rFonts w:ascii="Cambria" w:hAnsi="Cambria" w:eastAsia="MS Mincho"/>
      <w:kern w:val="0"/>
      <w:sz w:val="22"/>
      <w:szCs w:val="22"/>
      <w:lang w:eastAsia="en-US"/>
    </w:rPr>
  </w:style>
  <w:style w:type="paragraph" w:styleId="41">
    <w:name w:val="HTML Address"/>
    <w:basedOn w:val="1"/>
    <w:link w:val="1312"/>
    <w:qFormat/>
    <w:uiPriority w:val="0"/>
    <w:pPr>
      <w:widowControl w:val="0"/>
      <w:ind w:firstLine="0" w:firstLineChars="0"/>
      <w:jc w:val="both"/>
    </w:pPr>
    <w:rPr>
      <w:rFonts w:ascii="等线" w:eastAsia="等线"/>
      <w:i/>
      <w:iCs/>
      <w:kern w:val="0"/>
    </w:rPr>
  </w:style>
  <w:style w:type="paragraph" w:styleId="42">
    <w:name w:val="index 4"/>
    <w:basedOn w:val="1"/>
    <w:next w:val="1"/>
    <w:qFormat/>
    <w:uiPriority w:val="0"/>
    <w:pPr>
      <w:widowControl w:val="0"/>
      <w:spacing w:afterLines="50" w:line="240" w:lineRule="auto"/>
      <w:ind w:left="600" w:leftChars="600" w:firstLine="0" w:firstLineChars="0"/>
      <w:jc w:val="both"/>
    </w:pPr>
    <w:rPr>
      <w:rFonts w:ascii="Calibri"/>
      <w:sz w:val="21"/>
      <w:szCs w:val="20"/>
    </w:rPr>
  </w:style>
  <w:style w:type="paragraph" w:styleId="43">
    <w:name w:val="toc 5"/>
    <w:basedOn w:val="1"/>
    <w:next w:val="1"/>
    <w:unhideWhenUsed/>
    <w:qFormat/>
    <w:uiPriority w:val="39"/>
    <w:pPr>
      <w:ind w:left="960"/>
    </w:pPr>
    <w:rPr>
      <w:rFonts w:asciiTheme="minorHAnsi" w:eastAsiaTheme="minorHAnsi"/>
      <w:sz w:val="20"/>
      <w:szCs w:val="20"/>
    </w:rPr>
  </w:style>
  <w:style w:type="paragraph" w:styleId="44">
    <w:name w:val="toc 3"/>
    <w:basedOn w:val="1"/>
    <w:next w:val="1"/>
    <w:unhideWhenUsed/>
    <w:qFormat/>
    <w:uiPriority w:val="39"/>
    <w:pPr>
      <w:ind w:firstLine="200"/>
    </w:pPr>
    <w:rPr>
      <w:rFonts w:asciiTheme="minorHAnsi"/>
      <w:szCs w:val="20"/>
    </w:rPr>
  </w:style>
  <w:style w:type="paragraph" w:styleId="45">
    <w:name w:val="Plain Text"/>
    <w:basedOn w:val="1"/>
    <w:link w:val="1285"/>
    <w:qFormat/>
    <w:uiPriority w:val="0"/>
    <w:pPr>
      <w:widowControl w:val="0"/>
      <w:spacing w:line="240" w:lineRule="auto"/>
      <w:ind w:firstLine="0" w:firstLineChars="0"/>
      <w:jc w:val="both"/>
    </w:pPr>
    <w:rPr>
      <w:rFonts w:hAnsi="Courier New" w:eastAsia="等线"/>
      <w:kern w:val="0"/>
      <w:sz w:val="20"/>
      <w:szCs w:val="20"/>
    </w:rPr>
  </w:style>
  <w:style w:type="paragraph" w:styleId="46">
    <w:name w:val="List Bullet 5"/>
    <w:basedOn w:val="1"/>
    <w:qFormat/>
    <w:uiPriority w:val="0"/>
    <w:pPr>
      <w:widowControl w:val="0"/>
      <w:tabs>
        <w:tab w:val="left" w:pos="200"/>
      </w:tabs>
      <w:ind w:left="1049" w:hanging="646" w:firstLineChars="0"/>
      <w:jc w:val="both"/>
    </w:pPr>
    <w:rPr>
      <w:rFonts w:ascii="Calibri"/>
      <w:sz w:val="21"/>
    </w:rPr>
  </w:style>
  <w:style w:type="paragraph" w:styleId="47">
    <w:name w:val="List Number 4"/>
    <w:basedOn w:val="1"/>
    <w:unhideWhenUsed/>
    <w:qFormat/>
    <w:uiPriority w:val="0"/>
    <w:pPr>
      <w:widowControl w:val="0"/>
      <w:tabs>
        <w:tab w:val="left" w:pos="780"/>
        <w:tab w:val="left" w:pos="1620"/>
      </w:tabs>
      <w:ind w:left="780" w:hanging="360" w:firstLineChars="0"/>
      <w:contextualSpacing/>
      <w:jc w:val="both"/>
    </w:pPr>
    <w:rPr>
      <w:rFonts w:ascii="Calibri"/>
      <w:sz w:val="21"/>
    </w:rPr>
  </w:style>
  <w:style w:type="paragraph" w:styleId="48">
    <w:name w:val="toc 8"/>
    <w:basedOn w:val="1"/>
    <w:next w:val="1"/>
    <w:unhideWhenUsed/>
    <w:qFormat/>
    <w:uiPriority w:val="39"/>
    <w:pPr>
      <w:ind w:left="1680"/>
    </w:pPr>
    <w:rPr>
      <w:rFonts w:asciiTheme="minorHAnsi" w:eastAsiaTheme="minorHAnsi"/>
      <w:sz w:val="20"/>
      <w:szCs w:val="20"/>
    </w:rPr>
  </w:style>
  <w:style w:type="paragraph" w:styleId="49">
    <w:name w:val="index 3"/>
    <w:basedOn w:val="1"/>
    <w:next w:val="1"/>
    <w:qFormat/>
    <w:uiPriority w:val="0"/>
    <w:pPr>
      <w:widowControl w:val="0"/>
      <w:spacing w:afterLines="50" w:line="240" w:lineRule="auto"/>
      <w:ind w:left="400" w:leftChars="400" w:firstLine="0" w:firstLineChars="0"/>
      <w:jc w:val="both"/>
    </w:pPr>
    <w:rPr>
      <w:rFonts w:ascii="Calibri"/>
      <w:sz w:val="21"/>
      <w:szCs w:val="20"/>
    </w:rPr>
  </w:style>
  <w:style w:type="paragraph" w:styleId="50">
    <w:name w:val="Date"/>
    <w:basedOn w:val="1"/>
    <w:next w:val="1"/>
    <w:link w:val="228"/>
    <w:qFormat/>
    <w:uiPriority w:val="0"/>
    <w:pPr>
      <w:widowControl w:val="0"/>
      <w:spacing w:line="240" w:lineRule="auto"/>
      <w:ind w:left="100" w:leftChars="2500" w:firstLine="0" w:firstLineChars="0"/>
      <w:jc w:val="both"/>
    </w:pPr>
    <w:rPr>
      <w:rFonts w:ascii="Times New Roman" w:hAnsi="Times New Roman"/>
      <w:sz w:val="21"/>
    </w:rPr>
  </w:style>
  <w:style w:type="paragraph" w:styleId="51">
    <w:name w:val="Body Text Indent 2"/>
    <w:basedOn w:val="1"/>
    <w:link w:val="212"/>
    <w:unhideWhenUsed/>
    <w:qFormat/>
    <w:uiPriority w:val="0"/>
    <w:pPr>
      <w:spacing w:after="120" w:line="480" w:lineRule="auto"/>
      <w:ind w:left="420" w:leftChars="200" w:firstLine="0" w:firstLineChars="0"/>
    </w:pPr>
    <w:rPr>
      <w:rFonts w:ascii="Times New Roman" w:hAnsi="Times New Roman"/>
    </w:rPr>
  </w:style>
  <w:style w:type="paragraph" w:styleId="52">
    <w:name w:val="endnote text"/>
    <w:basedOn w:val="1"/>
    <w:link w:val="540"/>
    <w:qFormat/>
    <w:uiPriority w:val="0"/>
    <w:pPr>
      <w:widowControl w:val="0"/>
      <w:snapToGrid w:val="0"/>
      <w:spacing w:line="240" w:lineRule="auto"/>
      <w:ind w:firstLine="200"/>
    </w:pPr>
    <w:rPr>
      <w:rFonts w:ascii="等线" w:hAnsi="等线" w:eastAsia="等线"/>
      <w:kern w:val="0"/>
      <w:sz w:val="20"/>
    </w:rPr>
  </w:style>
  <w:style w:type="paragraph" w:styleId="53">
    <w:name w:val="List Continue 5"/>
    <w:basedOn w:val="1"/>
    <w:qFormat/>
    <w:uiPriority w:val="0"/>
    <w:pPr>
      <w:widowControl w:val="0"/>
      <w:spacing w:afterLines="50" w:line="240" w:lineRule="auto"/>
      <w:ind w:left="2100" w:leftChars="1000" w:firstLine="0" w:firstLineChars="0"/>
      <w:jc w:val="both"/>
    </w:pPr>
    <w:rPr>
      <w:rFonts w:ascii="Calibri"/>
      <w:sz w:val="21"/>
      <w:szCs w:val="20"/>
    </w:rPr>
  </w:style>
  <w:style w:type="paragraph" w:styleId="54">
    <w:name w:val="Balloon Text"/>
    <w:basedOn w:val="1"/>
    <w:link w:val="193"/>
    <w:unhideWhenUsed/>
    <w:qFormat/>
    <w:uiPriority w:val="99"/>
    <w:pPr>
      <w:widowControl w:val="0"/>
      <w:spacing w:line="240" w:lineRule="auto"/>
      <w:jc w:val="both"/>
    </w:pPr>
    <w:rPr>
      <w:sz w:val="18"/>
      <w:szCs w:val="18"/>
    </w:rPr>
  </w:style>
  <w:style w:type="paragraph" w:styleId="55">
    <w:name w:val="footer"/>
    <w:basedOn w:val="1"/>
    <w:link w:val="166"/>
    <w:unhideWhenUsed/>
    <w:qFormat/>
    <w:uiPriority w:val="99"/>
    <w:pPr>
      <w:tabs>
        <w:tab w:val="center" w:pos="4153"/>
        <w:tab w:val="right" w:pos="8306"/>
      </w:tabs>
      <w:snapToGrid w:val="0"/>
    </w:pPr>
    <w:rPr>
      <w:sz w:val="18"/>
      <w:szCs w:val="18"/>
    </w:rPr>
  </w:style>
  <w:style w:type="paragraph" w:styleId="56">
    <w:name w:val="envelope return"/>
    <w:basedOn w:val="1"/>
    <w:unhideWhenUsed/>
    <w:qFormat/>
    <w:uiPriority w:val="99"/>
    <w:pPr>
      <w:widowControl w:val="0"/>
      <w:snapToGrid w:val="0"/>
      <w:spacing w:line="240" w:lineRule="auto"/>
      <w:ind w:firstLine="0" w:firstLineChars="0"/>
      <w:jc w:val="both"/>
    </w:pPr>
    <w:rPr>
      <w:rFonts w:ascii="Arial" w:hAnsi="Arial" w:cs="Arial"/>
      <w:sz w:val="21"/>
      <w:szCs w:val="21"/>
    </w:rPr>
  </w:style>
  <w:style w:type="paragraph" w:styleId="57">
    <w:name w:val="header"/>
    <w:basedOn w:val="1"/>
    <w:link w:val="164"/>
    <w:unhideWhenUsed/>
    <w:qFormat/>
    <w:uiPriority w:val="99"/>
    <w:pPr>
      <w:pBdr>
        <w:bottom w:val="single" w:color="auto" w:sz="6" w:space="1"/>
      </w:pBdr>
      <w:tabs>
        <w:tab w:val="center" w:pos="4153"/>
        <w:tab w:val="right" w:pos="8306"/>
      </w:tabs>
      <w:snapToGrid w:val="0"/>
      <w:jc w:val="center"/>
    </w:pPr>
    <w:rPr>
      <w:sz w:val="18"/>
      <w:szCs w:val="18"/>
    </w:rPr>
  </w:style>
  <w:style w:type="paragraph" w:styleId="58">
    <w:name w:val="Signature"/>
    <w:basedOn w:val="1"/>
    <w:link w:val="1349"/>
    <w:qFormat/>
    <w:uiPriority w:val="0"/>
    <w:pPr>
      <w:widowControl w:val="0"/>
      <w:spacing w:afterLines="50" w:line="240" w:lineRule="auto"/>
      <w:ind w:left="100" w:leftChars="2100" w:firstLine="0" w:firstLineChars="0"/>
      <w:jc w:val="both"/>
    </w:pPr>
    <w:rPr>
      <w:rFonts w:ascii="等线" w:eastAsia="等线"/>
      <w:kern w:val="0"/>
      <w:szCs w:val="20"/>
    </w:rPr>
  </w:style>
  <w:style w:type="paragraph" w:styleId="59">
    <w:name w:val="toc 1"/>
    <w:basedOn w:val="1"/>
    <w:next w:val="1"/>
    <w:link w:val="346"/>
    <w:unhideWhenUsed/>
    <w:qFormat/>
    <w:uiPriority w:val="39"/>
    <w:pPr>
      <w:ind w:firstLine="0" w:firstLineChars="0"/>
    </w:pPr>
    <w:rPr>
      <w:rFonts w:asciiTheme="minorHAnsi"/>
      <w:b/>
      <w:bCs/>
      <w:szCs w:val="20"/>
    </w:rPr>
  </w:style>
  <w:style w:type="paragraph" w:styleId="60">
    <w:name w:val="List Continue 4"/>
    <w:basedOn w:val="1"/>
    <w:qFormat/>
    <w:uiPriority w:val="0"/>
    <w:pPr>
      <w:widowControl w:val="0"/>
      <w:spacing w:afterLines="50" w:line="240" w:lineRule="auto"/>
      <w:ind w:left="1680" w:leftChars="800" w:firstLine="0" w:firstLineChars="0"/>
      <w:jc w:val="both"/>
    </w:pPr>
    <w:rPr>
      <w:rFonts w:ascii="Calibri"/>
      <w:sz w:val="21"/>
      <w:szCs w:val="20"/>
    </w:rPr>
  </w:style>
  <w:style w:type="paragraph" w:styleId="61">
    <w:name w:val="toc 4"/>
    <w:basedOn w:val="1"/>
    <w:next w:val="1"/>
    <w:unhideWhenUsed/>
    <w:qFormat/>
    <w:uiPriority w:val="39"/>
    <w:pPr>
      <w:ind w:left="720"/>
    </w:pPr>
    <w:rPr>
      <w:rFonts w:asciiTheme="minorHAnsi" w:eastAsiaTheme="minorHAnsi"/>
      <w:sz w:val="20"/>
      <w:szCs w:val="20"/>
    </w:rPr>
  </w:style>
  <w:style w:type="paragraph" w:styleId="62">
    <w:name w:val="index heading"/>
    <w:basedOn w:val="1"/>
    <w:next w:val="63"/>
    <w:qFormat/>
    <w:uiPriority w:val="0"/>
    <w:pPr>
      <w:widowControl w:val="0"/>
      <w:spacing w:line="300" w:lineRule="auto"/>
      <w:ind w:firstLine="0" w:firstLineChars="0"/>
      <w:jc w:val="both"/>
    </w:pPr>
    <w:rPr>
      <w:rFonts w:ascii="Calibri" w:eastAsia="楷体_GB2312"/>
      <w:sz w:val="21"/>
    </w:rPr>
  </w:style>
  <w:style w:type="paragraph" w:styleId="63">
    <w:name w:val="index 1"/>
    <w:basedOn w:val="1"/>
    <w:next w:val="1"/>
    <w:link w:val="1369"/>
    <w:unhideWhenUsed/>
    <w:qFormat/>
    <w:uiPriority w:val="0"/>
    <w:pPr>
      <w:widowControl w:val="0"/>
      <w:spacing w:line="240" w:lineRule="auto"/>
      <w:ind w:firstLine="0" w:firstLineChars="0"/>
      <w:jc w:val="both"/>
    </w:pPr>
    <w:rPr>
      <w:rFonts w:ascii="等线" w:hAnsi="等线" w:eastAsia="等线"/>
      <w:kern w:val="0"/>
      <w:sz w:val="20"/>
      <w:szCs w:val="20"/>
    </w:rPr>
  </w:style>
  <w:style w:type="paragraph" w:styleId="64">
    <w:name w:val="Subtitle"/>
    <w:basedOn w:val="1"/>
    <w:next w:val="1"/>
    <w:link w:val="217"/>
    <w:qFormat/>
    <w:uiPriority w:val="11"/>
    <w:pPr>
      <w:widowControl w:val="0"/>
      <w:spacing w:before="240" w:after="60" w:line="312" w:lineRule="auto"/>
      <w:ind w:firstLine="0" w:firstLineChars="0"/>
      <w:jc w:val="center"/>
      <w:outlineLvl w:val="1"/>
    </w:pPr>
    <w:rPr>
      <w:rFonts w:ascii="Calibri Light" w:hAnsi="Calibri Light"/>
      <w:b/>
      <w:bCs/>
      <w:kern w:val="28"/>
      <w:sz w:val="32"/>
      <w:szCs w:val="32"/>
    </w:rPr>
  </w:style>
  <w:style w:type="paragraph" w:styleId="65">
    <w:name w:val="List Number 5"/>
    <w:basedOn w:val="1"/>
    <w:qFormat/>
    <w:uiPriority w:val="0"/>
    <w:pPr>
      <w:widowControl w:val="0"/>
      <w:numPr>
        <w:ilvl w:val="0"/>
        <w:numId w:val="5"/>
      </w:numPr>
      <w:tabs>
        <w:tab w:val="left" w:pos="2040"/>
      </w:tabs>
      <w:spacing w:afterLines="50" w:line="240" w:lineRule="auto"/>
      <w:ind w:left="425" w:hanging="425" w:firstLineChars="0"/>
      <w:jc w:val="both"/>
    </w:pPr>
    <w:rPr>
      <w:rFonts w:ascii="Calibri"/>
      <w:sz w:val="21"/>
      <w:szCs w:val="20"/>
    </w:rPr>
  </w:style>
  <w:style w:type="paragraph" w:styleId="66">
    <w:name w:val="List"/>
    <w:basedOn w:val="1"/>
    <w:unhideWhenUsed/>
    <w:qFormat/>
    <w:uiPriority w:val="99"/>
    <w:pPr>
      <w:ind w:left="200" w:hanging="200" w:hangingChars="200"/>
      <w:contextualSpacing/>
    </w:pPr>
  </w:style>
  <w:style w:type="paragraph" w:styleId="67">
    <w:name w:val="footnote text"/>
    <w:basedOn w:val="1"/>
    <w:link w:val="194"/>
    <w:unhideWhenUsed/>
    <w:qFormat/>
    <w:uiPriority w:val="0"/>
    <w:pPr>
      <w:widowControl w:val="0"/>
      <w:snapToGrid w:val="0"/>
      <w:spacing w:line="240" w:lineRule="auto"/>
    </w:pPr>
    <w:rPr>
      <w:sz w:val="18"/>
      <w:szCs w:val="20"/>
    </w:rPr>
  </w:style>
  <w:style w:type="paragraph" w:styleId="68">
    <w:name w:val="toc 6"/>
    <w:basedOn w:val="1"/>
    <w:next w:val="1"/>
    <w:unhideWhenUsed/>
    <w:qFormat/>
    <w:uiPriority w:val="39"/>
    <w:pPr>
      <w:ind w:left="1200"/>
    </w:pPr>
    <w:rPr>
      <w:rFonts w:asciiTheme="minorHAnsi" w:eastAsiaTheme="minorHAnsi"/>
      <w:sz w:val="20"/>
      <w:szCs w:val="20"/>
    </w:rPr>
  </w:style>
  <w:style w:type="paragraph" w:styleId="69">
    <w:name w:val="List 5"/>
    <w:basedOn w:val="1"/>
    <w:qFormat/>
    <w:uiPriority w:val="0"/>
    <w:pPr>
      <w:widowControl w:val="0"/>
      <w:spacing w:before="50" w:beforeLines="50"/>
      <w:ind w:left="100" w:leftChars="800" w:hanging="200" w:hangingChars="200"/>
      <w:contextualSpacing/>
      <w:jc w:val="both"/>
    </w:pPr>
    <w:rPr>
      <w:rFonts w:ascii="Calibri" w:hAnsi="Calibri"/>
      <w:sz w:val="23"/>
    </w:rPr>
  </w:style>
  <w:style w:type="paragraph" w:styleId="70">
    <w:name w:val="Body Text Indent 3"/>
    <w:basedOn w:val="1"/>
    <w:link w:val="815"/>
    <w:qFormat/>
    <w:uiPriority w:val="0"/>
    <w:pPr>
      <w:widowControl w:val="0"/>
      <w:spacing w:after="120" w:line="240" w:lineRule="auto"/>
      <w:ind w:left="420" w:leftChars="200" w:firstLine="200"/>
      <w:jc w:val="both"/>
    </w:pPr>
    <w:rPr>
      <w:rFonts w:ascii="等线" w:hAnsi="等线" w:eastAsia="等线"/>
      <w:kern w:val="0"/>
      <w:sz w:val="16"/>
      <w:szCs w:val="16"/>
    </w:rPr>
  </w:style>
  <w:style w:type="paragraph" w:styleId="71">
    <w:name w:val="index 7"/>
    <w:basedOn w:val="1"/>
    <w:next w:val="1"/>
    <w:qFormat/>
    <w:uiPriority w:val="0"/>
    <w:pPr>
      <w:widowControl w:val="0"/>
      <w:spacing w:afterLines="50" w:line="240" w:lineRule="auto"/>
      <w:ind w:left="1200" w:leftChars="1200" w:firstLine="0" w:firstLineChars="0"/>
      <w:jc w:val="both"/>
    </w:pPr>
    <w:rPr>
      <w:rFonts w:ascii="Calibri"/>
      <w:sz w:val="21"/>
      <w:szCs w:val="20"/>
    </w:rPr>
  </w:style>
  <w:style w:type="paragraph" w:styleId="72">
    <w:name w:val="index 9"/>
    <w:basedOn w:val="1"/>
    <w:next w:val="1"/>
    <w:qFormat/>
    <w:uiPriority w:val="0"/>
    <w:pPr>
      <w:widowControl w:val="0"/>
      <w:spacing w:afterLines="50" w:line="240" w:lineRule="auto"/>
      <w:ind w:left="1600" w:leftChars="1600" w:firstLine="0" w:firstLineChars="0"/>
      <w:jc w:val="both"/>
    </w:pPr>
    <w:rPr>
      <w:rFonts w:ascii="Calibri"/>
      <w:sz w:val="21"/>
      <w:szCs w:val="20"/>
    </w:rPr>
  </w:style>
  <w:style w:type="paragraph" w:styleId="73">
    <w:name w:val="table of figures"/>
    <w:basedOn w:val="1"/>
    <w:next w:val="1"/>
    <w:qFormat/>
    <w:uiPriority w:val="0"/>
    <w:pPr>
      <w:widowControl w:val="0"/>
      <w:spacing w:before="50" w:beforeLines="50"/>
      <w:ind w:left="840" w:leftChars="200" w:hanging="420" w:hangingChars="200"/>
      <w:jc w:val="both"/>
    </w:pPr>
    <w:rPr>
      <w:rFonts w:ascii="Calibri" w:hAnsi="Calibri"/>
      <w:sz w:val="23"/>
    </w:rPr>
  </w:style>
  <w:style w:type="paragraph" w:styleId="74">
    <w:name w:val="toc 2"/>
    <w:basedOn w:val="1"/>
    <w:next w:val="1"/>
    <w:unhideWhenUsed/>
    <w:qFormat/>
    <w:uiPriority w:val="39"/>
    <w:pPr>
      <w:ind w:firstLine="100" w:firstLineChars="100"/>
    </w:pPr>
    <w:rPr>
      <w:rFonts w:asciiTheme="minorHAnsi"/>
      <w:iCs/>
      <w:szCs w:val="20"/>
    </w:rPr>
  </w:style>
  <w:style w:type="paragraph" w:styleId="75">
    <w:name w:val="toc 9"/>
    <w:basedOn w:val="1"/>
    <w:next w:val="1"/>
    <w:unhideWhenUsed/>
    <w:qFormat/>
    <w:uiPriority w:val="39"/>
    <w:pPr>
      <w:ind w:left="1920"/>
    </w:pPr>
    <w:rPr>
      <w:rFonts w:asciiTheme="minorHAnsi" w:eastAsiaTheme="minorHAnsi"/>
      <w:sz w:val="20"/>
      <w:szCs w:val="20"/>
    </w:rPr>
  </w:style>
  <w:style w:type="paragraph" w:styleId="76">
    <w:name w:val="Body Text 2"/>
    <w:basedOn w:val="1"/>
    <w:link w:val="1146"/>
    <w:unhideWhenUsed/>
    <w:qFormat/>
    <w:uiPriority w:val="99"/>
    <w:pPr>
      <w:spacing w:after="120" w:line="480" w:lineRule="auto"/>
      <w:ind w:firstLine="0" w:firstLineChars="0"/>
    </w:pPr>
    <w:rPr>
      <w:rFonts w:ascii="Cambria" w:hAnsi="Cambria" w:eastAsia="MS Mincho"/>
      <w:kern w:val="0"/>
      <w:sz w:val="22"/>
      <w:szCs w:val="20"/>
      <w:lang w:eastAsia="en-US"/>
    </w:rPr>
  </w:style>
  <w:style w:type="paragraph" w:styleId="77">
    <w:name w:val="List 4"/>
    <w:basedOn w:val="1"/>
    <w:qFormat/>
    <w:uiPriority w:val="0"/>
    <w:pPr>
      <w:widowControl w:val="0"/>
      <w:spacing w:before="50" w:beforeLines="50"/>
      <w:ind w:left="100" w:leftChars="600" w:hanging="200" w:hangingChars="200"/>
      <w:contextualSpacing/>
      <w:jc w:val="both"/>
    </w:pPr>
    <w:rPr>
      <w:rFonts w:ascii="Calibri" w:hAnsi="Calibri"/>
      <w:sz w:val="23"/>
    </w:rPr>
  </w:style>
  <w:style w:type="paragraph" w:styleId="78">
    <w:name w:val="List Continue 2"/>
    <w:basedOn w:val="1"/>
    <w:unhideWhenUsed/>
    <w:qFormat/>
    <w:uiPriority w:val="99"/>
    <w:pPr>
      <w:spacing w:after="120" w:line="276" w:lineRule="auto"/>
      <w:ind w:left="720" w:firstLine="0" w:firstLineChars="0"/>
      <w:contextualSpacing/>
    </w:pPr>
    <w:rPr>
      <w:rFonts w:ascii="Cambria" w:hAnsi="Cambria" w:eastAsia="MS Mincho"/>
      <w:kern w:val="0"/>
      <w:sz w:val="22"/>
      <w:szCs w:val="22"/>
      <w:lang w:eastAsia="en-US"/>
    </w:rPr>
  </w:style>
  <w:style w:type="paragraph" w:styleId="79">
    <w:name w:val="Message Header"/>
    <w:basedOn w:val="1"/>
    <w:link w:val="1113"/>
    <w:qFormat/>
    <w:uiPriority w:val="0"/>
    <w:pPr>
      <w:widowControl w:val="0"/>
      <w:pBdr>
        <w:top w:val="single" w:color="auto" w:sz="6" w:space="1"/>
        <w:left w:val="single" w:color="auto" w:sz="6" w:space="1"/>
        <w:bottom w:val="single" w:color="auto" w:sz="6" w:space="1"/>
        <w:right w:val="single" w:color="auto" w:sz="6" w:space="1"/>
      </w:pBdr>
      <w:shd w:val="pct20" w:color="auto" w:fill="auto"/>
      <w:spacing w:afterLines="50" w:line="240" w:lineRule="auto"/>
      <w:ind w:left="1080" w:leftChars="500" w:hanging="1080" w:hangingChars="500"/>
      <w:jc w:val="both"/>
    </w:pPr>
    <w:rPr>
      <w:rFonts w:ascii="Arial" w:hAnsi="Arial" w:eastAsia="等线"/>
      <w:kern w:val="0"/>
    </w:rPr>
  </w:style>
  <w:style w:type="paragraph" w:styleId="80">
    <w:name w:val="HTML Preformatted"/>
    <w:basedOn w:val="1"/>
    <w:link w:val="195"/>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kern w:val="0"/>
      <w:sz w:val="20"/>
      <w:szCs w:val="20"/>
    </w:rPr>
  </w:style>
  <w:style w:type="paragraph" w:styleId="81">
    <w:name w:val="Normal (Web)"/>
    <w:basedOn w:val="1"/>
    <w:link w:val="1277"/>
    <w:unhideWhenUsed/>
    <w:qFormat/>
    <w:uiPriority w:val="99"/>
    <w:pPr>
      <w:spacing w:before="100" w:beforeAutospacing="1" w:after="100" w:afterAutospacing="1" w:line="240" w:lineRule="auto"/>
    </w:pPr>
    <w:rPr>
      <w:rFonts w:cs="宋体"/>
      <w:kern w:val="0"/>
    </w:rPr>
  </w:style>
  <w:style w:type="paragraph" w:styleId="82">
    <w:name w:val="List Continue 3"/>
    <w:basedOn w:val="1"/>
    <w:unhideWhenUsed/>
    <w:qFormat/>
    <w:uiPriority w:val="99"/>
    <w:pPr>
      <w:spacing w:after="120" w:line="276" w:lineRule="auto"/>
      <w:ind w:left="1080" w:firstLine="0" w:firstLineChars="0"/>
      <w:contextualSpacing/>
    </w:pPr>
    <w:rPr>
      <w:rFonts w:ascii="Cambria" w:hAnsi="Cambria" w:eastAsia="MS Mincho"/>
      <w:kern w:val="0"/>
      <w:sz w:val="22"/>
      <w:szCs w:val="22"/>
      <w:lang w:eastAsia="en-US"/>
    </w:rPr>
  </w:style>
  <w:style w:type="paragraph" w:styleId="83">
    <w:name w:val="index 2"/>
    <w:basedOn w:val="1"/>
    <w:next w:val="1"/>
    <w:qFormat/>
    <w:uiPriority w:val="0"/>
    <w:pPr>
      <w:widowControl w:val="0"/>
      <w:spacing w:afterLines="50" w:line="240" w:lineRule="auto"/>
      <w:ind w:left="200" w:leftChars="200" w:firstLine="0" w:firstLineChars="0"/>
      <w:jc w:val="both"/>
    </w:pPr>
    <w:rPr>
      <w:rFonts w:ascii="Calibri"/>
      <w:sz w:val="21"/>
      <w:szCs w:val="20"/>
    </w:rPr>
  </w:style>
  <w:style w:type="paragraph" w:styleId="84">
    <w:name w:val="Title"/>
    <w:basedOn w:val="1"/>
    <w:link w:val="205"/>
    <w:qFormat/>
    <w:uiPriority w:val="10"/>
    <w:pPr>
      <w:widowControl w:val="0"/>
      <w:autoSpaceDE w:val="0"/>
      <w:autoSpaceDN w:val="0"/>
      <w:spacing w:line="1240" w:lineRule="exact"/>
      <w:ind w:left="115"/>
    </w:pPr>
    <w:rPr>
      <w:rFonts w:ascii="微软雅黑" w:hAnsi="微软雅黑" w:eastAsia="微软雅黑" w:cs="微软雅黑"/>
      <w:b/>
      <w:bCs/>
      <w:kern w:val="0"/>
      <w:sz w:val="72"/>
      <w:szCs w:val="72"/>
    </w:rPr>
  </w:style>
  <w:style w:type="paragraph" w:styleId="85">
    <w:name w:val="annotation subject"/>
    <w:basedOn w:val="28"/>
    <w:next w:val="28"/>
    <w:link w:val="196"/>
    <w:unhideWhenUsed/>
    <w:qFormat/>
    <w:uiPriority w:val="0"/>
    <w:rPr>
      <w:b/>
      <w:bCs/>
    </w:rPr>
  </w:style>
  <w:style w:type="paragraph" w:styleId="86">
    <w:name w:val="Body Text First Indent 2"/>
    <w:basedOn w:val="35"/>
    <w:link w:val="186"/>
    <w:unhideWhenUsed/>
    <w:qFormat/>
    <w:uiPriority w:val="0"/>
    <w:pPr>
      <w:spacing w:after="0"/>
      <w:ind w:left="0" w:leftChars="0"/>
    </w:pPr>
  </w:style>
  <w:style w:type="table" w:styleId="88">
    <w:name w:val="Table Grid"/>
    <w:basedOn w:val="87"/>
    <w:qFormat/>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89">
    <w:name w:val="Table Theme"/>
    <w:basedOn w:val="87"/>
    <w:qFormat/>
    <w:uiPriority w:val="0"/>
    <w:pPr>
      <w:widowControl w:val="0"/>
      <w:spacing w:line="240" w:lineRule="auto"/>
      <w:jc w:val="both"/>
    </w:pPr>
    <w:rPr>
      <w:rFonts w:ascii="Calibri" w:hAnsi="Calibri" w:eastAsia="宋体"/>
    </w:rPr>
    <w:tblPr>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Pr>
  </w:style>
  <w:style w:type="table" w:styleId="90">
    <w:name w:val="Table Grid 8"/>
    <w:basedOn w:val="87"/>
    <w:qFormat/>
    <w:uiPriority w:val="0"/>
    <w:pPr>
      <w:widowControl w:val="0"/>
      <w:jc w:val="both"/>
    </w:pPr>
    <w:rPr>
      <w:rFonts w:ascii="Calibri" w:hAnsi="Calibri" w:eastAsia="宋体"/>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91">
    <w:name w:val="Light Shading"/>
    <w:basedOn w:val="87"/>
    <w:qFormat/>
    <w:uiPriority w:val="60"/>
    <w:pPr>
      <w:spacing w:line="240" w:lineRule="auto"/>
    </w:pPr>
    <w:rPr>
      <w:rFonts w:ascii="Cambria" w:hAnsi="Cambria" w:eastAsia="MS Mincho"/>
      <w:color w:val="000000"/>
      <w:sz w:val="22"/>
      <w:szCs w:val="22"/>
      <w:lang w:eastAsia="en-US"/>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92">
    <w:name w:val="Light Shading Accent 1"/>
    <w:basedOn w:val="87"/>
    <w:qFormat/>
    <w:uiPriority w:val="60"/>
    <w:pPr>
      <w:spacing w:line="240" w:lineRule="auto"/>
    </w:pPr>
    <w:rPr>
      <w:rFonts w:ascii="Cambria" w:hAnsi="Cambria" w:eastAsia="MS Mincho"/>
      <w:color w:val="365F91"/>
      <w:sz w:val="22"/>
      <w:szCs w:val="22"/>
      <w:lang w:eastAsia="en-US"/>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93">
    <w:name w:val="Light Shading Accent 2"/>
    <w:basedOn w:val="87"/>
    <w:qFormat/>
    <w:uiPriority w:val="60"/>
    <w:pPr>
      <w:spacing w:line="240" w:lineRule="auto"/>
    </w:pPr>
    <w:rPr>
      <w:rFonts w:ascii="Cambria" w:hAnsi="Cambria" w:eastAsia="MS Mincho"/>
      <w:color w:val="943634"/>
      <w:sz w:val="22"/>
      <w:szCs w:val="22"/>
      <w:lang w:eastAsia="en-US"/>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94">
    <w:name w:val="Light Shading Accent 3"/>
    <w:basedOn w:val="87"/>
    <w:qFormat/>
    <w:uiPriority w:val="60"/>
    <w:pPr>
      <w:spacing w:line="240" w:lineRule="auto"/>
    </w:pPr>
    <w:rPr>
      <w:rFonts w:ascii="Cambria" w:hAnsi="Cambria" w:eastAsia="MS Mincho"/>
      <w:color w:val="76923C"/>
      <w:sz w:val="22"/>
      <w:szCs w:val="22"/>
      <w:lang w:eastAsia="en-US"/>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95">
    <w:name w:val="Light Shading Accent 4"/>
    <w:basedOn w:val="87"/>
    <w:qFormat/>
    <w:uiPriority w:val="60"/>
    <w:pPr>
      <w:spacing w:line="240" w:lineRule="auto"/>
    </w:pPr>
    <w:rPr>
      <w:rFonts w:ascii="Cambria" w:hAnsi="Cambria" w:eastAsia="MS Mincho"/>
      <w:color w:val="5F497A"/>
      <w:sz w:val="22"/>
      <w:szCs w:val="22"/>
      <w:lang w:eastAsia="en-US"/>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nil"/>
          <w:bottom w:val="single" w:color="8064A2" w:sz="8" w:space="0"/>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96">
    <w:name w:val="Light Shading Accent 5"/>
    <w:basedOn w:val="87"/>
    <w:qFormat/>
    <w:uiPriority w:val="60"/>
    <w:pPr>
      <w:spacing w:line="240" w:lineRule="auto"/>
    </w:pPr>
    <w:rPr>
      <w:rFonts w:ascii="Cambria" w:hAnsi="Cambria" w:eastAsia="MS Mincho"/>
      <w:color w:val="31849B"/>
      <w:sz w:val="22"/>
      <w:szCs w:val="22"/>
      <w:lang w:eastAsia="en-US"/>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97">
    <w:name w:val="Light Shading Accent 6"/>
    <w:basedOn w:val="87"/>
    <w:qFormat/>
    <w:uiPriority w:val="60"/>
    <w:pPr>
      <w:spacing w:line="240" w:lineRule="auto"/>
    </w:pPr>
    <w:rPr>
      <w:rFonts w:ascii="Cambria" w:hAnsi="Cambria" w:eastAsia="MS Mincho"/>
      <w:color w:val="E36C0A"/>
      <w:sz w:val="22"/>
      <w:szCs w:val="22"/>
      <w:lang w:eastAsia="en-US"/>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98">
    <w:name w:val="Light List"/>
    <w:basedOn w:val="87"/>
    <w:qFormat/>
    <w:uiPriority w:val="61"/>
    <w:pPr>
      <w:spacing w:line="240" w:lineRule="auto"/>
    </w:pPr>
    <w:rPr>
      <w:rFonts w:ascii="Cambria" w:hAnsi="Cambria" w:eastAsia="MS Mincho"/>
      <w:sz w:val="22"/>
      <w:szCs w:val="22"/>
      <w:lang w:eastAsia="en-US"/>
    </w:rPr>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99">
    <w:name w:val="Light List Accent 2"/>
    <w:basedOn w:val="87"/>
    <w:qFormat/>
    <w:uiPriority w:val="61"/>
    <w:pPr>
      <w:spacing w:line="240" w:lineRule="auto"/>
    </w:pPr>
    <w:rPr>
      <w:rFonts w:ascii="Cambria" w:hAnsi="Cambria" w:eastAsia="MS Mincho"/>
      <w:sz w:val="22"/>
      <w:szCs w:val="22"/>
      <w:lang w:eastAsia="en-US"/>
    </w:rPr>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00">
    <w:name w:val="Light List Accent 3"/>
    <w:basedOn w:val="87"/>
    <w:qFormat/>
    <w:uiPriority w:val="61"/>
    <w:pPr>
      <w:spacing w:line="240" w:lineRule="auto"/>
    </w:pPr>
    <w:rPr>
      <w:rFonts w:ascii="Cambria" w:hAnsi="Cambria" w:eastAsia="MS Mincho"/>
      <w:sz w:val="22"/>
      <w:szCs w:val="22"/>
      <w:lang w:eastAsia="en-US"/>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01">
    <w:name w:val="Light List Accent 4"/>
    <w:basedOn w:val="87"/>
    <w:qFormat/>
    <w:uiPriority w:val="61"/>
    <w:pPr>
      <w:spacing w:line="240" w:lineRule="auto"/>
    </w:pPr>
    <w:rPr>
      <w:rFonts w:ascii="Cambria" w:hAnsi="Cambria" w:eastAsia="MS Mincho"/>
      <w:sz w:val="22"/>
      <w:szCs w:val="22"/>
      <w:lang w:eastAsia="en-US"/>
    </w:rPr>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02">
    <w:name w:val="Light List Accent 5"/>
    <w:basedOn w:val="87"/>
    <w:qFormat/>
    <w:uiPriority w:val="61"/>
    <w:pPr>
      <w:spacing w:line="240" w:lineRule="auto"/>
    </w:pPr>
    <w:rPr>
      <w:rFonts w:ascii="Cambria" w:hAnsi="Cambria" w:eastAsia="MS Mincho"/>
      <w:sz w:val="22"/>
      <w:szCs w:val="22"/>
      <w:lang w:eastAsia="en-US"/>
    </w:rPr>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03">
    <w:name w:val="Light List Accent 6"/>
    <w:basedOn w:val="87"/>
    <w:qFormat/>
    <w:uiPriority w:val="61"/>
    <w:pPr>
      <w:spacing w:line="240" w:lineRule="auto"/>
    </w:pPr>
    <w:rPr>
      <w:rFonts w:ascii="Cambria" w:hAnsi="Cambria" w:eastAsia="MS Mincho"/>
      <w:sz w:val="22"/>
      <w:szCs w:val="22"/>
      <w:lang w:eastAsia="en-US"/>
    </w:rPr>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04">
    <w:name w:val="Light Grid"/>
    <w:basedOn w:val="87"/>
    <w:qFormat/>
    <w:uiPriority w:val="62"/>
    <w:pPr>
      <w:spacing w:line="240" w:lineRule="auto"/>
    </w:pPr>
    <w:rPr>
      <w:rFonts w:ascii="Cambria" w:hAnsi="Cambria" w:eastAsia="MS Mincho"/>
      <w:sz w:val="22"/>
      <w:szCs w:val="22"/>
      <w:lang w:eastAsia="en-US"/>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eastAsia="MingLiU" w:cs="Times New Roman"/>
        <w:b/>
        <w:bCs/>
      </w:rPr>
      <w:tblPr/>
      <w:tcPr>
        <w:tcBorders>
          <w:top w:val="single" w:color="000000" w:sz="8" w:space="0"/>
          <w:left w:val="single" w:color="000000" w:sz="8" w:space="0"/>
          <w:bottom w:val="single" w:color="000000" w:sz="18" w:space="0"/>
          <w:right w:val="single" w:color="000000"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05">
    <w:name w:val="Light Grid Accent 2"/>
    <w:basedOn w:val="87"/>
    <w:qFormat/>
    <w:uiPriority w:val="62"/>
    <w:pPr>
      <w:spacing w:line="240" w:lineRule="auto"/>
    </w:pPr>
    <w:rPr>
      <w:rFonts w:ascii="Cambria" w:hAnsi="Cambria" w:eastAsia="MS Mincho"/>
      <w:sz w:val="22"/>
      <w:szCs w:val="22"/>
      <w:lang w:eastAsia="en-US"/>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eastAsia="MingLiU" w:cs="Times New Roman"/>
        <w:b/>
        <w:bCs/>
      </w:rPr>
      <w:tblPr/>
      <w:tcPr>
        <w:tcBorders>
          <w:top w:val="single" w:color="C0504D" w:sz="8" w:space="0"/>
          <w:left w:val="single" w:color="C0504D" w:sz="8" w:space="0"/>
          <w:bottom w:val="single" w:color="C0504D" w:sz="18" w:space="0"/>
          <w:right w:val="single" w:color="C0504D"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06">
    <w:name w:val="Light Grid Accent 3"/>
    <w:basedOn w:val="87"/>
    <w:qFormat/>
    <w:uiPriority w:val="62"/>
    <w:pPr>
      <w:spacing w:line="240" w:lineRule="auto"/>
    </w:pPr>
    <w:rPr>
      <w:rFonts w:ascii="Cambria" w:hAnsi="Cambria" w:eastAsia="MS Mincho"/>
      <w:sz w:val="22"/>
      <w:szCs w:val="22"/>
      <w:lang w:eastAsia="en-US"/>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eastAsia="MingLiU" w:cs="Times New Roman"/>
        <w:b/>
        <w:bCs/>
      </w:rPr>
      <w:tblPr/>
      <w:tcPr>
        <w:tcBorders>
          <w:top w:val="single" w:color="9BBB59" w:sz="8" w:space="0"/>
          <w:left w:val="single" w:color="9BBB59" w:sz="8" w:space="0"/>
          <w:bottom w:val="single" w:color="9BBB59" w:sz="18" w:space="0"/>
          <w:right w:val="single" w:color="9BBB59"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07">
    <w:name w:val="Light Grid Accent 4"/>
    <w:basedOn w:val="87"/>
    <w:qFormat/>
    <w:uiPriority w:val="62"/>
    <w:pPr>
      <w:spacing w:line="240" w:lineRule="auto"/>
    </w:pPr>
    <w:rPr>
      <w:rFonts w:ascii="Cambria" w:hAnsi="Cambria" w:eastAsia="MS Mincho"/>
      <w:sz w:val="22"/>
      <w:szCs w:val="22"/>
      <w:lang w:eastAsia="en-US"/>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eastAsia="MingLiU" w:cs="Times New Roman"/>
        <w:b/>
        <w:bCs/>
      </w:rPr>
      <w:tblPr/>
      <w:tcPr>
        <w:tcBorders>
          <w:top w:val="single" w:color="8064A2" w:sz="8" w:space="0"/>
          <w:left w:val="single" w:color="8064A2" w:sz="8" w:space="0"/>
          <w:bottom w:val="single" w:color="8064A2" w:sz="18" w:space="0"/>
          <w:right w:val="single" w:color="8064A2"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08">
    <w:name w:val="Light Grid Accent 5"/>
    <w:basedOn w:val="87"/>
    <w:qFormat/>
    <w:uiPriority w:val="62"/>
    <w:pPr>
      <w:spacing w:line="240" w:lineRule="auto"/>
    </w:pPr>
    <w:rPr>
      <w:rFonts w:ascii="Cambria" w:hAnsi="Cambria" w:eastAsia="MS Mincho"/>
      <w:sz w:val="22"/>
      <w:szCs w:val="22"/>
      <w:lang w:eastAsia="en-US"/>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eastAsia="MingLiU" w:cs="Times New Roman"/>
        <w:b/>
        <w:bCs/>
      </w:rPr>
      <w:tblPr/>
      <w:tcPr>
        <w:tcBorders>
          <w:top w:val="single" w:color="4BACC6" w:sz="8" w:space="0"/>
          <w:left w:val="single" w:color="4BACC6" w:sz="8" w:space="0"/>
          <w:bottom w:val="single" w:color="4BACC6" w:sz="18" w:space="0"/>
          <w:right w:val="single" w:color="4BACC6"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09">
    <w:name w:val="Light Grid Accent 6"/>
    <w:basedOn w:val="87"/>
    <w:qFormat/>
    <w:uiPriority w:val="62"/>
    <w:pPr>
      <w:spacing w:line="240" w:lineRule="auto"/>
    </w:pPr>
    <w:rPr>
      <w:rFonts w:ascii="Cambria" w:hAnsi="Cambria" w:eastAsia="MS Mincho"/>
      <w:sz w:val="22"/>
      <w:szCs w:val="22"/>
      <w:lang w:eastAsia="en-US"/>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eastAsia="MingLiU" w:cs="Times New Roman"/>
        <w:b/>
        <w:bCs/>
      </w:rPr>
      <w:tblPr/>
      <w:tcPr>
        <w:tcBorders>
          <w:top w:val="single" w:color="F79646" w:sz="8" w:space="0"/>
          <w:left w:val="single" w:color="F79646" w:sz="8" w:space="0"/>
          <w:bottom w:val="single" w:color="F79646" w:sz="18" w:space="0"/>
          <w:right w:val="single" w:color="F79646" w:sz="8" w:space="0"/>
          <w:insideH w:val="nil"/>
          <w:insideV w:val="single" w:sz="8" w:space="0"/>
          <w:tl2br w:val="nil"/>
          <w:tr2bl w:val="nil"/>
        </w:tcBorders>
      </w:tcPr>
    </w:tblStylePr>
    <w:tblStylePr w:type="lastRow">
      <w:pPr>
        <w:spacing w:before="0" w:after="0" w:line="240" w:lineRule="auto"/>
      </w:pPr>
      <w:rPr>
        <w:rFonts w:eastAsia="MingLiU"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eastAsia="MingLiU" w:cs="Times New Roman"/>
        <w:b/>
        <w:bCs/>
      </w:rPr>
    </w:tblStylePr>
    <w:tblStylePr w:type="lastCol">
      <w:rPr>
        <w:rFonts w:eastAsia="MingLiU"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10">
    <w:name w:val="Medium Shading 1"/>
    <w:basedOn w:val="87"/>
    <w:qFormat/>
    <w:uiPriority w:val="63"/>
    <w:pPr>
      <w:spacing w:line="240" w:lineRule="auto"/>
    </w:pPr>
    <w:rPr>
      <w:rFonts w:ascii="Cambria" w:hAnsi="Cambria" w:eastAsia="MS Mincho"/>
      <w:sz w:val="22"/>
      <w:szCs w:val="22"/>
      <w:lang w:eastAsia="en-US"/>
    </w:rPr>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11">
    <w:name w:val="Medium Shading 1 Accent 1"/>
    <w:basedOn w:val="87"/>
    <w:qFormat/>
    <w:uiPriority w:val="63"/>
    <w:pPr>
      <w:spacing w:line="240" w:lineRule="auto"/>
    </w:pPr>
    <w:rPr>
      <w:rFonts w:ascii="Cambria" w:hAnsi="Cambria" w:eastAsia="MS Mincho"/>
      <w:sz w:val="22"/>
      <w:szCs w:val="22"/>
      <w:lang w:eastAsia="en-US"/>
    </w:rPr>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12">
    <w:name w:val="Medium Shading 1 Accent 2"/>
    <w:basedOn w:val="87"/>
    <w:qFormat/>
    <w:uiPriority w:val="63"/>
    <w:pPr>
      <w:spacing w:line="240" w:lineRule="auto"/>
    </w:pPr>
    <w:rPr>
      <w:rFonts w:ascii="Cambria" w:hAnsi="Cambria" w:eastAsia="MS Mincho"/>
      <w:sz w:val="22"/>
      <w:szCs w:val="22"/>
      <w:lang w:eastAsia="en-US"/>
    </w:rPr>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13">
    <w:name w:val="Medium Shading 1 Accent 3"/>
    <w:basedOn w:val="87"/>
    <w:qFormat/>
    <w:uiPriority w:val="63"/>
    <w:pPr>
      <w:spacing w:line="240" w:lineRule="auto"/>
    </w:pPr>
    <w:rPr>
      <w:rFonts w:ascii="Cambria" w:hAnsi="Cambria" w:eastAsia="MS Mincho"/>
      <w:sz w:val="22"/>
      <w:szCs w:val="22"/>
      <w:lang w:eastAsia="en-US"/>
    </w:rPr>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14">
    <w:name w:val="Medium Shading 1 Accent 4"/>
    <w:basedOn w:val="87"/>
    <w:qFormat/>
    <w:uiPriority w:val="63"/>
    <w:pPr>
      <w:spacing w:line="240" w:lineRule="auto"/>
    </w:pPr>
    <w:rPr>
      <w:rFonts w:ascii="Cambria" w:hAnsi="Cambria" w:eastAsia="MS Mincho"/>
      <w:sz w:val="22"/>
      <w:szCs w:val="22"/>
      <w:lang w:eastAsia="en-US"/>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15">
    <w:name w:val="Medium Shading 1 Accent 5"/>
    <w:basedOn w:val="87"/>
    <w:qFormat/>
    <w:uiPriority w:val="63"/>
    <w:pPr>
      <w:spacing w:line="240" w:lineRule="auto"/>
    </w:pPr>
    <w:rPr>
      <w:rFonts w:ascii="Cambria" w:hAnsi="Cambria" w:eastAsia="MS Mincho"/>
      <w:sz w:val="22"/>
      <w:szCs w:val="22"/>
      <w:lang w:eastAsia="en-US"/>
    </w:rPr>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16">
    <w:name w:val="Medium Shading 1 Accent 6"/>
    <w:basedOn w:val="87"/>
    <w:qFormat/>
    <w:uiPriority w:val="63"/>
    <w:pPr>
      <w:spacing w:line="240" w:lineRule="auto"/>
    </w:pPr>
    <w:rPr>
      <w:rFonts w:ascii="Cambria" w:hAnsi="Cambria" w:eastAsia="MS Mincho"/>
      <w:sz w:val="22"/>
      <w:szCs w:val="22"/>
      <w:lang w:eastAsia="en-US"/>
    </w:rPr>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17">
    <w:name w:val="Medium Shading 2"/>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18">
    <w:name w:val="Medium Shading 2 Accent 1"/>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19">
    <w:name w:val="Medium Shading 2 Accent 2"/>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0">
    <w:name w:val="Medium Shading 2 Accent 3"/>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1">
    <w:name w:val="Medium Shading 2 Accent 4"/>
    <w:basedOn w:val="87"/>
    <w:qFormat/>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2">
    <w:name w:val="Medium Shading 2 Accent 5"/>
    <w:basedOn w:val="87"/>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3">
    <w:name w:val="Medium Shading 2 Accent 6"/>
    <w:basedOn w:val="87"/>
    <w:uiPriority w:val="64"/>
    <w:pPr>
      <w:spacing w:line="240" w:lineRule="auto"/>
    </w:pPr>
    <w:rPr>
      <w:rFonts w:ascii="Cambria" w:hAnsi="Cambria" w:eastAsia="MS Mincho"/>
      <w:sz w:val="22"/>
      <w:szCs w:val="22"/>
      <w:lang w:eastAsia="en-US"/>
    </w:rPr>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124">
    <w:name w:val="Medium List 1"/>
    <w:basedOn w:val="87"/>
    <w:uiPriority w:val="65"/>
    <w:pPr>
      <w:spacing w:line="240" w:lineRule="auto"/>
    </w:pPr>
    <w:rPr>
      <w:rFonts w:ascii="Cambria" w:hAnsi="Cambria" w:eastAsia="MS Mincho"/>
      <w:color w:val="000000"/>
      <w:sz w:val="22"/>
      <w:szCs w:val="22"/>
      <w:lang w:eastAsia="en-US"/>
    </w:rPr>
    <w:tblPr>
      <w:tblBorders>
        <w:top w:val="single" w:color="000000" w:sz="8" w:space="0"/>
        <w:bottom w:val="single" w:color="000000" w:sz="8" w:space="0"/>
      </w:tblBorders>
    </w:tblPr>
    <w:tblStylePr w:type="firstRow">
      <w:rPr>
        <w:rFonts w:eastAsia="MingLiU" w:cs="Times New Roman"/>
      </w:rPr>
      <w:tblPr/>
      <w:tcPr>
        <w:tcBorders>
          <w:top w:val="nil"/>
          <w:left w:val="nil"/>
          <w:bottom w:val="single" w:color="000000" w:sz="8" w:space="0"/>
          <w:right w:val="nil"/>
          <w:insideH w:val="nil"/>
          <w:insideV w:val="nil"/>
          <w:tl2br w:val="nil"/>
          <w:tr2bl w:val="nil"/>
        </w:tcBorders>
      </w:tcPr>
    </w:tblStylePr>
    <w:tblStylePr w:type="lastRow">
      <w:rPr>
        <w:b/>
        <w:bCs/>
        <w:color w:val="1F497D"/>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nil"/>
          <w:bottom w:val="single" w:color="000000" w:sz="8" w:space="0"/>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25">
    <w:name w:val="Medium List 1 Accent 1"/>
    <w:basedOn w:val="87"/>
    <w:uiPriority w:val="65"/>
    <w:pPr>
      <w:spacing w:line="240" w:lineRule="auto"/>
    </w:pPr>
    <w:rPr>
      <w:rFonts w:ascii="Cambria" w:hAnsi="Cambria" w:eastAsia="MS Mincho"/>
      <w:color w:val="000000"/>
      <w:sz w:val="22"/>
      <w:szCs w:val="22"/>
      <w:lang w:eastAsia="en-US"/>
    </w:rPr>
    <w:tblPr>
      <w:tblBorders>
        <w:top w:val="single" w:color="4F81BD" w:sz="8" w:space="0"/>
        <w:bottom w:val="single" w:color="4F81BD" w:sz="8" w:space="0"/>
      </w:tblBorders>
    </w:tblPr>
    <w:tblStylePr w:type="firstRow">
      <w:rPr>
        <w:rFonts w:eastAsia="MingLiU" w:cs="Times New Roman"/>
      </w:rPr>
      <w:tblPr/>
      <w:tcPr>
        <w:tcBorders>
          <w:top w:val="nil"/>
          <w:left w:val="nil"/>
          <w:bottom w:val="single" w:color="4F81BD" w:sz="8" w:space="0"/>
          <w:right w:val="nil"/>
          <w:insideH w:val="nil"/>
          <w:insideV w:val="nil"/>
          <w:tl2br w:val="nil"/>
          <w:tr2bl w:val="nil"/>
        </w:tcBorders>
      </w:tcPr>
    </w:tblStylePr>
    <w:tblStylePr w:type="lastRow">
      <w:rPr>
        <w:b/>
        <w:bCs/>
        <w:color w:val="1F497D"/>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nil"/>
          <w:bottom w:val="single" w:color="4F81BD" w:sz="8" w:space="0"/>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26">
    <w:name w:val="Medium List 1 Accent 2"/>
    <w:basedOn w:val="87"/>
    <w:qFormat/>
    <w:uiPriority w:val="65"/>
    <w:pPr>
      <w:spacing w:line="240" w:lineRule="auto"/>
    </w:pPr>
    <w:rPr>
      <w:rFonts w:ascii="Cambria" w:hAnsi="Cambria" w:eastAsia="MS Mincho"/>
      <w:color w:val="000000"/>
      <w:sz w:val="22"/>
      <w:szCs w:val="22"/>
      <w:lang w:eastAsia="en-US"/>
    </w:rPr>
    <w:tblPr>
      <w:tblBorders>
        <w:top w:val="single" w:color="C0504D" w:sz="8" w:space="0"/>
        <w:bottom w:val="single" w:color="C0504D" w:sz="8" w:space="0"/>
      </w:tblBorders>
    </w:tblPr>
    <w:tblStylePr w:type="firstRow">
      <w:rPr>
        <w:rFonts w:eastAsia="MingLiU" w:cs="Times New Roman"/>
      </w:rPr>
      <w:tblPr/>
      <w:tcPr>
        <w:tcBorders>
          <w:top w:val="nil"/>
          <w:left w:val="nil"/>
          <w:bottom w:val="single" w:color="C0504D" w:sz="8" w:space="0"/>
          <w:right w:val="nil"/>
          <w:insideH w:val="nil"/>
          <w:insideV w:val="nil"/>
          <w:tl2br w:val="nil"/>
          <w:tr2bl w:val="nil"/>
        </w:tcBorders>
      </w:tcPr>
    </w:tblStylePr>
    <w:tblStylePr w:type="lastRow">
      <w:rPr>
        <w:b/>
        <w:bCs/>
        <w:color w:val="1F497D"/>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nil"/>
          <w:bottom w:val="single" w:color="C0504D" w:sz="8" w:space="0"/>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27">
    <w:name w:val="Medium List 1 Accent 3"/>
    <w:basedOn w:val="87"/>
    <w:uiPriority w:val="65"/>
    <w:pPr>
      <w:spacing w:line="240" w:lineRule="auto"/>
    </w:pPr>
    <w:rPr>
      <w:rFonts w:ascii="Cambria" w:hAnsi="Cambria" w:eastAsia="MS Mincho"/>
      <w:color w:val="000000"/>
      <w:sz w:val="22"/>
      <w:szCs w:val="22"/>
      <w:lang w:eastAsia="en-US"/>
    </w:rPr>
    <w:tblPr>
      <w:tblBorders>
        <w:top w:val="single" w:color="9BBB59" w:sz="8" w:space="0"/>
        <w:bottom w:val="single" w:color="9BBB59" w:sz="8" w:space="0"/>
      </w:tblBorders>
    </w:tblPr>
    <w:tblStylePr w:type="firstRow">
      <w:rPr>
        <w:rFonts w:eastAsia="MingLiU" w:cs="Times New Roman"/>
      </w:rPr>
      <w:tblPr/>
      <w:tcPr>
        <w:tcBorders>
          <w:top w:val="nil"/>
          <w:left w:val="nil"/>
          <w:bottom w:val="single" w:color="9BBB59" w:sz="8" w:space="0"/>
          <w:right w:val="nil"/>
          <w:insideH w:val="nil"/>
          <w:insideV w:val="nil"/>
          <w:tl2br w:val="nil"/>
          <w:tr2bl w:val="nil"/>
        </w:tcBorders>
      </w:tcPr>
    </w:tblStylePr>
    <w:tblStylePr w:type="lastRow">
      <w:rPr>
        <w:b/>
        <w:bCs/>
        <w:color w:val="1F497D"/>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nil"/>
          <w:bottom w:val="single" w:color="9BBB59" w:sz="8" w:space="0"/>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28">
    <w:name w:val="Medium List 1 Accent 4"/>
    <w:basedOn w:val="87"/>
    <w:uiPriority w:val="65"/>
    <w:pPr>
      <w:spacing w:line="240" w:lineRule="auto"/>
    </w:pPr>
    <w:rPr>
      <w:rFonts w:ascii="Cambria" w:hAnsi="Cambria" w:eastAsia="MS Mincho"/>
      <w:color w:val="000000"/>
      <w:sz w:val="22"/>
      <w:szCs w:val="22"/>
      <w:lang w:eastAsia="en-US"/>
    </w:rPr>
    <w:tblPr>
      <w:tblBorders>
        <w:top w:val="single" w:color="8064A2" w:sz="8" w:space="0"/>
        <w:bottom w:val="single" w:color="8064A2" w:sz="8" w:space="0"/>
      </w:tblBorders>
    </w:tblPr>
    <w:tblStylePr w:type="firstRow">
      <w:rPr>
        <w:rFonts w:eastAsia="MingLiU" w:cs="Times New Roman"/>
      </w:rPr>
      <w:tblPr/>
      <w:tcPr>
        <w:tcBorders>
          <w:top w:val="nil"/>
          <w:left w:val="nil"/>
          <w:bottom w:val="single" w:color="8064A2" w:sz="8" w:space="0"/>
          <w:right w:val="nil"/>
          <w:insideH w:val="nil"/>
          <w:insideV w:val="nil"/>
          <w:tl2br w:val="nil"/>
          <w:tr2bl w:val="nil"/>
        </w:tcBorders>
      </w:tcPr>
    </w:tblStylePr>
    <w:tblStylePr w:type="lastRow">
      <w:rPr>
        <w:b/>
        <w:bCs/>
        <w:color w:val="1F497D"/>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nil"/>
          <w:bottom w:val="single" w:color="8064A2" w:sz="8" w:space="0"/>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29">
    <w:name w:val="Medium List 1 Accent 5"/>
    <w:basedOn w:val="87"/>
    <w:uiPriority w:val="65"/>
    <w:pPr>
      <w:spacing w:line="240" w:lineRule="auto"/>
    </w:pPr>
    <w:rPr>
      <w:rFonts w:ascii="Cambria" w:hAnsi="Cambria" w:eastAsia="MS Mincho"/>
      <w:color w:val="000000"/>
      <w:sz w:val="22"/>
      <w:szCs w:val="22"/>
      <w:lang w:eastAsia="en-US"/>
    </w:rPr>
    <w:tblPr>
      <w:tblBorders>
        <w:top w:val="single" w:color="4BACC6" w:sz="8" w:space="0"/>
        <w:bottom w:val="single" w:color="4BACC6" w:sz="8" w:space="0"/>
      </w:tblBorders>
    </w:tblPr>
    <w:tblStylePr w:type="firstRow">
      <w:rPr>
        <w:rFonts w:eastAsia="MingLiU" w:cs="Times New Roman"/>
      </w:rPr>
      <w:tblPr/>
      <w:tcPr>
        <w:tcBorders>
          <w:top w:val="nil"/>
          <w:left w:val="nil"/>
          <w:bottom w:val="single" w:color="4BACC6" w:sz="8" w:space="0"/>
          <w:right w:val="nil"/>
          <w:insideH w:val="nil"/>
          <w:insideV w:val="nil"/>
          <w:tl2br w:val="nil"/>
          <w:tr2bl w:val="nil"/>
        </w:tcBorders>
      </w:tcPr>
    </w:tblStylePr>
    <w:tblStylePr w:type="lastRow">
      <w:rPr>
        <w:b/>
        <w:bCs/>
        <w:color w:val="1F497D"/>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nil"/>
          <w:bottom w:val="single" w:color="4BACC6" w:sz="8" w:space="0"/>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30">
    <w:name w:val="Medium List 1 Accent 6"/>
    <w:basedOn w:val="87"/>
    <w:uiPriority w:val="65"/>
    <w:pPr>
      <w:spacing w:line="240" w:lineRule="auto"/>
    </w:pPr>
    <w:rPr>
      <w:rFonts w:ascii="Cambria" w:hAnsi="Cambria" w:eastAsia="MS Mincho"/>
      <w:color w:val="000000"/>
      <w:sz w:val="22"/>
      <w:szCs w:val="22"/>
      <w:lang w:eastAsia="en-US"/>
    </w:rPr>
    <w:tblPr>
      <w:tblBorders>
        <w:top w:val="single" w:color="F79646" w:sz="8" w:space="0"/>
        <w:bottom w:val="single" w:color="F79646" w:sz="8" w:space="0"/>
      </w:tblBorders>
    </w:tblPr>
    <w:tblStylePr w:type="firstRow">
      <w:rPr>
        <w:rFonts w:eastAsia="MingLiU" w:cs="Times New Roman"/>
      </w:rPr>
      <w:tblPr/>
      <w:tcPr>
        <w:tcBorders>
          <w:top w:val="nil"/>
          <w:left w:val="nil"/>
          <w:bottom w:val="single" w:color="F79646" w:sz="8" w:space="0"/>
          <w:right w:val="nil"/>
          <w:insideH w:val="nil"/>
          <w:insideV w:val="nil"/>
          <w:tl2br w:val="nil"/>
          <w:tr2bl w:val="nil"/>
        </w:tcBorders>
      </w:tcPr>
    </w:tblStylePr>
    <w:tblStylePr w:type="lastRow">
      <w:rPr>
        <w:b/>
        <w:bCs/>
        <w:color w:val="1F497D"/>
      </w:rPr>
      <w:tblPr/>
      <w:tcPr>
        <w:tcBorders>
          <w:top w:val="single" w:color="F79646" w:sz="8" w:space="0"/>
          <w:left w:val="nil"/>
          <w:bottom w:val="single" w:color="F79646" w:sz="8" w:space="0"/>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nil"/>
          <w:bottom w:val="single" w:color="F79646" w:sz="8" w:space="0"/>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31">
    <w:name w:val="Medium List 2"/>
    <w:basedOn w:val="87"/>
    <w:qFormat/>
    <w:uiPriority w:val="66"/>
    <w:pPr>
      <w:spacing w:line="240" w:lineRule="auto"/>
    </w:pPr>
    <w:rPr>
      <w:rFonts w:ascii="Calibri" w:hAnsi="Calibri" w:eastAsia="MS Gothic"/>
      <w:color w:val="000000"/>
      <w:sz w:val="22"/>
      <w:szCs w:val="22"/>
      <w:lang w:eastAsia="en-US"/>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nil"/>
          <w:bottom w:val="single" w:color="000000" w:sz="24" w:space="0"/>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single" w:color="000000"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2">
    <w:name w:val="Medium List 2 Accent 1"/>
    <w:basedOn w:val="87"/>
    <w:uiPriority w:val="66"/>
    <w:pPr>
      <w:spacing w:line="240" w:lineRule="auto"/>
    </w:pPr>
    <w:rPr>
      <w:rFonts w:ascii="Calibri" w:hAnsi="Calibri" w:eastAsia="MS Gothic"/>
      <w:color w:val="000000"/>
      <w:sz w:val="22"/>
      <w:szCs w:val="22"/>
      <w:lang w:eastAsia="en-US"/>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nil"/>
          <w:bottom w:val="single" w:color="4F81BD" w:sz="24" w:space="0"/>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single" w:color="4F81BD"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3">
    <w:name w:val="Medium List 2 Accent 2"/>
    <w:basedOn w:val="87"/>
    <w:uiPriority w:val="66"/>
    <w:pPr>
      <w:spacing w:line="240" w:lineRule="auto"/>
    </w:pPr>
    <w:rPr>
      <w:rFonts w:ascii="Calibri" w:hAnsi="Calibri" w:eastAsia="MS Gothic"/>
      <w:color w:val="000000"/>
      <w:sz w:val="22"/>
      <w:szCs w:val="22"/>
      <w:lang w:eastAsia="en-US"/>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nil"/>
          <w:bottom w:val="single" w:color="C0504D" w:sz="24" w:space="0"/>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single" w:color="C0504D"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4">
    <w:name w:val="Medium List 2 Accent 3"/>
    <w:basedOn w:val="87"/>
    <w:uiPriority w:val="66"/>
    <w:pPr>
      <w:spacing w:line="240" w:lineRule="auto"/>
    </w:pPr>
    <w:rPr>
      <w:rFonts w:ascii="Calibri" w:hAnsi="Calibri" w:eastAsia="MS Gothic"/>
      <w:color w:val="000000"/>
      <w:sz w:val="22"/>
      <w:szCs w:val="22"/>
      <w:lang w:eastAsia="en-US"/>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single" w:color="9BBB59"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5">
    <w:name w:val="Medium List 2 Accent 4"/>
    <w:basedOn w:val="87"/>
    <w:uiPriority w:val="66"/>
    <w:pPr>
      <w:spacing w:line="240" w:lineRule="auto"/>
    </w:pPr>
    <w:rPr>
      <w:rFonts w:ascii="Calibri" w:hAnsi="Calibri" w:eastAsia="MS Gothic"/>
      <w:color w:val="000000"/>
      <w:sz w:val="22"/>
      <w:szCs w:val="22"/>
      <w:lang w:eastAsia="en-US"/>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nil"/>
          <w:bottom w:val="single" w:color="8064A2" w:sz="24" w:space="0"/>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single" w:color="8064A2" w:sz="8" w:space="0"/>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36">
    <w:name w:val="Colorful List Accent 2"/>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F8EDED"/>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137">
    <w:name w:val="Colorful List Accent 3"/>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F5F8EE"/>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138">
    <w:name w:val="Colorful List Accent 5"/>
    <w:basedOn w:val="87"/>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EDF6F9"/>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139">
    <w:name w:val="Colorful List Accent 6"/>
    <w:basedOn w:val="87"/>
    <w:qFormat/>
    <w:uiPriority w:val="72"/>
    <w:pPr>
      <w:spacing w:line="240" w:lineRule="auto"/>
    </w:pPr>
    <w:rPr>
      <w:rFonts w:ascii="Cambria" w:hAnsi="Cambria" w:eastAsia="MS Mincho"/>
      <w:color w:val="000000"/>
      <w:sz w:val="22"/>
      <w:szCs w:val="22"/>
      <w:lang w:eastAsia="en-US"/>
    </w:rPr>
    <w:tblPr>
      <w:tblStyleRowBandSize w:val="1"/>
      <w:tblStyleColBandSize w:val="1"/>
    </w:tblPr>
    <w:tcPr>
      <w:shd w:val="clear" w:color="auto" w:fill="FEF4EC"/>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140">
    <w:name w:val="Colorful Grid Accent 1"/>
    <w:basedOn w:val="87"/>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141">
    <w:name w:val="Colorful Grid Accent 3"/>
    <w:basedOn w:val="87"/>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142">
    <w:name w:val="Colorful Grid Accent 4"/>
    <w:basedOn w:val="87"/>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143">
    <w:name w:val="Colorful Grid Accent 5"/>
    <w:basedOn w:val="87"/>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144">
    <w:name w:val="Colorful Grid Accent 6"/>
    <w:basedOn w:val="87"/>
    <w:qFormat/>
    <w:uiPriority w:val="73"/>
    <w:pPr>
      <w:spacing w:line="240" w:lineRule="auto"/>
    </w:pPr>
    <w:rPr>
      <w:rFonts w:ascii="Cambria" w:hAnsi="Cambria" w:eastAsia="MS Mincho"/>
      <w:color w:val="000000"/>
      <w:sz w:val="22"/>
      <w:szCs w:val="22"/>
      <w:lang w:eastAsia="en-US"/>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146">
    <w:name w:val="Strong"/>
    <w:qFormat/>
    <w:uiPriority w:val="22"/>
    <w:rPr>
      <w:b/>
      <w:bCs/>
    </w:rPr>
  </w:style>
  <w:style w:type="character" w:styleId="147">
    <w:name w:val="endnote reference"/>
    <w:unhideWhenUsed/>
    <w:qFormat/>
    <w:uiPriority w:val="99"/>
    <w:rPr>
      <w:vertAlign w:val="superscript"/>
    </w:rPr>
  </w:style>
  <w:style w:type="character" w:styleId="148">
    <w:name w:val="page number"/>
    <w:basedOn w:val="145"/>
    <w:qFormat/>
    <w:uiPriority w:val="0"/>
  </w:style>
  <w:style w:type="character" w:styleId="149">
    <w:name w:val="FollowedHyperlink"/>
    <w:unhideWhenUsed/>
    <w:qFormat/>
    <w:uiPriority w:val="0"/>
    <w:rPr>
      <w:color w:val="954F72"/>
      <w:u w:val="single"/>
    </w:rPr>
  </w:style>
  <w:style w:type="character" w:styleId="150">
    <w:name w:val="Emphasis"/>
    <w:qFormat/>
    <w:uiPriority w:val="20"/>
    <w:rPr>
      <w:i/>
      <w:iCs/>
    </w:rPr>
  </w:style>
  <w:style w:type="character" w:styleId="151">
    <w:name w:val="HTML Typewriter"/>
    <w:unhideWhenUsed/>
    <w:uiPriority w:val="0"/>
    <w:rPr>
      <w:rFonts w:hint="eastAsia" w:ascii="宋体" w:hAnsi="宋体" w:eastAsia="宋体" w:cs="宋体"/>
      <w:sz w:val="24"/>
      <w:szCs w:val="24"/>
    </w:rPr>
  </w:style>
  <w:style w:type="character" w:styleId="152">
    <w:name w:val="HTML Acronym"/>
    <w:uiPriority w:val="0"/>
  </w:style>
  <w:style w:type="character" w:styleId="153">
    <w:name w:val="HTML Variable"/>
    <w:qFormat/>
    <w:uiPriority w:val="0"/>
    <w:rPr>
      <w:i/>
    </w:rPr>
  </w:style>
  <w:style w:type="character" w:styleId="154">
    <w:name w:val="Hyperlink"/>
    <w:unhideWhenUsed/>
    <w:qFormat/>
    <w:uiPriority w:val="99"/>
    <w:rPr>
      <w:color w:val="0563C1"/>
      <w:u w:val="single"/>
    </w:rPr>
  </w:style>
  <w:style w:type="character" w:styleId="155">
    <w:name w:val="HTML Code"/>
    <w:uiPriority w:val="0"/>
    <w:rPr>
      <w:rFonts w:ascii="宋体" w:hAnsi="宋体" w:eastAsia="宋体" w:cs="宋体"/>
      <w:sz w:val="24"/>
      <w:szCs w:val="24"/>
    </w:rPr>
  </w:style>
  <w:style w:type="character" w:styleId="156">
    <w:name w:val="annotation reference"/>
    <w:qFormat/>
    <w:uiPriority w:val="99"/>
    <w:rPr>
      <w:sz w:val="21"/>
      <w:szCs w:val="21"/>
    </w:rPr>
  </w:style>
  <w:style w:type="character" w:styleId="157">
    <w:name w:val="HTML Cite"/>
    <w:uiPriority w:val="0"/>
  </w:style>
  <w:style w:type="character" w:styleId="158">
    <w:name w:val="footnote reference"/>
    <w:qFormat/>
    <w:uiPriority w:val="0"/>
    <w:rPr>
      <w:vertAlign w:val="superscript"/>
    </w:rPr>
  </w:style>
  <w:style w:type="character" w:styleId="159">
    <w:name w:val="HTML Keyboard"/>
    <w:unhideWhenUsed/>
    <w:uiPriority w:val="0"/>
    <w:rPr>
      <w:rFonts w:hint="default" w:ascii="Courier New" w:hAnsi="Courier New" w:eastAsia="Times New Roman" w:cs="Times New Roman"/>
      <w:sz w:val="24"/>
      <w:szCs w:val="24"/>
    </w:rPr>
  </w:style>
  <w:style w:type="character" w:styleId="160">
    <w:name w:val="HTML Sample"/>
    <w:unhideWhenUsed/>
    <w:uiPriority w:val="0"/>
    <w:rPr>
      <w:rFonts w:hint="default" w:ascii="Courier New" w:hAnsi="Courier New" w:eastAsia="Times New Roman" w:cs="Courier New"/>
    </w:rPr>
  </w:style>
  <w:style w:type="character" w:customStyle="1" w:styleId="161">
    <w:name w:val="标题 1 字符2"/>
    <w:link w:val="3"/>
    <w:qFormat/>
    <w:uiPriority w:val="0"/>
    <w:rPr>
      <w:rFonts w:eastAsia="黑体"/>
      <w:bCs/>
      <w:kern w:val="44"/>
      <w:sz w:val="36"/>
      <w:szCs w:val="44"/>
    </w:rPr>
  </w:style>
  <w:style w:type="character" w:customStyle="1" w:styleId="162">
    <w:name w:val="标题 2 字符2"/>
    <w:link w:val="4"/>
    <w:qFormat/>
    <w:uiPriority w:val="0"/>
    <w:rPr>
      <w:rFonts w:ascii="等线 Light" w:hAnsi="等线 Light" w:eastAsia="黑体"/>
      <w:bCs/>
      <w:kern w:val="2"/>
      <w:sz w:val="32"/>
      <w:szCs w:val="32"/>
    </w:rPr>
  </w:style>
  <w:style w:type="character" w:customStyle="1" w:styleId="163">
    <w:name w:val="标题 3 字符2"/>
    <w:link w:val="5"/>
    <w:qFormat/>
    <w:uiPriority w:val="0"/>
    <w:rPr>
      <w:rFonts w:ascii="黑体" w:hAnsi="黑体" w:eastAsia="黑体"/>
      <w:bCs/>
      <w:kern w:val="2"/>
      <w:sz w:val="28"/>
      <w:szCs w:val="28"/>
    </w:rPr>
  </w:style>
  <w:style w:type="character" w:customStyle="1" w:styleId="164">
    <w:name w:val="页眉 字符2"/>
    <w:link w:val="57"/>
    <w:qFormat/>
    <w:uiPriority w:val="99"/>
    <w:rPr>
      <w:rFonts w:ascii="等线" w:hAnsi="等线" w:eastAsia="等线" w:cs="Times New Roman"/>
      <w:sz w:val="18"/>
      <w:szCs w:val="18"/>
    </w:rPr>
  </w:style>
  <w:style w:type="paragraph" w:customStyle="1" w:styleId="165">
    <w:name w:val="TOC Heading"/>
    <w:basedOn w:val="3"/>
    <w:next w:val="1"/>
    <w:unhideWhenUsed/>
    <w:qFormat/>
    <w:uiPriority w:val="39"/>
    <w:pPr>
      <w:spacing w:before="240" w:after="0" w:line="259" w:lineRule="auto"/>
      <w:jc w:val="left"/>
      <w:outlineLvl w:val="9"/>
    </w:pPr>
    <w:rPr>
      <w:rFonts w:ascii="等线 Light" w:hAnsi="等线 Light" w:eastAsia="等线 Light"/>
      <w:b/>
      <w:bCs w:val="0"/>
      <w:color w:val="2F5496"/>
      <w:kern w:val="0"/>
      <w:sz w:val="32"/>
      <w:szCs w:val="32"/>
    </w:rPr>
  </w:style>
  <w:style w:type="character" w:customStyle="1" w:styleId="166">
    <w:name w:val="页脚 字符2"/>
    <w:link w:val="55"/>
    <w:qFormat/>
    <w:uiPriority w:val="99"/>
    <w:rPr>
      <w:sz w:val="18"/>
      <w:szCs w:val="18"/>
    </w:rPr>
  </w:style>
  <w:style w:type="paragraph" w:customStyle="1" w:styleId="167">
    <w:name w:val="列表段落1"/>
    <w:basedOn w:val="1"/>
    <w:qFormat/>
    <w:uiPriority w:val="34"/>
    <w:pPr>
      <w:ind w:firstLine="420"/>
    </w:pPr>
  </w:style>
  <w:style w:type="paragraph" w:customStyle="1" w:styleId="168">
    <w:name w:val="第二章"/>
    <w:basedOn w:val="169"/>
    <w:next w:val="169"/>
    <w:link w:val="170"/>
    <w:qFormat/>
    <w:uiPriority w:val="0"/>
    <w:pPr>
      <w:keepLines/>
      <w:numPr>
        <w:numId w:val="1"/>
      </w:numPr>
      <w:tabs>
        <w:tab w:val="left" w:pos="360"/>
        <w:tab w:val="left" w:pos="576"/>
      </w:tabs>
      <w:spacing w:before="50" w:after="50" w:line="480" w:lineRule="auto"/>
      <w:ind w:left="0" w:firstLine="0"/>
    </w:pPr>
    <w:rPr>
      <w:rFonts w:ascii="等线 Light" w:hAnsi="等线 Light" w:eastAsia="黑体"/>
      <w:bCs w:val="0"/>
      <w:sz w:val="32"/>
      <w:szCs w:val="32"/>
    </w:rPr>
  </w:style>
  <w:style w:type="paragraph" w:customStyle="1" w:styleId="169">
    <w:name w:val="_标题2"/>
    <w:basedOn w:val="4"/>
    <w:next w:val="1"/>
    <w:uiPriority w:val="0"/>
    <w:pPr>
      <w:keepLines w:val="0"/>
      <w:widowControl w:val="0"/>
      <w:numPr>
        <w:ilvl w:val="1"/>
        <w:numId w:val="6"/>
      </w:numPr>
      <w:tabs>
        <w:tab w:val="left" w:pos="360"/>
      </w:tabs>
      <w:adjustRightInd w:val="0"/>
      <w:snapToGrid w:val="0"/>
      <w:spacing w:before="240" w:beforeLines="50" w:after="180" w:afterLines="50" w:line="240" w:lineRule="auto"/>
      <w:ind w:left="576" w:hanging="576" w:firstLineChars="0"/>
    </w:pPr>
    <w:rPr>
      <w:rFonts w:ascii="宋体" w:hAnsi="Arial" w:eastAsia="宋体"/>
      <w:color w:val="000000"/>
      <w:kern w:val="0"/>
      <w:sz w:val="24"/>
      <w:szCs w:val="36"/>
    </w:rPr>
  </w:style>
  <w:style w:type="character" w:customStyle="1" w:styleId="170">
    <w:name w:val="第二章 Char"/>
    <w:link w:val="168"/>
    <w:uiPriority w:val="0"/>
    <w:rPr>
      <w:rFonts w:ascii="等线 Light" w:hAnsi="等线 Light" w:eastAsia="黑体"/>
      <w:color w:val="000000"/>
      <w:sz w:val="32"/>
      <w:szCs w:val="32"/>
    </w:rPr>
  </w:style>
  <w:style w:type="paragraph" w:customStyle="1" w:styleId="171">
    <w:name w:val="0427-3-1"/>
    <w:basedOn w:val="5"/>
    <w:next w:val="172"/>
    <w:link w:val="173"/>
    <w:qFormat/>
    <w:uiPriority w:val="0"/>
    <w:pPr>
      <w:numPr>
        <w:ilvl w:val="0"/>
        <w:numId w:val="0"/>
      </w:numPr>
      <w:ind w:left="680" w:hanging="680"/>
    </w:pPr>
  </w:style>
  <w:style w:type="paragraph" w:customStyle="1" w:styleId="172">
    <w:name w:val="_标题3"/>
    <w:basedOn w:val="5"/>
    <w:next w:val="1"/>
    <w:qFormat/>
    <w:uiPriority w:val="0"/>
    <w:pPr>
      <w:keepLines w:val="0"/>
      <w:numPr>
        <w:numId w:val="6"/>
      </w:numPr>
      <w:tabs>
        <w:tab w:val="left" w:pos="360"/>
      </w:tabs>
      <w:spacing w:before="120" w:after="120" w:line="520" w:lineRule="exact"/>
      <w:ind w:left="720" w:hanging="720"/>
    </w:pPr>
    <w:rPr>
      <w:rFonts w:ascii="仿宋" w:hAnsi="仿宋" w:eastAsia="仿宋" w:cs="仿宋"/>
      <w:b/>
      <w:bCs w:val="0"/>
      <w:kern w:val="0"/>
      <w:sz w:val="36"/>
      <w:szCs w:val="36"/>
    </w:rPr>
  </w:style>
  <w:style w:type="character" w:customStyle="1" w:styleId="173">
    <w:name w:val="0427-3-1 字符"/>
    <w:link w:val="171"/>
    <w:uiPriority w:val="0"/>
    <w:rPr>
      <w:rFonts w:ascii="黑体" w:hAnsi="黑体" w:eastAsia="黑体"/>
      <w:bCs/>
      <w:kern w:val="2"/>
      <w:sz w:val="28"/>
      <w:szCs w:val="28"/>
    </w:rPr>
  </w:style>
  <w:style w:type="paragraph" w:customStyle="1" w:styleId="174">
    <w:name w:val="0427-1-2"/>
    <w:basedOn w:val="1"/>
    <w:link w:val="175"/>
    <w:qFormat/>
    <w:uiPriority w:val="0"/>
    <w:pPr>
      <w:keepNext/>
      <w:keepLines/>
      <w:numPr>
        <w:ilvl w:val="0"/>
        <w:numId w:val="1"/>
      </w:numPr>
      <w:spacing w:before="84" w:beforeLines="20" w:after="84" w:afterLines="20"/>
      <w:ind w:firstLine="0" w:firstLineChars="0"/>
      <w:jc w:val="center"/>
      <w:outlineLvl w:val="0"/>
    </w:pPr>
    <w:rPr>
      <w:rFonts w:eastAsia="黑体"/>
      <w:bCs/>
      <w:kern w:val="44"/>
      <w:sz w:val="36"/>
      <w:szCs w:val="44"/>
    </w:rPr>
  </w:style>
  <w:style w:type="character" w:customStyle="1" w:styleId="175">
    <w:name w:val="0427-1-2 字符"/>
    <w:link w:val="174"/>
    <w:uiPriority w:val="0"/>
    <w:rPr>
      <w:rFonts w:ascii="宋体" w:hAnsi="宋体" w:eastAsia="黑体"/>
      <w:bCs/>
      <w:kern w:val="44"/>
      <w:sz w:val="36"/>
      <w:szCs w:val="44"/>
    </w:rPr>
  </w:style>
  <w:style w:type="paragraph" w:customStyle="1" w:styleId="176">
    <w:name w:val="样式1：表内容"/>
    <w:basedOn w:val="66"/>
    <w:link w:val="177"/>
    <w:qFormat/>
    <w:uiPriority w:val="0"/>
    <w:pPr>
      <w:ind w:left="0" w:firstLine="0" w:firstLineChars="0"/>
      <w:jc w:val="center"/>
    </w:pPr>
  </w:style>
  <w:style w:type="character" w:customStyle="1" w:styleId="177">
    <w:name w:val="样式1：表内容 字符"/>
    <w:link w:val="176"/>
    <w:qFormat/>
    <w:uiPriority w:val="0"/>
    <w:rPr>
      <w:rFonts w:ascii="Times New Roman" w:hAnsi="Times New Roman" w:eastAsia="宋体"/>
      <w:kern w:val="2"/>
      <w:sz w:val="21"/>
      <w:szCs w:val="22"/>
    </w:rPr>
  </w:style>
  <w:style w:type="character" w:customStyle="1" w:styleId="178">
    <w:name w:val="正文文本 字符3"/>
    <w:basedOn w:val="145"/>
    <w:link w:val="34"/>
    <w:qFormat/>
    <w:uiPriority w:val="0"/>
    <w:rPr>
      <w:rFonts w:ascii="Arial" w:hAnsi="Arial" w:eastAsia="宋体"/>
      <w:kern w:val="2"/>
      <w:sz w:val="21"/>
      <w:szCs w:val="21"/>
    </w:rPr>
  </w:style>
  <w:style w:type="paragraph" w:styleId="179">
    <w:name w:val="List Paragraph"/>
    <w:basedOn w:val="1"/>
    <w:link w:val="281"/>
    <w:qFormat/>
    <w:uiPriority w:val="34"/>
    <w:pPr>
      <w:numPr>
        <w:ilvl w:val="0"/>
        <w:numId w:val="7"/>
      </w:numPr>
      <w:ind w:left="0" w:firstLine="480"/>
    </w:pPr>
  </w:style>
  <w:style w:type="paragraph" w:customStyle="1" w:styleId="180">
    <w:name w:val="表格正文"/>
    <w:basedOn w:val="1"/>
    <w:link w:val="181"/>
    <w:qFormat/>
    <w:uiPriority w:val="0"/>
    <w:pPr>
      <w:spacing w:line="240" w:lineRule="auto"/>
      <w:jc w:val="both"/>
    </w:pPr>
    <w:rPr>
      <w:sz w:val="21"/>
      <w:szCs w:val="21"/>
    </w:rPr>
  </w:style>
  <w:style w:type="character" w:customStyle="1" w:styleId="181">
    <w:name w:val="表格正文 字符"/>
    <w:basedOn w:val="145"/>
    <w:link w:val="180"/>
    <w:uiPriority w:val="0"/>
    <w:rPr>
      <w:rFonts w:ascii="宋体" w:hAnsi="宋体" w:eastAsia="宋体"/>
      <w:kern w:val="2"/>
      <w:sz w:val="21"/>
      <w:szCs w:val="21"/>
    </w:rPr>
  </w:style>
  <w:style w:type="paragraph" w:customStyle="1" w:styleId="182">
    <w:name w:val="表格文字"/>
    <w:basedOn w:val="1"/>
    <w:link w:val="1038"/>
    <w:qFormat/>
    <w:uiPriority w:val="0"/>
    <w:pPr>
      <w:spacing w:before="25" w:after="25" w:line="300" w:lineRule="auto"/>
      <w:jc w:val="both"/>
    </w:pPr>
    <w:rPr>
      <w:spacing w:val="10"/>
      <w:kern w:val="0"/>
      <w:szCs w:val="20"/>
    </w:rPr>
  </w:style>
  <w:style w:type="paragraph" w:customStyle="1" w:styleId="183">
    <w:name w:val="表格标题"/>
    <w:basedOn w:val="182"/>
    <w:link w:val="1251"/>
    <w:qFormat/>
    <w:uiPriority w:val="0"/>
    <w:pPr>
      <w:jc w:val="center"/>
    </w:pPr>
    <w:rPr>
      <w:b/>
    </w:rPr>
  </w:style>
  <w:style w:type="character" w:customStyle="1" w:styleId="184">
    <w:name w:val="标题 4 字符2"/>
    <w:basedOn w:val="145"/>
    <w:link w:val="6"/>
    <w:qFormat/>
    <w:uiPriority w:val="0"/>
    <w:rPr>
      <w:rFonts w:ascii="黑体" w:hAnsi="黑体" w:eastAsia="黑体" w:cstheme="majorBidi"/>
      <w:bCs/>
      <w:w w:val="105"/>
      <w:kern w:val="2"/>
      <w:sz w:val="24"/>
      <w:szCs w:val="24"/>
    </w:rPr>
  </w:style>
  <w:style w:type="character" w:customStyle="1" w:styleId="185">
    <w:name w:val="正文文本缩进 字符"/>
    <w:basedOn w:val="145"/>
    <w:link w:val="35"/>
    <w:qFormat/>
    <w:uiPriority w:val="0"/>
    <w:rPr>
      <w:rFonts w:ascii="Times New Roman" w:hAnsi="Times New Roman" w:eastAsia="宋体"/>
      <w:kern w:val="2"/>
      <w:sz w:val="24"/>
      <w:szCs w:val="24"/>
    </w:rPr>
  </w:style>
  <w:style w:type="character" w:customStyle="1" w:styleId="186">
    <w:name w:val="正文文本首行缩进 2 字符1"/>
    <w:basedOn w:val="185"/>
    <w:link w:val="86"/>
    <w:qFormat/>
    <w:uiPriority w:val="0"/>
    <w:rPr>
      <w:rFonts w:ascii="宋体" w:hAnsi="宋体" w:eastAsia="宋体"/>
      <w:kern w:val="2"/>
      <w:sz w:val="24"/>
      <w:szCs w:val="24"/>
    </w:rPr>
  </w:style>
  <w:style w:type="character" w:customStyle="1" w:styleId="187">
    <w:name w:val="标题 5 字符2"/>
    <w:basedOn w:val="145"/>
    <w:link w:val="7"/>
    <w:qFormat/>
    <w:uiPriority w:val="9"/>
    <w:rPr>
      <w:rFonts w:ascii="黑体" w:hAnsi="黑体" w:eastAsia="黑体"/>
      <w:bCs/>
      <w:w w:val="105"/>
      <w:kern w:val="44"/>
      <w:sz w:val="24"/>
      <w:szCs w:val="24"/>
    </w:rPr>
  </w:style>
  <w:style w:type="character" w:customStyle="1" w:styleId="188">
    <w:name w:val="标题 6 字符2"/>
    <w:basedOn w:val="145"/>
    <w:link w:val="8"/>
    <w:qFormat/>
    <w:uiPriority w:val="9"/>
    <w:rPr>
      <w:rFonts w:ascii="黑体" w:hAnsi="黑体" w:eastAsia="黑体"/>
      <w:bCs/>
      <w:kern w:val="44"/>
      <w:sz w:val="24"/>
      <w:szCs w:val="24"/>
    </w:rPr>
  </w:style>
  <w:style w:type="character" w:customStyle="1" w:styleId="189">
    <w:name w:val="标题 7 字符2"/>
    <w:basedOn w:val="145"/>
    <w:link w:val="9"/>
    <w:qFormat/>
    <w:uiPriority w:val="9"/>
    <w:rPr>
      <w:rFonts w:ascii="Times New Roman" w:hAnsi="Times New Roman" w:eastAsia="宋体"/>
      <w:b/>
      <w:kern w:val="2"/>
      <w:sz w:val="24"/>
    </w:rPr>
  </w:style>
  <w:style w:type="character" w:customStyle="1" w:styleId="190">
    <w:name w:val="标题 8 字符2"/>
    <w:basedOn w:val="145"/>
    <w:link w:val="10"/>
    <w:qFormat/>
    <w:uiPriority w:val="9"/>
    <w:rPr>
      <w:rFonts w:ascii="Arial" w:hAnsi="Arial" w:eastAsia="黑体"/>
      <w:kern w:val="2"/>
      <w:sz w:val="24"/>
    </w:rPr>
  </w:style>
  <w:style w:type="character" w:customStyle="1" w:styleId="191">
    <w:name w:val="标题 9 字符2"/>
    <w:basedOn w:val="145"/>
    <w:link w:val="11"/>
    <w:qFormat/>
    <w:uiPriority w:val="9"/>
    <w:rPr>
      <w:rFonts w:ascii="Arial" w:hAnsi="Arial" w:eastAsia="黑体"/>
      <w:kern w:val="2"/>
      <w:sz w:val="21"/>
    </w:rPr>
  </w:style>
  <w:style w:type="character" w:customStyle="1" w:styleId="192">
    <w:name w:val="批注文字 字符"/>
    <w:basedOn w:val="145"/>
    <w:link w:val="28"/>
    <w:qFormat/>
    <w:uiPriority w:val="99"/>
    <w:rPr>
      <w:rFonts w:ascii="Times New Roman" w:hAnsi="Times New Roman" w:eastAsia="宋体"/>
      <w:kern w:val="2"/>
      <w:sz w:val="21"/>
    </w:rPr>
  </w:style>
  <w:style w:type="character" w:customStyle="1" w:styleId="193">
    <w:name w:val="批注框文本 字符3"/>
    <w:basedOn w:val="145"/>
    <w:link w:val="54"/>
    <w:qFormat/>
    <w:uiPriority w:val="99"/>
    <w:rPr>
      <w:rFonts w:ascii="Times New Roman" w:hAnsi="Times New Roman" w:eastAsia="宋体"/>
      <w:kern w:val="2"/>
      <w:sz w:val="18"/>
      <w:szCs w:val="18"/>
    </w:rPr>
  </w:style>
  <w:style w:type="character" w:customStyle="1" w:styleId="194">
    <w:name w:val="脚注文本 字符1"/>
    <w:basedOn w:val="145"/>
    <w:link w:val="67"/>
    <w:qFormat/>
    <w:uiPriority w:val="0"/>
    <w:rPr>
      <w:rFonts w:ascii="Times New Roman" w:hAnsi="Times New Roman" w:eastAsia="宋体"/>
      <w:kern w:val="2"/>
      <w:sz w:val="18"/>
    </w:rPr>
  </w:style>
  <w:style w:type="character" w:customStyle="1" w:styleId="195">
    <w:name w:val="HTML 预设格式 字符1"/>
    <w:basedOn w:val="145"/>
    <w:link w:val="80"/>
    <w:qFormat/>
    <w:uiPriority w:val="99"/>
    <w:rPr>
      <w:rFonts w:ascii="Courier New" w:hAnsi="Courier New" w:eastAsia="宋体"/>
    </w:rPr>
  </w:style>
  <w:style w:type="character" w:customStyle="1" w:styleId="196">
    <w:name w:val="批注主题 字符"/>
    <w:basedOn w:val="192"/>
    <w:link w:val="85"/>
    <w:qFormat/>
    <w:uiPriority w:val="0"/>
    <w:rPr>
      <w:rFonts w:ascii="Times New Roman" w:hAnsi="Times New Roman" w:eastAsia="宋体"/>
      <w:b/>
      <w:bCs/>
      <w:kern w:val="2"/>
      <w:sz w:val="21"/>
    </w:rPr>
  </w:style>
  <w:style w:type="table" w:customStyle="1" w:styleId="197">
    <w:name w:val="网格型1"/>
    <w:basedOn w:val="87"/>
    <w:unhideWhenUsed/>
    <w:qFormat/>
    <w:uiPriority w:val="39"/>
    <w:pPr>
      <w:spacing w:line="240" w:lineRule="auto"/>
    </w:pPr>
    <w:rPr>
      <w:rFonts w:ascii="Times New Roman" w:hAnsi="Times New Roman"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8">
    <w:name w:val="TOC 标题1"/>
    <w:basedOn w:val="3"/>
    <w:next w:val="1"/>
    <w:qFormat/>
    <w:uiPriority w:val="39"/>
    <w:pPr>
      <w:tabs>
        <w:tab w:val="left" w:pos="425"/>
      </w:tabs>
      <w:spacing w:before="480" w:beforeLines="0" w:after="0" w:afterLines="0" w:line="276" w:lineRule="auto"/>
      <w:ind w:left="0" w:firstLine="0" w:firstLineChars="0"/>
      <w:jc w:val="left"/>
      <w:outlineLvl w:val="9"/>
    </w:pPr>
    <w:rPr>
      <w:rFonts w:ascii="Cambria" w:hAnsi="Cambria" w:eastAsia="宋体"/>
      <w:b/>
      <w:color w:val="365F91"/>
      <w:kern w:val="0"/>
      <w:sz w:val="28"/>
      <w:szCs w:val="28"/>
    </w:rPr>
  </w:style>
  <w:style w:type="paragraph" w:customStyle="1" w:styleId="199">
    <w:name w:val="正文缩进1"/>
    <w:basedOn w:val="1"/>
    <w:qFormat/>
    <w:uiPriority w:val="0"/>
    <w:pPr>
      <w:widowControl w:val="0"/>
      <w:spacing w:line="240" w:lineRule="auto"/>
      <w:ind w:firstLine="420"/>
      <w:jc w:val="both"/>
    </w:pPr>
    <w:rPr>
      <w:i/>
      <w:kern w:val="0"/>
      <w:sz w:val="21"/>
      <w:szCs w:val="20"/>
    </w:rPr>
  </w:style>
  <w:style w:type="paragraph" w:customStyle="1" w:styleId="200">
    <w:name w:val="样式-正文"/>
    <w:basedOn w:val="1"/>
    <w:link w:val="201"/>
    <w:qFormat/>
    <w:uiPriority w:val="0"/>
    <w:pPr>
      <w:widowControl w:val="0"/>
      <w:spacing w:line="240" w:lineRule="auto"/>
      <w:jc w:val="both"/>
    </w:pPr>
    <w:rPr>
      <w:sz w:val="21"/>
      <w:szCs w:val="20"/>
    </w:rPr>
  </w:style>
  <w:style w:type="character" w:customStyle="1" w:styleId="201">
    <w:name w:val="样式-正文 字符"/>
    <w:link w:val="200"/>
    <w:uiPriority w:val="0"/>
    <w:rPr>
      <w:rFonts w:ascii="Times New Roman" w:hAnsi="Times New Roman" w:eastAsia="宋体"/>
      <w:kern w:val="2"/>
      <w:sz w:val="21"/>
    </w:rPr>
  </w:style>
  <w:style w:type="paragraph" w:customStyle="1" w:styleId="202">
    <w:name w:val="段落1"/>
    <w:basedOn w:val="1"/>
    <w:uiPriority w:val="0"/>
    <w:pPr>
      <w:widowControl w:val="0"/>
      <w:autoSpaceDE w:val="0"/>
      <w:autoSpaceDN w:val="0"/>
      <w:adjustRightInd w:val="0"/>
      <w:spacing w:before="105" w:line="240" w:lineRule="auto"/>
      <w:jc w:val="both"/>
    </w:pPr>
    <w:rPr>
      <w:kern w:val="0"/>
      <w:sz w:val="21"/>
      <w:szCs w:val="21"/>
    </w:rPr>
  </w:style>
  <w:style w:type="paragraph" w:customStyle="1" w:styleId="203">
    <w:name w:val="物管家-正文"/>
    <w:basedOn w:val="1"/>
    <w:link w:val="204"/>
    <w:qFormat/>
    <w:uiPriority w:val="0"/>
    <w:pPr>
      <w:widowControl w:val="0"/>
      <w:spacing w:line="240" w:lineRule="auto"/>
    </w:pPr>
    <w:rPr>
      <w:rFonts w:cs="宋体"/>
      <w:color w:val="000000"/>
      <w:kern w:val="0"/>
      <w:sz w:val="21"/>
      <w:szCs w:val="21"/>
    </w:rPr>
  </w:style>
  <w:style w:type="character" w:customStyle="1" w:styleId="204">
    <w:name w:val="物管家-正文 字符"/>
    <w:link w:val="203"/>
    <w:qFormat/>
    <w:uiPriority w:val="0"/>
    <w:rPr>
      <w:rFonts w:ascii="宋体" w:hAnsi="宋体" w:eastAsia="宋体" w:cs="宋体"/>
      <w:color w:val="000000"/>
      <w:sz w:val="21"/>
      <w:szCs w:val="21"/>
    </w:rPr>
  </w:style>
  <w:style w:type="character" w:customStyle="1" w:styleId="205">
    <w:name w:val="标题 字符2"/>
    <w:basedOn w:val="145"/>
    <w:link w:val="84"/>
    <w:qFormat/>
    <w:uiPriority w:val="10"/>
    <w:rPr>
      <w:rFonts w:ascii="微软雅黑" w:hAnsi="微软雅黑" w:eastAsia="微软雅黑" w:cs="微软雅黑"/>
      <w:b/>
      <w:bCs/>
      <w:sz w:val="72"/>
      <w:szCs w:val="72"/>
    </w:rPr>
  </w:style>
  <w:style w:type="table" w:customStyle="1" w:styleId="206">
    <w:name w:val="Table Normal"/>
    <w:semiHidden/>
    <w:unhideWhenUsed/>
    <w:qFormat/>
    <w:uiPriority w:val="2"/>
    <w:pPr>
      <w:spacing w:line="240" w:lineRule="auto"/>
    </w:pPr>
    <w:rPr>
      <w:rFonts w:ascii="Calibri" w:hAnsi="Calibri" w:eastAsia="宋体"/>
    </w:rPr>
    <w:tblPr>
      <w:tblCellMar>
        <w:top w:w="0" w:type="dxa"/>
        <w:left w:w="0" w:type="dxa"/>
        <w:bottom w:w="0" w:type="dxa"/>
        <w:right w:w="0" w:type="dxa"/>
      </w:tblCellMar>
    </w:tblPr>
  </w:style>
  <w:style w:type="character" w:customStyle="1" w:styleId="207">
    <w:name w:val="正文缩进体 Char"/>
    <w:link w:val="208"/>
    <w:qFormat/>
    <w:uiPriority w:val="0"/>
    <w:rPr>
      <w:szCs w:val="21"/>
    </w:rPr>
  </w:style>
  <w:style w:type="paragraph" w:customStyle="1" w:styleId="208">
    <w:name w:val="正文缩进体"/>
    <w:basedOn w:val="21"/>
    <w:link w:val="207"/>
    <w:qFormat/>
    <w:uiPriority w:val="0"/>
    <w:pPr>
      <w:adjustRightInd w:val="0"/>
      <w:ind w:right="-107" w:rightChars="-51" w:firstLine="420"/>
      <w:jc w:val="left"/>
      <w:textAlignment w:val="baseline"/>
    </w:pPr>
    <w:rPr>
      <w:rFonts w:ascii="等线" w:hAnsi="等线" w:eastAsia="等线"/>
      <w:sz w:val="20"/>
      <w:szCs w:val="21"/>
    </w:rPr>
  </w:style>
  <w:style w:type="character" w:customStyle="1" w:styleId="209">
    <w:name w:val="表格-表头 Char"/>
    <w:link w:val="210"/>
    <w:uiPriority w:val="0"/>
    <w:rPr>
      <w:b/>
      <w:bCs/>
      <w:szCs w:val="21"/>
    </w:rPr>
  </w:style>
  <w:style w:type="paragraph" w:customStyle="1" w:styleId="210">
    <w:name w:val="表格-表头"/>
    <w:basedOn w:val="1"/>
    <w:link w:val="209"/>
    <w:qFormat/>
    <w:uiPriority w:val="0"/>
    <w:pPr>
      <w:spacing w:line="240" w:lineRule="auto"/>
      <w:ind w:right="-107" w:rightChars="-51"/>
      <w:jc w:val="center"/>
    </w:pPr>
    <w:rPr>
      <w:rFonts w:ascii="等线" w:hAnsi="等线" w:eastAsia="等线"/>
      <w:b/>
      <w:bCs/>
      <w:kern w:val="0"/>
      <w:sz w:val="20"/>
      <w:szCs w:val="21"/>
    </w:rPr>
  </w:style>
  <w:style w:type="paragraph" w:customStyle="1" w:styleId="211">
    <w:name w:val="一级列表"/>
    <w:basedOn w:val="1"/>
    <w:uiPriority w:val="0"/>
    <w:pPr>
      <w:widowControl w:val="0"/>
      <w:numPr>
        <w:ilvl w:val="0"/>
        <w:numId w:val="8"/>
      </w:numPr>
      <w:tabs>
        <w:tab w:val="left" w:pos="777"/>
      </w:tabs>
      <w:jc w:val="both"/>
    </w:pPr>
    <w:rPr>
      <w:sz w:val="21"/>
      <w:szCs w:val="20"/>
    </w:rPr>
  </w:style>
  <w:style w:type="character" w:customStyle="1" w:styleId="212">
    <w:name w:val="正文文本缩进 2 字符"/>
    <w:basedOn w:val="145"/>
    <w:link w:val="51"/>
    <w:qFormat/>
    <w:uiPriority w:val="0"/>
    <w:rPr>
      <w:rFonts w:ascii="Times New Roman" w:hAnsi="Times New Roman" w:eastAsia="宋体"/>
      <w:kern w:val="2"/>
      <w:sz w:val="24"/>
      <w:szCs w:val="24"/>
    </w:rPr>
  </w:style>
  <w:style w:type="paragraph" w:customStyle="1" w:styleId="213">
    <w:name w:val="正文首行缩进1"/>
    <w:basedOn w:val="34"/>
    <w:next w:val="1"/>
    <w:link w:val="214"/>
    <w:qFormat/>
    <w:uiPriority w:val="0"/>
    <w:pPr>
      <w:ind w:firstLine="200"/>
      <w:jc w:val="left"/>
    </w:pPr>
    <w:rPr>
      <w:rFonts w:ascii="Times New Roman" w:hAnsi="Times New Roman" w:eastAsia="仿宋_GB2312"/>
      <w:kern w:val="0"/>
      <w:sz w:val="28"/>
    </w:rPr>
  </w:style>
  <w:style w:type="character" w:customStyle="1" w:styleId="214">
    <w:name w:val="正文首行缩进 Char"/>
    <w:link w:val="213"/>
    <w:qFormat/>
    <w:uiPriority w:val="0"/>
    <w:rPr>
      <w:rFonts w:ascii="Times New Roman" w:hAnsi="Times New Roman" w:eastAsia="仿宋_GB2312"/>
      <w:sz w:val="28"/>
      <w:szCs w:val="21"/>
    </w:rPr>
  </w:style>
  <w:style w:type="character" w:customStyle="1" w:styleId="215">
    <w:name w:val="正文文本缩进 Char2"/>
    <w:uiPriority w:val="99"/>
    <w:rPr>
      <w:rFonts w:ascii="Times New Roman" w:hAnsi="Times New Roman" w:eastAsia="宋体" w:cs="Times New Roman"/>
      <w:szCs w:val="24"/>
    </w:rPr>
  </w:style>
  <w:style w:type="character" w:customStyle="1" w:styleId="216">
    <w:name w:val="正文缩进 字符"/>
    <w:link w:val="21"/>
    <w:qFormat/>
    <w:uiPriority w:val="0"/>
    <w:rPr>
      <w:rFonts w:ascii="宋体" w:hAnsi="宋体" w:eastAsia="宋体"/>
      <w:sz w:val="21"/>
    </w:rPr>
  </w:style>
  <w:style w:type="character" w:customStyle="1" w:styleId="217">
    <w:name w:val="副标题 字符2"/>
    <w:basedOn w:val="145"/>
    <w:link w:val="64"/>
    <w:qFormat/>
    <w:uiPriority w:val="11"/>
    <w:rPr>
      <w:rFonts w:ascii="Calibri Light" w:hAnsi="Calibri Light" w:eastAsia="宋体"/>
      <w:b/>
      <w:bCs/>
      <w:kern w:val="28"/>
      <w:sz w:val="32"/>
      <w:szCs w:val="32"/>
    </w:rPr>
  </w:style>
  <w:style w:type="paragraph" w:customStyle="1" w:styleId="218">
    <w:name w:val="封面标签"/>
    <w:basedOn w:val="1"/>
    <w:uiPriority w:val="0"/>
    <w:pPr>
      <w:widowControl w:val="0"/>
      <w:ind w:firstLine="0" w:firstLineChars="0"/>
      <w:jc w:val="both"/>
    </w:pPr>
    <w:rPr>
      <w:rFonts w:ascii="黑体" w:hAnsi="Times New Roman" w:eastAsia="黑体"/>
      <w:sz w:val="21"/>
      <w:szCs w:val="20"/>
    </w:rPr>
  </w:style>
  <w:style w:type="paragraph" w:customStyle="1" w:styleId="219">
    <w:name w:val="封面日期"/>
    <w:basedOn w:val="1"/>
    <w:uiPriority w:val="0"/>
    <w:pPr>
      <w:widowControl w:val="0"/>
      <w:ind w:firstLine="0" w:firstLineChars="0"/>
      <w:jc w:val="center"/>
    </w:pPr>
    <w:rPr>
      <w:rFonts w:ascii="Times New Roman" w:hAnsi="Times New Roman"/>
      <w:sz w:val="28"/>
      <w:szCs w:val="20"/>
    </w:rPr>
  </w:style>
  <w:style w:type="paragraph" w:customStyle="1" w:styleId="220">
    <w:name w:val="封面标题"/>
    <w:basedOn w:val="1"/>
    <w:qFormat/>
    <w:uiPriority w:val="0"/>
    <w:pPr>
      <w:framePr w:w="6300" w:h="1716" w:hSpace="180" w:wrap="around" w:vAnchor="text" w:hAnchor="text" w:x="1260" w:y="3120"/>
      <w:widowControl w:val="0"/>
      <w:pBdr>
        <w:top w:val="single" w:color="000000" w:sz="6" w:space="7"/>
        <w:left w:val="single" w:color="000000" w:sz="6" w:space="7"/>
        <w:bottom w:val="single" w:color="000000" w:sz="6" w:space="7"/>
        <w:right w:val="single" w:color="000000" w:sz="6" w:space="7"/>
      </w:pBdr>
      <w:shd w:val="solid" w:color="FFFFFF" w:fill="FFFFFF"/>
      <w:ind w:firstLine="0" w:firstLineChars="0"/>
      <w:jc w:val="center"/>
    </w:pPr>
    <w:rPr>
      <w:rFonts w:ascii="Times New Roman" w:hAnsi="Times New Roman" w:eastAsia="隶书"/>
      <w:sz w:val="44"/>
      <w:szCs w:val="20"/>
    </w:rPr>
  </w:style>
  <w:style w:type="table" w:customStyle="1" w:styleId="221">
    <w:name w:val="网格型2"/>
    <w:basedOn w:val="87"/>
    <w:qFormat/>
    <w:uiPriority w:val="59"/>
    <w:pPr>
      <w:spacing w:line="240" w:lineRule="auto"/>
    </w:pPr>
    <w:rPr>
      <w:rFonts w:ascii="Times New Roman" w:hAnsi="Times New Roman"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2">
    <w:name w:val="列出段落1"/>
    <w:basedOn w:val="1"/>
    <w:qFormat/>
    <w:uiPriority w:val="0"/>
    <w:pPr>
      <w:widowControl w:val="0"/>
      <w:spacing w:line="240" w:lineRule="auto"/>
      <w:ind w:firstLine="420"/>
      <w:jc w:val="both"/>
    </w:pPr>
    <w:rPr>
      <w:rFonts w:ascii="Times New Roman" w:hAnsi="Times New Roman"/>
      <w:sz w:val="21"/>
      <w:szCs w:val="22"/>
    </w:rPr>
  </w:style>
  <w:style w:type="paragraph" w:customStyle="1" w:styleId="223">
    <w:name w:val="Revision"/>
    <w:hidden/>
    <w:uiPriority w:val="99"/>
    <w:pPr>
      <w:spacing w:line="240" w:lineRule="auto"/>
    </w:pPr>
    <w:rPr>
      <w:rFonts w:ascii="Times New Roman" w:hAnsi="Times New Roman" w:eastAsia="宋体" w:cs="Times New Roman"/>
      <w:kern w:val="2"/>
      <w:sz w:val="21"/>
      <w:szCs w:val="24"/>
      <w:lang w:val="en-US" w:eastAsia="zh-CN" w:bidi="ar-SA"/>
    </w:rPr>
  </w:style>
  <w:style w:type="character" w:customStyle="1" w:styleId="224">
    <w:name w:val="标题 Char1"/>
    <w:basedOn w:val="145"/>
    <w:qFormat/>
    <w:uiPriority w:val="10"/>
    <w:rPr>
      <w:rFonts w:ascii="Calibri Light" w:hAnsi="Calibri Light" w:eastAsia="宋体" w:cs="Times New Roman"/>
      <w:b/>
      <w:bCs/>
      <w:sz w:val="32"/>
      <w:szCs w:val="32"/>
    </w:rPr>
  </w:style>
  <w:style w:type="paragraph" w:customStyle="1" w:styleId="225">
    <w:name w:val="_Style 65"/>
    <w:basedOn w:val="1"/>
    <w:qFormat/>
    <w:uiPriority w:val="0"/>
    <w:pPr>
      <w:widowControl w:val="0"/>
      <w:spacing w:line="240" w:lineRule="auto"/>
      <w:ind w:firstLine="0" w:firstLineChars="0"/>
      <w:jc w:val="both"/>
    </w:pPr>
    <w:rPr>
      <w:rFonts w:ascii="Times New Roman" w:hAnsi="Times New Roman"/>
      <w:sz w:val="21"/>
      <w:szCs w:val="20"/>
    </w:rPr>
  </w:style>
  <w:style w:type="character" w:customStyle="1" w:styleId="226">
    <w:name w:val="未处理的提及1"/>
    <w:semiHidden/>
    <w:unhideWhenUsed/>
    <w:uiPriority w:val="99"/>
    <w:rPr>
      <w:color w:val="605E5C"/>
      <w:shd w:val="clear" w:color="auto" w:fill="E1DFDD"/>
    </w:rPr>
  </w:style>
  <w:style w:type="character" w:customStyle="1" w:styleId="227">
    <w:name w:val="正文文本首行缩进 2 字符"/>
    <w:basedOn w:val="215"/>
    <w:uiPriority w:val="0"/>
    <w:rPr>
      <w:rFonts w:ascii="Times New Roman" w:hAnsi="Times New Roman" w:eastAsia="宋体" w:cs="Times New Roman"/>
      <w:szCs w:val="24"/>
    </w:rPr>
  </w:style>
  <w:style w:type="character" w:customStyle="1" w:styleId="228">
    <w:name w:val="日期 字符"/>
    <w:basedOn w:val="145"/>
    <w:link w:val="50"/>
    <w:qFormat/>
    <w:uiPriority w:val="0"/>
    <w:rPr>
      <w:rFonts w:ascii="Times New Roman" w:hAnsi="Times New Roman" w:eastAsia="宋体"/>
      <w:kern w:val="2"/>
      <w:sz w:val="21"/>
      <w:szCs w:val="24"/>
    </w:rPr>
  </w:style>
  <w:style w:type="character" w:customStyle="1" w:styleId="229">
    <w:name w:val="标题 5 字符"/>
    <w:qFormat/>
    <w:uiPriority w:val="99"/>
    <w:rPr>
      <w:rFonts w:eastAsia="宋体"/>
      <w:b/>
      <w:bCs/>
      <w:i/>
      <w:iCs/>
      <w:kern w:val="0"/>
      <w:sz w:val="26"/>
      <w:szCs w:val="26"/>
    </w:rPr>
  </w:style>
  <w:style w:type="character" w:customStyle="1" w:styleId="230">
    <w:name w:val="页眉 字符"/>
    <w:qFormat/>
    <w:uiPriority w:val="99"/>
    <w:rPr>
      <w:rFonts w:eastAsia="宋体"/>
      <w:kern w:val="0"/>
      <w:sz w:val="24"/>
      <w:szCs w:val="24"/>
    </w:rPr>
  </w:style>
  <w:style w:type="character" w:customStyle="1" w:styleId="231">
    <w:name w:val="页脚 字符"/>
    <w:uiPriority w:val="99"/>
    <w:rPr>
      <w:rFonts w:eastAsia="宋体"/>
      <w:kern w:val="0"/>
      <w:sz w:val="24"/>
      <w:szCs w:val="24"/>
    </w:rPr>
  </w:style>
  <w:style w:type="character" w:customStyle="1" w:styleId="232">
    <w:name w:val="列表符号 Char"/>
    <w:link w:val="233"/>
    <w:qFormat/>
    <w:uiPriority w:val="0"/>
    <w:rPr>
      <w:rFonts w:eastAsia="仿宋_GB2312"/>
      <w:sz w:val="28"/>
      <w:szCs w:val="21"/>
    </w:rPr>
  </w:style>
  <w:style w:type="paragraph" w:customStyle="1" w:styleId="233">
    <w:name w:val="列表符号"/>
    <w:basedOn w:val="1"/>
    <w:link w:val="232"/>
    <w:qFormat/>
    <w:uiPriority w:val="0"/>
    <w:pPr>
      <w:numPr>
        <w:ilvl w:val="0"/>
        <w:numId w:val="9"/>
      </w:numPr>
      <w:tabs>
        <w:tab w:val="left" w:pos="840"/>
      </w:tabs>
      <w:autoSpaceDE w:val="0"/>
      <w:autoSpaceDN w:val="0"/>
      <w:adjustRightInd w:val="0"/>
      <w:spacing w:line="240" w:lineRule="auto"/>
      <w:ind w:firstLine="0" w:firstLineChars="0"/>
      <w:jc w:val="both"/>
      <w:textAlignment w:val="baseline"/>
    </w:pPr>
    <w:rPr>
      <w:rFonts w:ascii="等线" w:hAnsi="等线" w:eastAsia="仿宋_GB2312"/>
      <w:kern w:val="0"/>
      <w:sz w:val="28"/>
      <w:szCs w:val="21"/>
    </w:rPr>
  </w:style>
  <w:style w:type="character" w:customStyle="1" w:styleId="234">
    <w:name w:val="文档结构图 字符2"/>
    <w:link w:val="26"/>
    <w:qFormat/>
    <w:uiPriority w:val="0"/>
    <w:rPr>
      <w:rFonts w:ascii="宋体"/>
      <w:sz w:val="18"/>
      <w:szCs w:val="18"/>
    </w:rPr>
  </w:style>
  <w:style w:type="character" w:customStyle="1" w:styleId="235">
    <w:name w:val="文档结构图 Char1"/>
    <w:basedOn w:val="145"/>
    <w:semiHidden/>
    <w:qFormat/>
    <w:uiPriority w:val="99"/>
    <w:rPr>
      <w:rFonts w:ascii="Microsoft YaHei UI" w:hAnsi="宋体" w:eastAsia="Microsoft YaHei UI"/>
      <w:kern w:val="2"/>
      <w:sz w:val="18"/>
      <w:szCs w:val="18"/>
    </w:rPr>
  </w:style>
  <w:style w:type="character" w:customStyle="1" w:styleId="236">
    <w:name w:val="样式1 字符"/>
    <w:basedOn w:val="214"/>
    <w:link w:val="237"/>
    <w:qFormat/>
    <w:uiPriority w:val="0"/>
    <w:rPr>
      <w:rFonts w:ascii="Times New Roman" w:hAnsi="Times New Roman" w:eastAsia="仿宋_GB2312"/>
      <w:sz w:val="28"/>
      <w:szCs w:val="21"/>
    </w:rPr>
  </w:style>
  <w:style w:type="paragraph" w:customStyle="1" w:styleId="237">
    <w:name w:val="样式1"/>
    <w:basedOn w:val="1"/>
    <w:link w:val="236"/>
    <w:qFormat/>
    <w:uiPriority w:val="0"/>
    <w:pPr>
      <w:ind w:firstLine="200"/>
    </w:pPr>
    <w:rPr>
      <w:rFonts w:ascii="Times New Roman" w:hAnsi="Times New Roman" w:eastAsia="仿宋_GB2312"/>
      <w:kern w:val="0"/>
      <w:sz w:val="28"/>
      <w:szCs w:val="21"/>
    </w:rPr>
  </w:style>
  <w:style w:type="character" w:customStyle="1" w:styleId="238">
    <w:name w:val="HTML 预设格式 Char1"/>
    <w:qFormat/>
    <w:uiPriority w:val="99"/>
    <w:rPr>
      <w:rFonts w:ascii="宋体" w:hAnsi="宋体" w:cs="宋体"/>
      <w:sz w:val="24"/>
      <w:szCs w:val="24"/>
    </w:rPr>
  </w:style>
  <w:style w:type="character" w:customStyle="1" w:styleId="239">
    <w:name w:val="标题 7 字符"/>
    <w:qFormat/>
    <w:uiPriority w:val="99"/>
    <w:rPr>
      <w:rFonts w:eastAsia="宋体"/>
      <w:kern w:val="0"/>
      <w:sz w:val="24"/>
      <w:szCs w:val="24"/>
    </w:rPr>
  </w:style>
  <w:style w:type="character" w:customStyle="1" w:styleId="240">
    <w:name w:val="HTML 预设格式 字符"/>
    <w:qFormat/>
    <w:uiPriority w:val="99"/>
    <w:rPr>
      <w:rFonts w:ascii="宋体" w:hAnsi="宋体" w:cs="宋体"/>
      <w:sz w:val="24"/>
      <w:szCs w:val="24"/>
    </w:rPr>
  </w:style>
  <w:style w:type="character" w:customStyle="1" w:styleId="241">
    <w:name w:val="正文首行缩进 字符"/>
    <w:uiPriority w:val="0"/>
    <w:rPr>
      <w:rFonts w:ascii="Times New Roman" w:hAnsi="Times New Roman" w:eastAsia="仿宋_GB2312"/>
      <w:kern w:val="2"/>
      <w:sz w:val="28"/>
      <w:szCs w:val="21"/>
    </w:rPr>
  </w:style>
  <w:style w:type="character" w:customStyle="1" w:styleId="242">
    <w:name w:val="apple-converted-space"/>
    <w:qFormat/>
    <w:uiPriority w:val="0"/>
  </w:style>
  <w:style w:type="character" w:customStyle="1" w:styleId="243">
    <w:name w:val="标题 4 字符"/>
    <w:qFormat/>
    <w:uiPriority w:val="99"/>
    <w:rPr>
      <w:rFonts w:eastAsia="宋体"/>
      <w:kern w:val="0"/>
      <w:sz w:val="28"/>
      <w:szCs w:val="28"/>
    </w:rPr>
  </w:style>
  <w:style w:type="character" w:customStyle="1" w:styleId="244">
    <w:name w:val="标题 6 字符"/>
    <w:uiPriority w:val="99"/>
    <w:rPr>
      <w:rFonts w:eastAsia="宋体"/>
      <w:b/>
      <w:bCs/>
      <w:kern w:val="0"/>
      <w:sz w:val="22"/>
    </w:rPr>
  </w:style>
  <w:style w:type="character" w:customStyle="1" w:styleId="245">
    <w:name w:val="@他1"/>
    <w:unhideWhenUsed/>
    <w:uiPriority w:val="99"/>
    <w:rPr>
      <w:color w:val="2B579A"/>
      <w:shd w:val="clear" w:color="auto" w:fill="E6E6E6"/>
    </w:rPr>
  </w:style>
  <w:style w:type="character" w:customStyle="1" w:styleId="246">
    <w:name w:val="标题 8 字符"/>
    <w:uiPriority w:val="99"/>
    <w:rPr>
      <w:rFonts w:eastAsia="宋体"/>
      <w:i/>
      <w:iCs/>
      <w:kern w:val="0"/>
      <w:sz w:val="24"/>
      <w:szCs w:val="24"/>
    </w:rPr>
  </w:style>
  <w:style w:type="character" w:customStyle="1" w:styleId="247">
    <w:name w:val="标题 2 字符"/>
    <w:uiPriority w:val="99"/>
    <w:rPr>
      <w:rFonts w:ascii="Arial Bold" w:hAnsi="Arial Bold" w:eastAsia="宋体" w:cs="Arial Bold"/>
      <w:b/>
      <w:bCs/>
      <w:kern w:val="0"/>
      <w:sz w:val="32"/>
      <w:szCs w:val="32"/>
    </w:rPr>
  </w:style>
  <w:style w:type="character" w:customStyle="1" w:styleId="248">
    <w:name w:val="标题 9 字符"/>
    <w:uiPriority w:val="99"/>
    <w:rPr>
      <w:rFonts w:ascii="Arial" w:hAnsi="Arial" w:eastAsia="宋体" w:cs="Arial"/>
      <w:kern w:val="0"/>
      <w:sz w:val="22"/>
    </w:rPr>
  </w:style>
  <w:style w:type="character" w:customStyle="1" w:styleId="249">
    <w:name w:val="标题 1 字符"/>
    <w:qFormat/>
    <w:uiPriority w:val="99"/>
    <w:rPr>
      <w:rFonts w:ascii="Arial Bold" w:hAnsi="Arial Bold" w:eastAsia="宋体" w:cs="Arial Bold"/>
      <w:b/>
      <w:bCs/>
      <w:kern w:val="32"/>
      <w:sz w:val="40"/>
      <w:szCs w:val="40"/>
      <w:shd w:val="clear" w:color="auto" w:fill="E6E6E6"/>
    </w:rPr>
  </w:style>
  <w:style w:type="character" w:customStyle="1" w:styleId="250">
    <w:name w:val="标题 3 字符"/>
    <w:uiPriority w:val="99"/>
    <w:rPr>
      <w:rFonts w:ascii="Arial" w:hAnsi="Arial" w:eastAsia="宋体" w:cs="Arial"/>
      <w:i/>
      <w:iCs/>
      <w:kern w:val="0"/>
      <w:sz w:val="28"/>
      <w:szCs w:val="28"/>
    </w:rPr>
  </w:style>
  <w:style w:type="character" w:customStyle="1" w:styleId="251">
    <w:name w:val="副标题 字符1"/>
    <w:qFormat/>
    <w:uiPriority w:val="11"/>
    <w:rPr>
      <w:rFonts w:ascii="等线" w:hAnsi="等线" w:eastAsia="等线" w:cs="Times New Roman"/>
      <w:b/>
      <w:bCs/>
      <w:kern w:val="28"/>
      <w:sz w:val="32"/>
      <w:szCs w:val="32"/>
    </w:rPr>
  </w:style>
  <w:style w:type="character" w:customStyle="1" w:styleId="252">
    <w:name w:val="标题 字符1"/>
    <w:qFormat/>
    <w:uiPriority w:val="0"/>
    <w:rPr>
      <w:rFonts w:ascii="等线 Light" w:hAnsi="等线 Light" w:eastAsia="等线 Light" w:cs="Times New Roman"/>
      <w:b/>
      <w:bCs/>
      <w:sz w:val="32"/>
      <w:szCs w:val="32"/>
    </w:rPr>
  </w:style>
  <w:style w:type="character" w:customStyle="1" w:styleId="253">
    <w:name w:val="json_parser_keyname"/>
    <w:qFormat/>
    <w:uiPriority w:val="0"/>
  </w:style>
  <w:style w:type="character" w:customStyle="1" w:styleId="254">
    <w:name w:val="json_parser_punctuation"/>
    <w:qFormat/>
    <w:uiPriority w:val="0"/>
  </w:style>
  <w:style w:type="character" w:customStyle="1" w:styleId="255">
    <w:name w:val="json_parser_stringvalue"/>
    <w:qFormat/>
    <w:uiPriority w:val="0"/>
  </w:style>
  <w:style w:type="character" w:customStyle="1" w:styleId="256">
    <w:name w:val="json_parser_arraycounter"/>
    <w:qFormat/>
    <w:uiPriority w:val="0"/>
  </w:style>
  <w:style w:type="character" w:customStyle="1" w:styleId="257">
    <w:name w:val="json_parser_arraykeynumber"/>
    <w:qFormat/>
    <w:uiPriority w:val="0"/>
  </w:style>
  <w:style w:type="character" w:customStyle="1" w:styleId="258">
    <w:name w:val="json_parser_nullvalue"/>
    <w:qFormat/>
    <w:uiPriority w:val="0"/>
  </w:style>
  <w:style w:type="character" w:customStyle="1" w:styleId="259">
    <w:name w:val="json_parser_numeric"/>
    <w:qFormat/>
    <w:uiPriority w:val="0"/>
  </w:style>
  <w:style w:type="character" w:customStyle="1" w:styleId="260">
    <w:name w:val="name"/>
    <w:uiPriority w:val="0"/>
  </w:style>
  <w:style w:type="character" w:customStyle="1" w:styleId="261">
    <w:name w:val="object-properties-section-separator"/>
    <w:qFormat/>
    <w:uiPriority w:val="0"/>
  </w:style>
  <w:style w:type="character" w:customStyle="1" w:styleId="262">
    <w:name w:val="value"/>
    <w:uiPriority w:val="0"/>
  </w:style>
  <w:style w:type="character" w:customStyle="1" w:styleId="263">
    <w:name w:val="正文文本 Char1"/>
    <w:basedOn w:val="145"/>
    <w:qFormat/>
    <w:uiPriority w:val="99"/>
  </w:style>
  <w:style w:type="character" w:customStyle="1" w:styleId="264">
    <w:name w:val="正文首行缩进 Char1"/>
    <w:basedOn w:val="263"/>
    <w:qFormat/>
    <w:uiPriority w:val="99"/>
  </w:style>
  <w:style w:type="paragraph" w:customStyle="1" w:styleId="265">
    <w:name w:val="发布部门"/>
    <w:next w:val="1"/>
    <w:qFormat/>
    <w:uiPriority w:val="0"/>
    <w:pPr>
      <w:spacing w:line="240" w:lineRule="auto"/>
    </w:pPr>
    <w:rPr>
      <w:rFonts w:ascii="宋体" w:hAnsi="Times New Roman" w:eastAsia="宋体" w:cs="Times New Roman"/>
      <w:b/>
      <w:spacing w:val="20"/>
      <w:sz w:val="36"/>
      <w:lang w:val="en-US" w:eastAsia="zh-CN" w:bidi="ar-SA"/>
    </w:rPr>
  </w:style>
  <w:style w:type="paragraph" w:customStyle="1" w:styleId="266">
    <w:name w:val="封面文档标题"/>
    <w:basedOn w:val="1"/>
    <w:qFormat/>
    <w:uiPriority w:val="0"/>
    <w:pPr>
      <w:autoSpaceDE w:val="0"/>
      <w:autoSpaceDN w:val="0"/>
      <w:adjustRightInd w:val="0"/>
      <w:spacing w:line="240" w:lineRule="auto"/>
      <w:ind w:firstLine="0" w:firstLineChars="0"/>
      <w:jc w:val="center"/>
      <w:textAlignment w:val="baseline"/>
    </w:pPr>
    <w:rPr>
      <w:rFonts w:ascii="Arial" w:hAnsi="Arial" w:cs="宋体"/>
      <w:b/>
      <w:bCs/>
      <w:kern w:val="0"/>
      <w:sz w:val="44"/>
      <w:szCs w:val="44"/>
    </w:rPr>
  </w:style>
  <w:style w:type="paragraph" w:customStyle="1" w:styleId="267">
    <w:name w:val="表格文本"/>
    <w:basedOn w:val="1"/>
    <w:qFormat/>
    <w:uiPriority w:val="0"/>
    <w:pPr>
      <w:tabs>
        <w:tab w:val="decimal" w:pos="0"/>
      </w:tabs>
      <w:autoSpaceDE w:val="0"/>
      <w:autoSpaceDN w:val="0"/>
      <w:adjustRightInd w:val="0"/>
      <w:spacing w:line="360" w:lineRule="atLeast"/>
      <w:ind w:firstLine="0" w:firstLineChars="0"/>
      <w:jc w:val="both"/>
      <w:textAlignment w:val="baseline"/>
    </w:pPr>
    <w:rPr>
      <w:rFonts w:ascii="Arial" w:hAnsi="Arial" w:eastAsia="仿宋" w:cs="宋体"/>
      <w:kern w:val="0"/>
    </w:rPr>
  </w:style>
  <w:style w:type="paragraph" w:customStyle="1" w:styleId="268">
    <w:name w:val="表头文字"/>
    <w:basedOn w:val="1"/>
    <w:qFormat/>
    <w:uiPriority w:val="0"/>
    <w:pPr>
      <w:ind w:firstLine="0" w:firstLineChars="0"/>
      <w:jc w:val="center"/>
    </w:pPr>
    <w:rPr>
      <w:rFonts w:ascii="Times New Roman" w:hAnsi="Times New Roman" w:cs="宋体"/>
      <w:b/>
      <w:bCs/>
      <w:kern w:val="0"/>
      <w:sz w:val="21"/>
    </w:rPr>
  </w:style>
  <w:style w:type="paragraph" w:customStyle="1" w:styleId="269">
    <w:name w:val="发布日期"/>
    <w:qFormat/>
    <w:uiPriority w:val="0"/>
    <w:pPr>
      <w:spacing w:line="240" w:lineRule="auto"/>
    </w:pPr>
    <w:rPr>
      <w:rFonts w:ascii="Times New Roman" w:hAnsi="Times New Roman" w:eastAsia="宋体" w:cs="Times New Roman"/>
      <w:sz w:val="28"/>
      <w:lang w:val="en-US" w:eastAsia="zh-CN" w:bidi="ar-SA"/>
    </w:rPr>
  </w:style>
  <w:style w:type="paragraph" w:customStyle="1" w:styleId="270">
    <w:name w:val="xl56"/>
    <w:basedOn w:val="1"/>
    <w:qFormat/>
    <w:uiPriority w:val="0"/>
    <w:pPr>
      <w:pBdr>
        <w:top w:val="single" w:color="auto" w:sz="8" w:space="0"/>
        <w:right w:val="single" w:color="auto" w:sz="8" w:space="0"/>
      </w:pBdr>
      <w:shd w:val="clear" w:color="auto" w:fill="FFCC99"/>
      <w:spacing w:before="100" w:beforeAutospacing="1" w:after="100" w:afterAutospacing="1"/>
      <w:jc w:val="center"/>
    </w:pPr>
    <w:rPr>
      <w:rFonts w:ascii="Arial Unicode MS" w:hAnsi="Arial Unicode MS" w:eastAsia="Arial Unicode MS" w:cs="Arial Unicode MS"/>
      <w:kern w:val="0"/>
    </w:rPr>
  </w:style>
  <w:style w:type="paragraph" w:customStyle="1" w:styleId="271">
    <w:name w:val="标准称谓"/>
    <w:next w:val="1"/>
    <w:qFormat/>
    <w:uiPriority w:val="0"/>
    <w:pPr>
      <w:widowControl w:val="0"/>
      <w:kinsoku w:val="0"/>
      <w:overflowPunct w:val="0"/>
      <w:autoSpaceDE w:val="0"/>
      <w:autoSpaceDN w:val="0"/>
      <w:spacing w:line="0" w:lineRule="atLeast"/>
      <w:jc w:val="distribute"/>
    </w:pPr>
    <w:rPr>
      <w:rFonts w:ascii="宋体" w:hAnsi="Times New Roman" w:eastAsia="宋体" w:cs="Times New Roman"/>
      <w:b/>
      <w:bCs/>
      <w:sz w:val="52"/>
      <w:lang w:val="en-US" w:eastAsia="zh-CN" w:bidi="ar-SA"/>
    </w:rPr>
  </w:style>
  <w:style w:type="paragraph" w:customStyle="1" w:styleId="272">
    <w:name w:val="列出段落2"/>
    <w:basedOn w:val="1"/>
    <w:link w:val="1341"/>
    <w:qFormat/>
    <w:uiPriority w:val="34"/>
    <w:pPr>
      <w:widowControl w:val="0"/>
      <w:spacing w:line="240" w:lineRule="auto"/>
      <w:ind w:firstLine="420"/>
      <w:jc w:val="both"/>
    </w:pPr>
    <w:rPr>
      <w:rFonts w:ascii="Times New Roman" w:hAnsi="Times New Roman"/>
      <w:sz w:val="21"/>
      <w:szCs w:val="22"/>
    </w:rPr>
  </w:style>
  <w:style w:type="paragraph" w:customStyle="1" w:styleId="273">
    <w:name w:val="小标题"/>
    <w:basedOn w:val="1"/>
    <w:next w:val="21"/>
    <w:link w:val="930"/>
    <w:qFormat/>
    <w:uiPriority w:val="0"/>
    <w:pPr>
      <w:numPr>
        <w:ilvl w:val="0"/>
        <w:numId w:val="10"/>
      </w:numPr>
      <w:tabs>
        <w:tab w:val="left" w:pos="374"/>
      </w:tabs>
      <w:spacing w:after="156" w:afterLines="50"/>
      <w:ind w:firstLine="0" w:firstLineChars="0"/>
      <w:jc w:val="both"/>
    </w:pPr>
    <w:rPr>
      <w:rFonts w:ascii="Times New Roman" w:hAnsi="Times New Roman" w:cs="宋体"/>
      <w:b/>
      <w:kern w:val="0"/>
      <w:sz w:val="21"/>
    </w:rPr>
  </w:style>
  <w:style w:type="paragraph" w:customStyle="1" w:styleId="274">
    <w:name w:val="封面标准号1"/>
    <w:qFormat/>
    <w:uiPriority w:val="0"/>
    <w:pPr>
      <w:widowControl w:val="0"/>
      <w:kinsoku w:val="0"/>
      <w:overflowPunct w:val="0"/>
      <w:autoSpaceDE w:val="0"/>
      <w:autoSpaceDN w:val="0"/>
      <w:spacing w:before="308" w:line="240" w:lineRule="auto"/>
      <w:jc w:val="right"/>
      <w:textAlignment w:val="center"/>
    </w:pPr>
    <w:rPr>
      <w:rFonts w:ascii="Times New Roman" w:hAnsi="Times New Roman" w:eastAsia="宋体" w:cs="Times New Roman"/>
      <w:sz w:val="28"/>
      <w:lang w:val="en-US" w:eastAsia="zh-CN" w:bidi="ar-SA"/>
    </w:rPr>
  </w:style>
  <w:style w:type="paragraph" w:customStyle="1" w:styleId="275">
    <w:name w:val="表格首行"/>
    <w:basedOn w:val="1"/>
    <w:link w:val="874"/>
    <w:qFormat/>
    <w:uiPriority w:val="0"/>
    <w:pPr>
      <w:spacing w:line="240" w:lineRule="auto"/>
      <w:ind w:firstLine="0" w:firstLineChars="0"/>
      <w:jc w:val="center"/>
    </w:pPr>
    <w:rPr>
      <w:rFonts w:cs="宋体"/>
      <w:kern w:val="0"/>
      <w:sz w:val="21"/>
    </w:rPr>
  </w:style>
  <w:style w:type="character" w:customStyle="1" w:styleId="276">
    <w:name w:val="json_key"/>
    <w:qFormat/>
    <w:uiPriority w:val="0"/>
  </w:style>
  <w:style w:type="character" w:customStyle="1" w:styleId="277">
    <w:name w:val="json_string"/>
    <w:qFormat/>
    <w:uiPriority w:val="0"/>
  </w:style>
  <w:style w:type="character" w:customStyle="1" w:styleId="278">
    <w:name w:val="json_number"/>
    <w:qFormat/>
    <w:uiPriority w:val="0"/>
  </w:style>
  <w:style w:type="character" w:customStyle="1" w:styleId="279">
    <w:name w:val="json_null"/>
    <w:qFormat/>
    <w:uiPriority w:val="0"/>
  </w:style>
  <w:style w:type="paragraph" w:customStyle="1" w:styleId="280">
    <w:name w:val="部分标题"/>
    <w:basedOn w:val="1"/>
    <w:next w:val="1"/>
    <w:uiPriority w:val="0"/>
    <w:pPr>
      <w:pageBreakBefore/>
      <w:widowControl w:val="0"/>
      <w:pBdr>
        <w:bottom w:val="single" w:color="000000" w:sz="6" w:space="1"/>
      </w:pBdr>
      <w:spacing w:before="312" w:after="312"/>
      <w:ind w:firstLine="0" w:firstLineChars="0"/>
      <w:jc w:val="center"/>
    </w:pPr>
    <w:rPr>
      <w:rFonts w:ascii="Times New Roman" w:hAnsi="Times New Roman" w:eastAsia="隶书"/>
      <w:shadow/>
      <w:sz w:val="52"/>
      <w:szCs w:val="20"/>
    </w:rPr>
  </w:style>
  <w:style w:type="character" w:customStyle="1" w:styleId="281">
    <w:name w:val="列表段落 字符1"/>
    <w:link w:val="179"/>
    <w:qFormat/>
    <w:uiPriority w:val="34"/>
    <w:rPr>
      <w:rFonts w:ascii="宋体" w:hAnsi="宋体" w:eastAsia="宋体"/>
      <w:kern w:val="2"/>
      <w:sz w:val="24"/>
      <w:szCs w:val="24"/>
    </w:rPr>
  </w:style>
  <w:style w:type="table" w:customStyle="1" w:styleId="282">
    <w:name w:val="Table Normal1"/>
    <w:semiHidden/>
    <w:unhideWhenUsed/>
    <w:qFormat/>
    <w:uiPriority w:val="2"/>
    <w:pPr>
      <w:spacing w:after="160" w:line="259" w:lineRule="auto"/>
    </w:pPr>
    <w:rPr>
      <w:rFonts w:ascii="Calibri" w:hAnsi="Calibri" w:eastAsia="宋体"/>
      <w:sz w:val="22"/>
      <w:szCs w:val="22"/>
      <w:lang w:eastAsia="en-US"/>
    </w:rPr>
    <w:tblPr>
      <w:tblCellMar>
        <w:top w:w="0" w:type="dxa"/>
        <w:left w:w="0" w:type="dxa"/>
        <w:bottom w:w="0" w:type="dxa"/>
        <w:right w:w="0" w:type="dxa"/>
      </w:tblCellMar>
    </w:tblPr>
  </w:style>
  <w:style w:type="paragraph" w:customStyle="1" w:styleId="283">
    <w:name w:val="Table Paragraph"/>
    <w:basedOn w:val="1"/>
    <w:qFormat/>
    <w:uiPriority w:val="1"/>
    <w:pPr>
      <w:spacing w:before="62" w:after="160" w:line="259" w:lineRule="auto"/>
      <w:ind w:left="200" w:firstLine="0" w:firstLineChars="0"/>
    </w:pPr>
    <w:rPr>
      <w:rFonts w:ascii="Arial" w:hAnsi="Arial" w:eastAsia="Arial" w:cs="Arial"/>
      <w:kern w:val="0"/>
      <w:sz w:val="22"/>
      <w:szCs w:val="22"/>
      <w:lang w:eastAsia="en-US"/>
    </w:rPr>
  </w:style>
  <w:style w:type="paragraph" w:customStyle="1" w:styleId="284">
    <w:name w:val="正文 居中"/>
    <w:basedOn w:val="1"/>
    <w:uiPriority w:val="0"/>
    <w:pPr>
      <w:spacing w:after="160"/>
      <w:ind w:firstLine="0" w:firstLineChars="0"/>
      <w:jc w:val="center"/>
    </w:pPr>
    <w:rPr>
      <w:rFonts w:ascii="Times New Roman" w:hAnsi="Times New Roman" w:cs="宋体"/>
      <w:szCs w:val="20"/>
    </w:rPr>
  </w:style>
  <w:style w:type="paragraph" w:customStyle="1" w:styleId="285">
    <w:name w:val="表头文字样式"/>
    <w:basedOn w:val="1"/>
    <w:link w:val="1401"/>
    <w:qFormat/>
    <w:uiPriority w:val="0"/>
    <w:pPr>
      <w:spacing w:after="160"/>
      <w:ind w:firstLine="0" w:firstLineChars="0"/>
      <w:jc w:val="center"/>
    </w:pPr>
    <w:rPr>
      <w:rFonts w:ascii="Times New Roman" w:hAnsi="Times New Roman"/>
      <w:b/>
      <w:sz w:val="21"/>
    </w:rPr>
  </w:style>
  <w:style w:type="paragraph" w:customStyle="1" w:styleId="286">
    <w:name w:val="表格文字样式"/>
    <w:basedOn w:val="1"/>
    <w:qFormat/>
    <w:uiPriority w:val="0"/>
    <w:pPr>
      <w:ind w:firstLine="0" w:firstLineChars="0"/>
      <w:jc w:val="center"/>
    </w:pPr>
    <w:rPr>
      <w:rFonts w:ascii="Times New Roman" w:hAnsi="Times New Roman"/>
      <w:sz w:val="18"/>
      <w:szCs w:val="21"/>
    </w:rPr>
  </w:style>
  <w:style w:type="character" w:customStyle="1" w:styleId="287">
    <w:name w:val="标题 3 Char1"/>
    <w:basedOn w:val="145"/>
    <w:qFormat/>
    <w:uiPriority w:val="9"/>
    <w:rPr>
      <w:rFonts w:ascii="Times New Roman" w:hAnsi="Times New Roman" w:eastAsia="宋体" w:cs="Times New Roman"/>
      <w:b/>
      <w:bCs/>
      <w:color w:val="000000"/>
      <w:sz w:val="21"/>
    </w:rPr>
  </w:style>
  <w:style w:type="character" w:customStyle="1" w:styleId="288">
    <w:name w:val="要点1"/>
    <w:basedOn w:val="145"/>
    <w:qFormat/>
    <w:uiPriority w:val="22"/>
    <w:rPr>
      <w:b/>
      <w:bCs/>
      <w:color w:val="000000"/>
    </w:rPr>
  </w:style>
  <w:style w:type="paragraph" w:styleId="289">
    <w:name w:val="No Spacing"/>
    <w:link w:val="1520"/>
    <w:qFormat/>
    <w:uiPriority w:val="1"/>
    <w:pPr>
      <w:spacing w:line="240" w:lineRule="auto"/>
    </w:pPr>
    <w:rPr>
      <w:rFonts w:ascii="Calibri" w:hAnsi="Calibri" w:eastAsia="宋体" w:cs="Times New Roman"/>
      <w:sz w:val="22"/>
      <w:szCs w:val="22"/>
      <w:lang w:val="en-US" w:eastAsia="en-US" w:bidi="ar-SA"/>
    </w:rPr>
  </w:style>
  <w:style w:type="paragraph" w:customStyle="1" w:styleId="290">
    <w:name w:val="引用1"/>
    <w:basedOn w:val="1"/>
    <w:next w:val="1"/>
    <w:link w:val="291"/>
    <w:qFormat/>
    <w:uiPriority w:val="29"/>
    <w:pPr>
      <w:spacing w:before="160" w:after="160" w:line="259" w:lineRule="auto"/>
      <w:ind w:left="720" w:right="720" w:firstLine="0" w:firstLineChars="0"/>
    </w:pPr>
    <w:rPr>
      <w:rFonts w:ascii="等线" w:hAnsi="等线" w:eastAsia="等线"/>
      <w:i/>
      <w:iCs/>
      <w:color w:val="000000"/>
      <w:kern w:val="0"/>
      <w:sz w:val="22"/>
      <w:szCs w:val="20"/>
      <w:lang w:eastAsia="en-US"/>
    </w:rPr>
  </w:style>
  <w:style w:type="character" w:customStyle="1" w:styleId="291">
    <w:name w:val="引用 Char"/>
    <w:basedOn w:val="145"/>
    <w:link w:val="290"/>
    <w:uiPriority w:val="29"/>
    <w:rPr>
      <w:i/>
      <w:iCs/>
      <w:color w:val="000000"/>
      <w:sz w:val="22"/>
      <w:lang w:eastAsia="en-US"/>
    </w:rPr>
  </w:style>
  <w:style w:type="paragraph" w:customStyle="1" w:styleId="292">
    <w:name w:val="明显引用1"/>
    <w:basedOn w:val="1"/>
    <w:next w:val="1"/>
    <w:link w:val="293"/>
    <w:qFormat/>
    <w:uiPriority w:val="30"/>
    <w:pPr>
      <w:pBdr>
        <w:top w:val="single" w:color="F2F2F2" w:sz="24" w:space="1"/>
        <w:bottom w:val="single" w:color="F2F2F2" w:sz="24" w:space="1"/>
      </w:pBdr>
      <w:shd w:val="clear" w:color="auto" w:fill="F2F2F2"/>
      <w:spacing w:before="240" w:after="240" w:line="259" w:lineRule="auto"/>
      <w:ind w:left="936" w:right="936" w:firstLine="0" w:firstLineChars="0"/>
      <w:jc w:val="center"/>
    </w:pPr>
    <w:rPr>
      <w:rFonts w:ascii="等线" w:hAnsi="等线" w:eastAsia="等线"/>
      <w:color w:val="000000"/>
      <w:kern w:val="0"/>
      <w:sz w:val="22"/>
      <w:szCs w:val="20"/>
      <w:lang w:eastAsia="en-US"/>
    </w:rPr>
  </w:style>
  <w:style w:type="character" w:customStyle="1" w:styleId="293">
    <w:name w:val="明显引用 Char"/>
    <w:basedOn w:val="145"/>
    <w:link w:val="292"/>
    <w:uiPriority w:val="30"/>
    <w:rPr>
      <w:color w:val="000000"/>
      <w:sz w:val="22"/>
      <w:shd w:val="clear" w:color="auto" w:fill="F2F2F2"/>
      <w:lang w:eastAsia="en-US"/>
    </w:rPr>
  </w:style>
  <w:style w:type="character" w:customStyle="1" w:styleId="294">
    <w:name w:val="不明显强调1"/>
    <w:basedOn w:val="145"/>
    <w:qFormat/>
    <w:uiPriority w:val="19"/>
    <w:rPr>
      <w:i/>
      <w:iCs/>
      <w:color w:val="404040"/>
    </w:rPr>
  </w:style>
  <w:style w:type="character" w:customStyle="1" w:styleId="295">
    <w:name w:val="Intense Emphasis"/>
    <w:basedOn w:val="145"/>
    <w:qFormat/>
    <w:uiPriority w:val="21"/>
    <w:rPr>
      <w:b/>
      <w:bCs/>
      <w:i/>
      <w:iCs/>
      <w:caps/>
    </w:rPr>
  </w:style>
  <w:style w:type="character" w:customStyle="1" w:styleId="296">
    <w:name w:val="不明显参考1"/>
    <w:basedOn w:val="145"/>
    <w:qFormat/>
    <w:uiPriority w:val="31"/>
    <w:rPr>
      <w:smallCaps/>
      <w:color w:val="404040"/>
      <w:u w:val="single" w:color="7F7F7F"/>
    </w:rPr>
  </w:style>
  <w:style w:type="character" w:customStyle="1" w:styleId="297">
    <w:name w:val="Intense Reference"/>
    <w:basedOn w:val="145"/>
    <w:qFormat/>
    <w:uiPriority w:val="32"/>
    <w:rPr>
      <w:b/>
      <w:bCs/>
      <w:smallCaps/>
      <w:u w:val="single"/>
    </w:rPr>
  </w:style>
  <w:style w:type="character" w:customStyle="1" w:styleId="298">
    <w:name w:val="Book Title"/>
    <w:basedOn w:val="145"/>
    <w:qFormat/>
    <w:uiPriority w:val="33"/>
    <w:rPr>
      <w:smallCaps/>
      <w:spacing w:val="5"/>
    </w:rPr>
  </w:style>
  <w:style w:type="paragraph" w:customStyle="1" w:styleId="299">
    <w:name w:val="正文样式"/>
    <w:basedOn w:val="1"/>
    <w:link w:val="300"/>
    <w:qFormat/>
    <w:uiPriority w:val="0"/>
    <w:pPr>
      <w:widowControl w:val="0"/>
      <w:ind w:firstLine="200"/>
      <w:jc w:val="both"/>
    </w:pPr>
    <w:rPr>
      <w:rFonts w:ascii="Times New Roman" w:hAnsi="Times New Roman"/>
      <w:sz w:val="21"/>
    </w:rPr>
  </w:style>
  <w:style w:type="character" w:customStyle="1" w:styleId="300">
    <w:name w:val="正文样式 Char"/>
    <w:link w:val="299"/>
    <w:qFormat/>
    <w:uiPriority w:val="0"/>
    <w:rPr>
      <w:rFonts w:ascii="Times New Roman" w:hAnsi="Times New Roman" w:eastAsia="宋体"/>
      <w:kern w:val="2"/>
      <w:sz w:val="21"/>
      <w:szCs w:val="24"/>
    </w:rPr>
  </w:style>
  <w:style w:type="character" w:customStyle="1" w:styleId="301">
    <w:name w:val="正文文本缩进 Char1"/>
    <w:basedOn w:val="145"/>
    <w:qFormat/>
    <w:uiPriority w:val="99"/>
    <w:rPr>
      <w:rFonts w:ascii="Calibri" w:hAnsi="Calibri" w:eastAsia="宋体" w:cs="Times New Roman"/>
      <w:kern w:val="2"/>
      <w:sz w:val="21"/>
      <w:szCs w:val="24"/>
      <w:lang w:eastAsia="zh-CN"/>
    </w:rPr>
  </w:style>
  <w:style w:type="character" w:customStyle="1" w:styleId="302">
    <w:name w:val="日期 Char1"/>
    <w:basedOn w:val="145"/>
    <w:qFormat/>
    <w:uiPriority w:val="99"/>
    <w:rPr>
      <w:rFonts w:ascii="Calibri" w:hAnsi="Calibri" w:eastAsia="宋体" w:cs="Times New Roman"/>
      <w:kern w:val="2"/>
      <w:sz w:val="21"/>
      <w:szCs w:val="24"/>
      <w:lang w:eastAsia="zh-CN"/>
    </w:rPr>
  </w:style>
  <w:style w:type="paragraph" w:customStyle="1" w:styleId="303">
    <w:name w:val="样式 黑体 一号 居中"/>
    <w:basedOn w:val="1"/>
    <w:qFormat/>
    <w:uiPriority w:val="0"/>
    <w:pPr>
      <w:spacing w:line="240" w:lineRule="auto"/>
      <w:ind w:right="-107" w:rightChars="-51" w:firstLine="0" w:firstLineChars="0"/>
      <w:jc w:val="center"/>
    </w:pPr>
    <w:rPr>
      <w:rFonts w:ascii="黑体" w:hAnsi="黑体" w:eastAsia="黑体" w:cs="宋体"/>
      <w:b/>
      <w:kern w:val="0"/>
      <w:sz w:val="52"/>
      <w:szCs w:val="20"/>
    </w:rPr>
  </w:style>
  <w:style w:type="character" w:customStyle="1" w:styleId="304">
    <w:name w:val="标题 1 Char1"/>
    <w:qFormat/>
    <w:uiPriority w:val="0"/>
    <w:rPr>
      <w:rFonts w:ascii="微软雅黑" w:hAnsi="微软雅黑" w:eastAsia="微软雅黑"/>
      <w:b/>
      <w:sz w:val="24"/>
    </w:rPr>
  </w:style>
  <w:style w:type="paragraph" w:customStyle="1" w:styleId="305">
    <w:name w:val="Default"/>
    <w:qFormat/>
    <w:uiPriority w:val="0"/>
    <w:pPr>
      <w:widowControl w:val="0"/>
      <w:autoSpaceDE w:val="0"/>
      <w:autoSpaceDN w:val="0"/>
      <w:adjustRightInd w:val="0"/>
      <w:spacing w:line="240" w:lineRule="auto"/>
    </w:pPr>
    <w:rPr>
      <w:rFonts w:ascii="Calibri" w:hAnsi="Calibri" w:eastAsia="宋体" w:cs="Calibri"/>
      <w:color w:val="000000"/>
      <w:sz w:val="24"/>
      <w:szCs w:val="24"/>
      <w:lang w:val="en-US" w:eastAsia="zh-CN" w:bidi="ar-SA"/>
    </w:rPr>
  </w:style>
  <w:style w:type="character" w:customStyle="1" w:styleId="306">
    <w:name w:val="treelabel"/>
    <w:qFormat/>
    <w:uiPriority w:val="0"/>
  </w:style>
  <w:style w:type="character" w:customStyle="1" w:styleId="307">
    <w:name w:val="标题 6 字符1"/>
    <w:qFormat/>
    <w:uiPriority w:val="0"/>
    <w:rPr>
      <w:rFonts w:ascii="Cambria" w:hAnsi="Cambria" w:eastAsia="仿宋_GB2312"/>
      <w:b/>
      <w:bCs/>
      <w:kern w:val="2"/>
      <w:sz w:val="24"/>
      <w:szCs w:val="24"/>
    </w:rPr>
  </w:style>
  <w:style w:type="character" w:customStyle="1" w:styleId="308">
    <w:name w:val="批注框文本 字符"/>
    <w:uiPriority w:val="0"/>
    <w:rPr>
      <w:rFonts w:eastAsia="仿宋"/>
      <w:kern w:val="2"/>
      <w:sz w:val="18"/>
      <w:szCs w:val="18"/>
    </w:rPr>
  </w:style>
  <w:style w:type="character" w:customStyle="1" w:styleId="309">
    <w:name w:val="正文文本首行缩进 字符"/>
    <w:qFormat/>
    <w:uiPriority w:val="0"/>
    <w:rPr>
      <w:rFonts w:ascii="Times New Roman" w:hAnsi="Times New Roman" w:eastAsia="仿宋_GB2312"/>
      <w:kern w:val="2"/>
      <w:sz w:val="28"/>
      <w:szCs w:val="21"/>
    </w:rPr>
  </w:style>
  <w:style w:type="character" w:customStyle="1" w:styleId="310">
    <w:name w:val="页眉 字符1"/>
    <w:qFormat/>
    <w:uiPriority w:val="0"/>
    <w:rPr>
      <w:rFonts w:eastAsia="仿宋_GB2312"/>
      <w:kern w:val="2"/>
      <w:sz w:val="21"/>
      <w:szCs w:val="18"/>
    </w:rPr>
  </w:style>
  <w:style w:type="character" w:customStyle="1" w:styleId="311">
    <w:name w:val="页脚 字符1"/>
    <w:qFormat/>
    <w:uiPriority w:val="0"/>
    <w:rPr>
      <w:rFonts w:eastAsia="仿宋"/>
      <w:sz w:val="18"/>
      <w:szCs w:val="18"/>
    </w:rPr>
  </w:style>
  <w:style w:type="character" w:customStyle="1" w:styleId="312">
    <w:name w:val="标题 2 字符1"/>
    <w:qFormat/>
    <w:uiPriority w:val="0"/>
    <w:rPr>
      <w:rFonts w:eastAsia="仿宋"/>
      <w:kern w:val="2"/>
      <w:sz w:val="30"/>
      <w:szCs w:val="30"/>
    </w:rPr>
  </w:style>
  <w:style w:type="character" w:customStyle="1" w:styleId="313">
    <w:name w:val="副标题 字符"/>
    <w:uiPriority w:val="11"/>
    <w:rPr>
      <w:rFonts w:ascii="等线 Light" w:hAnsi="等线 Light" w:cs="Times New Roman"/>
      <w:b/>
      <w:bCs/>
      <w:kern w:val="28"/>
      <w:sz w:val="32"/>
      <w:szCs w:val="32"/>
    </w:rPr>
  </w:style>
  <w:style w:type="character" w:customStyle="1" w:styleId="314">
    <w:name w:val="标题 8 字符1"/>
    <w:qFormat/>
    <w:uiPriority w:val="0"/>
    <w:rPr>
      <w:rFonts w:ascii="Cambria" w:hAnsi="Cambria" w:eastAsia="仿宋_GB2312"/>
      <w:kern w:val="2"/>
      <w:sz w:val="24"/>
      <w:szCs w:val="24"/>
    </w:rPr>
  </w:style>
  <w:style w:type="character" w:customStyle="1" w:styleId="315">
    <w:name w:val="标题 1 字符1"/>
    <w:uiPriority w:val="99"/>
    <w:rPr>
      <w:rFonts w:eastAsia="仿宋"/>
      <w:b/>
      <w:kern w:val="2"/>
      <w:sz w:val="32"/>
      <w:szCs w:val="21"/>
    </w:rPr>
  </w:style>
  <w:style w:type="character" w:customStyle="1" w:styleId="316">
    <w:name w:val="标题 5 字符1"/>
    <w:qFormat/>
    <w:uiPriority w:val="0"/>
    <w:rPr>
      <w:rFonts w:eastAsia="仿宋"/>
      <w:b/>
      <w:bCs/>
      <w:kern w:val="2"/>
      <w:sz w:val="28"/>
      <w:szCs w:val="28"/>
    </w:rPr>
  </w:style>
  <w:style w:type="character" w:customStyle="1" w:styleId="317">
    <w:name w:val="标题 4 字符1"/>
    <w:qFormat/>
    <w:uiPriority w:val="0"/>
    <w:rPr>
      <w:rFonts w:ascii="Cambria" w:hAnsi="Cambria" w:eastAsia="仿宋"/>
      <w:bCs/>
      <w:kern w:val="2"/>
      <w:sz w:val="28"/>
      <w:szCs w:val="28"/>
    </w:rPr>
  </w:style>
  <w:style w:type="character" w:customStyle="1" w:styleId="318">
    <w:name w:val="标题 3 字符1"/>
    <w:uiPriority w:val="99"/>
    <w:rPr>
      <w:rFonts w:eastAsia="仿宋"/>
      <w:kern w:val="2"/>
      <w:sz w:val="28"/>
      <w:szCs w:val="21"/>
    </w:rPr>
  </w:style>
  <w:style w:type="character" w:customStyle="1" w:styleId="319">
    <w:name w:val="文档结构图 字符"/>
    <w:qFormat/>
    <w:uiPriority w:val="0"/>
    <w:rPr>
      <w:rFonts w:ascii="宋体"/>
      <w:kern w:val="2"/>
      <w:sz w:val="18"/>
      <w:szCs w:val="18"/>
    </w:rPr>
  </w:style>
  <w:style w:type="character" w:customStyle="1" w:styleId="320">
    <w:name w:val="标题 字符"/>
    <w:qFormat/>
    <w:uiPriority w:val="0"/>
    <w:rPr>
      <w:rFonts w:ascii="宋体" w:hAnsi="Times New Roman" w:eastAsia="宋体" w:cs="Times New Roman"/>
      <w:b/>
      <w:snapToGrid/>
      <w:kern w:val="0"/>
      <w:sz w:val="36"/>
      <w:szCs w:val="20"/>
    </w:rPr>
  </w:style>
  <w:style w:type="character" w:customStyle="1" w:styleId="321">
    <w:name w:val="正文文本 字符"/>
    <w:uiPriority w:val="0"/>
    <w:rPr>
      <w:rFonts w:ascii="宋体" w:hAnsi="Times New Roman" w:eastAsia="宋体" w:cs="Times New Roman"/>
      <w:snapToGrid/>
      <w:kern w:val="0"/>
      <w:sz w:val="20"/>
      <w:szCs w:val="20"/>
    </w:rPr>
  </w:style>
  <w:style w:type="character" w:customStyle="1" w:styleId="322">
    <w:name w:val="标题 7 字符1"/>
    <w:qFormat/>
    <w:uiPriority w:val="0"/>
    <w:rPr>
      <w:rFonts w:eastAsia="仿宋"/>
      <w:b/>
      <w:bCs/>
      <w:kern w:val="2"/>
      <w:sz w:val="24"/>
      <w:szCs w:val="24"/>
    </w:rPr>
  </w:style>
  <w:style w:type="character" w:customStyle="1" w:styleId="323">
    <w:name w:val="标题 9 字符1"/>
    <w:uiPriority w:val="99"/>
    <w:rPr>
      <w:rFonts w:ascii="Cambria" w:hAnsi="Cambria" w:eastAsia="仿宋_GB2312"/>
      <w:kern w:val="2"/>
      <w:sz w:val="24"/>
      <w:szCs w:val="21"/>
    </w:rPr>
  </w:style>
  <w:style w:type="paragraph" w:customStyle="1" w:styleId="324">
    <w:name w:val="WPSOffice手动目录 3"/>
    <w:qFormat/>
    <w:uiPriority w:val="0"/>
    <w:pPr>
      <w:spacing w:line="240" w:lineRule="auto"/>
      <w:ind w:left="400" w:leftChars="400"/>
    </w:pPr>
    <w:rPr>
      <w:rFonts w:ascii="Calibri" w:hAnsi="Calibri" w:eastAsia="宋体" w:cs="Times New Roman"/>
      <w:lang w:val="en-US" w:eastAsia="zh-CN" w:bidi="ar-SA"/>
    </w:rPr>
  </w:style>
  <w:style w:type="paragraph" w:customStyle="1" w:styleId="325">
    <w:name w:val="WPSOffice手动目录 1"/>
    <w:qFormat/>
    <w:uiPriority w:val="0"/>
    <w:pPr>
      <w:spacing w:line="240" w:lineRule="auto"/>
    </w:pPr>
    <w:rPr>
      <w:rFonts w:ascii="Calibri" w:hAnsi="Calibri" w:eastAsia="宋体" w:cs="Times New Roman"/>
      <w:lang w:val="en-US" w:eastAsia="zh-CN" w:bidi="ar-SA"/>
    </w:rPr>
  </w:style>
  <w:style w:type="paragraph" w:customStyle="1" w:styleId="326">
    <w:name w:val="WPSOffice手动目录 2"/>
    <w:qFormat/>
    <w:uiPriority w:val="0"/>
    <w:pPr>
      <w:spacing w:line="240" w:lineRule="auto"/>
      <w:ind w:left="200" w:leftChars="200"/>
    </w:pPr>
    <w:rPr>
      <w:rFonts w:ascii="Calibri" w:hAnsi="Calibri" w:eastAsia="宋体" w:cs="Times New Roman"/>
      <w:lang w:val="en-US" w:eastAsia="zh-CN" w:bidi="ar-SA"/>
    </w:rPr>
  </w:style>
  <w:style w:type="paragraph" w:customStyle="1" w:styleId="327">
    <w:name w:val="MM Topic 1"/>
    <w:basedOn w:val="3"/>
    <w:link w:val="1484"/>
    <w:qFormat/>
    <w:uiPriority w:val="0"/>
    <w:pPr>
      <w:widowControl w:val="0"/>
      <w:spacing w:before="340" w:beforeLines="0" w:after="330" w:afterLines="0" w:line="576" w:lineRule="auto"/>
      <w:ind w:left="0" w:firstLine="0" w:firstLineChars="0"/>
      <w:jc w:val="both"/>
    </w:pPr>
    <w:rPr>
      <w:rFonts w:ascii="Times New Roman" w:hAnsi="Times New Roman" w:eastAsia="宋体"/>
      <w:b/>
      <w:sz w:val="44"/>
    </w:rPr>
  </w:style>
  <w:style w:type="paragraph" w:customStyle="1" w:styleId="328">
    <w:name w:val="MM Topic 2"/>
    <w:basedOn w:val="4"/>
    <w:link w:val="1419"/>
    <w:qFormat/>
    <w:uiPriority w:val="0"/>
    <w:pPr>
      <w:widowControl w:val="0"/>
      <w:numPr>
        <w:ilvl w:val="1"/>
        <w:numId w:val="11"/>
      </w:numPr>
      <w:spacing w:before="260" w:beforeLines="0" w:after="260" w:afterLines="0" w:line="413" w:lineRule="auto"/>
      <w:ind w:firstLineChars="0"/>
      <w:jc w:val="both"/>
    </w:pPr>
    <w:rPr>
      <w:rFonts w:ascii="Arial" w:hAnsi="Arial"/>
      <w:b/>
    </w:rPr>
  </w:style>
  <w:style w:type="table" w:customStyle="1" w:styleId="329">
    <w:name w:val="浅色列表 - 着色 11"/>
    <w:basedOn w:val="87"/>
    <w:qFormat/>
    <w:uiPriority w:val="61"/>
    <w:pPr>
      <w:spacing w:line="240" w:lineRule="auto"/>
    </w:pPr>
    <w:rPr>
      <w:rFonts w:ascii="Times New Roman" w:hAnsi="Times New Roman" w:eastAsia="宋体"/>
    </w:rPr>
    <w:tblPr>
      <w:tblBorders>
        <w:top w:val="single" w:color="5B9BD5" w:sz="8" w:space="0"/>
        <w:left w:val="single" w:color="5B9BD5" w:sz="8" w:space="0"/>
        <w:bottom w:val="single" w:color="5B9BD5" w:sz="8" w:space="0"/>
        <w:right w:val="single" w:color="5B9BD5" w:sz="8" w:space="0"/>
      </w:tblBorders>
    </w:tblPr>
    <w:tblStylePr w:type="firstRow">
      <w:pPr>
        <w:spacing w:before="0" w:after="0" w:line="240" w:lineRule="auto"/>
      </w:pPr>
      <w:rPr>
        <w:b/>
        <w:bCs/>
        <w:color w:val="FFFFFF"/>
      </w:rPr>
      <w:tcPr>
        <w:shd w:val="clear" w:color="auto" w:fill="5B9BD5"/>
      </w:tcPr>
    </w:tblStylePr>
    <w:tblStylePr w:type="lastRow">
      <w:pPr>
        <w:spacing w:before="0" w:after="0" w:line="240" w:lineRule="auto"/>
      </w:pPr>
      <w:rPr>
        <w:b/>
        <w:bCs/>
      </w:rPr>
      <w:tcPr>
        <w:tcBorders>
          <w:top w:val="double" w:color="5B9BD5" w:sz="6" w:space="0"/>
          <w:left w:val="single" w:color="5B9BD5" w:sz="8" w:space="0"/>
          <w:bottom w:val="single" w:color="5B9BD5" w:sz="8" w:space="0"/>
          <w:right w:val="single" w:color="5B9BD5" w:sz="8" w:space="0"/>
        </w:tcBorders>
      </w:tcPr>
    </w:tblStylePr>
    <w:tblStylePr w:type="firstCol">
      <w:rPr>
        <w:b/>
        <w:bCs/>
      </w:rPr>
    </w:tblStylePr>
    <w:tblStylePr w:type="lastCol">
      <w:rPr>
        <w:b/>
        <w:bCs/>
      </w:rPr>
    </w:tblStylePr>
    <w:tblStylePr w:type="band1Vert">
      <w:tcPr>
        <w:tcBorders>
          <w:top w:val="single" w:color="5B9BD5" w:sz="8" w:space="0"/>
          <w:left w:val="single" w:color="5B9BD5" w:sz="8" w:space="0"/>
          <w:bottom w:val="single" w:color="5B9BD5" w:sz="8" w:space="0"/>
          <w:right w:val="single" w:color="5B9BD5" w:sz="8" w:space="0"/>
        </w:tcBorders>
      </w:tcPr>
    </w:tblStylePr>
    <w:tblStylePr w:type="band1Horz">
      <w:tcPr>
        <w:tcBorders>
          <w:top w:val="single" w:color="5B9BD5" w:sz="8" w:space="0"/>
          <w:left w:val="single" w:color="5B9BD5" w:sz="8" w:space="0"/>
          <w:bottom w:val="single" w:color="5B9BD5" w:sz="8" w:space="0"/>
          <w:right w:val="single" w:color="5B9BD5" w:sz="8" w:space="0"/>
        </w:tcBorders>
      </w:tcPr>
    </w:tblStylePr>
  </w:style>
  <w:style w:type="table" w:customStyle="1" w:styleId="330">
    <w:name w:val="浅色网格 - 着色 11"/>
    <w:basedOn w:val="87"/>
    <w:qFormat/>
    <w:uiPriority w:val="62"/>
    <w:pPr>
      <w:spacing w:line="240" w:lineRule="auto"/>
    </w:pPr>
    <w:rPr>
      <w:rFonts w:ascii="Times New Roman" w:hAnsi="Times New Roman" w:eastAsia="宋体"/>
    </w:rPr>
    <w:tblPr>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Pr>
    <w:tblStylePr w:type="firstRow">
      <w:pPr>
        <w:spacing w:before="0" w:after="0" w:line="240" w:lineRule="auto"/>
      </w:pPr>
      <w:rPr>
        <w:rFonts w:ascii="Calibri Light" w:hAnsi="Calibri Light" w:eastAsia="宋体" w:cs="Times New Roman"/>
        <w:b/>
        <w:bCs/>
      </w:rPr>
      <w:tcPr>
        <w:tcBorders>
          <w:top w:val="single" w:color="5B9BD5" w:sz="8" w:space="0"/>
          <w:left w:val="single" w:color="5B9BD5" w:sz="8" w:space="0"/>
          <w:bottom w:val="single" w:color="5B9BD5" w:sz="18" w:space="0"/>
          <w:right w:val="single" w:color="5B9BD5" w:sz="8" w:space="0"/>
          <w:insideH w:val="nil"/>
          <w:insideV w:val="single" w:sz="8" w:space="0"/>
        </w:tcBorders>
      </w:tcPr>
    </w:tblStylePr>
    <w:tblStylePr w:type="lastRow">
      <w:pPr>
        <w:spacing w:before="0" w:after="0" w:line="240" w:lineRule="auto"/>
      </w:pPr>
      <w:rPr>
        <w:rFonts w:ascii="Calibri Light" w:hAnsi="Calibri Light" w:eastAsia="宋体" w:cs="Times New Roman"/>
        <w:b/>
        <w:bCs/>
      </w:rPr>
      <w:tcPr>
        <w:tcBorders>
          <w:top w:val="double" w:color="5B9BD5" w:sz="6" w:space="0"/>
          <w:left w:val="single" w:color="5B9BD5" w:sz="8" w:space="0"/>
          <w:bottom w:val="single" w:color="5B9BD5" w:sz="8" w:space="0"/>
          <w:right w:val="single" w:color="5B9BD5" w:sz="8" w:space="0"/>
          <w:insideH w:val="nil"/>
          <w:insideV w:val="single" w:sz="8" w:space="0"/>
        </w:tcBorders>
      </w:tcPr>
    </w:tblStylePr>
    <w:tblStylePr w:type="firstCol">
      <w:rPr>
        <w:rFonts w:ascii="Calibri Light" w:hAnsi="Calibri Light" w:eastAsia="宋体" w:cs="Times New Roman"/>
        <w:b/>
        <w:bCs/>
      </w:rPr>
    </w:tblStylePr>
    <w:tblStylePr w:type="lastCol">
      <w:rPr>
        <w:rFonts w:ascii="Calibri Light" w:hAnsi="Calibri Light" w:eastAsia="宋体" w:cs="Times New Roman"/>
        <w:b/>
        <w:bCs/>
      </w:rPr>
      <w:tcPr>
        <w:tcBorders>
          <w:top w:val="single" w:color="5B9BD5" w:sz="8" w:space="0"/>
          <w:left w:val="single" w:color="5B9BD5" w:sz="8" w:space="0"/>
          <w:bottom w:val="single" w:color="5B9BD5" w:sz="8" w:space="0"/>
          <w:right w:val="single" w:color="5B9BD5" w:sz="8" w:space="0"/>
        </w:tcBorders>
      </w:tcPr>
    </w:tblStylePr>
    <w:tblStylePr w:type="band1Vert">
      <w:tcPr>
        <w:tcBorders>
          <w:top w:val="single" w:color="5B9BD5" w:sz="8" w:space="0"/>
          <w:left w:val="single" w:color="5B9BD5" w:sz="8" w:space="0"/>
          <w:bottom w:val="single" w:color="5B9BD5" w:sz="8" w:space="0"/>
          <w:right w:val="single" w:color="5B9BD5" w:sz="8" w:space="0"/>
        </w:tcBorders>
        <w:shd w:val="clear" w:color="auto" w:fill="D6E6F4"/>
      </w:tcPr>
    </w:tblStylePr>
    <w:tblStylePr w:type="band1Horz">
      <w:tcPr>
        <w:tcBorders>
          <w:top w:val="single" w:color="5B9BD5" w:sz="8" w:space="0"/>
          <w:left w:val="single" w:color="5B9BD5" w:sz="8" w:space="0"/>
          <w:bottom w:val="single" w:color="5B9BD5" w:sz="8" w:space="0"/>
          <w:right w:val="single" w:color="5B9BD5" w:sz="8" w:space="0"/>
          <w:insideV w:val="single" w:sz="8" w:space="0"/>
        </w:tcBorders>
        <w:shd w:val="clear" w:color="auto" w:fill="D6E6F4"/>
      </w:tcPr>
    </w:tblStylePr>
    <w:tblStylePr w:type="band2Horz">
      <w:tcPr>
        <w:tcBorders>
          <w:top w:val="single" w:color="5B9BD5" w:sz="8" w:space="0"/>
          <w:left w:val="single" w:color="5B9BD5" w:sz="8" w:space="0"/>
          <w:bottom w:val="single" w:color="5B9BD5" w:sz="8" w:space="0"/>
          <w:right w:val="single" w:color="5B9BD5" w:sz="8" w:space="0"/>
          <w:insideV w:val="single" w:sz="8" w:space="0"/>
        </w:tcBorders>
      </w:tcPr>
    </w:tblStylePr>
  </w:style>
  <w:style w:type="table" w:customStyle="1" w:styleId="331">
    <w:name w:val="中等深浅网格 3 - 着色 11"/>
    <w:basedOn w:val="87"/>
    <w:qFormat/>
    <w:uiPriority w:val="69"/>
    <w:pPr>
      <w:spacing w:line="240" w:lineRule="auto"/>
    </w:pPr>
    <w:rPr>
      <w:rFonts w:ascii="Times New Roman" w:hAnsi="Times New Roman" w:eastAsia="宋体"/>
    </w:r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6E6F4"/>
    </w:tcPr>
    <w:tblStylePr w:type="firstRow">
      <w:rPr>
        <w:b/>
        <w:bCs/>
        <w:i w:val="0"/>
        <w:iCs w:val="0"/>
        <w:color w:val="FFFFFF"/>
      </w:r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5B9BD5"/>
      </w:tcPr>
    </w:tblStylePr>
    <w:tblStylePr w:type="lastRow">
      <w:rPr>
        <w:b/>
        <w:bCs/>
        <w:i w:val="0"/>
        <w:iCs w:val="0"/>
        <w:color w:val="FFFFFF"/>
      </w:r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5B9BD5"/>
      </w:tcPr>
    </w:tblStylePr>
    <w:tblStylePr w:type="firstCol">
      <w:rPr>
        <w:b/>
        <w:bCs/>
        <w:i w:val="0"/>
        <w:iCs w:val="0"/>
        <w:color w:val="FFFFFF"/>
      </w:rPr>
      <w:tcPr>
        <w:tcBorders>
          <w:left w:val="single" w:color="FFFFFF" w:sz="8" w:space="0"/>
          <w:right w:val="single" w:color="FFFFFF" w:sz="24" w:space="0"/>
          <w:insideH w:val="nil"/>
          <w:insideV w:val="nil"/>
        </w:tcBorders>
        <w:shd w:val="clear" w:color="auto" w:fill="5B9BD5"/>
      </w:tcPr>
    </w:tblStylePr>
    <w:tblStylePr w:type="lastCol">
      <w:rPr>
        <w:b/>
        <w:bCs/>
        <w:i w:val="0"/>
        <w:iCs w:val="0"/>
        <w:color w:val="FFFFFF"/>
      </w:rPr>
      <w:tcPr>
        <w:tcBorders>
          <w:top w:val="nil"/>
          <w:left w:val="single" w:color="FFFFFF" w:sz="24" w:space="0"/>
          <w:bottom w:val="nil"/>
          <w:right w:val="nil"/>
          <w:insideH w:val="nil"/>
          <w:insideV w:val="nil"/>
        </w:tcBorders>
        <w:shd w:val="clear" w:color="auto" w:fill="5B9BD5"/>
      </w:tcPr>
    </w:tblStylePr>
    <w:tblStylePr w:type="band1Vert">
      <w:tcPr>
        <w:tcBorders>
          <w:top w:val="single" w:color="FFFFFF" w:sz="8" w:space="0"/>
          <w:left w:val="single" w:color="FFFFFF" w:sz="8" w:space="0"/>
          <w:bottom w:val="single" w:color="FFFFFF" w:sz="8" w:space="0"/>
          <w:right w:val="single" w:color="FFFFFF" w:sz="8" w:space="0"/>
          <w:insideH w:val="nil"/>
          <w:insideV w:val="nil"/>
        </w:tcBorders>
        <w:shd w:val="clear" w:color="auto" w:fill="ADCCEA"/>
      </w:tcPr>
    </w:tblStylePr>
    <w:tblStylePr w:type="band1Horz">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DCCEA"/>
      </w:tcPr>
    </w:tblStylePr>
  </w:style>
  <w:style w:type="paragraph" w:customStyle="1" w:styleId="332">
    <w:name w:val="Tabletext"/>
    <w:basedOn w:val="1"/>
    <w:qFormat/>
    <w:uiPriority w:val="0"/>
    <w:pPr>
      <w:keepLines/>
      <w:spacing w:after="120" w:line="240" w:lineRule="auto"/>
      <w:ind w:firstLine="0" w:firstLineChars="0"/>
    </w:pPr>
    <w:rPr>
      <w:rFonts w:cs="宋体"/>
      <w:kern w:val="0"/>
    </w:rPr>
  </w:style>
  <w:style w:type="paragraph" w:customStyle="1" w:styleId="333">
    <w:name w:val="InfoBlue"/>
    <w:basedOn w:val="1"/>
    <w:next w:val="34"/>
    <w:qFormat/>
    <w:uiPriority w:val="0"/>
    <w:pPr>
      <w:tabs>
        <w:tab w:val="left" w:pos="360"/>
        <w:tab w:val="left" w:pos="1260"/>
      </w:tabs>
      <w:spacing w:after="120" w:line="240" w:lineRule="auto"/>
      <w:ind w:firstLine="0" w:firstLineChars="0"/>
    </w:pPr>
    <w:rPr>
      <w:rFonts w:cs="宋体"/>
      <w:i/>
      <w:color w:val="0000FF"/>
      <w:kern w:val="0"/>
    </w:rPr>
  </w:style>
  <w:style w:type="paragraph" w:customStyle="1" w:styleId="334">
    <w:name w:val="Label"/>
    <w:qFormat/>
    <w:uiPriority w:val="0"/>
    <w:pPr>
      <w:suppressAutoHyphens/>
      <w:spacing w:line="240" w:lineRule="auto"/>
      <w:outlineLvl w:val="0"/>
    </w:pPr>
    <w:rPr>
      <w:rFonts w:hint="eastAsia" w:ascii="Arial Unicode MS" w:hAnsi="Arial Unicode MS" w:eastAsia="Calibri" w:cs="Arial Unicode MS"/>
      <w:color w:val="FFFFFF"/>
      <w:sz w:val="36"/>
      <w:szCs w:val="36"/>
      <w:lang w:val="zh-CN" w:eastAsia="zh-CN" w:bidi="ar-SA"/>
    </w:rPr>
  </w:style>
  <w:style w:type="paragraph" w:customStyle="1" w:styleId="335">
    <w:name w:val="默认"/>
    <w:qFormat/>
    <w:uiPriority w:val="0"/>
    <w:pPr>
      <w:spacing w:line="240" w:lineRule="auto"/>
    </w:pPr>
    <w:rPr>
      <w:rFonts w:hint="eastAsia" w:ascii="Arial Unicode MS" w:hAnsi="Arial Unicode MS" w:eastAsia="Helvetica" w:cs="Arial Unicode MS"/>
      <w:color w:val="000000"/>
      <w:sz w:val="22"/>
      <w:szCs w:val="22"/>
      <w:lang w:val="zh-CN" w:eastAsia="zh-CN" w:bidi="ar-SA"/>
    </w:rPr>
  </w:style>
  <w:style w:type="character" w:customStyle="1" w:styleId="336">
    <w:name w:val="description"/>
    <w:basedOn w:val="145"/>
    <w:qFormat/>
    <w:uiPriority w:val="0"/>
  </w:style>
  <w:style w:type="character" w:customStyle="1" w:styleId="337">
    <w:name w:val="content"/>
    <w:basedOn w:val="145"/>
    <w:qFormat/>
    <w:uiPriority w:val="0"/>
  </w:style>
  <w:style w:type="paragraph" w:customStyle="1" w:styleId="338">
    <w:name w:val="代码"/>
    <w:basedOn w:val="1"/>
    <w:link w:val="339"/>
    <w:qFormat/>
    <w:uiPriority w:val="0"/>
    <w:pPr>
      <w:pBdr>
        <w:top w:val="single" w:color="auto" w:sz="4" w:space="1"/>
        <w:left w:val="single" w:color="auto" w:sz="4" w:space="4"/>
        <w:bottom w:val="single" w:color="auto" w:sz="4" w:space="1"/>
        <w:right w:val="single" w:color="auto" w:sz="4" w:space="4"/>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Courier New" w:hAnsi="Courier New" w:cs="Courier New"/>
      <w:b/>
      <w:bCs/>
      <w:snapToGrid w:val="0"/>
      <w:color w:val="000000"/>
      <w:kern w:val="0"/>
      <w:sz w:val="18"/>
      <w:szCs w:val="10"/>
    </w:rPr>
  </w:style>
  <w:style w:type="character" w:customStyle="1" w:styleId="339">
    <w:name w:val="代码 Char"/>
    <w:link w:val="338"/>
    <w:qFormat/>
    <w:uiPriority w:val="0"/>
    <w:rPr>
      <w:rFonts w:ascii="Courier New" w:hAnsi="Courier New" w:eastAsia="宋体" w:cs="Courier New"/>
      <w:b/>
      <w:bCs/>
      <w:snapToGrid w:val="0"/>
      <w:color w:val="000000"/>
      <w:sz w:val="18"/>
      <w:szCs w:val="10"/>
      <w:shd w:val="clear" w:color="auto" w:fill="E0E0E0"/>
    </w:rPr>
  </w:style>
  <w:style w:type="paragraph" w:customStyle="1" w:styleId="340">
    <w:name w:val="修订1"/>
    <w:hidden/>
    <w:qFormat/>
    <w:uiPriority w:val="99"/>
    <w:pPr>
      <w:spacing w:line="240" w:lineRule="auto"/>
    </w:pPr>
    <w:rPr>
      <w:rFonts w:ascii="宋体" w:hAnsi="Times New Roman" w:eastAsia="宋体" w:cs="Times New Roman"/>
      <w:snapToGrid w:val="0"/>
      <w:sz w:val="22"/>
      <w:lang w:val="en-US" w:eastAsia="zh-CN" w:bidi="ar-SA"/>
    </w:rPr>
  </w:style>
  <w:style w:type="paragraph" w:customStyle="1" w:styleId="341">
    <w:name w:val="列表段落11"/>
    <w:basedOn w:val="1"/>
    <w:qFormat/>
    <w:uiPriority w:val="34"/>
    <w:pPr>
      <w:spacing w:line="240" w:lineRule="auto"/>
      <w:ind w:firstLine="420"/>
      <w:jc w:val="both"/>
    </w:pPr>
    <w:rPr>
      <w:rFonts w:ascii="Calibri" w:hAnsi="Calibri"/>
      <w:snapToGrid w:val="0"/>
      <w:sz w:val="21"/>
      <w:szCs w:val="22"/>
    </w:rPr>
  </w:style>
  <w:style w:type="table" w:customStyle="1" w:styleId="342">
    <w:name w:val="网格表 4 - 着色 31"/>
    <w:basedOn w:val="87"/>
    <w:qFormat/>
    <w:uiPriority w:val="49"/>
    <w:pPr>
      <w:spacing w:line="240" w:lineRule="auto"/>
    </w:pPr>
    <w:rPr>
      <w:rFonts w:ascii="Calibri" w:hAnsi="Calibri" w:eastAsia="宋体"/>
      <w:kern w:val="2"/>
      <w:sz w:val="21"/>
      <w:szCs w:val="22"/>
    </w:rPr>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cPr>
        <w:tcBorders>
          <w:top w:val="double" w:color="A5A5A5" w:sz="4" w:space="0"/>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paragraph" w:customStyle="1" w:styleId="343">
    <w:name w:val="TOC 标题2"/>
    <w:basedOn w:val="3"/>
    <w:next w:val="1"/>
    <w:unhideWhenUsed/>
    <w:qFormat/>
    <w:uiPriority w:val="39"/>
    <w:pPr>
      <w:spacing w:before="240" w:beforeLines="0" w:after="0" w:afterLines="0" w:line="259" w:lineRule="auto"/>
      <w:ind w:left="0" w:firstLine="0" w:firstLineChars="0"/>
      <w:jc w:val="left"/>
      <w:outlineLvl w:val="9"/>
    </w:pPr>
    <w:rPr>
      <w:rFonts w:ascii="Calibri Light" w:hAnsi="Calibri Light" w:eastAsia="宋体"/>
      <w:bCs w:val="0"/>
      <w:snapToGrid w:val="0"/>
      <w:color w:val="2E74B5"/>
      <w:kern w:val="0"/>
      <w:sz w:val="32"/>
      <w:szCs w:val="32"/>
    </w:rPr>
  </w:style>
  <w:style w:type="character" w:customStyle="1" w:styleId="344">
    <w:name w:val="未处理的提及11"/>
    <w:basedOn w:val="145"/>
    <w:unhideWhenUsed/>
    <w:qFormat/>
    <w:uiPriority w:val="99"/>
    <w:rPr>
      <w:color w:val="605E5C"/>
      <w:shd w:val="clear" w:color="auto" w:fill="E1DFDD"/>
    </w:rPr>
  </w:style>
  <w:style w:type="character" w:customStyle="1" w:styleId="345">
    <w:name w:val="未处理的提及2"/>
    <w:basedOn w:val="145"/>
    <w:unhideWhenUsed/>
    <w:qFormat/>
    <w:uiPriority w:val="99"/>
    <w:rPr>
      <w:color w:val="605E5C"/>
      <w:shd w:val="clear" w:color="auto" w:fill="E1DFDD"/>
    </w:rPr>
  </w:style>
  <w:style w:type="character" w:customStyle="1" w:styleId="346">
    <w:name w:val="TOC 1 字符"/>
    <w:link w:val="59"/>
    <w:locked/>
    <w:uiPriority w:val="39"/>
    <w:rPr>
      <w:rFonts w:hAnsi="宋体" w:eastAsia="宋体" w:asciiTheme="minorHAnsi"/>
      <w:b/>
      <w:bCs/>
      <w:kern w:val="2"/>
      <w:sz w:val="24"/>
    </w:rPr>
  </w:style>
  <w:style w:type="character" w:customStyle="1" w:styleId="347">
    <w:name w:val="porttypename1"/>
    <w:uiPriority w:val="0"/>
    <w:rPr>
      <w:b/>
      <w:bCs/>
    </w:rPr>
  </w:style>
  <w:style w:type="character" w:customStyle="1" w:styleId="348">
    <w:name w:val="15"/>
    <w:uiPriority w:val="0"/>
    <w:rPr>
      <w:rFonts w:hint="default" w:ascii="Times New Roman" w:hAnsi="Times New Roman" w:cs="Times New Roman"/>
      <w:b/>
      <w:bCs/>
    </w:rPr>
  </w:style>
  <w:style w:type="character" w:customStyle="1" w:styleId="349">
    <w:name w:val="已访问超链接"/>
    <w:qFormat/>
    <w:uiPriority w:val="0"/>
    <w:rPr>
      <w:color w:val="800080"/>
      <w:u w:val="single" w:color="800080"/>
    </w:rPr>
  </w:style>
  <w:style w:type="character" w:customStyle="1" w:styleId="350">
    <w:name w:val="七级_标题 字符"/>
    <w:link w:val="351"/>
    <w:qFormat/>
    <w:uiPriority w:val="0"/>
    <w:rPr>
      <w:rFonts w:ascii="宋体" w:hAnsi="宋体"/>
      <w:b/>
      <w:sz w:val="28"/>
    </w:rPr>
  </w:style>
  <w:style w:type="paragraph" w:customStyle="1" w:styleId="351">
    <w:name w:val="七级_标题"/>
    <w:basedOn w:val="9"/>
    <w:next w:val="1"/>
    <w:link w:val="350"/>
    <w:qFormat/>
    <w:uiPriority w:val="0"/>
    <w:pPr>
      <w:keepNext w:val="0"/>
      <w:keepLines w:val="0"/>
      <w:numPr>
        <w:ilvl w:val="6"/>
        <w:numId w:val="12"/>
      </w:numPr>
      <w:tabs>
        <w:tab w:val="left" w:pos="432"/>
        <w:tab w:val="left" w:pos="1296"/>
      </w:tabs>
      <w:spacing w:before="156" w:beforeLines="50" w:after="60" w:line="240" w:lineRule="auto"/>
      <w:ind w:firstLine="0" w:firstLineChars="0"/>
      <w:jc w:val="left"/>
    </w:pPr>
    <w:rPr>
      <w:rFonts w:eastAsia="等线"/>
      <w:kern w:val="0"/>
      <w:sz w:val="28"/>
    </w:rPr>
  </w:style>
  <w:style w:type="character" w:customStyle="1" w:styleId="352">
    <w:name w:val="乌市-正文 Char"/>
    <w:link w:val="353"/>
    <w:uiPriority w:val="0"/>
    <w:rPr>
      <w:rFonts w:ascii="Calibri" w:hAnsi="Calibri" w:eastAsia="华文中宋"/>
      <w:szCs w:val="21"/>
    </w:rPr>
  </w:style>
  <w:style w:type="paragraph" w:customStyle="1" w:styleId="353">
    <w:name w:val="乌市-正文"/>
    <w:basedOn w:val="1"/>
    <w:link w:val="352"/>
    <w:qFormat/>
    <w:uiPriority w:val="0"/>
    <w:pPr>
      <w:widowControl w:val="0"/>
      <w:spacing w:line="240" w:lineRule="auto"/>
      <w:ind w:firstLine="200"/>
      <w:jc w:val="both"/>
    </w:pPr>
    <w:rPr>
      <w:rFonts w:ascii="Calibri" w:hAnsi="Calibri" w:eastAsia="华文中宋"/>
      <w:kern w:val="0"/>
      <w:sz w:val="20"/>
      <w:szCs w:val="21"/>
    </w:rPr>
  </w:style>
  <w:style w:type="character" w:customStyle="1" w:styleId="354">
    <w:name w:val="文章正文OK Char"/>
    <w:link w:val="355"/>
    <w:uiPriority w:val="0"/>
    <w:rPr>
      <w:rFonts w:hAnsi="宋体" w:eastAsia="仿宋" w:cs="宋体"/>
      <w:sz w:val="28"/>
    </w:rPr>
  </w:style>
  <w:style w:type="paragraph" w:customStyle="1" w:styleId="355">
    <w:name w:val="文章正文OK"/>
    <w:basedOn w:val="1"/>
    <w:link w:val="354"/>
    <w:uiPriority w:val="0"/>
    <w:pPr>
      <w:widowControl w:val="0"/>
      <w:ind w:firstLine="560"/>
      <w:jc w:val="both"/>
    </w:pPr>
    <w:rPr>
      <w:rFonts w:ascii="等线" w:eastAsia="仿宋" w:cs="宋体"/>
      <w:kern w:val="0"/>
      <w:sz w:val="28"/>
      <w:szCs w:val="20"/>
    </w:rPr>
  </w:style>
  <w:style w:type="character" w:customStyle="1" w:styleId="356">
    <w:name w:val="常用正文 Char"/>
    <w:link w:val="357"/>
    <w:qFormat/>
    <w:uiPriority w:val="0"/>
    <w:rPr>
      <w:rFonts w:ascii="Arial" w:hAnsi="Arial" w:eastAsia="楷体_GB2312"/>
      <w:sz w:val="28"/>
    </w:rPr>
  </w:style>
  <w:style w:type="paragraph" w:customStyle="1" w:styleId="357">
    <w:name w:val="常用正文"/>
    <w:link w:val="356"/>
    <w:uiPriority w:val="0"/>
    <w:pPr>
      <w:widowControl w:val="0"/>
      <w:spacing w:line="360" w:lineRule="auto"/>
      <w:ind w:firstLine="200" w:firstLineChars="200"/>
    </w:pPr>
    <w:rPr>
      <w:rFonts w:ascii="Arial" w:hAnsi="Arial" w:eastAsia="楷体_GB2312" w:cs="Times New Roman"/>
      <w:sz w:val="28"/>
      <w:lang w:val="en-US" w:eastAsia="zh-CN" w:bidi="ar-SA"/>
    </w:rPr>
  </w:style>
  <w:style w:type="character" w:customStyle="1" w:styleId="358">
    <w:name w:val="海康小标题1级 Char"/>
    <w:link w:val="359"/>
    <w:uiPriority w:val="0"/>
    <w:rPr>
      <w:rFonts w:hAnsi="宋体"/>
      <w:szCs w:val="24"/>
    </w:rPr>
  </w:style>
  <w:style w:type="paragraph" w:customStyle="1" w:styleId="359">
    <w:name w:val="海康小标题1级"/>
    <w:basedOn w:val="1"/>
    <w:link w:val="358"/>
    <w:uiPriority w:val="0"/>
    <w:pPr>
      <w:widowControl w:val="0"/>
      <w:numPr>
        <w:ilvl w:val="0"/>
        <w:numId w:val="13"/>
      </w:numPr>
      <w:spacing w:before="100" w:after="100"/>
      <w:ind w:firstLine="0" w:firstLineChars="0"/>
      <w:jc w:val="both"/>
    </w:pPr>
    <w:rPr>
      <w:rFonts w:ascii="等线" w:eastAsia="等线"/>
      <w:kern w:val="0"/>
      <w:sz w:val="20"/>
    </w:rPr>
  </w:style>
  <w:style w:type="character" w:customStyle="1" w:styleId="360">
    <w:name w:val="宏文本 字符1"/>
    <w:semiHidden/>
    <w:qFormat/>
    <w:uiPriority w:val="99"/>
    <w:rPr>
      <w:rFonts w:ascii="Courier New" w:hAnsi="Courier New" w:eastAsia="宋体" w:cs="Courier New"/>
      <w:sz w:val="24"/>
      <w:szCs w:val="24"/>
    </w:rPr>
  </w:style>
  <w:style w:type="character" w:customStyle="1" w:styleId="361">
    <w:name w:val="size31"/>
    <w:uiPriority w:val="0"/>
    <w:rPr>
      <w:rFonts w:hint="default" w:ascii="Arial" w:hAnsi="Arial" w:cs="Arial"/>
      <w:color w:val="2D2D2D"/>
      <w:sz w:val="18"/>
      <w:szCs w:val="18"/>
    </w:rPr>
  </w:style>
  <w:style w:type="character" w:customStyle="1" w:styleId="362">
    <w:name w:val="正文格式1 Char"/>
    <w:link w:val="363"/>
    <w:uiPriority w:val="0"/>
    <w:rPr>
      <w:rFonts w:hAnsi="宋体"/>
    </w:rPr>
  </w:style>
  <w:style w:type="paragraph" w:customStyle="1" w:styleId="363">
    <w:name w:val="正文格式1"/>
    <w:basedOn w:val="21"/>
    <w:link w:val="362"/>
    <w:qFormat/>
    <w:uiPriority w:val="0"/>
    <w:pPr>
      <w:spacing w:line="360" w:lineRule="auto"/>
      <w:ind w:left="241" w:right="241" w:firstLine="481"/>
      <w:jc w:val="left"/>
    </w:pPr>
    <w:rPr>
      <w:rFonts w:ascii="等线" w:eastAsia="等线"/>
      <w:sz w:val="20"/>
    </w:rPr>
  </w:style>
  <w:style w:type="character" w:customStyle="1" w:styleId="364">
    <w:name w:val="可研报告正文 Char Char Char Char"/>
    <w:link w:val="365"/>
    <w:locked/>
    <w:uiPriority w:val="0"/>
    <w:rPr>
      <w:rFonts w:ascii="仿宋_GB2312" w:hAnsi="宋体" w:eastAsia="仿宋_GB2312"/>
      <w:color w:val="000000"/>
      <w:sz w:val="24"/>
      <w:szCs w:val="28"/>
    </w:rPr>
  </w:style>
  <w:style w:type="paragraph" w:customStyle="1" w:styleId="365">
    <w:name w:val="可研报告正文 Char Char Char"/>
    <w:basedOn w:val="35"/>
    <w:link w:val="364"/>
    <w:qFormat/>
    <w:uiPriority w:val="0"/>
    <w:pPr>
      <w:spacing w:after="0"/>
      <w:ind w:left="0" w:leftChars="0" w:firstLine="177" w:firstLineChars="177"/>
    </w:pPr>
    <w:rPr>
      <w:rFonts w:ascii="仿宋_GB2312" w:eastAsia="仿宋_GB2312"/>
      <w:color w:val="000000"/>
      <w:kern w:val="0"/>
      <w:szCs w:val="28"/>
    </w:rPr>
  </w:style>
  <w:style w:type="character" w:customStyle="1" w:styleId="366">
    <w:name w:val="hands-on正文 Char"/>
    <w:link w:val="367"/>
    <w:qFormat/>
    <w:uiPriority w:val="0"/>
    <w:rPr>
      <w:rFonts w:ascii="宋体" w:hAnsi="宋体"/>
      <w:color w:val="000000"/>
    </w:rPr>
  </w:style>
  <w:style w:type="paragraph" w:customStyle="1" w:styleId="367">
    <w:name w:val="hands-on正文"/>
    <w:basedOn w:val="1"/>
    <w:link w:val="366"/>
    <w:qFormat/>
    <w:uiPriority w:val="0"/>
    <w:pPr>
      <w:widowControl w:val="0"/>
      <w:spacing w:before="40" w:after="80" w:line="320" w:lineRule="exact"/>
      <w:ind w:firstLine="420" w:firstLineChars="0"/>
    </w:pPr>
    <w:rPr>
      <w:rFonts w:eastAsia="等线"/>
      <w:color w:val="000000"/>
      <w:kern w:val="0"/>
      <w:sz w:val="20"/>
      <w:szCs w:val="20"/>
    </w:rPr>
  </w:style>
  <w:style w:type="character" w:customStyle="1" w:styleId="368">
    <w:name w:val="引用 Char2"/>
    <w:qFormat/>
    <w:uiPriority w:val="29"/>
    <w:rPr>
      <w:rFonts w:ascii="宋体" w:hAnsi="宋体" w:eastAsia="宋体"/>
      <w:i/>
      <w:iCs/>
      <w:color w:val="000000"/>
      <w:sz w:val="24"/>
    </w:rPr>
  </w:style>
  <w:style w:type="character" w:customStyle="1" w:styleId="369">
    <w:name w:val="Table Text Char1"/>
    <w:qFormat/>
    <w:uiPriority w:val="0"/>
    <w:rPr>
      <w:rFonts w:ascii="Times New Roman" w:hAnsi="Times New Roman" w:eastAsia="楷体_GB2312" w:cs="Times New Roman"/>
      <w:kern w:val="0"/>
      <w:sz w:val="24"/>
      <w:szCs w:val="20"/>
    </w:rPr>
  </w:style>
  <w:style w:type="character" w:customStyle="1" w:styleId="370">
    <w:name w:val="缩进正文 Char"/>
    <w:link w:val="371"/>
    <w:qFormat/>
    <w:uiPriority w:val="0"/>
    <w:rPr>
      <w:rFonts w:ascii="Calibri" w:hAnsi="Calibri" w:cs="黑体"/>
      <w:szCs w:val="24"/>
    </w:rPr>
  </w:style>
  <w:style w:type="paragraph" w:customStyle="1" w:styleId="371">
    <w:name w:val="缩进正文"/>
    <w:link w:val="370"/>
    <w:qFormat/>
    <w:uiPriority w:val="0"/>
    <w:pPr>
      <w:wordWrap w:val="0"/>
      <w:adjustRightInd w:val="0"/>
      <w:spacing w:line="240" w:lineRule="auto"/>
      <w:ind w:firstLine="200" w:firstLineChars="200"/>
    </w:pPr>
    <w:rPr>
      <w:rFonts w:ascii="Calibri" w:hAnsi="Calibri" w:eastAsia="等线" w:cs="黑体"/>
      <w:szCs w:val="24"/>
      <w:lang w:val="en-US" w:eastAsia="zh-CN" w:bidi="ar-SA"/>
    </w:rPr>
  </w:style>
  <w:style w:type="character" w:customStyle="1" w:styleId="372">
    <w:name w:val="样式12 Char"/>
    <w:link w:val="373"/>
    <w:qFormat/>
    <w:uiPriority w:val="0"/>
    <w:rPr>
      <w:rFonts w:ascii="Calibri" w:hAnsi="Calibri" w:eastAsia="黑体"/>
      <w:b/>
      <w:szCs w:val="21"/>
    </w:rPr>
  </w:style>
  <w:style w:type="paragraph" w:customStyle="1" w:styleId="373">
    <w:name w:val="样式12"/>
    <w:basedOn w:val="1"/>
    <w:link w:val="372"/>
    <w:qFormat/>
    <w:uiPriority w:val="0"/>
    <w:pPr>
      <w:widowControl w:val="0"/>
      <w:ind w:left="900" w:hanging="420"/>
      <w:jc w:val="center"/>
    </w:pPr>
    <w:rPr>
      <w:rFonts w:ascii="Calibri" w:hAnsi="Calibri" w:eastAsia="黑体"/>
      <w:b/>
      <w:kern w:val="0"/>
      <w:sz w:val="20"/>
      <w:szCs w:val="21"/>
    </w:rPr>
  </w:style>
  <w:style w:type="character" w:customStyle="1" w:styleId="374">
    <w:name w:val="家正文 字符"/>
    <w:link w:val="375"/>
    <w:qFormat/>
    <w:uiPriority w:val="0"/>
    <w:rPr>
      <w:rFonts w:ascii="Calibri" w:hAnsi="Calibri"/>
      <w:sz w:val="24"/>
    </w:rPr>
  </w:style>
  <w:style w:type="paragraph" w:customStyle="1" w:styleId="375">
    <w:name w:val="家正文"/>
    <w:basedOn w:val="376"/>
    <w:link w:val="374"/>
    <w:qFormat/>
    <w:uiPriority w:val="0"/>
  </w:style>
  <w:style w:type="paragraph" w:customStyle="1" w:styleId="376">
    <w:name w:val="￥正文"/>
    <w:basedOn w:val="1"/>
    <w:link w:val="582"/>
    <w:qFormat/>
    <w:uiPriority w:val="0"/>
    <w:pPr>
      <w:widowControl w:val="0"/>
      <w:ind w:firstLine="560"/>
    </w:pPr>
    <w:rPr>
      <w:rFonts w:ascii="Calibri" w:hAnsi="Calibri" w:eastAsia="等线"/>
      <w:kern w:val="0"/>
      <w:szCs w:val="20"/>
    </w:rPr>
  </w:style>
  <w:style w:type="character" w:customStyle="1" w:styleId="377">
    <w:name w:val="自定义正文 Char"/>
    <w:link w:val="378"/>
    <w:qFormat/>
    <w:uiPriority w:val="0"/>
    <w:rPr>
      <w:rFonts w:ascii="仿宋_GB2312" w:hAnsi="宋体" w:eastAsia="仿宋_GB2312"/>
      <w:szCs w:val="24"/>
    </w:rPr>
  </w:style>
  <w:style w:type="paragraph" w:customStyle="1" w:styleId="378">
    <w:name w:val="自定义正文"/>
    <w:basedOn w:val="1"/>
    <w:link w:val="377"/>
    <w:qFormat/>
    <w:uiPriority w:val="0"/>
    <w:pPr>
      <w:widowControl w:val="0"/>
      <w:spacing w:before="120" w:after="60" w:line="400" w:lineRule="exact"/>
      <w:ind w:firstLine="200"/>
    </w:pPr>
    <w:rPr>
      <w:rFonts w:ascii="仿宋_GB2312" w:eastAsia="仿宋_GB2312"/>
      <w:kern w:val="0"/>
      <w:sz w:val="20"/>
    </w:rPr>
  </w:style>
  <w:style w:type="character" w:customStyle="1" w:styleId="379">
    <w:name w:val="Style Heading 1H1SAHeading 1卷标题h1标书1L1boc1st levelSection ... Char Char"/>
    <w:link w:val="380"/>
    <w:qFormat/>
    <w:uiPriority w:val="0"/>
    <w:rPr>
      <w:rFonts w:ascii="Arial" w:hAnsi="Arial" w:eastAsia="黑体"/>
      <w:b/>
      <w:bCs/>
      <w:kern w:val="44"/>
      <w:sz w:val="28"/>
      <w:szCs w:val="28"/>
    </w:rPr>
  </w:style>
  <w:style w:type="paragraph" w:customStyle="1" w:styleId="380">
    <w:name w:val="Style Heading 1H1SAHeading 1卷标题h1标书1L1boc1st levelSection ..."/>
    <w:basedOn w:val="381"/>
    <w:link w:val="379"/>
    <w:qFormat/>
    <w:uiPriority w:val="0"/>
    <w:pPr>
      <w:tabs>
        <w:tab w:val="left" w:pos="1080"/>
      </w:tabs>
      <w:spacing w:line="360" w:lineRule="auto"/>
      <w:ind w:left="432" w:hanging="432"/>
      <w:jc w:val="center"/>
    </w:pPr>
    <w:rPr>
      <w:rFonts w:ascii="Arial" w:hAnsi="Arial" w:eastAsia="黑体"/>
      <w:sz w:val="28"/>
      <w:szCs w:val="28"/>
    </w:rPr>
  </w:style>
  <w:style w:type="paragraph" w:customStyle="1" w:styleId="381">
    <w:name w:val="标题 11"/>
    <w:basedOn w:val="1"/>
    <w:next w:val="1"/>
    <w:qFormat/>
    <w:uiPriority w:val="99"/>
    <w:pPr>
      <w:keepNext/>
      <w:keepLines/>
      <w:widowControl w:val="0"/>
      <w:spacing w:before="340" w:after="330" w:line="578" w:lineRule="auto"/>
      <w:ind w:firstLine="0" w:firstLineChars="0"/>
      <w:jc w:val="both"/>
      <w:outlineLvl w:val="0"/>
    </w:pPr>
    <w:rPr>
      <w:rFonts w:ascii="Calibri" w:hAnsi="Calibri"/>
      <w:b/>
      <w:bCs/>
      <w:kern w:val="44"/>
      <w:sz w:val="44"/>
      <w:szCs w:val="44"/>
    </w:rPr>
  </w:style>
  <w:style w:type="character" w:customStyle="1" w:styleId="382">
    <w:name w:val="content151"/>
    <w:qFormat/>
    <w:uiPriority w:val="0"/>
    <w:rPr>
      <w:rFonts w:ascii="仿宋_GB2312" w:eastAsia="仿宋_GB2312"/>
      <w:kern w:val="2"/>
      <w:sz w:val="18"/>
      <w:szCs w:val="18"/>
      <w:u w:val="none"/>
      <w:lang w:val="en-US" w:eastAsia="zh-CN" w:bidi="ar-SA"/>
    </w:rPr>
  </w:style>
  <w:style w:type="character" w:customStyle="1" w:styleId="383">
    <w:name w:val="正文 + 加粗 Char"/>
    <w:link w:val="384"/>
    <w:qFormat/>
    <w:uiPriority w:val="0"/>
    <w:rPr>
      <w:rFonts w:ascii="Airal" w:hAnsi="Airal"/>
      <w:b/>
      <w:sz w:val="18"/>
      <w:szCs w:val="24"/>
    </w:rPr>
  </w:style>
  <w:style w:type="paragraph" w:customStyle="1" w:styleId="384">
    <w:name w:val="正文 + 加粗"/>
    <w:basedOn w:val="1"/>
    <w:link w:val="383"/>
    <w:qFormat/>
    <w:uiPriority w:val="0"/>
    <w:pPr>
      <w:widowControl w:val="0"/>
      <w:spacing w:line="288" w:lineRule="auto"/>
      <w:ind w:right="206" w:firstLine="0" w:firstLineChars="0"/>
      <w:jc w:val="both"/>
    </w:pPr>
    <w:rPr>
      <w:rFonts w:ascii="Airal" w:hAnsi="Airal" w:eastAsia="等线"/>
      <w:b/>
      <w:kern w:val="0"/>
      <w:sz w:val="18"/>
    </w:rPr>
  </w:style>
  <w:style w:type="character" w:customStyle="1" w:styleId="385">
    <w:name w:val="CSS2级正文 Char Char"/>
    <w:link w:val="386"/>
    <w:qFormat/>
    <w:locked/>
    <w:uiPriority w:val="0"/>
  </w:style>
  <w:style w:type="paragraph" w:customStyle="1" w:styleId="386">
    <w:name w:val="CSS2级正文 Char"/>
    <w:basedOn w:val="76"/>
    <w:link w:val="385"/>
    <w:qFormat/>
    <w:uiPriority w:val="0"/>
    <w:pPr>
      <w:widowControl w:val="0"/>
      <w:spacing w:after="0" w:line="360" w:lineRule="auto"/>
      <w:ind w:left="480" w:leftChars="200" w:firstLine="200" w:firstLineChars="200"/>
    </w:pPr>
    <w:rPr>
      <w:rFonts w:ascii="等线" w:hAnsi="等线" w:eastAsia="等线"/>
      <w:sz w:val="20"/>
      <w:lang w:eastAsia="zh-CN"/>
    </w:rPr>
  </w:style>
  <w:style w:type="character" w:customStyle="1" w:styleId="387">
    <w:name w:val="正文标准样式ty Char2"/>
    <w:link w:val="388"/>
    <w:qFormat/>
    <w:uiPriority w:val="0"/>
    <w:rPr>
      <w:rFonts w:hAnsi="宋体" w:cs="宋体"/>
    </w:rPr>
  </w:style>
  <w:style w:type="paragraph" w:customStyle="1" w:styleId="388">
    <w:name w:val="正文标准样式ty"/>
    <w:basedOn w:val="1"/>
    <w:link w:val="387"/>
    <w:qFormat/>
    <w:uiPriority w:val="0"/>
    <w:pPr>
      <w:widowControl w:val="0"/>
      <w:jc w:val="both"/>
    </w:pPr>
    <w:rPr>
      <w:rFonts w:ascii="等线" w:eastAsia="等线" w:cs="宋体"/>
      <w:kern w:val="0"/>
      <w:sz w:val="20"/>
      <w:szCs w:val="20"/>
    </w:rPr>
  </w:style>
  <w:style w:type="character" w:customStyle="1" w:styleId="389">
    <w:name w:val="文章标题 2 Char"/>
    <w:link w:val="390"/>
    <w:qFormat/>
    <w:uiPriority w:val="0"/>
    <w:rPr>
      <w:rFonts w:ascii="Arial" w:hAnsi="Arial"/>
      <w:b/>
      <w:bCs/>
      <w:color w:val="000000"/>
      <w:sz w:val="30"/>
      <w:szCs w:val="32"/>
    </w:rPr>
  </w:style>
  <w:style w:type="paragraph" w:customStyle="1" w:styleId="390">
    <w:name w:val="文章标题 2"/>
    <w:basedOn w:val="4"/>
    <w:next w:val="1"/>
    <w:link w:val="389"/>
    <w:qFormat/>
    <w:uiPriority w:val="0"/>
    <w:pPr>
      <w:keepLines w:val="0"/>
      <w:widowControl w:val="0"/>
      <w:numPr>
        <w:ilvl w:val="1"/>
        <w:numId w:val="14"/>
      </w:numPr>
      <w:adjustRightInd w:val="0"/>
      <w:snapToGrid w:val="0"/>
      <w:spacing w:before="0" w:beforeLines="0" w:after="60" w:afterLines="0" w:line="360" w:lineRule="auto"/>
      <w:ind w:firstLine="0" w:firstLineChars="0"/>
    </w:pPr>
    <w:rPr>
      <w:rFonts w:ascii="Arial" w:hAnsi="Arial" w:eastAsia="等线"/>
      <w:b/>
      <w:color w:val="000000"/>
      <w:kern w:val="0"/>
      <w:sz w:val="30"/>
    </w:rPr>
  </w:style>
  <w:style w:type="character" w:customStyle="1" w:styleId="391">
    <w:name w:val="日期 Char2"/>
    <w:qFormat/>
    <w:uiPriority w:val="0"/>
    <w:rPr>
      <w:rFonts w:ascii="Wingdings" w:hAnsi="Wingdings" w:eastAsia="宋体" w:cs="Arial"/>
      <w:snapToGrid/>
      <w:sz w:val="24"/>
      <w:szCs w:val="22"/>
    </w:rPr>
  </w:style>
  <w:style w:type="character" w:customStyle="1" w:styleId="392">
    <w:name w:val="我的正文 Char"/>
    <w:link w:val="393"/>
    <w:qFormat/>
    <w:locked/>
    <w:uiPriority w:val="0"/>
    <w:rPr>
      <w:rFonts w:ascii="仿宋" w:hAnsi="仿宋" w:cs="Arial"/>
      <w:color w:val="000000"/>
      <w:sz w:val="28"/>
      <w:szCs w:val="28"/>
    </w:rPr>
  </w:style>
  <w:style w:type="paragraph" w:customStyle="1" w:styleId="393">
    <w:name w:val="我的正文"/>
    <w:basedOn w:val="1"/>
    <w:link w:val="392"/>
    <w:qFormat/>
    <w:uiPriority w:val="0"/>
    <w:pPr>
      <w:widowControl w:val="0"/>
      <w:spacing w:beforeLines="100" w:afterLines="100" w:line="288" w:lineRule="auto"/>
      <w:ind w:firstLine="560"/>
      <w:jc w:val="both"/>
    </w:pPr>
    <w:rPr>
      <w:rFonts w:ascii="仿宋" w:hAnsi="仿宋" w:eastAsia="等线" w:cs="Arial"/>
      <w:color w:val="000000"/>
      <w:kern w:val="0"/>
      <w:sz w:val="28"/>
      <w:szCs w:val="28"/>
    </w:rPr>
  </w:style>
  <w:style w:type="character" w:customStyle="1" w:styleId="394">
    <w:name w:val="海康正文 Char"/>
    <w:link w:val="395"/>
    <w:qFormat/>
    <w:uiPriority w:val="0"/>
    <w:rPr>
      <w:rFonts w:hAnsi="宋体"/>
      <w:szCs w:val="24"/>
    </w:rPr>
  </w:style>
  <w:style w:type="paragraph" w:customStyle="1" w:styleId="395">
    <w:name w:val="海康正文"/>
    <w:basedOn w:val="1"/>
    <w:link w:val="394"/>
    <w:qFormat/>
    <w:uiPriority w:val="0"/>
    <w:pPr>
      <w:widowControl w:val="0"/>
      <w:ind w:firstLine="425" w:firstLineChars="0"/>
      <w:jc w:val="both"/>
    </w:pPr>
    <w:rPr>
      <w:rFonts w:ascii="等线" w:eastAsia="等线"/>
      <w:kern w:val="0"/>
      <w:sz w:val="20"/>
    </w:rPr>
  </w:style>
  <w:style w:type="character" w:customStyle="1" w:styleId="396">
    <w:name w:val="im-content1"/>
    <w:qFormat/>
    <w:uiPriority w:val="0"/>
    <w:rPr>
      <w:color w:val="000000"/>
    </w:rPr>
  </w:style>
  <w:style w:type="character" w:customStyle="1" w:styleId="397">
    <w:name w:val="2级目录样式 Char"/>
    <w:link w:val="398"/>
    <w:qFormat/>
    <w:uiPriority w:val="0"/>
    <w:rPr>
      <w:rFonts w:ascii="黑体" w:hAnsi="黑体" w:eastAsia="黑体"/>
      <w:bCs/>
      <w:sz w:val="32"/>
      <w:szCs w:val="32"/>
    </w:rPr>
  </w:style>
  <w:style w:type="paragraph" w:customStyle="1" w:styleId="398">
    <w:name w:val="2级目录样式"/>
    <w:basedOn w:val="4"/>
    <w:next w:val="4"/>
    <w:link w:val="397"/>
    <w:qFormat/>
    <w:uiPriority w:val="0"/>
    <w:pPr>
      <w:widowControl w:val="0"/>
      <w:numPr>
        <w:ilvl w:val="1"/>
        <w:numId w:val="15"/>
      </w:numPr>
      <w:adjustRightInd w:val="0"/>
      <w:snapToGrid w:val="0"/>
      <w:spacing w:before="50" w:beforeLines="50" w:after="0" w:afterLines="0" w:line="360" w:lineRule="auto"/>
      <w:ind w:left="0" w:firstLine="0" w:firstLineChars="0"/>
    </w:pPr>
    <w:rPr>
      <w:rFonts w:ascii="黑体" w:hAnsi="黑体"/>
      <w:kern w:val="0"/>
    </w:rPr>
  </w:style>
  <w:style w:type="character" w:customStyle="1" w:styleId="399">
    <w:name w:val="jkm5 Char"/>
    <w:link w:val="400"/>
    <w:qFormat/>
    <w:locked/>
    <w:uiPriority w:val="99"/>
    <w:rPr>
      <w:rFonts w:ascii="Arial" w:hAnsi="Arial"/>
      <w:b/>
      <w:sz w:val="28"/>
    </w:rPr>
  </w:style>
  <w:style w:type="paragraph" w:customStyle="1" w:styleId="400">
    <w:name w:val="jkm5"/>
    <w:basedOn w:val="401"/>
    <w:link w:val="399"/>
    <w:qFormat/>
    <w:uiPriority w:val="99"/>
    <w:pPr>
      <w:widowControl w:val="0"/>
      <w:tabs>
        <w:tab w:val="left" w:pos="360"/>
        <w:tab w:val="left" w:pos="992"/>
        <w:tab w:val="left" w:pos="1134"/>
      </w:tabs>
      <w:spacing w:before="240" w:beforeAutospacing="0" w:after="64" w:afterAutospacing="0" w:line="320" w:lineRule="atLeast"/>
      <w:jc w:val="both"/>
      <w:outlineLvl w:val="4"/>
    </w:pPr>
    <w:rPr>
      <w:sz w:val="28"/>
    </w:rPr>
  </w:style>
  <w:style w:type="paragraph" w:customStyle="1" w:styleId="401">
    <w:name w:val="jkm6"/>
    <w:link w:val="1619"/>
    <w:qFormat/>
    <w:uiPriority w:val="99"/>
    <w:pPr>
      <w:tabs>
        <w:tab w:val="left" w:pos="1134"/>
      </w:tabs>
      <w:spacing w:before="100" w:beforeAutospacing="1" w:after="100" w:afterAutospacing="1" w:line="360" w:lineRule="auto"/>
      <w:ind w:left="1134" w:hanging="1134"/>
      <w:outlineLvl w:val="5"/>
    </w:pPr>
    <w:rPr>
      <w:rFonts w:ascii="Arial" w:hAnsi="Arial" w:eastAsia="等线" w:cs="Times New Roman"/>
      <w:b/>
      <w:lang w:val="en-US" w:eastAsia="zh-CN" w:bidi="ar-SA"/>
    </w:rPr>
  </w:style>
  <w:style w:type="character" w:customStyle="1" w:styleId="402">
    <w:name w:val="样式 首行缩进:  0.74 厘米 Char"/>
    <w:link w:val="403"/>
    <w:qFormat/>
    <w:uiPriority w:val="0"/>
    <w:rPr>
      <w:rFonts w:hAnsi="宋体"/>
    </w:rPr>
  </w:style>
  <w:style w:type="paragraph" w:customStyle="1" w:styleId="403">
    <w:name w:val="样式 首行缩进:  0.74 厘米"/>
    <w:basedOn w:val="1"/>
    <w:link w:val="402"/>
    <w:qFormat/>
    <w:uiPriority w:val="0"/>
    <w:pPr>
      <w:widowControl w:val="0"/>
      <w:ind w:left="75" w:leftChars="75" w:firstLine="200"/>
      <w:jc w:val="both"/>
    </w:pPr>
    <w:rPr>
      <w:rFonts w:ascii="等线" w:eastAsia="等线"/>
      <w:kern w:val="0"/>
      <w:sz w:val="20"/>
      <w:szCs w:val="20"/>
    </w:rPr>
  </w:style>
  <w:style w:type="character" w:customStyle="1" w:styleId="404">
    <w:name w:val="tittle1"/>
    <w:qFormat/>
    <w:uiPriority w:val="0"/>
  </w:style>
  <w:style w:type="character" w:customStyle="1" w:styleId="405">
    <w:name w:val="样式 标题 1标题 1 Charh1 CharLevel 1 Topic Heading CharH1 CharPIM... Char"/>
    <w:link w:val="406"/>
    <w:qFormat/>
    <w:uiPriority w:val="0"/>
    <w:rPr>
      <w:rFonts w:ascii="Arial" w:hAnsi="Arial" w:eastAsia="黑体"/>
      <w:b/>
      <w:bCs/>
      <w:w w:val="150"/>
      <w:sz w:val="28"/>
    </w:rPr>
  </w:style>
  <w:style w:type="paragraph" w:customStyle="1" w:styleId="406">
    <w:name w:val="样式 标题 1标题 1 Charh1 CharLevel 1 Topic Heading CharH1 CharPIM..."/>
    <w:basedOn w:val="3"/>
    <w:link w:val="405"/>
    <w:qFormat/>
    <w:uiPriority w:val="0"/>
    <w:pPr>
      <w:widowControl w:val="0"/>
      <w:tabs>
        <w:tab w:val="left" w:pos="432"/>
      </w:tabs>
      <w:spacing w:before="120" w:beforeLines="150" w:after="156" w:afterLines="50" w:line="240" w:lineRule="atLeast"/>
      <w:ind w:left="845" w:hanging="425" w:firstLineChars="0"/>
      <w:jc w:val="both"/>
    </w:pPr>
    <w:rPr>
      <w:rFonts w:ascii="Arial" w:hAnsi="Arial"/>
      <w:b/>
      <w:w w:val="150"/>
      <w:kern w:val="0"/>
      <w:sz w:val="28"/>
      <w:szCs w:val="20"/>
    </w:rPr>
  </w:style>
  <w:style w:type="character" w:customStyle="1" w:styleId="407">
    <w:name w:val="正文文本 字符1"/>
    <w:qFormat/>
    <w:uiPriority w:val="0"/>
    <w:rPr>
      <w:rFonts w:ascii="宋体" w:hAnsi="宋体" w:cs="宋体"/>
      <w:szCs w:val="21"/>
    </w:rPr>
  </w:style>
  <w:style w:type="character" w:customStyle="1" w:styleId="408">
    <w:name w:val="font-ch12"/>
    <w:qFormat/>
    <w:uiPriority w:val="0"/>
  </w:style>
  <w:style w:type="character" w:customStyle="1" w:styleId="409">
    <w:name w:val="em-lb"/>
    <w:qFormat/>
    <w:uiPriority w:val="0"/>
  </w:style>
  <w:style w:type="character" w:customStyle="1" w:styleId="410">
    <w:name w:val="pt1"/>
    <w:qFormat/>
    <w:uiPriority w:val="0"/>
    <w:rPr>
      <w:rFonts w:hint="eastAsia" w:ascii="宋体" w:hAnsi="宋体" w:eastAsia="宋体"/>
      <w:spacing w:val="360"/>
      <w:kern w:val="2"/>
      <w:sz w:val="24"/>
      <w:szCs w:val="24"/>
      <w:lang w:val="en-US" w:eastAsia="zh-CN" w:bidi="ar-SA"/>
    </w:rPr>
  </w:style>
  <w:style w:type="character" w:customStyle="1" w:styleId="411">
    <w:name w:val="投标书标题3 Char"/>
    <w:link w:val="412"/>
    <w:qFormat/>
    <w:uiPriority w:val="0"/>
    <w:rPr>
      <w:rFonts w:eastAsia="黑体"/>
      <w:b/>
      <w:sz w:val="32"/>
      <w:szCs w:val="24"/>
    </w:rPr>
  </w:style>
  <w:style w:type="paragraph" w:customStyle="1" w:styleId="412">
    <w:name w:val="投标书标题3"/>
    <w:next w:val="1"/>
    <w:link w:val="411"/>
    <w:qFormat/>
    <w:uiPriority w:val="0"/>
    <w:pPr>
      <w:numPr>
        <w:ilvl w:val="2"/>
        <w:numId w:val="16"/>
      </w:numPr>
      <w:spacing w:line="360" w:lineRule="auto"/>
      <w:outlineLvl w:val="2"/>
    </w:pPr>
    <w:rPr>
      <w:rFonts w:ascii="等线" w:hAnsi="等线" w:eastAsia="黑体" w:cs="Times New Roman"/>
      <w:b/>
      <w:sz w:val="32"/>
      <w:szCs w:val="24"/>
      <w:lang w:val="en-US" w:eastAsia="zh-CN" w:bidi="ar-SA"/>
    </w:rPr>
  </w:style>
  <w:style w:type="character" w:customStyle="1" w:styleId="413">
    <w:name w:val="menu_home"/>
    <w:qFormat/>
    <w:uiPriority w:val="0"/>
  </w:style>
  <w:style w:type="character" w:customStyle="1" w:styleId="414">
    <w:name w:val="content021"/>
    <w:qFormat/>
    <w:uiPriority w:val="0"/>
    <w:rPr>
      <w:color w:val="444444"/>
      <w:sz w:val="21"/>
      <w:szCs w:val="21"/>
      <w:u w:val="none"/>
    </w:rPr>
  </w:style>
  <w:style w:type="character" w:customStyle="1" w:styleId="415">
    <w:name w:val="subhead1"/>
    <w:qFormat/>
    <w:uiPriority w:val="0"/>
    <w:rPr>
      <w:rFonts w:hint="default" w:ascii="Arial" w:hAnsi="Arial" w:cs="Arial"/>
      <w:b/>
      <w:bCs/>
      <w:color w:val="3B5D8B"/>
      <w:sz w:val="20"/>
      <w:szCs w:val="20"/>
    </w:rPr>
  </w:style>
  <w:style w:type="character" w:customStyle="1" w:styleId="416">
    <w:name w:val="Item List Char Char Char1 Char"/>
    <w:link w:val="417"/>
    <w:qFormat/>
    <w:uiPriority w:val="0"/>
    <w:rPr>
      <w:rFonts w:ascii="Arial" w:hAnsi="Arial" w:cs="Arial"/>
      <w:szCs w:val="21"/>
    </w:rPr>
  </w:style>
  <w:style w:type="paragraph" w:customStyle="1" w:styleId="417">
    <w:name w:val="Item List Char Char Char1"/>
    <w:link w:val="416"/>
    <w:qFormat/>
    <w:uiPriority w:val="0"/>
    <w:pPr>
      <w:tabs>
        <w:tab w:val="left" w:pos="2211"/>
      </w:tabs>
      <w:spacing w:line="300" w:lineRule="auto"/>
      <w:ind w:left="2211" w:hanging="510" w:firstLineChars="200"/>
      <w:jc w:val="both"/>
    </w:pPr>
    <w:rPr>
      <w:rFonts w:ascii="Arial" w:hAnsi="Arial" w:eastAsia="等线" w:cs="Arial"/>
      <w:szCs w:val="21"/>
      <w:lang w:val="en-US" w:eastAsia="zh-CN" w:bidi="ar-SA"/>
    </w:rPr>
  </w:style>
  <w:style w:type="character" w:customStyle="1" w:styleId="418">
    <w:name w:val="副标题 Char1"/>
    <w:qFormat/>
    <w:uiPriority w:val="11"/>
    <w:rPr>
      <w:rFonts w:ascii="Calibri Light" w:hAnsi="Calibri Light" w:cs="Times New Roman"/>
      <w:b/>
      <w:bCs/>
      <w:kern w:val="28"/>
      <w:sz w:val="32"/>
      <w:szCs w:val="32"/>
    </w:rPr>
  </w:style>
  <w:style w:type="character" w:customStyle="1" w:styleId="419">
    <w:name w:val="ca-11"/>
    <w:qFormat/>
    <w:uiPriority w:val="0"/>
    <w:rPr>
      <w:rFonts w:hint="eastAsia" w:ascii="仿宋_GB2312" w:eastAsia="仿宋_GB2312"/>
      <w:sz w:val="32"/>
      <w:szCs w:val="32"/>
    </w:rPr>
  </w:style>
  <w:style w:type="character" w:customStyle="1" w:styleId="420">
    <w:name w:val="样式4 Char Char"/>
    <w:qFormat/>
    <w:uiPriority w:val="0"/>
    <w:rPr>
      <w:rFonts w:ascii="Times New Roman" w:hAnsi="Times New Roman" w:eastAsia="宋体" w:cs="宋体"/>
      <w:color w:val="000000"/>
      <w:kern w:val="0"/>
      <w:sz w:val="24"/>
      <w:szCs w:val="24"/>
    </w:rPr>
  </w:style>
  <w:style w:type="character" w:customStyle="1" w:styleId="421">
    <w:name w:val="正文样式2 Char"/>
    <w:link w:val="422"/>
    <w:qFormat/>
    <w:uiPriority w:val="0"/>
    <w:rPr>
      <w:rFonts w:hAnsi="宋体"/>
    </w:rPr>
  </w:style>
  <w:style w:type="paragraph" w:customStyle="1" w:styleId="422">
    <w:name w:val="正文样式2"/>
    <w:basedOn w:val="21"/>
    <w:link w:val="421"/>
    <w:qFormat/>
    <w:uiPriority w:val="0"/>
    <w:pPr>
      <w:ind w:firstLine="481"/>
      <w:jc w:val="left"/>
    </w:pPr>
    <w:rPr>
      <w:rFonts w:ascii="等线" w:eastAsia="等线"/>
      <w:sz w:val="20"/>
    </w:rPr>
  </w:style>
  <w:style w:type="character" w:customStyle="1" w:styleId="423">
    <w:name w:val="1、2、3、第一层 Char"/>
    <w:link w:val="424"/>
    <w:qFormat/>
    <w:uiPriority w:val="0"/>
    <w:rPr>
      <w:rFonts w:ascii="宋体" w:hAnsi="宋体"/>
      <w:sz w:val="24"/>
      <w:szCs w:val="24"/>
    </w:rPr>
  </w:style>
  <w:style w:type="paragraph" w:customStyle="1" w:styleId="424">
    <w:name w:val="1、2、3、第一层"/>
    <w:link w:val="423"/>
    <w:qFormat/>
    <w:uiPriority w:val="0"/>
    <w:pPr>
      <w:widowControl w:val="0"/>
      <w:spacing w:line="360" w:lineRule="auto"/>
      <w:jc w:val="both"/>
    </w:pPr>
    <w:rPr>
      <w:rFonts w:ascii="宋体" w:hAnsi="宋体" w:eastAsia="等线" w:cs="Times New Roman"/>
      <w:sz w:val="24"/>
      <w:szCs w:val="24"/>
      <w:lang w:val="en-US" w:eastAsia="zh-CN" w:bidi="ar-SA"/>
    </w:rPr>
  </w:style>
  <w:style w:type="character" w:customStyle="1" w:styleId="425">
    <w:name w:val="titlered1"/>
    <w:qFormat/>
    <w:uiPriority w:val="0"/>
    <w:rPr>
      <w:b/>
      <w:bCs/>
      <w:color w:val="CC0033"/>
      <w:sz w:val="28"/>
      <w:szCs w:val="28"/>
    </w:rPr>
  </w:style>
  <w:style w:type="character" w:customStyle="1" w:styleId="426">
    <w:name w:val="style171"/>
    <w:qFormat/>
    <w:uiPriority w:val="0"/>
    <w:rPr>
      <w:b/>
      <w:bCs/>
      <w:color w:val="1E1E00"/>
    </w:rPr>
  </w:style>
  <w:style w:type="character" w:customStyle="1" w:styleId="427">
    <w:name w:val="wellhope正文 Char1"/>
    <w:link w:val="428"/>
    <w:qFormat/>
    <w:locked/>
    <w:uiPriority w:val="0"/>
    <w:rPr>
      <w:rFonts w:hAnsi="宋体"/>
    </w:rPr>
  </w:style>
  <w:style w:type="paragraph" w:customStyle="1" w:styleId="428">
    <w:name w:val="wellhope正文"/>
    <w:basedOn w:val="1"/>
    <w:link w:val="427"/>
    <w:qFormat/>
    <w:uiPriority w:val="0"/>
    <w:pPr>
      <w:widowControl w:val="0"/>
      <w:spacing w:before="60" w:after="60"/>
      <w:ind w:firstLine="425" w:firstLineChars="0"/>
      <w:jc w:val="both"/>
    </w:pPr>
    <w:rPr>
      <w:rFonts w:ascii="等线" w:eastAsia="等线"/>
      <w:kern w:val="0"/>
      <w:sz w:val="20"/>
      <w:szCs w:val="20"/>
    </w:rPr>
  </w:style>
  <w:style w:type="character" w:customStyle="1" w:styleId="429">
    <w:name w:val="已访问的超链接1"/>
    <w:qFormat/>
    <w:uiPriority w:val="99"/>
    <w:rPr>
      <w:color w:val="800080"/>
      <w:u w:val="single"/>
    </w:rPr>
  </w:style>
  <w:style w:type="character" w:customStyle="1" w:styleId="430">
    <w:name w:val="json_boolean"/>
    <w:qFormat/>
    <w:uiPriority w:val="0"/>
  </w:style>
  <w:style w:type="character" w:customStyle="1" w:styleId="431">
    <w:name w:val="彩色网格 - 强调文字颜色 1 Char"/>
    <w:qFormat/>
    <w:uiPriority w:val="29"/>
    <w:rPr>
      <w:rFonts w:ascii="Times New Roman" w:hAnsi="Times New Roman" w:eastAsia="宋体" w:cs="Times New Roman"/>
      <w:i/>
      <w:iCs/>
      <w:color w:val="000000"/>
      <w:szCs w:val="24"/>
    </w:rPr>
  </w:style>
  <w:style w:type="character" w:customStyle="1" w:styleId="432">
    <w:name w:val="NormalTable Char"/>
    <w:link w:val="433"/>
    <w:qFormat/>
    <w:locked/>
    <w:uiPriority w:val="0"/>
    <w:rPr>
      <w:rFonts w:ascii="Arial" w:hAnsi="Arial" w:eastAsia="MS Mincho" w:cs="Arial"/>
      <w:lang w:val="en-AU" w:eastAsia="en-US"/>
    </w:rPr>
  </w:style>
  <w:style w:type="paragraph" w:customStyle="1" w:styleId="433">
    <w:name w:val="NormalTable"/>
    <w:basedOn w:val="1"/>
    <w:link w:val="432"/>
    <w:qFormat/>
    <w:uiPriority w:val="0"/>
    <w:pPr>
      <w:ind w:firstLine="0" w:firstLineChars="0"/>
    </w:pPr>
    <w:rPr>
      <w:rFonts w:ascii="Arial" w:hAnsi="Arial" w:eastAsia="MS Mincho" w:cs="Arial"/>
      <w:kern w:val="0"/>
      <w:sz w:val="20"/>
      <w:szCs w:val="20"/>
      <w:lang w:val="en-AU" w:eastAsia="en-US"/>
    </w:rPr>
  </w:style>
  <w:style w:type="character" w:customStyle="1" w:styleId="434">
    <w:name w:val="双括号列表 Char"/>
    <w:link w:val="435"/>
    <w:qFormat/>
    <w:uiPriority w:val="0"/>
    <w:rPr>
      <w:rFonts w:ascii="仿宋_GB2312" w:eastAsia="仿宋_GB2312"/>
      <w:sz w:val="24"/>
      <w:szCs w:val="24"/>
      <w:lang w:val="zh-CN"/>
    </w:rPr>
  </w:style>
  <w:style w:type="paragraph" w:customStyle="1" w:styleId="435">
    <w:name w:val="双括号列表"/>
    <w:link w:val="434"/>
    <w:qFormat/>
    <w:uiPriority w:val="0"/>
    <w:pPr>
      <w:numPr>
        <w:ilvl w:val="0"/>
        <w:numId w:val="17"/>
      </w:numPr>
      <w:spacing w:line="360" w:lineRule="auto"/>
    </w:pPr>
    <w:rPr>
      <w:rFonts w:ascii="仿宋_GB2312" w:hAnsi="等线" w:eastAsia="仿宋_GB2312" w:cs="Times New Roman"/>
      <w:sz w:val="24"/>
      <w:szCs w:val="24"/>
      <w:lang w:val="zh-CN" w:eastAsia="zh-CN" w:bidi="ar-SA"/>
    </w:rPr>
  </w:style>
  <w:style w:type="character" w:customStyle="1" w:styleId="436">
    <w:name w:val="样式32 Char"/>
    <w:link w:val="437"/>
    <w:qFormat/>
    <w:locked/>
    <w:uiPriority w:val="99"/>
  </w:style>
  <w:style w:type="paragraph" w:customStyle="1" w:styleId="437">
    <w:name w:val="样式32"/>
    <w:basedOn w:val="1"/>
    <w:link w:val="436"/>
    <w:qFormat/>
    <w:uiPriority w:val="99"/>
    <w:pPr>
      <w:numPr>
        <w:ilvl w:val="0"/>
        <w:numId w:val="18"/>
      </w:numPr>
      <w:ind w:firstLine="0" w:firstLineChars="0"/>
    </w:pPr>
    <w:rPr>
      <w:rFonts w:ascii="等线" w:hAnsi="等线" w:eastAsia="等线"/>
      <w:kern w:val="0"/>
      <w:sz w:val="20"/>
      <w:szCs w:val="20"/>
    </w:rPr>
  </w:style>
  <w:style w:type="character" w:customStyle="1" w:styleId="438">
    <w:name w:val="样式 (西文) 仿宋_GB2312 (中文) 仿宋_GB2312 (符号) 宋体 加粗 居中 行距: 单倍行距 首行... Char"/>
    <w:link w:val="439"/>
    <w:qFormat/>
    <w:locked/>
    <w:uiPriority w:val="0"/>
    <w:rPr>
      <w:rFonts w:ascii="仿宋_GB2312" w:hAnsi="宋体" w:eastAsia="仿宋_GB2312"/>
      <w:b/>
      <w:bCs/>
    </w:rPr>
  </w:style>
  <w:style w:type="paragraph" w:customStyle="1" w:styleId="439">
    <w:name w:val="样式 (西文) 仿宋_GB2312 (中文) 仿宋_GB2312 (符号) 宋体 加粗 居中 行距: 单倍行距 首行..."/>
    <w:basedOn w:val="1"/>
    <w:link w:val="438"/>
    <w:qFormat/>
    <w:uiPriority w:val="0"/>
    <w:pPr>
      <w:widowControl w:val="0"/>
      <w:adjustRightInd w:val="0"/>
      <w:snapToGrid w:val="0"/>
      <w:spacing w:line="240" w:lineRule="auto"/>
      <w:ind w:firstLine="0" w:firstLineChars="0"/>
      <w:jc w:val="center"/>
    </w:pPr>
    <w:rPr>
      <w:rFonts w:ascii="仿宋_GB2312" w:eastAsia="仿宋_GB2312"/>
      <w:b/>
      <w:bCs/>
      <w:kern w:val="0"/>
      <w:sz w:val="20"/>
      <w:szCs w:val="20"/>
    </w:rPr>
  </w:style>
  <w:style w:type="character" w:customStyle="1" w:styleId="440">
    <w:name w:val="样式 样式 标题 5H5口口1口2heading 5Level 3 - i第四层条h5PIM 5h51headi... + Fr...1 Char"/>
    <w:link w:val="441"/>
    <w:qFormat/>
    <w:locked/>
    <w:uiPriority w:val="0"/>
    <w:rPr>
      <w:rFonts w:ascii="Franklin Gothic Demi" w:hAnsi="Franklin Gothic Demi" w:eastAsia="仿宋_GB2312"/>
      <w:b/>
      <w:bCs/>
      <w:sz w:val="28"/>
    </w:rPr>
  </w:style>
  <w:style w:type="paragraph" w:customStyle="1" w:styleId="441">
    <w:name w:val="样式 样式 标题 5H5口口1口2heading 5Level 3 - i第四层条h5PIM 5h51headi... + Fr...1"/>
    <w:basedOn w:val="1"/>
    <w:link w:val="440"/>
    <w:qFormat/>
    <w:uiPriority w:val="0"/>
    <w:pPr>
      <w:keepNext/>
      <w:keepLines/>
      <w:widowControl w:val="0"/>
      <w:spacing w:before="100" w:beforeAutospacing="1" w:after="100" w:afterAutospacing="1"/>
      <w:ind w:firstLine="0" w:firstLineChars="0"/>
      <w:outlineLvl w:val="4"/>
    </w:pPr>
    <w:rPr>
      <w:rFonts w:ascii="Franklin Gothic Demi" w:hAnsi="Franklin Gothic Demi" w:eastAsia="仿宋_GB2312"/>
      <w:b/>
      <w:bCs/>
      <w:kern w:val="0"/>
      <w:sz w:val="28"/>
      <w:szCs w:val="20"/>
    </w:rPr>
  </w:style>
  <w:style w:type="character" w:customStyle="1" w:styleId="442">
    <w:name w:val="样式 样式 首行缩进:  0.95 厘米 行距: 1.5 倍行距 + Franklin Gothic Demi Char"/>
    <w:link w:val="443"/>
    <w:qFormat/>
    <w:locked/>
    <w:uiPriority w:val="0"/>
    <w:rPr>
      <w:rFonts w:ascii="Franklin Gothic Demi" w:hAnsi="Franklin Gothic Demi" w:eastAsia="仿宋_GB2312"/>
    </w:rPr>
  </w:style>
  <w:style w:type="paragraph" w:customStyle="1" w:styleId="443">
    <w:name w:val="样式 样式 首行缩进:  0.95 厘米 行距: 1.5 倍行距 + Franklin Gothic Demi"/>
    <w:basedOn w:val="1"/>
    <w:link w:val="442"/>
    <w:qFormat/>
    <w:uiPriority w:val="0"/>
    <w:pPr>
      <w:widowControl w:val="0"/>
      <w:tabs>
        <w:tab w:val="left" w:pos="0"/>
        <w:tab w:val="left" w:pos="900"/>
      </w:tabs>
      <w:ind w:firstLine="0" w:firstLineChars="0"/>
      <w:jc w:val="both"/>
    </w:pPr>
    <w:rPr>
      <w:rFonts w:ascii="Franklin Gothic Demi" w:hAnsi="Franklin Gothic Demi" w:eastAsia="仿宋_GB2312"/>
      <w:kern w:val="0"/>
      <w:sz w:val="20"/>
      <w:szCs w:val="20"/>
    </w:rPr>
  </w:style>
  <w:style w:type="character" w:customStyle="1" w:styleId="444">
    <w:name w:val="ft71"/>
    <w:qFormat/>
    <w:uiPriority w:val="0"/>
    <w:rPr>
      <w:rFonts w:hint="default" w:ascii="Tahoma" w:hAnsi="Tahoma" w:cs="Tahoma"/>
      <w:color w:val="000000"/>
      <w:sz w:val="12"/>
      <w:szCs w:val="12"/>
    </w:rPr>
  </w:style>
  <w:style w:type="character" w:customStyle="1" w:styleId="445">
    <w:name w:val="ft81"/>
    <w:qFormat/>
    <w:uiPriority w:val="0"/>
    <w:rPr>
      <w:rFonts w:hint="default" w:ascii="Arial" w:hAnsi="Arial" w:cs="Arial"/>
      <w:color w:val="000000"/>
      <w:sz w:val="20"/>
      <w:szCs w:val="20"/>
    </w:rPr>
  </w:style>
  <w:style w:type="character" w:customStyle="1" w:styleId="446">
    <w:name w:val="样式34 Char"/>
    <w:link w:val="447"/>
    <w:qFormat/>
    <w:locked/>
    <w:uiPriority w:val="0"/>
    <w:rPr>
      <w:rFonts w:ascii="微软雅黑" w:hAnsi="微软雅黑" w:eastAsia="微软雅黑"/>
      <w:sz w:val="24"/>
      <w:szCs w:val="21"/>
    </w:rPr>
  </w:style>
  <w:style w:type="paragraph" w:customStyle="1" w:styleId="447">
    <w:name w:val="样式34"/>
    <w:basedOn w:val="1"/>
    <w:link w:val="446"/>
    <w:qFormat/>
    <w:uiPriority w:val="0"/>
    <w:pPr>
      <w:ind w:firstLine="200"/>
    </w:pPr>
    <w:rPr>
      <w:rFonts w:ascii="微软雅黑" w:hAnsi="微软雅黑" w:eastAsia="微软雅黑"/>
      <w:kern w:val="0"/>
      <w:szCs w:val="21"/>
    </w:rPr>
  </w:style>
  <w:style w:type="character" w:customStyle="1" w:styleId="448">
    <w:name w:val="正文文本缩进 3 Char1"/>
    <w:qFormat/>
    <w:uiPriority w:val="99"/>
    <w:rPr>
      <w:rFonts w:hint="default" w:ascii="Arial" w:hAnsi="Arial" w:eastAsia="仿宋_GB2312" w:cs="Arial"/>
      <w:kern w:val="2"/>
      <w:sz w:val="16"/>
      <w:szCs w:val="16"/>
    </w:rPr>
  </w:style>
  <w:style w:type="character" w:customStyle="1" w:styleId="449">
    <w:name w:val="z-窗体底端 字符"/>
    <w:link w:val="450"/>
    <w:qFormat/>
    <w:uiPriority w:val="0"/>
    <w:rPr>
      <w:rFonts w:ascii="Arial" w:hAnsi="Arial" w:eastAsia="仿宋_GB2312" w:cs="Arial"/>
      <w:vanish/>
      <w:sz w:val="16"/>
      <w:szCs w:val="16"/>
    </w:rPr>
  </w:style>
  <w:style w:type="paragraph" w:customStyle="1" w:styleId="450">
    <w:name w:val="HTML Bottom of Form"/>
    <w:basedOn w:val="1"/>
    <w:next w:val="1"/>
    <w:link w:val="449"/>
    <w:unhideWhenUsed/>
    <w:qFormat/>
    <w:uiPriority w:val="0"/>
    <w:pPr>
      <w:pBdr>
        <w:top w:val="single" w:color="auto" w:sz="6" w:space="1"/>
      </w:pBdr>
      <w:snapToGrid w:val="0"/>
      <w:ind w:firstLine="0" w:firstLineChars="0"/>
      <w:jc w:val="center"/>
    </w:pPr>
    <w:rPr>
      <w:rFonts w:ascii="Arial" w:hAnsi="Arial" w:eastAsia="仿宋_GB2312" w:cs="Arial"/>
      <w:vanish/>
      <w:kern w:val="0"/>
      <w:sz w:val="16"/>
      <w:szCs w:val="16"/>
    </w:rPr>
  </w:style>
  <w:style w:type="character" w:customStyle="1" w:styleId="451">
    <w:name w:val="方案正文 Char Char1 Char Char"/>
    <w:link w:val="452"/>
    <w:qFormat/>
    <w:locked/>
    <w:uiPriority w:val="0"/>
    <w:rPr>
      <w:rFonts w:ascii="Arial" w:hAnsi="Arial" w:eastAsia="仿宋_GB2312" w:cs="Arial"/>
      <w:szCs w:val="21"/>
    </w:rPr>
  </w:style>
  <w:style w:type="paragraph" w:customStyle="1" w:styleId="452">
    <w:name w:val="方案正文 Char Char1 Char"/>
    <w:basedOn w:val="1"/>
    <w:link w:val="451"/>
    <w:qFormat/>
    <w:uiPriority w:val="0"/>
    <w:pPr>
      <w:widowControl w:val="0"/>
      <w:spacing w:before="156"/>
      <w:ind w:firstLine="359" w:firstLineChars="171"/>
    </w:pPr>
    <w:rPr>
      <w:rFonts w:ascii="Arial" w:hAnsi="Arial" w:eastAsia="仿宋_GB2312" w:cs="Arial"/>
      <w:kern w:val="0"/>
      <w:sz w:val="20"/>
      <w:szCs w:val="21"/>
    </w:rPr>
  </w:style>
  <w:style w:type="character" w:customStyle="1" w:styleId="453">
    <w:name w:val="正文文本缩进 3 Char2"/>
    <w:qFormat/>
    <w:uiPriority w:val="99"/>
    <w:rPr>
      <w:rFonts w:ascii="Calibri" w:hAnsi="Calibri" w:eastAsia="宋体" w:cs="Times New Roman"/>
      <w:sz w:val="16"/>
      <w:szCs w:val="16"/>
    </w:rPr>
  </w:style>
  <w:style w:type="character" w:customStyle="1" w:styleId="454">
    <w:name w:val="hei16b1"/>
    <w:qFormat/>
    <w:uiPriority w:val="0"/>
    <w:rPr>
      <w:rFonts w:hint="default" w:ascii="Arial" w:hAnsi="Arial" w:cs="Arial"/>
      <w:b/>
      <w:bCs/>
      <w:color w:val="000000"/>
      <w:spacing w:val="360"/>
      <w:sz w:val="24"/>
      <w:szCs w:val="24"/>
    </w:rPr>
  </w:style>
  <w:style w:type="character" w:customStyle="1" w:styleId="455">
    <w:name w:val="标准段落 Char"/>
    <w:link w:val="456"/>
    <w:qFormat/>
    <w:uiPriority w:val="0"/>
    <w:rPr>
      <w:rFonts w:hAnsi="宋体" w:eastAsia="仿宋_GB2312"/>
      <w:szCs w:val="24"/>
    </w:rPr>
  </w:style>
  <w:style w:type="paragraph" w:customStyle="1" w:styleId="456">
    <w:name w:val="标准段落"/>
    <w:basedOn w:val="1"/>
    <w:link w:val="455"/>
    <w:qFormat/>
    <w:uiPriority w:val="0"/>
    <w:pPr>
      <w:widowControl w:val="0"/>
      <w:spacing w:line="420" w:lineRule="atLeast"/>
      <w:ind w:firstLine="200"/>
      <w:jc w:val="both"/>
    </w:pPr>
    <w:rPr>
      <w:rFonts w:ascii="等线" w:eastAsia="仿宋_GB2312"/>
      <w:kern w:val="0"/>
      <w:sz w:val="20"/>
    </w:rPr>
  </w:style>
  <w:style w:type="character" w:customStyle="1" w:styleId="457">
    <w:name w:val="列表项目符号 字符"/>
    <w:link w:val="24"/>
    <w:qFormat/>
    <w:uiPriority w:val="99"/>
    <w:rPr>
      <w:rFonts w:ascii="Cambria" w:hAnsi="Cambria" w:eastAsia="MS Mincho"/>
      <w:sz w:val="22"/>
      <w:lang w:eastAsia="en-US"/>
    </w:rPr>
  </w:style>
  <w:style w:type="character" w:customStyle="1" w:styleId="458">
    <w:name w:val="题注的样子 Char"/>
    <w:link w:val="459"/>
    <w:qFormat/>
    <w:locked/>
    <w:uiPriority w:val="0"/>
    <w:rPr>
      <w:rFonts w:ascii="华文细黑" w:hAnsi="华文细黑" w:eastAsia="华文细黑"/>
      <w:b/>
    </w:rPr>
  </w:style>
  <w:style w:type="paragraph" w:customStyle="1" w:styleId="459">
    <w:name w:val="题注的样子"/>
    <w:basedOn w:val="1"/>
    <w:link w:val="458"/>
    <w:qFormat/>
    <w:uiPriority w:val="0"/>
    <w:pPr>
      <w:widowControl w:val="0"/>
      <w:adjustRightInd w:val="0"/>
      <w:ind w:firstLine="0" w:firstLineChars="0"/>
      <w:jc w:val="center"/>
    </w:pPr>
    <w:rPr>
      <w:rFonts w:ascii="华文细黑" w:hAnsi="华文细黑" w:eastAsia="华文细黑"/>
      <w:b/>
      <w:kern w:val="0"/>
      <w:sz w:val="20"/>
      <w:szCs w:val="20"/>
    </w:rPr>
  </w:style>
  <w:style w:type="character" w:customStyle="1" w:styleId="460">
    <w:name w:val="h91"/>
    <w:qFormat/>
    <w:uiPriority w:val="0"/>
  </w:style>
  <w:style w:type="character" w:customStyle="1" w:styleId="461">
    <w:name w:val="正文-标书 Char"/>
    <w:link w:val="462"/>
    <w:qFormat/>
    <w:uiPriority w:val="0"/>
    <w:rPr>
      <w:rFonts w:ascii="Tahoma" w:hAnsi="Tahoma"/>
      <w:sz w:val="28"/>
      <w:szCs w:val="24"/>
    </w:rPr>
  </w:style>
  <w:style w:type="paragraph" w:customStyle="1" w:styleId="462">
    <w:name w:val="正文-标书"/>
    <w:basedOn w:val="1"/>
    <w:link w:val="461"/>
    <w:qFormat/>
    <w:uiPriority w:val="0"/>
    <w:pPr>
      <w:widowControl w:val="0"/>
      <w:snapToGrid w:val="0"/>
      <w:spacing w:beforeLines="50" w:afterLines="50"/>
      <w:ind w:right="-52" w:firstLine="560"/>
      <w:jc w:val="both"/>
    </w:pPr>
    <w:rPr>
      <w:rFonts w:ascii="Tahoma" w:hAnsi="Tahoma" w:eastAsia="等线"/>
      <w:kern w:val="0"/>
      <w:sz w:val="28"/>
    </w:rPr>
  </w:style>
  <w:style w:type="character" w:customStyle="1" w:styleId="463">
    <w:name w:val="style551"/>
    <w:qFormat/>
    <w:uiPriority w:val="0"/>
    <w:rPr>
      <w:rFonts w:hint="default" w:ascii="Arial" w:hAnsi="Arial" w:cs="Arial"/>
      <w:color w:val="333333"/>
      <w:sz w:val="24"/>
      <w:szCs w:val="24"/>
    </w:rPr>
  </w:style>
  <w:style w:type="character" w:customStyle="1" w:styleId="464">
    <w:name w:val="页码1"/>
    <w:qFormat/>
    <w:uiPriority w:val="0"/>
  </w:style>
  <w:style w:type="character" w:customStyle="1" w:styleId="465">
    <w:name w:val="font-121"/>
    <w:qFormat/>
    <w:uiPriority w:val="0"/>
    <w:rPr>
      <w:color w:val="666666"/>
      <w:sz w:val="24"/>
      <w:szCs w:val="24"/>
      <w:u w:val="none"/>
    </w:rPr>
  </w:style>
  <w:style w:type="character" w:customStyle="1" w:styleId="466">
    <w:name w:val="正文文本缩进 2 字符1"/>
    <w:qFormat/>
    <w:uiPriority w:val="0"/>
    <w:rPr>
      <w:kern w:val="2"/>
      <w:sz w:val="18"/>
      <w:szCs w:val="24"/>
    </w:rPr>
  </w:style>
  <w:style w:type="character" w:customStyle="1" w:styleId="467">
    <w:name w:val="wzh正文1 Char Char"/>
    <w:link w:val="468"/>
    <w:qFormat/>
    <w:uiPriority w:val="0"/>
    <w:rPr>
      <w:rFonts w:ascii="Arial" w:hAnsi="Arial" w:eastAsia="仿宋_GB2312"/>
      <w:spacing w:val="-8"/>
      <w:sz w:val="28"/>
      <w:szCs w:val="24"/>
      <w:lang w:bidi="en-US"/>
    </w:rPr>
  </w:style>
  <w:style w:type="paragraph" w:customStyle="1" w:styleId="468">
    <w:name w:val="wzh正文1"/>
    <w:basedOn w:val="1"/>
    <w:link w:val="467"/>
    <w:qFormat/>
    <w:uiPriority w:val="0"/>
    <w:pPr>
      <w:snapToGrid w:val="0"/>
      <w:spacing w:line="360" w:lineRule="exact"/>
      <w:ind w:firstLine="528"/>
    </w:pPr>
    <w:rPr>
      <w:rFonts w:ascii="Arial" w:hAnsi="Arial" w:eastAsia="仿宋_GB2312"/>
      <w:spacing w:val="-8"/>
      <w:kern w:val="0"/>
      <w:sz w:val="28"/>
      <w:lang w:bidi="en-US"/>
    </w:rPr>
  </w:style>
  <w:style w:type="character" w:customStyle="1" w:styleId="469">
    <w:name w:val="标题 Char2"/>
    <w:qFormat/>
    <w:uiPriority w:val="0"/>
    <w:rPr>
      <w:rFonts w:ascii="Arial" w:hAnsi="Arial" w:eastAsia="黑体" w:cs="Times New Roman"/>
      <w:b/>
      <w:kern w:val="0"/>
      <w:sz w:val="36"/>
      <w:szCs w:val="20"/>
    </w:rPr>
  </w:style>
  <w:style w:type="character" w:customStyle="1" w:styleId="470">
    <w:name w:val="标题 2 Char1"/>
    <w:qFormat/>
    <w:uiPriority w:val="9"/>
    <w:rPr>
      <w:rFonts w:ascii="Arial" w:hAnsi="Arial" w:eastAsia="黑体" w:cs="Arial"/>
      <w:b/>
      <w:sz w:val="32"/>
      <w:szCs w:val="21"/>
    </w:rPr>
  </w:style>
  <w:style w:type="character" w:customStyle="1" w:styleId="471">
    <w:name w:val="正文－缩进 Char"/>
    <w:link w:val="472"/>
    <w:qFormat/>
    <w:uiPriority w:val="0"/>
    <w:rPr>
      <w:rFonts w:cs="宋体"/>
    </w:rPr>
  </w:style>
  <w:style w:type="paragraph" w:customStyle="1" w:styleId="472">
    <w:name w:val="正文－缩进"/>
    <w:basedOn w:val="1"/>
    <w:link w:val="471"/>
    <w:qFormat/>
    <w:uiPriority w:val="0"/>
    <w:pPr>
      <w:widowControl w:val="0"/>
      <w:spacing w:before="156" w:beforeLines="50" w:after="120"/>
      <w:ind w:firstLine="200"/>
      <w:jc w:val="both"/>
    </w:pPr>
    <w:rPr>
      <w:rFonts w:ascii="等线" w:hAnsi="等线" w:eastAsia="等线" w:cs="宋体"/>
      <w:kern w:val="0"/>
      <w:sz w:val="20"/>
      <w:szCs w:val="20"/>
    </w:rPr>
  </w:style>
  <w:style w:type="character" w:customStyle="1" w:styleId="473">
    <w:name w:val="标题 3 Char Char"/>
    <w:qFormat/>
    <w:uiPriority w:val="0"/>
    <w:rPr>
      <w:rFonts w:eastAsia="宋体"/>
      <w:b/>
      <w:bCs/>
      <w:kern w:val="2"/>
      <w:sz w:val="24"/>
      <w:szCs w:val="32"/>
      <w:lang w:val="en-US" w:eastAsia="zh-CN" w:bidi="ar-SA"/>
    </w:rPr>
  </w:style>
  <w:style w:type="character" w:customStyle="1" w:styleId="474">
    <w:name w:val="列表段落 字符"/>
    <w:qFormat/>
    <w:uiPriority w:val="99"/>
    <w:rPr>
      <w:rFonts w:ascii="Calibri" w:hAnsi="Calibri" w:eastAsia="宋体"/>
      <w:kern w:val="2"/>
      <w:sz w:val="21"/>
      <w:szCs w:val="22"/>
    </w:rPr>
  </w:style>
  <w:style w:type="character" w:customStyle="1" w:styleId="475">
    <w:name w:val="st1"/>
    <w:qFormat/>
    <w:uiPriority w:val="0"/>
  </w:style>
  <w:style w:type="character" w:customStyle="1" w:styleId="476">
    <w:name w:val="wzh正文1 Char"/>
    <w:qFormat/>
    <w:uiPriority w:val="0"/>
    <w:rPr>
      <w:rFonts w:ascii="Arial" w:hAnsi="Arial" w:eastAsia="仿宋_GB2312"/>
      <w:spacing w:val="-8"/>
      <w:sz w:val="28"/>
      <w:szCs w:val="24"/>
      <w:lang w:bidi="en-US"/>
    </w:rPr>
  </w:style>
  <w:style w:type="character" w:customStyle="1" w:styleId="477">
    <w:name w:val="签名 字符1"/>
    <w:semiHidden/>
    <w:qFormat/>
    <w:uiPriority w:val="99"/>
    <w:rPr>
      <w:sz w:val="24"/>
    </w:rPr>
  </w:style>
  <w:style w:type="character" w:customStyle="1" w:styleId="478">
    <w:name w:val="list-biao"/>
    <w:qFormat/>
    <w:uiPriority w:val="0"/>
  </w:style>
  <w:style w:type="character" w:customStyle="1" w:styleId="479">
    <w:name w:val="A4"/>
    <w:qFormat/>
    <w:uiPriority w:val="0"/>
    <w:rPr>
      <w:rFonts w:cs="Akzidenz-Grotesk BQ Medium"/>
      <w:color w:val="F7A019"/>
      <w:sz w:val="20"/>
      <w:szCs w:val="20"/>
    </w:rPr>
  </w:style>
  <w:style w:type="character" w:customStyle="1" w:styleId="480">
    <w:name w:val="样式1 Char"/>
    <w:qFormat/>
    <w:uiPriority w:val="0"/>
    <w:rPr>
      <w:rFonts w:ascii="仿宋_GB2312" w:hAnsi="宋体" w:eastAsia="仿宋_GB2312"/>
      <w:b/>
      <w:bCs/>
      <w:kern w:val="44"/>
      <w:sz w:val="24"/>
      <w:szCs w:val="24"/>
    </w:rPr>
  </w:style>
  <w:style w:type="character" w:customStyle="1" w:styleId="481">
    <w:name w:val="样式 标题 1标题 1 Char Char Char Char Char Char Char Char Char Char C... Char"/>
    <w:link w:val="482"/>
    <w:qFormat/>
    <w:uiPriority w:val="0"/>
    <w:rPr>
      <w:rFonts w:ascii="黑体"/>
      <w:bCs/>
      <w:color w:val="000000"/>
      <w:kern w:val="32"/>
      <w:sz w:val="44"/>
    </w:rPr>
  </w:style>
  <w:style w:type="paragraph" w:customStyle="1" w:styleId="482">
    <w:name w:val="样式 标题 1标题 1 Char Char Char Char Char Char Char Char Char Char C..."/>
    <w:basedOn w:val="3"/>
    <w:link w:val="481"/>
    <w:qFormat/>
    <w:uiPriority w:val="0"/>
    <w:pPr>
      <w:keepLines w:val="0"/>
      <w:pageBreakBefore/>
      <w:widowControl w:val="0"/>
      <w:numPr>
        <w:ilvl w:val="0"/>
        <w:numId w:val="19"/>
      </w:numPr>
      <w:tabs>
        <w:tab w:val="left" w:pos="432"/>
      </w:tabs>
      <w:spacing w:before="340" w:beforeLines="0" w:after="330" w:afterLines="0" w:line="578" w:lineRule="auto"/>
      <w:ind w:firstLine="0" w:firstLineChars="0"/>
      <w:jc w:val="both"/>
    </w:pPr>
    <w:rPr>
      <w:rFonts w:ascii="黑体" w:hAnsi="等线" w:eastAsia="等线"/>
      <w:color w:val="000000"/>
      <w:kern w:val="32"/>
      <w:sz w:val="44"/>
      <w:szCs w:val="20"/>
    </w:rPr>
  </w:style>
  <w:style w:type="character" w:customStyle="1" w:styleId="483">
    <w:name w:val="正文+缩进2字符 Char"/>
    <w:link w:val="484"/>
    <w:qFormat/>
    <w:uiPriority w:val="0"/>
    <w:rPr>
      <w:rFonts w:ascii="Calibri" w:hAnsi="Calibri"/>
      <w:lang w:bidi="en-US"/>
    </w:rPr>
  </w:style>
  <w:style w:type="paragraph" w:customStyle="1" w:styleId="484">
    <w:name w:val="正文+缩进2字符"/>
    <w:basedOn w:val="1"/>
    <w:link w:val="483"/>
    <w:qFormat/>
    <w:uiPriority w:val="0"/>
    <w:pPr>
      <w:spacing w:after="200"/>
      <w:ind w:firstLine="200"/>
    </w:pPr>
    <w:rPr>
      <w:rFonts w:ascii="Calibri" w:hAnsi="Calibri" w:eastAsia="等线"/>
      <w:kern w:val="0"/>
      <w:sz w:val="20"/>
      <w:szCs w:val="20"/>
      <w:lang w:bidi="en-US"/>
    </w:rPr>
  </w:style>
  <w:style w:type="character" w:customStyle="1" w:styleId="485">
    <w:name w:val="base3"/>
    <w:qFormat/>
    <w:uiPriority w:val="0"/>
    <w:rPr>
      <w:rFonts w:hint="default"/>
      <w:sz w:val="18"/>
    </w:rPr>
  </w:style>
  <w:style w:type="character" w:customStyle="1" w:styleId="486">
    <w:name w:val="样式 宋体"/>
    <w:qFormat/>
    <w:uiPriority w:val="0"/>
    <w:rPr>
      <w:rFonts w:ascii="宋体" w:hAnsi="宋体" w:eastAsia="宋体"/>
    </w:rPr>
  </w:style>
  <w:style w:type="character" w:customStyle="1" w:styleId="487">
    <w:name w:val="arailgray121"/>
    <w:qFormat/>
    <w:uiPriority w:val="0"/>
    <w:rPr>
      <w:rFonts w:hint="default" w:ascii="Arial" w:hAnsi="Arial" w:cs="Arial"/>
      <w:color w:val="666666"/>
      <w:sz w:val="18"/>
      <w:szCs w:val="18"/>
    </w:rPr>
  </w:style>
  <w:style w:type="character" w:customStyle="1" w:styleId="488">
    <w:name w:val="正文--2字符首行缩进 Char"/>
    <w:link w:val="489"/>
    <w:qFormat/>
    <w:uiPriority w:val="0"/>
    <w:rPr>
      <w:rFonts w:ascii="仿宋_GB2312" w:hAnsi="仿宋" w:eastAsia="仿宋_GB2312"/>
      <w:sz w:val="28"/>
    </w:rPr>
  </w:style>
  <w:style w:type="paragraph" w:customStyle="1" w:styleId="489">
    <w:name w:val="正文--2字符首行缩进"/>
    <w:basedOn w:val="1"/>
    <w:link w:val="488"/>
    <w:qFormat/>
    <w:uiPriority w:val="0"/>
    <w:pPr>
      <w:widowControl w:val="0"/>
      <w:snapToGrid w:val="0"/>
      <w:ind w:firstLine="560"/>
      <w:contextualSpacing/>
      <w:jc w:val="both"/>
    </w:pPr>
    <w:rPr>
      <w:rFonts w:ascii="仿宋_GB2312" w:hAnsi="仿宋" w:eastAsia="仿宋_GB2312"/>
      <w:kern w:val="0"/>
      <w:sz w:val="28"/>
      <w:szCs w:val="20"/>
    </w:rPr>
  </w:style>
  <w:style w:type="character" w:customStyle="1" w:styleId="490">
    <w:name w:val="jkm4 Char"/>
    <w:link w:val="491"/>
    <w:qFormat/>
    <w:locked/>
    <w:uiPriority w:val="99"/>
    <w:rPr>
      <w:rFonts w:ascii="Arial" w:hAnsi="Arial"/>
      <w:b/>
      <w:sz w:val="28"/>
    </w:rPr>
  </w:style>
  <w:style w:type="paragraph" w:customStyle="1" w:styleId="491">
    <w:name w:val="jkm4"/>
    <w:basedOn w:val="400"/>
    <w:link w:val="490"/>
    <w:qFormat/>
    <w:uiPriority w:val="99"/>
    <w:pPr>
      <w:tabs>
        <w:tab w:val="left" w:pos="851"/>
        <w:tab w:val="clear" w:pos="992"/>
      </w:tabs>
      <w:spacing w:after="240"/>
      <w:jc w:val="left"/>
      <w:outlineLvl w:val="3"/>
    </w:pPr>
  </w:style>
  <w:style w:type="character" w:customStyle="1" w:styleId="492">
    <w:name w:val="标准正文 Char"/>
    <w:link w:val="493"/>
    <w:qFormat/>
    <w:locked/>
    <w:uiPriority w:val="0"/>
    <w:rPr>
      <w:rFonts w:ascii="Arial" w:hAnsi="Arial" w:eastAsia="仿宋"/>
      <w:sz w:val="24"/>
      <w:lang w:val="zh-CN"/>
    </w:rPr>
  </w:style>
  <w:style w:type="paragraph" w:customStyle="1" w:styleId="493">
    <w:name w:val="标准正文"/>
    <w:basedOn w:val="26"/>
    <w:next w:val="222"/>
    <w:link w:val="492"/>
    <w:qFormat/>
    <w:uiPriority w:val="0"/>
    <w:pPr>
      <w:widowControl w:val="0"/>
      <w:spacing w:before="60" w:beforeLines="50" w:after="60" w:line="360" w:lineRule="auto"/>
      <w:ind w:firstLine="482" w:firstLineChars="200"/>
      <w:jc w:val="both"/>
    </w:pPr>
    <w:rPr>
      <w:rFonts w:ascii="Arial" w:hAnsi="Arial" w:eastAsia="仿宋"/>
      <w:sz w:val="24"/>
      <w:szCs w:val="20"/>
      <w:lang w:val="zh-CN"/>
    </w:rPr>
  </w:style>
  <w:style w:type="character" w:customStyle="1" w:styleId="494">
    <w:name w:val="p11"/>
    <w:qFormat/>
    <w:uiPriority w:val="0"/>
  </w:style>
  <w:style w:type="character" w:customStyle="1" w:styleId="495">
    <w:name w:val="span_item_title1"/>
    <w:qFormat/>
    <w:uiPriority w:val="0"/>
    <w:rPr>
      <w:rFonts w:hint="default" w:ascii="Verdana" w:hAnsi="Verdana"/>
      <w:color w:val="333333"/>
      <w:sz w:val="20"/>
      <w:szCs w:val="20"/>
    </w:rPr>
  </w:style>
  <w:style w:type="character" w:customStyle="1" w:styleId="496">
    <w:name w:val="标准文件_标准正文 Char"/>
    <w:link w:val="497"/>
    <w:qFormat/>
    <w:locked/>
    <w:uiPriority w:val="0"/>
    <w:rPr>
      <w:bCs/>
      <w:color w:val="000000"/>
      <w:spacing w:val="2"/>
      <w:sz w:val="24"/>
      <w:szCs w:val="24"/>
    </w:rPr>
  </w:style>
  <w:style w:type="paragraph" w:customStyle="1" w:styleId="497">
    <w:name w:val="标准文件_标准正文"/>
    <w:basedOn w:val="1"/>
    <w:link w:val="496"/>
    <w:qFormat/>
    <w:uiPriority w:val="0"/>
    <w:pPr>
      <w:autoSpaceDE w:val="0"/>
      <w:autoSpaceDN w:val="0"/>
      <w:adjustRightInd w:val="0"/>
      <w:snapToGrid w:val="0"/>
      <w:spacing w:line="300" w:lineRule="auto"/>
      <w:ind w:firstLine="200"/>
    </w:pPr>
    <w:rPr>
      <w:rFonts w:ascii="等线" w:hAnsi="等线" w:eastAsia="等线"/>
      <w:bCs/>
      <w:color w:val="000000"/>
      <w:spacing w:val="2"/>
      <w:kern w:val="0"/>
    </w:rPr>
  </w:style>
  <w:style w:type="character" w:customStyle="1" w:styleId="498">
    <w:name w:val="dankuohao Char"/>
    <w:link w:val="499"/>
    <w:qFormat/>
    <w:uiPriority w:val="0"/>
    <w:rPr>
      <w:sz w:val="24"/>
    </w:rPr>
  </w:style>
  <w:style w:type="paragraph" w:customStyle="1" w:styleId="499">
    <w:name w:val="dankuohao"/>
    <w:basedOn w:val="222"/>
    <w:link w:val="498"/>
    <w:qFormat/>
    <w:uiPriority w:val="0"/>
    <w:pPr>
      <w:numPr>
        <w:ilvl w:val="0"/>
        <w:numId w:val="20"/>
      </w:numPr>
      <w:spacing w:line="360" w:lineRule="auto"/>
      <w:ind w:left="0" w:firstLine="0" w:firstLineChars="0"/>
    </w:pPr>
    <w:rPr>
      <w:rFonts w:ascii="等线" w:hAnsi="等线" w:eastAsia="等线"/>
      <w:kern w:val="0"/>
      <w:sz w:val="24"/>
      <w:szCs w:val="20"/>
    </w:rPr>
  </w:style>
  <w:style w:type="character" w:customStyle="1" w:styleId="500">
    <w:name w:val="!FL正文 Char"/>
    <w:link w:val="501"/>
    <w:qFormat/>
    <w:uiPriority w:val="0"/>
    <w:rPr>
      <w:rFonts w:ascii="Calibri" w:hAnsi="Calibri" w:eastAsia="仿宋_GB2312"/>
      <w:sz w:val="28"/>
      <w:szCs w:val="24"/>
    </w:rPr>
  </w:style>
  <w:style w:type="paragraph" w:customStyle="1" w:styleId="501">
    <w:name w:val="!FL正文"/>
    <w:basedOn w:val="1"/>
    <w:link w:val="500"/>
    <w:qFormat/>
    <w:uiPriority w:val="0"/>
    <w:pPr>
      <w:widowControl w:val="0"/>
      <w:spacing w:after="160" w:line="336" w:lineRule="auto"/>
      <w:ind w:firstLine="420"/>
      <w:jc w:val="both"/>
    </w:pPr>
    <w:rPr>
      <w:rFonts w:ascii="Calibri" w:hAnsi="Calibri" w:eastAsia="仿宋_GB2312"/>
      <w:kern w:val="0"/>
      <w:sz w:val="28"/>
    </w:rPr>
  </w:style>
  <w:style w:type="character" w:customStyle="1" w:styleId="502">
    <w:name w:val="编写建议＋红色 Char"/>
    <w:link w:val="503"/>
    <w:qFormat/>
    <w:uiPriority w:val="0"/>
    <w:rPr>
      <w:rFonts w:ascii="Arial" w:hAnsi="Arial" w:eastAsia="仿宋" w:cs="Arial"/>
      <w:i/>
      <w:color w:val="FF0000"/>
      <w:szCs w:val="21"/>
    </w:rPr>
  </w:style>
  <w:style w:type="paragraph" w:customStyle="1" w:styleId="503">
    <w:name w:val="编写建议＋红色"/>
    <w:basedOn w:val="504"/>
    <w:link w:val="502"/>
    <w:qFormat/>
    <w:uiPriority w:val="0"/>
    <w:rPr>
      <w:color w:val="FF0000"/>
    </w:rPr>
  </w:style>
  <w:style w:type="paragraph" w:customStyle="1" w:styleId="504">
    <w:name w:val="编写建议"/>
    <w:basedOn w:val="1"/>
    <w:link w:val="1442"/>
    <w:qFormat/>
    <w:uiPriority w:val="0"/>
    <w:pPr>
      <w:widowControl w:val="0"/>
      <w:ind w:firstLine="420"/>
      <w:jc w:val="both"/>
    </w:pPr>
    <w:rPr>
      <w:rFonts w:ascii="Arial" w:hAnsi="Arial" w:eastAsia="仿宋" w:cs="Arial"/>
      <w:i/>
      <w:color w:val="0000FF"/>
      <w:kern w:val="0"/>
      <w:sz w:val="20"/>
      <w:szCs w:val="21"/>
    </w:rPr>
  </w:style>
  <w:style w:type="character" w:customStyle="1" w:styleId="505">
    <w:name w:val="webkit-html-attribute-name"/>
    <w:qFormat/>
    <w:uiPriority w:val="0"/>
  </w:style>
  <w:style w:type="character" w:customStyle="1" w:styleId="506">
    <w:name w:val="题注--图片 Char"/>
    <w:link w:val="507"/>
    <w:qFormat/>
    <w:locked/>
    <w:uiPriority w:val="0"/>
    <w:rPr>
      <w:rFonts w:ascii="仿宋_GB2312" w:hAnsi="宋体" w:eastAsia="仿宋_GB2312"/>
      <w:sz w:val="24"/>
      <w:szCs w:val="24"/>
    </w:rPr>
  </w:style>
  <w:style w:type="paragraph" w:customStyle="1" w:styleId="507">
    <w:name w:val="题注--图片"/>
    <w:basedOn w:val="1"/>
    <w:next w:val="508"/>
    <w:link w:val="506"/>
    <w:qFormat/>
    <w:uiPriority w:val="0"/>
    <w:pPr>
      <w:widowControl w:val="0"/>
      <w:spacing w:after="153" w:line="240" w:lineRule="auto"/>
      <w:ind w:firstLine="0" w:firstLineChars="0"/>
      <w:jc w:val="center"/>
    </w:pPr>
    <w:rPr>
      <w:rFonts w:ascii="仿宋_GB2312" w:eastAsia="仿宋_GB2312"/>
      <w:kern w:val="0"/>
    </w:rPr>
  </w:style>
  <w:style w:type="paragraph" w:customStyle="1" w:styleId="508">
    <w:name w:val="文档正文"/>
    <w:basedOn w:val="1"/>
    <w:link w:val="1262"/>
    <w:qFormat/>
    <w:uiPriority w:val="0"/>
    <w:pPr>
      <w:widowControl w:val="0"/>
      <w:spacing w:line="240" w:lineRule="auto"/>
      <w:ind w:firstLine="0" w:firstLineChars="0"/>
      <w:jc w:val="both"/>
    </w:pPr>
    <w:rPr>
      <w:rFonts w:hAnsi="等线" w:eastAsia="等线"/>
      <w:kern w:val="0"/>
      <w:szCs w:val="20"/>
    </w:rPr>
  </w:style>
  <w:style w:type="character" w:customStyle="1" w:styleId="509">
    <w:name w:val="正文-1 Char"/>
    <w:link w:val="510"/>
    <w:qFormat/>
    <w:uiPriority w:val="0"/>
    <w:rPr>
      <w:rFonts w:ascii="Calibri" w:hAnsi="Calibri"/>
      <w:szCs w:val="21"/>
    </w:rPr>
  </w:style>
  <w:style w:type="paragraph" w:customStyle="1" w:styleId="510">
    <w:name w:val="正文-1"/>
    <w:basedOn w:val="1"/>
    <w:link w:val="509"/>
    <w:qFormat/>
    <w:uiPriority w:val="0"/>
    <w:pPr>
      <w:widowControl w:val="0"/>
      <w:autoSpaceDE w:val="0"/>
      <w:autoSpaceDN w:val="0"/>
      <w:adjustRightInd w:val="0"/>
      <w:spacing w:line="240" w:lineRule="auto"/>
      <w:ind w:firstLine="420" w:firstLineChars="0"/>
    </w:pPr>
    <w:rPr>
      <w:rFonts w:ascii="Calibri" w:hAnsi="Calibri" w:eastAsia="等线"/>
      <w:kern w:val="0"/>
      <w:sz w:val="20"/>
      <w:szCs w:val="21"/>
    </w:rPr>
  </w:style>
  <w:style w:type="character" w:customStyle="1" w:styleId="511">
    <w:name w:val="样式 首行缩进:  0.95 厘米 行距: 1.5 倍行距 Char"/>
    <w:link w:val="512"/>
    <w:qFormat/>
    <w:locked/>
    <w:uiPriority w:val="0"/>
    <w:rPr>
      <w:rFonts w:ascii="Arial" w:hAnsi="Arial" w:cs="Arial"/>
    </w:rPr>
  </w:style>
  <w:style w:type="paragraph" w:customStyle="1" w:styleId="512">
    <w:name w:val="样式 首行缩进:  0.95 厘米 行距: 1.5 倍行距"/>
    <w:basedOn w:val="1"/>
    <w:link w:val="511"/>
    <w:qFormat/>
    <w:uiPriority w:val="0"/>
    <w:pPr>
      <w:widowControl w:val="0"/>
      <w:ind w:firstLine="0" w:firstLineChars="0"/>
      <w:jc w:val="center"/>
    </w:pPr>
    <w:rPr>
      <w:rFonts w:ascii="Arial" w:hAnsi="Arial" w:eastAsia="等线" w:cs="Arial"/>
      <w:kern w:val="0"/>
      <w:sz w:val="20"/>
      <w:szCs w:val="20"/>
    </w:rPr>
  </w:style>
  <w:style w:type="character" w:customStyle="1" w:styleId="513">
    <w:name w:val="normal1"/>
    <w:qFormat/>
    <w:uiPriority w:val="0"/>
    <w:rPr>
      <w:sz w:val="20"/>
      <w:szCs w:val="20"/>
    </w:rPr>
  </w:style>
  <w:style w:type="character" w:customStyle="1" w:styleId="514">
    <w:name w:val="正文文本缩进 2 Char Char"/>
    <w:link w:val="515"/>
    <w:qFormat/>
    <w:uiPriority w:val="0"/>
    <w:rPr>
      <w:szCs w:val="24"/>
    </w:rPr>
  </w:style>
  <w:style w:type="paragraph" w:customStyle="1" w:styleId="515">
    <w:name w:val="正文文本缩进 21"/>
    <w:basedOn w:val="1"/>
    <w:link w:val="514"/>
    <w:qFormat/>
    <w:uiPriority w:val="0"/>
    <w:pPr>
      <w:widowControl w:val="0"/>
      <w:spacing w:after="120" w:line="480" w:lineRule="auto"/>
      <w:ind w:left="420" w:leftChars="200" w:firstLine="0" w:firstLineChars="0"/>
      <w:jc w:val="both"/>
    </w:pPr>
    <w:rPr>
      <w:rFonts w:ascii="等线" w:hAnsi="等线" w:eastAsia="等线"/>
      <w:kern w:val="0"/>
      <w:sz w:val="20"/>
    </w:rPr>
  </w:style>
  <w:style w:type="character" w:customStyle="1" w:styleId="516">
    <w:name w:val="样式 黑体 五号 加粗 居中 Char"/>
    <w:link w:val="517"/>
    <w:qFormat/>
    <w:locked/>
    <w:uiPriority w:val="0"/>
    <w:rPr>
      <w:rFonts w:ascii="黑体" w:hAnsi="黑体" w:eastAsia="黑体"/>
      <w:b/>
      <w:bCs/>
    </w:rPr>
  </w:style>
  <w:style w:type="paragraph" w:customStyle="1" w:styleId="517">
    <w:name w:val="样式 黑体 五号 加粗 居中"/>
    <w:basedOn w:val="1"/>
    <w:link w:val="516"/>
    <w:qFormat/>
    <w:uiPriority w:val="0"/>
    <w:pPr>
      <w:widowControl w:val="0"/>
      <w:ind w:firstLine="0" w:firstLineChars="0"/>
      <w:jc w:val="center"/>
    </w:pPr>
    <w:rPr>
      <w:rFonts w:ascii="黑体" w:hAnsi="黑体" w:eastAsia="黑体"/>
      <w:b/>
      <w:bCs/>
      <w:kern w:val="0"/>
      <w:sz w:val="20"/>
      <w:szCs w:val="20"/>
    </w:rPr>
  </w:style>
  <w:style w:type="character" w:customStyle="1" w:styleId="518">
    <w:name w:val="正文（蓝色）"/>
    <w:qFormat/>
    <w:uiPriority w:val="0"/>
    <w:rPr>
      <w:rFonts w:ascii="Times New Roman" w:hAnsi="Times New Roman" w:eastAsia="宋体"/>
      <w:color w:val="0000FF"/>
      <w:sz w:val="24"/>
      <w:szCs w:val="21"/>
    </w:rPr>
  </w:style>
  <w:style w:type="character" w:customStyle="1" w:styleId="519">
    <w:name w:val="tytytyty Char Char Char Char Char Char Char Char Char Char Char"/>
    <w:link w:val="520"/>
    <w:qFormat/>
    <w:locked/>
    <w:uiPriority w:val="0"/>
  </w:style>
  <w:style w:type="paragraph" w:customStyle="1" w:styleId="520">
    <w:name w:val="tytytyty Char Char Char Char Char Char Char Char Char Char"/>
    <w:basedOn w:val="1"/>
    <w:link w:val="519"/>
    <w:qFormat/>
    <w:uiPriority w:val="0"/>
    <w:pPr>
      <w:widowControl w:val="0"/>
      <w:ind w:firstLine="200"/>
      <w:jc w:val="both"/>
    </w:pPr>
    <w:rPr>
      <w:rFonts w:ascii="等线" w:hAnsi="等线" w:eastAsia="等线"/>
      <w:kern w:val="0"/>
      <w:sz w:val="20"/>
      <w:szCs w:val="20"/>
    </w:rPr>
  </w:style>
  <w:style w:type="character" w:customStyle="1" w:styleId="521">
    <w:name w:val="批注框文本 字符1"/>
    <w:qFormat/>
    <w:uiPriority w:val="99"/>
    <w:rPr>
      <w:rFonts w:ascii="宋体" w:hAnsi="宋体"/>
      <w:sz w:val="18"/>
      <w:szCs w:val="18"/>
    </w:rPr>
  </w:style>
  <w:style w:type="character" w:customStyle="1" w:styleId="522">
    <w:name w:val="图文框 Char Char"/>
    <w:link w:val="523"/>
    <w:qFormat/>
    <w:locked/>
    <w:uiPriority w:val="0"/>
    <w:rPr>
      <w:rFonts w:ascii="Arial" w:hAnsi="Arial" w:eastAsia="仿宋_GB2312" w:cs="Arial"/>
      <w:sz w:val="28"/>
      <w:szCs w:val="28"/>
    </w:rPr>
  </w:style>
  <w:style w:type="paragraph" w:customStyle="1" w:styleId="523">
    <w:name w:val="图文框"/>
    <w:basedOn w:val="1"/>
    <w:next w:val="22"/>
    <w:link w:val="522"/>
    <w:qFormat/>
    <w:uiPriority w:val="0"/>
    <w:pPr>
      <w:spacing w:line="240" w:lineRule="auto"/>
      <w:ind w:firstLine="0" w:firstLineChars="0"/>
      <w:jc w:val="center"/>
    </w:pPr>
    <w:rPr>
      <w:rFonts w:ascii="Arial" w:hAnsi="Arial" w:eastAsia="仿宋_GB2312" w:cs="Arial"/>
      <w:kern w:val="0"/>
      <w:sz w:val="28"/>
      <w:szCs w:val="28"/>
    </w:rPr>
  </w:style>
  <w:style w:type="character" w:customStyle="1" w:styleId="524">
    <w:name w:val="方案正文 Char Char1"/>
    <w:qFormat/>
    <w:locked/>
    <w:uiPriority w:val="0"/>
    <w:rPr>
      <w:rFonts w:ascii="Arial" w:hAnsi="Arial" w:cs="Arial"/>
      <w:szCs w:val="21"/>
    </w:rPr>
  </w:style>
  <w:style w:type="character" w:customStyle="1" w:styleId="525">
    <w:name w:val="HTML Preformatted Char1"/>
    <w:semiHidden/>
    <w:qFormat/>
    <w:uiPriority w:val="99"/>
    <w:rPr>
      <w:rFonts w:ascii="Courier" w:hAnsi="Courier" w:eastAsia="仿宋" w:cs="Times New Roman"/>
      <w:kern w:val="2"/>
      <w:sz w:val="20"/>
      <w:szCs w:val="20"/>
      <w:lang w:eastAsia="zh-CN"/>
    </w:rPr>
  </w:style>
  <w:style w:type="character" w:customStyle="1" w:styleId="526">
    <w:name w:val="CSS1级编号 Char"/>
    <w:link w:val="527"/>
    <w:qFormat/>
    <w:locked/>
    <w:uiPriority w:val="0"/>
  </w:style>
  <w:style w:type="paragraph" w:customStyle="1" w:styleId="527">
    <w:name w:val="CSS1级编号"/>
    <w:basedOn w:val="1"/>
    <w:link w:val="526"/>
    <w:qFormat/>
    <w:uiPriority w:val="0"/>
    <w:pPr>
      <w:widowControl w:val="0"/>
      <w:ind w:firstLine="0" w:firstLineChars="0"/>
      <w:jc w:val="both"/>
    </w:pPr>
    <w:rPr>
      <w:rFonts w:ascii="等线" w:hAnsi="等线" w:eastAsia="等线"/>
      <w:kern w:val="0"/>
      <w:sz w:val="20"/>
      <w:szCs w:val="20"/>
    </w:rPr>
  </w:style>
  <w:style w:type="character" w:customStyle="1" w:styleId="528">
    <w:name w:val="五号正文（标准） Char"/>
    <w:link w:val="529"/>
    <w:qFormat/>
    <w:locked/>
    <w:uiPriority w:val="0"/>
    <w:rPr>
      <w:rFonts w:ascii="宋体" w:hAnsi="宋体"/>
      <w:b/>
      <w:color w:val="000000"/>
      <w:sz w:val="24"/>
      <w:szCs w:val="28"/>
    </w:rPr>
  </w:style>
  <w:style w:type="paragraph" w:customStyle="1" w:styleId="529">
    <w:name w:val="五号正文（标准）"/>
    <w:basedOn w:val="1"/>
    <w:link w:val="528"/>
    <w:qFormat/>
    <w:uiPriority w:val="0"/>
    <w:pPr>
      <w:ind w:firstLine="482"/>
    </w:pPr>
    <w:rPr>
      <w:rFonts w:eastAsia="等线"/>
      <w:b/>
      <w:color w:val="000000"/>
      <w:kern w:val="0"/>
      <w:szCs w:val="28"/>
    </w:rPr>
  </w:style>
  <w:style w:type="character" w:customStyle="1" w:styleId="530">
    <w:name w:val="cm-string"/>
    <w:qFormat/>
    <w:uiPriority w:val="0"/>
  </w:style>
  <w:style w:type="character" w:customStyle="1" w:styleId="531">
    <w:name w:val="样式2 Char"/>
    <w:qFormat/>
    <w:uiPriority w:val="0"/>
    <w:rPr>
      <w:rFonts w:ascii="黑体" w:hAnsi="黑体" w:eastAsia="黑体" w:cs="Times New Roman"/>
      <w:b/>
      <w:sz w:val="30"/>
      <w:szCs w:val="30"/>
    </w:rPr>
  </w:style>
  <w:style w:type="character" w:customStyle="1" w:styleId="532">
    <w:name w:val="样式 样式 标题 5H5口口1口2heading 5Level 3 - i第四层条h5PIM 5h51headi...1 + 宋体 Char"/>
    <w:link w:val="533"/>
    <w:qFormat/>
    <w:locked/>
    <w:uiPriority w:val="0"/>
    <w:rPr>
      <w:rFonts w:ascii="宋体" w:hAnsi="宋体"/>
      <w:b/>
      <w:bCs/>
      <w:sz w:val="28"/>
    </w:rPr>
  </w:style>
  <w:style w:type="paragraph" w:customStyle="1" w:styleId="533">
    <w:name w:val="样式 样式 标题 5H5口口1口2heading 5Level 3 - i第四层条h5PIM 5h51headi...1 + 宋体"/>
    <w:basedOn w:val="534"/>
    <w:link w:val="532"/>
    <w:qFormat/>
    <w:uiPriority w:val="0"/>
    <w:pPr>
      <w:tabs>
        <w:tab w:val="left" w:pos="0"/>
        <w:tab w:val="left" w:pos="1008"/>
        <w:tab w:val="left" w:pos="2194"/>
      </w:tabs>
      <w:spacing w:beforeLines="100" w:afterLines="100"/>
      <w:ind w:left="1327" w:hanging="1327"/>
    </w:pPr>
    <w:rPr>
      <w:rFonts w:ascii="宋体" w:hAnsi="宋体" w:eastAsia="等线" w:cs="Times New Roman"/>
      <w:szCs w:val="20"/>
    </w:rPr>
  </w:style>
  <w:style w:type="paragraph" w:customStyle="1" w:styleId="534">
    <w:name w:val="样式 标题 5H5口口1口2heading 5Level 3 - i第四层条h5PIM 5h51headi...1"/>
    <w:basedOn w:val="7"/>
    <w:link w:val="1102"/>
    <w:qFormat/>
    <w:uiPriority w:val="0"/>
    <w:pPr>
      <w:widowControl/>
      <w:numPr>
        <w:ilvl w:val="0"/>
        <w:numId w:val="0"/>
      </w:numPr>
      <w:tabs>
        <w:tab w:val="left" w:pos="0"/>
        <w:tab w:val="left" w:pos="2194"/>
      </w:tabs>
      <w:spacing w:before="240" w:after="240" w:line="360" w:lineRule="auto"/>
      <w:ind w:left="2194" w:leftChars="150" w:right="240" w:hanging="992"/>
    </w:pPr>
    <w:rPr>
      <w:rFonts w:ascii="Arial Unicode MS" w:hAnsi="Arial Unicode MS" w:eastAsia="Arial Unicode MS" w:cs="Arial Unicode MS"/>
      <w:b/>
      <w:w w:val="100"/>
      <w:kern w:val="0"/>
      <w:sz w:val="28"/>
      <w:szCs w:val="28"/>
    </w:rPr>
  </w:style>
  <w:style w:type="character" w:customStyle="1" w:styleId="535">
    <w:name w:val="正文首行缩进:  2 字符 Char"/>
    <w:link w:val="536"/>
    <w:qFormat/>
    <w:locked/>
    <w:uiPriority w:val="0"/>
    <w:rPr>
      <w:rFonts w:ascii="Arial" w:hAnsi="Arial" w:eastAsia="仿宋_GB2312" w:cs="Arial"/>
    </w:rPr>
  </w:style>
  <w:style w:type="paragraph" w:customStyle="1" w:styleId="536">
    <w:name w:val="正文首行缩进:  2 字符"/>
    <w:basedOn w:val="1"/>
    <w:link w:val="535"/>
    <w:qFormat/>
    <w:uiPriority w:val="0"/>
    <w:pPr>
      <w:ind w:firstLine="482"/>
    </w:pPr>
    <w:rPr>
      <w:rFonts w:ascii="Arial" w:hAnsi="Arial" w:eastAsia="仿宋_GB2312" w:cs="Arial"/>
      <w:kern w:val="0"/>
      <w:sz w:val="20"/>
      <w:szCs w:val="20"/>
    </w:rPr>
  </w:style>
  <w:style w:type="character" w:customStyle="1" w:styleId="537">
    <w:name w:val="span_sort1"/>
    <w:qFormat/>
    <w:uiPriority w:val="0"/>
    <w:rPr>
      <w:color w:val="FFFFFF"/>
    </w:rPr>
  </w:style>
  <w:style w:type="character" w:customStyle="1" w:styleId="538">
    <w:name w:val="文章正文 Char"/>
    <w:link w:val="539"/>
    <w:qFormat/>
    <w:uiPriority w:val="0"/>
    <w:rPr>
      <w:sz w:val="24"/>
      <w:szCs w:val="24"/>
    </w:rPr>
  </w:style>
  <w:style w:type="paragraph" w:customStyle="1" w:styleId="539">
    <w:name w:val="文章正文"/>
    <w:basedOn w:val="1"/>
    <w:link w:val="538"/>
    <w:qFormat/>
    <w:uiPriority w:val="0"/>
    <w:pPr>
      <w:widowControl w:val="0"/>
      <w:adjustRightInd w:val="0"/>
      <w:snapToGrid w:val="0"/>
      <w:jc w:val="both"/>
    </w:pPr>
    <w:rPr>
      <w:rFonts w:ascii="等线" w:hAnsi="等线" w:eastAsia="等线"/>
      <w:kern w:val="0"/>
    </w:rPr>
  </w:style>
  <w:style w:type="character" w:customStyle="1" w:styleId="540">
    <w:name w:val="尾注文本 字符1"/>
    <w:link w:val="52"/>
    <w:qFormat/>
    <w:uiPriority w:val="0"/>
    <w:rPr>
      <w:szCs w:val="24"/>
    </w:rPr>
  </w:style>
  <w:style w:type="character" w:customStyle="1" w:styleId="541">
    <w:name w:val="H-3 Char"/>
    <w:link w:val="542"/>
    <w:qFormat/>
    <w:uiPriority w:val="0"/>
    <w:rPr>
      <w:rFonts w:ascii="黑体" w:hAnsi="黑体" w:eastAsia="黑体"/>
      <w:b/>
      <w:bCs/>
      <w:szCs w:val="24"/>
    </w:rPr>
  </w:style>
  <w:style w:type="paragraph" w:customStyle="1" w:styleId="542">
    <w:name w:val="H-3"/>
    <w:basedOn w:val="5"/>
    <w:link w:val="541"/>
    <w:qFormat/>
    <w:uiPriority w:val="0"/>
    <w:pPr>
      <w:keepLines w:val="0"/>
      <w:widowControl w:val="0"/>
      <w:numPr>
        <w:numId w:val="0"/>
      </w:numPr>
      <w:spacing w:before="120" w:beforeLines="50" w:after="60" w:afterLines="50" w:line="560" w:lineRule="exact"/>
      <w:ind w:left="720" w:right="210" w:rightChars="100" w:hanging="720"/>
    </w:pPr>
    <w:rPr>
      <w:b/>
      <w:kern w:val="0"/>
      <w:sz w:val="20"/>
      <w:szCs w:val="24"/>
    </w:rPr>
  </w:style>
  <w:style w:type="character" w:customStyle="1" w:styleId="543">
    <w:name w:val="列表项目符号 3 字符"/>
    <w:link w:val="33"/>
    <w:qFormat/>
    <w:locked/>
    <w:uiPriority w:val="99"/>
    <w:rPr>
      <w:rFonts w:ascii="Cambria" w:hAnsi="Cambria" w:eastAsia="MS Mincho"/>
      <w:sz w:val="22"/>
      <w:lang w:eastAsia="en-US"/>
    </w:rPr>
  </w:style>
  <w:style w:type="character" w:customStyle="1" w:styleId="544">
    <w:name w:val="正文内容格式 Char"/>
    <w:link w:val="545"/>
    <w:qFormat/>
    <w:uiPriority w:val="0"/>
    <w:rPr>
      <w:rFonts w:hAnsi="宋体"/>
      <w:color w:val="000000"/>
    </w:rPr>
  </w:style>
  <w:style w:type="paragraph" w:customStyle="1" w:styleId="545">
    <w:name w:val="正文内容格式"/>
    <w:basedOn w:val="1"/>
    <w:link w:val="544"/>
    <w:qFormat/>
    <w:uiPriority w:val="0"/>
    <w:pPr>
      <w:adjustRightInd w:val="0"/>
      <w:snapToGrid w:val="0"/>
      <w:spacing w:after="200" w:line="300" w:lineRule="auto"/>
      <w:ind w:firstLine="0" w:firstLineChars="0"/>
      <w:jc w:val="center"/>
      <w:textAlignment w:val="baseline"/>
    </w:pPr>
    <w:rPr>
      <w:rFonts w:ascii="等线" w:eastAsia="等线"/>
      <w:color w:val="000000"/>
      <w:kern w:val="0"/>
      <w:sz w:val="20"/>
      <w:szCs w:val="20"/>
    </w:rPr>
  </w:style>
  <w:style w:type="character" w:customStyle="1" w:styleId="546">
    <w:name w:val="正文文本 3 Char1"/>
    <w:qFormat/>
    <w:uiPriority w:val="99"/>
    <w:rPr>
      <w:sz w:val="16"/>
      <w:szCs w:val="16"/>
    </w:rPr>
  </w:style>
  <w:style w:type="character" w:customStyle="1" w:styleId="547">
    <w:name w:val="Terminal Display Char Char Char Char Char Char"/>
    <w:link w:val="548"/>
    <w:qFormat/>
    <w:uiPriority w:val="0"/>
    <w:rPr>
      <w:rFonts w:ascii="Courier New" w:hAnsi="Courier New" w:cs="Courier New"/>
      <w:sz w:val="17"/>
      <w:szCs w:val="17"/>
    </w:rPr>
  </w:style>
  <w:style w:type="paragraph" w:customStyle="1" w:styleId="548">
    <w:name w:val="Terminal Display Char Char Char Char Char"/>
    <w:link w:val="547"/>
    <w:qFormat/>
    <w:uiPriority w:val="0"/>
    <w:pPr>
      <w:spacing w:line="360" w:lineRule="auto"/>
      <w:ind w:left="1134" w:firstLine="200" w:firstLineChars="200"/>
      <w:jc w:val="both"/>
    </w:pPr>
    <w:rPr>
      <w:rFonts w:ascii="Courier New" w:hAnsi="Courier New" w:eastAsia="等线" w:cs="Courier New"/>
      <w:sz w:val="17"/>
      <w:szCs w:val="17"/>
      <w:lang w:val="en-US" w:eastAsia="zh-CN" w:bidi="ar-SA"/>
    </w:rPr>
  </w:style>
  <w:style w:type="character" w:customStyle="1" w:styleId="549">
    <w:name w:val="电子邮件签名 Char1"/>
    <w:qFormat/>
    <w:uiPriority w:val="0"/>
    <w:rPr>
      <w:sz w:val="21"/>
      <w:szCs w:val="24"/>
    </w:rPr>
  </w:style>
  <w:style w:type="character" w:customStyle="1" w:styleId="550">
    <w:name w:val="标题_三级标题 字符"/>
    <w:link w:val="551"/>
    <w:qFormat/>
    <w:uiPriority w:val="0"/>
    <w:rPr>
      <w:rFonts w:ascii="仿宋" w:hAnsi="仿宋"/>
      <w:b/>
      <w:sz w:val="28"/>
      <w:szCs w:val="44"/>
      <w:lang w:val="zh-CN"/>
    </w:rPr>
  </w:style>
  <w:style w:type="paragraph" w:customStyle="1" w:styleId="551">
    <w:name w:val="标题_三级标题"/>
    <w:basedOn w:val="5"/>
    <w:next w:val="179"/>
    <w:link w:val="550"/>
    <w:qFormat/>
    <w:uiPriority w:val="0"/>
    <w:pPr>
      <w:widowControl w:val="0"/>
      <w:numPr>
        <w:numId w:val="0"/>
      </w:numPr>
      <w:tabs>
        <w:tab w:val="left" w:pos="432"/>
      </w:tabs>
      <w:adjustRightInd w:val="0"/>
      <w:snapToGrid w:val="0"/>
      <w:spacing w:before="120" w:line="240" w:lineRule="auto"/>
      <w:ind w:left="432"/>
    </w:pPr>
    <w:rPr>
      <w:rFonts w:ascii="仿宋" w:hAnsi="仿宋" w:eastAsia="等线"/>
      <w:b/>
      <w:bCs w:val="0"/>
      <w:kern w:val="0"/>
      <w:szCs w:val="44"/>
      <w:lang w:val="zh-CN"/>
    </w:rPr>
  </w:style>
  <w:style w:type="character" w:customStyle="1" w:styleId="552">
    <w:name w:val="A5"/>
    <w:qFormat/>
    <w:uiPriority w:val="0"/>
    <w:rPr>
      <w:rFonts w:cs="Akzidenz-Grotesk BQ Medium"/>
      <w:color w:val="F7A019"/>
      <w:sz w:val="20"/>
      <w:szCs w:val="20"/>
    </w:rPr>
  </w:style>
  <w:style w:type="character" w:customStyle="1" w:styleId="553">
    <w:name w:val="正文段落 Char"/>
    <w:link w:val="554"/>
    <w:qFormat/>
    <w:locked/>
    <w:uiPriority w:val="0"/>
    <w:rPr>
      <w:rFonts w:hAnsi="宋体"/>
    </w:rPr>
  </w:style>
  <w:style w:type="paragraph" w:customStyle="1" w:styleId="554">
    <w:name w:val="正文段落"/>
    <w:basedOn w:val="1"/>
    <w:link w:val="553"/>
    <w:qFormat/>
    <w:uiPriority w:val="0"/>
    <w:pPr>
      <w:widowControl w:val="0"/>
      <w:spacing w:line="300" w:lineRule="auto"/>
      <w:ind w:firstLine="510"/>
      <w:jc w:val="both"/>
    </w:pPr>
    <w:rPr>
      <w:rFonts w:ascii="等线" w:eastAsia="等线"/>
      <w:kern w:val="0"/>
      <w:sz w:val="20"/>
      <w:szCs w:val="20"/>
    </w:rPr>
  </w:style>
  <w:style w:type="character" w:customStyle="1" w:styleId="555">
    <w:name w:val="日期 Char Char"/>
    <w:link w:val="556"/>
    <w:qFormat/>
    <w:uiPriority w:val="0"/>
    <w:rPr>
      <w:rFonts w:hAnsi="宋体"/>
    </w:rPr>
  </w:style>
  <w:style w:type="paragraph" w:customStyle="1" w:styleId="556">
    <w:name w:val="日期1"/>
    <w:basedOn w:val="1"/>
    <w:next w:val="1"/>
    <w:link w:val="555"/>
    <w:qFormat/>
    <w:uiPriority w:val="0"/>
    <w:pPr>
      <w:widowControl w:val="0"/>
      <w:adjustRightInd w:val="0"/>
      <w:spacing w:line="312" w:lineRule="atLeast"/>
      <w:ind w:firstLine="0" w:firstLineChars="0"/>
      <w:jc w:val="both"/>
      <w:textAlignment w:val="baseline"/>
    </w:pPr>
    <w:rPr>
      <w:rFonts w:ascii="等线" w:eastAsia="等线"/>
      <w:kern w:val="0"/>
      <w:sz w:val="20"/>
      <w:szCs w:val="20"/>
    </w:rPr>
  </w:style>
  <w:style w:type="character" w:customStyle="1" w:styleId="557">
    <w:name w:val="huise1"/>
    <w:qFormat/>
    <w:uiPriority w:val="0"/>
    <w:rPr>
      <w:color w:val="333333"/>
    </w:rPr>
  </w:style>
  <w:style w:type="character" w:customStyle="1" w:styleId="558">
    <w:name w:val="dialog-label"/>
    <w:qFormat/>
    <w:uiPriority w:val="0"/>
  </w:style>
  <w:style w:type="character" w:customStyle="1" w:styleId="559">
    <w:name w:val="手册正文 Char"/>
    <w:link w:val="560"/>
    <w:qFormat/>
    <w:locked/>
    <w:uiPriority w:val="0"/>
    <w:rPr>
      <w:rFonts w:ascii="宋体" w:hAnsi="宋体"/>
    </w:rPr>
  </w:style>
  <w:style w:type="paragraph" w:customStyle="1" w:styleId="560">
    <w:name w:val="手册正文"/>
    <w:basedOn w:val="21"/>
    <w:link w:val="559"/>
    <w:qFormat/>
    <w:uiPriority w:val="0"/>
    <w:pPr>
      <w:numPr>
        <w:ilvl w:val="0"/>
        <w:numId w:val="21"/>
      </w:numPr>
      <w:spacing w:afterLines="50"/>
      <w:ind w:left="0" w:firstLine="420"/>
    </w:pPr>
    <w:rPr>
      <w:rFonts w:eastAsia="等线"/>
      <w:sz w:val="20"/>
    </w:rPr>
  </w:style>
  <w:style w:type="character" w:customStyle="1" w:styleId="561">
    <w:name w:val="表格标题 Char Char"/>
    <w:qFormat/>
    <w:locked/>
    <w:uiPriority w:val="0"/>
    <w:rPr>
      <w:rFonts w:ascii="仿宋" w:hAnsi="仿宋" w:eastAsia="仿宋"/>
      <w:b/>
      <w:kern w:val="21"/>
      <w:sz w:val="24"/>
      <w:szCs w:val="21"/>
    </w:rPr>
  </w:style>
  <w:style w:type="character" w:customStyle="1" w:styleId="562">
    <w:name w:val="z-窗体底端 Char1"/>
    <w:link w:val="563"/>
    <w:qFormat/>
    <w:uiPriority w:val="0"/>
    <w:rPr>
      <w:rFonts w:ascii="Arial" w:hAnsi="Arial" w:eastAsia="仿宋_GB2312" w:cs="Arial"/>
      <w:vanish/>
      <w:sz w:val="16"/>
      <w:szCs w:val="16"/>
    </w:rPr>
  </w:style>
  <w:style w:type="paragraph" w:customStyle="1" w:styleId="563">
    <w:name w:val="z-窗体底端2"/>
    <w:basedOn w:val="1"/>
    <w:next w:val="1"/>
    <w:link w:val="562"/>
    <w:unhideWhenUsed/>
    <w:qFormat/>
    <w:uiPriority w:val="0"/>
    <w:pPr>
      <w:pBdr>
        <w:top w:val="single" w:color="auto" w:sz="6" w:space="1"/>
      </w:pBdr>
      <w:spacing w:line="240" w:lineRule="auto"/>
      <w:ind w:firstLine="0" w:firstLineChars="0"/>
      <w:jc w:val="center"/>
    </w:pPr>
    <w:rPr>
      <w:rFonts w:ascii="Arial" w:hAnsi="Arial" w:eastAsia="仿宋_GB2312" w:cs="Arial"/>
      <w:vanish/>
      <w:kern w:val="0"/>
      <w:sz w:val="16"/>
      <w:szCs w:val="16"/>
    </w:rPr>
  </w:style>
  <w:style w:type="character" w:customStyle="1" w:styleId="564">
    <w:name w:val="style51"/>
    <w:qFormat/>
    <w:uiPriority w:val="0"/>
    <w:rPr>
      <w:b/>
      <w:bCs/>
      <w:color w:val="FF6600"/>
    </w:rPr>
  </w:style>
  <w:style w:type="character" w:customStyle="1" w:styleId="565">
    <w:name w:val="样式 列表项目符号 2 + 宋体 Char"/>
    <w:link w:val="566"/>
    <w:qFormat/>
    <w:locked/>
    <w:uiPriority w:val="0"/>
    <w:rPr>
      <w:rFonts w:ascii="宋体" w:hAnsi="宋体" w:eastAsia="仿宋_GB2312"/>
      <w:color w:val="FF0000"/>
    </w:rPr>
  </w:style>
  <w:style w:type="paragraph" w:customStyle="1" w:styleId="566">
    <w:name w:val="样式 列表项目符号 2 + 宋体"/>
    <w:basedOn w:val="40"/>
    <w:link w:val="565"/>
    <w:qFormat/>
    <w:uiPriority w:val="0"/>
    <w:pPr>
      <w:tabs>
        <w:tab w:val="left" w:pos="360"/>
        <w:tab w:val="clear" w:pos="420"/>
        <w:tab w:val="clear" w:pos="780"/>
      </w:tabs>
      <w:adjustRightInd w:val="0"/>
      <w:snapToGrid w:val="0"/>
      <w:spacing w:after="0" w:line="360" w:lineRule="auto"/>
      <w:ind w:left="360" w:hanging="360" w:hangingChars="200"/>
      <w:jc w:val="both"/>
    </w:pPr>
    <w:rPr>
      <w:rFonts w:ascii="宋体" w:hAnsi="宋体" w:eastAsia="仿宋_GB2312"/>
      <w:color w:val="FF0000"/>
      <w:sz w:val="20"/>
      <w:szCs w:val="20"/>
      <w:lang w:eastAsia="zh-CN"/>
    </w:rPr>
  </w:style>
  <w:style w:type="character" w:customStyle="1" w:styleId="567">
    <w:name w:val="首行缩进正文 Char"/>
    <w:link w:val="568"/>
    <w:qFormat/>
    <w:locked/>
    <w:uiPriority w:val="0"/>
    <w:rPr>
      <w:rFonts w:ascii="Arial" w:hAnsi="Arial" w:eastAsia="仿宋_GB2312" w:cs="Arial"/>
    </w:rPr>
  </w:style>
  <w:style w:type="paragraph" w:customStyle="1" w:styleId="568">
    <w:name w:val="首行缩进正文"/>
    <w:basedOn w:val="1"/>
    <w:link w:val="567"/>
    <w:qFormat/>
    <w:uiPriority w:val="0"/>
    <w:pPr>
      <w:widowControl w:val="0"/>
      <w:ind w:firstLine="200"/>
      <w:jc w:val="both"/>
    </w:pPr>
    <w:rPr>
      <w:rFonts w:ascii="Arial" w:hAnsi="Arial" w:eastAsia="仿宋_GB2312" w:cs="Arial"/>
      <w:kern w:val="0"/>
      <w:sz w:val="20"/>
      <w:szCs w:val="20"/>
    </w:rPr>
  </w:style>
  <w:style w:type="character" w:customStyle="1" w:styleId="569">
    <w:name w:val="9p"/>
    <w:qFormat/>
    <w:uiPriority w:val="0"/>
  </w:style>
  <w:style w:type="character" w:customStyle="1" w:styleId="570">
    <w:name w:val="Terminal Display Char"/>
    <w:link w:val="571"/>
    <w:qFormat/>
    <w:uiPriority w:val="0"/>
    <w:rPr>
      <w:rFonts w:ascii="Courier New" w:hAnsi="Courier New" w:cs="Courier New"/>
      <w:sz w:val="17"/>
      <w:szCs w:val="17"/>
    </w:rPr>
  </w:style>
  <w:style w:type="paragraph" w:customStyle="1" w:styleId="571">
    <w:name w:val="Terminal Display"/>
    <w:link w:val="570"/>
    <w:qFormat/>
    <w:uiPriority w:val="0"/>
    <w:pPr>
      <w:widowControl w:val="0"/>
      <w:spacing w:line="360" w:lineRule="auto"/>
      <w:ind w:left="1134" w:firstLine="200" w:firstLineChars="200"/>
      <w:jc w:val="both"/>
    </w:pPr>
    <w:rPr>
      <w:rFonts w:ascii="Courier New" w:hAnsi="Courier New" w:eastAsia="等线" w:cs="Courier New"/>
      <w:sz w:val="17"/>
      <w:szCs w:val="17"/>
      <w:lang w:val="en-US" w:eastAsia="zh-CN" w:bidi="ar-SA"/>
    </w:rPr>
  </w:style>
  <w:style w:type="character" w:customStyle="1" w:styleId="572">
    <w:name w:val="MM Topic 3 Char"/>
    <w:link w:val="573"/>
    <w:qFormat/>
    <w:uiPriority w:val="0"/>
    <w:rPr>
      <w:b/>
      <w:bCs/>
      <w:sz w:val="32"/>
      <w:szCs w:val="44"/>
      <w:lang w:val="zh-CN"/>
    </w:rPr>
  </w:style>
  <w:style w:type="paragraph" w:customStyle="1" w:styleId="573">
    <w:name w:val="MM Topic 3"/>
    <w:basedOn w:val="5"/>
    <w:link w:val="572"/>
    <w:qFormat/>
    <w:uiPriority w:val="0"/>
    <w:pPr>
      <w:widowControl w:val="0"/>
      <w:numPr>
        <w:numId w:val="0"/>
      </w:numPr>
      <w:tabs>
        <w:tab w:val="left" w:pos="432"/>
      </w:tabs>
      <w:adjustRightInd w:val="0"/>
      <w:snapToGrid w:val="0"/>
      <w:spacing w:before="260" w:after="260" w:line="416" w:lineRule="auto"/>
    </w:pPr>
    <w:rPr>
      <w:rFonts w:ascii="等线" w:hAnsi="等线" w:eastAsia="等线"/>
      <w:b/>
      <w:kern w:val="0"/>
      <w:sz w:val="32"/>
      <w:szCs w:val="44"/>
      <w:lang w:val="zh-CN"/>
    </w:rPr>
  </w:style>
  <w:style w:type="character" w:customStyle="1" w:styleId="574">
    <w:name w:val="正文缩2 Char"/>
    <w:link w:val="575"/>
    <w:qFormat/>
    <w:uiPriority w:val="0"/>
    <w:rPr>
      <w:sz w:val="24"/>
      <w:szCs w:val="24"/>
    </w:rPr>
  </w:style>
  <w:style w:type="paragraph" w:customStyle="1" w:styleId="575">
    <w:name w:val="正文缩2"/>
    <w:basedOn w:val="1"/>
    <w:link w:val="574"/>
    <w:qFormat/>
    <w:uiPriority w:val="0"/>
    <w:pPr>
      <w:widowControl w:val="0"/>
      <w:adjustRightInd w:val="0"/>
      <w:snapToGrid w:val="0"/>
      <w:jc w:val="both"/>
    </w:pPr>
    <w:rPr>
      <w:rFonts w:ascii="等线" w:hAnsi="等线" w:eastAsia="等线"/>
      <w:kern w:val="0"/>
    </w:rPr>
  </w:style>
  <w:style w:type="character" w:customStyle="1" w:styleId="576">
    <w:name w:val="乌市-项目 Char"/>
    <w:link w:val="577"/>
    <w:qFormat/>
    <w:uiPriority w:val="1"/>
    <w:rPr>
      <w:rFonts w:eastAsia="华文中宋"/>
      <w:b/>
      <w:szCs w:val="28"/>
    </w:rPr>
  </w:style>
  <w:style w:type="paragraph" w:customStyle="1" w:styleId="577">
    <w:name w:val="乌市-项目"/>
    <w:basedOn w:val="1"/>
    <w:link w:val="576"/>
    <w:qFormat/>
    <w:uiPriority w:val="1"/>
    <w:pPr>
      <w:widowControl w:val="0"/>
      <w:numPr>
        <w:ilvl w:val="0"/>
        <w:numId w:val="22"/>
      </w:numPr>
      <w:spacing w:beforeLines="50" w:afterLines="50" w:line="240" w:lineRule="auto"/>
      <w:ind w:left="567" w:firstLine="0" w:firstLineChars="0"/>
      <w:jc w:val="both"/>
    </w:pPr>
    <w:rPr>
      <w:rFonts w:ascii="等线" w:hAnsi="等线" w:eastAsia="华文中宋"/>
      <w:b/>
      <w:kern w:val="0"/>
      <w:sz w:val="20"/>
      <w:szCs w:val="28"/>
    </w:rPr>
  </w:style>
  <w:style w:type="character" w:customStyle="1" w:styleId="578">
    <w:name w:val="*正文 Char Char"/>
    <w:qFormat/>
    <w:uiPriority w:val="0"/>
    <w:rPr>
      <w:rFonts w:hint="eastAsia" w:ascii="宋体" w:hAnsi="宋体" w:eastAsia="宋体" w:cs="宋体"/>
      <w:szCs w:val="24"/>
    </w:rPr>
  </w:style>
  <w:style w:type="character" w:customStyle="1" w:styleId="579">
    <w:name w:val="Heading5 Char3"/>
    <w:qFormat/>
    <w:uiPriority w:val="0"/>
    <w:rPr>
      <w:rFonts w:eastAsia="宋体"/>
      <w:b/>
      <w:kern w:val="2"/>
      <w:sz w:val="24"/>
      <w:lang w:val="en-US" w:eastAsia="zh-CN" w:bidi="ar-SA"/>
    </w:rPr>
  </w:style>
  <w:style w:type="character" w:customStyle="1" w:styleId="580">
    <w:name w:val="表内文字 Char"/>
    <w:link w:val="581"/>
    <w:qFormat/>
    <w:uiPriority w:val="0"/>
    <w:rPr>
      <w:lang w:val="zh-CN"/>
    </w:rPr>
  </w:style>
  <w:style w:type="paragraph" w:customStyle="1" w:styleId="581">
    <w:name w:val="表内文字"/>
    <w:basedOn w:val="21"/>
    <w:link w:val="580"/>
    <w:qFormat/>
    <w:uiPriority w:val="0"/>
    <w:pPr>
      <w:ind w:firstLine="0" w:firstLineChars="0"/>
      <w:jc w:val="center"/>
    </w:pPr>
    <w:rPr>
      <w:rFonts w:ascii="等线" w:hAnsi="等线" w:eastAsia="等线"/>
      <w:sz w:val="20"/>
      <w:lang w:val="zh-CN"/>
    </w:rPr>
  </w:style>
  <w:style w:type="character" w:customStyle="1" w:styleId="582">
    <w:name w:val="￥正文 Char"/>
    <w:link w:val="376"/>
    <w:qFormat/>
    <w:uiPriority w:val="0"/>
    <w:rPr>
      <w:rFonts w:ascii="Calibri" w:hAnsi="Calibri"/>
      <w:sz w:val="24"/>
    </w:rPr>
  </w:style>
  <w:style w:type="character" w:customStyle="1" w:styleId="583">
    <w:name w:val="tw4winJump"/>
    <w:qFormat/>
    <w:uiPriority w:val="0"/>
    <w:rPr>
      <w:rFonts w:ascii="Courier New" w:hAnsi="Courier New"/>
      <w:color w:val="008080"/>
    </w:rPr>
  </w:style>
  <w:style w:type="character" w:customStyle="1" w:styleId="584">
    <w:name w:val="批注文字 Char3"/>
    <w:qFormat/>
    <w:uiPriority w:val="0"/>
    <w:rPr>
      <w:rFonts w:ascii="Calibri" w:hAnsi="Calibri" w:eastAsia="宋体" w:cs="Times New Roman"/>
    </w:rPr>
  </w:style>
  <w:style w:type="character" w:customStyle="1" w:styleId="585">
    <w:name w:val="z-窗体顶端 Char"/>
    <w:qFormat/>
    <w:uiPriority w:val="0"/>
    <w:rPr>
      <w:rFonts w:ascii="Arial" w:hAnsi="Arial" w:cs="Arial"/>
      <w:vanish/>
      <w:sz w:val="16"/>
      <w:szCs w:val="16"/>
    </w:rPr>
  </w:style>
  <w:style w:type="character" w:customStyle="1" w:styleId="586">
    <w:name w:val="Item List Char Char"/>
    <w:link w:val="587"/>
    <w:qFormat/>
    <w:uiPriority w:val="0"/>
    <w:rPr>
      <w:rFonts w:ascii="Arial" w:hAnsi="Arial" w:cs="Arial"/>
      <w:szCs w:val="21"/>
    </w:rPr>
  </w:style>
  <w:style w:type="paragraph" w:customStyle="1" w:styleId="587">
    <w:name w:val="Item List Char"/>
    <w:link w:val="586"/>
    <w:qFormat/>
    <w:uiPriority w:val="0"/>
    <w:pPr>
      <w:tabs>
        <w:tab w:val="left" w:pos="1950"/>
      </w:tabs>
      <w:spacing w:line="300" w:lineRule="auto"/>
      <w:ind w:left="1950" w:hanging="510" w:firstLineChars="200"/>
      <w:jc w:val="both"/>
    </w:pPr>
    <w:rPr>
      <w:rFonts w:ascii="Arial" w:hAnsi="Arial" w:eastAsia="等线" w:cs="Arial"/>
      <w:szCs w:val="21"/>
      <w:lang w:val="en-US" w:eastAsia="zh-CN" w:bidi="ar-SA"/>
    </w:rPr>
  </w:style>
  <w:style w:type="character" w:customStyle="1" w:styleId="588">
    <w:name w:val="A正文 Char Char"/>
    <w:link w:val="589"/>
    <w:qFormat/>
    <w:locked/>
    <w:uiPriority w:val="0"/>
    <w:rPr>
      <w:rFonts w:ascii="仿宋_GB2312" w:eastAsia="仿宋_GB2312"/>
    </w:rPr>
  </w:style>
  <w:style w:type="paragraph" w:customStyle="1" w:styleId="589">
    <w:name w:val="A正文 Char"/>
    <w:basedOn w:val="1"/>
    <w:link w:val="588"/>
    <w:qFormat/>
    <w:uiPriority w:val="0"/>
    <w:pPr>
      <w:widowControl w:val="0"/>
      <w:ind w:left="840" w:leftChars="400" w:firstLine="200"/>
      <w:jc w:val="both"/>
    </w:pPr>
    <w:rPr>
      <w:rFonts w:ascii="仿宋_GB2312" w:hAnsi="等线" w:eastAsia="仿宋_GB2312"/>
      <w:kern w:val="0"/>
      <w:sz w:val="20"/>
      <w:szCs w:val="20"/>
    </w:rPr>
  </w:style>
  <w:style w:type="character" w:customStyle="1" w:styleId="590">
    <w:name w:val="style12"/>
    <w:qFormat/>
    <w:uiPriority w:val="0"/>
  </w:style>
  <w:style w:type="character" w:customStyle="1" w:styleId="591">
    <w:name w:val="正文首行缩进两字符 Char"/>
    <w:link w:val="592"/>
    <w:qFormat/>
    <w:locked/>
    <w:uiPriority w:val="0"/>
    <w:rPr>
      <w:rFonts w:ascii="仿宋_GB2312" w:eastAsia="仿宋_GB2312"/>
    </w:rPr>
  </w:style>
  <w:style w:type="paragraph" w:customStyle="1" w:styleId="592">
    <w:name w:val="正文首行缩进两字符"/>
    <w:basedOn w:val="1"/>
    <w:link w:val="591"/>
    <w:qFormat/>
    <w:uiPriority w:val="0"/>
    <w:pPr>
      <w:widowControl w:val="0"/>
      <w:ind w:firstLine="200"/>
      <w:jc w:val="both"/>
    </w:pPr>
    <w:rPr>
      <w:rFonts w:ascii="仿宋_GB2312" w:hAnsi="等线" w:eastAsia="仿宋_GB2312"/>
      <w:kern w:val="0"/>
      <w:sz w:val="20"/>
      <w:szCs w:val="20"/>
    </w:rPr>
  </w:style>
  <w:style w:type="character" w:customStyle="1" w:styleId="593">
    <w:name w:val="unnamed11"/>
    <w:qFormat/>
    <w:uiPriority w:val="0"/>
    <w:rPr>
      <w:spacing w:val="375"/>
    </w:rPr>
  </w:style>
  <w:style w:type="character" w:customStyle="1" w:styleId="594">
    <w:name w:val="dash0023__char1"/>
    <w:qFormat/>
    <w:uiPriority w:val="0"/>
    <w:rPr>
      <w:rFonts w:hint="default" w:ascii="Times New Roman" w:hAnsi="Times New Roman" w:cs="Times New Roman"/>
      <w:sz w:val="24"/>
      <w:szCs w:val="24"/>
      <w:u w:val="none"/>
    </w:rPr>
  </w:style>
  <w:style w:type="character" w:customStyle="1" w:styleId="595">
    <w:name w:val="Character UserEntry"/>
    <w:qFormat/>
    <w:uiPriority w:val="0"/>
    <w:rPr>
      <w:color w:val="FF0000"/>
    </w:rPr>
  </w:style>
  <w:style w:type="character" w:customStyle="1" w:styleId="596">
    <w:name w:val="明显强调11"/>
    <w:qFormat/>
    <w:uiPriority w:val="21"/>
    <w:rPr>
      <w:b/>
      <w:i/>
      <w:color w:val="C0504D"/>
      <w:spacing w:val="10"/>
    </w:rPr>
  </w:style>
  <w:style w:type="character" w:customStyle="1" w:styleId="597">
    <w:name w:val="样式 blk141 + Times New Roman 加粗 自动设置"/>
    <w:qFormat/>
    <w:uiPriority w:val="0"/>
    <w:rPr>
      <w:rFonts w:hint="default" w:ascii="Times New Roman" w:hAnsi="Times New Roman" w:eastAsia="宋体"/>
      <w:b/>
      <w:color w:val="auto"/>
      <w:spacing w:val="312"/>
      <w:kern w:val="2"/>
      <w:sz w:val="30"/>
      <w:szCs w:val="22"/>
      <w:u w:val="none"/>
      <w:lang w:val="en-US" w:eastAsia="zh-CN" w:bidi="ar-SA"/>
    </w:rPr>
  </w:style>
  <w:style w:type="character" w:customStyle="1" w:styleId="598">
    <w:name w:val="标题 4 Char1"/>
    <w:qFormat/>
    <w:locked/>
    <w:uiPriority w:val="9"/>
    <w:rPr>
      <w:rFonts w:ascii="Arial" w:hAnsi="Arial" w:eastAsia="宋体" w:cs="Arial"/>
      <w:b/>
      <w:sz w:val="28"/>
      <w:szCs w:val="21"/>
    </w:rPr>
  </w:style>
  <w:style w:type="character" w:customStyle="1" w:styleId="599">
    <w:name w:val="5级标题 Char"/>
    <w:link w:val="600"/>
    <w:qFormat/>
    <w:uiPriority w:val="0"/>
    <w:rPr>
      <w:rFonts w:ascii="宋体" w:hAnsi="宋体"/>
      <w:b/>
      <w:sz w:val="24"/>
      <w:szCs w:val="28"/>
    </w:rPr>
  </w:style>
  <w:style w:type="paragraph" w:customStyle="1" w:styleId="600">
    <w:name w:val="5级标题"/>
    <w:basedOn w:val="7"/>
    <w:link w:val="599"/>
    <w:qFormat/>
    <w:uiPriority w:val="0"/>
    <w:pPr>
      <w:numPr>
        <w:numId w:val="23"/>
      </w:numPr>
      <w:tabs>
        <w:tab w:val="left" w:pos="900"/>
      </w:tabs>
      <w:spacing w:line="360" w:lineRule="auto"/>
      <w:ind w:left="0"/>
      <w:jc w:val="both"/>
    </w:pPr>
    <w:rPr>
      <w:rFonts w:ascii="宋体" w:hAnsi="宋体" w:eastAsia="等线"/>
      <w:b/>
      <w:bCs w:val="0"/>
      <w:w w:val="100"/>
      <w:kern w:val="0"/>
      <w:szCs w:val="28"/>
    </w:rPr>
  </w:style>
  <w:style w:type="character" w:customStyle="1" w:styleId="601">
    <w:name w:val="样式 正文文本缩进 + 左  0 字符 Char"/>
    <w:link w:val="602"/>
    <w:qFormat/>
    <w:locked/>
    <w:uiPriority w:val="0"/>
    <w:rPr>
      <w:rFonts w:hAnsi="宋体" w:eastAsia="仿宋" w:cs="宋体"/>
      <w:sz w:val="24"/>
    </w:rPr>
  </w:style>
  <w:style w:type="paragraph" w:customStyle="1" w:styleId="602">
    <w:name w:val="样式 正文文本缩进 + 左  0 字符"/>
    <w:basedOn w:val="35"/>
    <w:link w:val="601"/>
    <w:qFormat/>
    <w:uiPriority w:val="0"/>
    <w:pPr>
      <w:widowControl w:val="0"/>
      <w:spacing w:after="0"/>
      <w:ind w:left="0" w:leftChars="0" w:firstLine="250" w:firstLineChars="250"/>
      <w:jc w:val="both"/>
    </w:pPr>
    <w:rPr>
      <w:rFonts w:ascii="等线" w:eastAsia="仿宋" w:cs="宋体"/>
      <w:kern w:val="0"/>
      <w:szCs w:val="20"/>
    </w:rPr>
  </w:style>
  <w:style w:type="character" w:customStyle="1" w:styleId="603">
    <w:name w:val="info4"/>
    <w:qFormat/>
    <w:uiPriority w:val="0"/>
  </w:style>
  <w:style w:type="character" w:customStyle="1" w:styleId="604">
    <w:name w:val="宏文本 Char1"/>
    <w:qFormat/>
    <w:uiPriority w:val="99"/>
    <w:rPr>
      <w:rFonts w:ascii="Courier New" w:hAnsi="Courier New" w:cs="Courier New"/>
      <w:sz w:val="24"/>
      <w:szCs w:val="24"/>
    </w:rPr>
  </w:style>
  <w:style w:type="character" w:customStyle="1" w:styleId="605">
    <w:name w:val="aaa Char"/>
    <w:link w:val="606"/>
    <w:qFormat/>
    <w:locked/>
    <w:uiPriority w:val="0"/>
    <w:rPr>
      <w:rFonts w:ascii="宋体" w:hAnsi="宋体" w:eastAsia="仿宋"/>
      <w:color w:val="0033FF"/>
      <w:szCs w:val="24"/>
    </w:rPr>
  </w:style>
  <w:style w:type="paragraph" w:customStyle="1" w:styleId="606">
    <w:name w:val="aaa"/>
    <w:basedOn w:val="1"/>
    <w:link w:val="605"/>
    <w:qFormat/>
    <w:uiPriority w:val="0"/>
    <w:pPr>
      <w:spacing w:before="100" w:beforeAutospacing="1" w:after="100" w:afterAutospacing="1" w:line="240" w:lineRule="auto"/>
      <w:ind w:firstLine="0" w:firstLineChars="0"/>
    </w:pPr>
    <w:rPr>
      <w:rFonts w:eastAsia="仿宋"/>
      <w:color w:val="0033FF"/>
      <w:kern w:val="0"/>
      <w:sz w:val="20"/>
    </w:rPr>
  </w:style>
  <w:style w:type="character" w:customStyle="1" w:styleId="607">
    <w:name w:val="需求正文 Char"/>
    <w:link w:val="608"/>
    <w:qFormat/>
    <w:uiPriority w:val="0"/>
    <w:rPr>
      <w:rFonts w:ascii="宋体" w:hAnsi="宋体"/>
      <w:color w:val="000000"/>
      <w:sz w:val="24"/>
      <w:szCs w:val="24"/>
    </w:rPr>
  </w:style>
  <w:style w:type="paragraph" w:customStyle="1" w:styleId="608">
    <w:name w:val="需求正文"/>
    <w:basedOn w:val="609"/>
    <w:link w:val="607"/>
    <w:qFormat/>
    <w:uiPriority w:val="0"/>
    <w:pPr>
      <w:spacing w:line="360" w:lineRule="auto"/>
      <w:ind w:firstLine="480"/>
    </w:pPr>
    <w:rPr>
      <w:rFonts w:ascii="宋体" w:hAnsi="宋体"/>
      <w:i w:val="0"/>
      <w:color w:val="000000"/>
      <w:sz w:val="24"/>
      <w:szCs w:val="24"/>
    </w:rPr>
  </w:style>
  <w:style w:type="paragraph" w:customStyle="1" w:styleId="609">
    <w:name w:val="infoblue"/>
    <w:basedOn w:val="1"/>
    <w:next w:val="1"/>
    <w:link w:val="1068"/>
    <w:qFormat/>
    <w:uiPriority w:val="0"/>
    <w:pPr>
      <w:widowControl w:val="0"/>
      <w:spacing w:line="300" w:lineRule="auto"/>
      <w:ind w:firstLine="420"/>
      <w:jc w:val="both"/>
    </w:pPr>
    <w:rPr>
      <w:rFonts w:ascii="等线" w:hAnsi="等线" w:eastAsia="等线"/>
      <w:i/>
      <w:color w:val="0000FF"/>
      <w:kern w:val="0"/>
      <w:sz w:val="20"/>
      <w:szCs w:val="21"/>
    </w:rPr>
  </w:style>
  <w:style w:type="character" w:customStyle="1" w:styleId="610">
    <w:name w:val="海康图例 Char"/>
    <w:link w:val="611"/>
    <w:qFormat/>
    <w:uiPriority w:val="0"/>
    <w:rPr>
      <w:rFonts w:ascii="Cambria" w:hAnsi="Cambria" w:eastAsia="黑体"/>
      <w:sz w:val="16"/>
      <w:szCs w:val="18"/>
    </w:rPr>
  </w:style>
  <w:style w:type="paragraph" w:customStyle="1" w:styleId="611">
    <w:name w:val="海康图例"/>
    <w:basedOn w:val="22"/>
    <w:link w:val="610"/>
    <w:qFormat/>
    <w:uiPriority w:val="0"/>
    <w:pPr>
      <w:spacing w:before="100" w:after="100" w:line="360" w:lineRule="auto"/>
      <w:ind w:firstLine="425" w:firstLineChars="0"/>
      <w:jc w:val="center"/>
    </w:pPr>
    <w:rPr>
      <w:rFonts w:ascii="Cambria" w:hAnsi="Cambria" w:cs="Times New Roman"/>
      <w:kern w:val="0"/>
      <w:sz w:val="16"/>
      <w:szCs w:val="18"/>
    </w:rPr>
  </w:style>
  <w:style w:type="character" w:customStyle="1" w:styleId="612">
    <w:name w:val="Table Heading Char Char"/>
    <w:link w:val="613"/>
    <w:qFormat/>
    <w:locked/>
    <w:uiPriority w:val="0"/>
    <w:rPr>
      <w:rFonts w:ascii="Book Antiqua" w:hAnsi="Book Antiqua" w:eastAsia="黑体"/>
      <w:bCs/>
      <w:szCs w:val="21"/>
    </w:rPr>
  </w:style>
  <w:style w:type="paragraph" w:customStyle="1" w:styleId="613">
    <w:name w:val="Table Heading"/>
    <w:basedOn w:val="1"/>
    <w:link w:val="612"/>
    <w:qFormat/>
    <w:uiPriority w:val="0"/>
    <w:pPr>
      <w:keepNext/>
      <w:widowControl w:val="0"/>
      <w:topLinePunct/>
      <w:adjustRightInd w:val="0"/>
      <w:snapToGrid w:val="0"/>
      <w:spacing w:before="80" w:after="80" w:line="440" w:lineRule="atLeast"/>
      <w:ind w:firstLine="0" w:firstLineChars="0"/>
    </w:pPr>
    <w:rPr>
      <w:rFonts w:ascii="Book Antiqua" w:hAnsi="Book Antiqua" w:eastAsia="黑体"/>
      <w:bCs/>
      <w:kern w:val="0"/>
      <w:sz w:val="20"/>
      <w:szCs w:val="21"/>
    </w:rPr>
  </w:style>
  <w:style w:type="character" w:customStyle="1" w:styleId="614">
    <w:name w:val="样式 样式 宋体 + 楷体_GB2312"/>
    <w:qFormat/>
    <w:uiPriority w:val="0"/>
    <w:rPr>
      <w:rFonts w:ascii="楷体_GB2312" w:hAnsi="宋体" w:eastAsia="宋体"/>
      <w:sz w:val="21"/>
      <w:szCs w:val="21"/>
    </w:rPr>
  </w:style>
  <w:style w:type="character" w:customStyle="1" w:styleId="615">
    <w:name w:val="Verbatim Char"/>
    <w:link w:val="616"/>
    <w:qFormat/>
    <w:uiPriority w:val="0"/>
    <w:rPr>
      <w:rFonts w:ascii="Consolas" w:hAnsi="Consolas"/>
      <w:sz w:val="22"/>
    </w:rPr>
  </w:style>
  <w:style w:type="paragraph" w:customStyle="1" w:styleId="616">
    <w:name w:val="Source Code"/>
    <w:basedOn w:val="1"/>
    <w:link w:val="615"/>
    <w:qFormat/>
    <w:uiPriority w:val="0"/>
    <w:pPr>
      <w:wordWrap w:val="0"/>
      <w:spacing w:after="200" w:line="240" w:lineRule="auto"/>
      <w:ind w:firstLine="0" w:firstLineChars="0"/>
    </w:pPr>
    <w:rPr>
      <w:rFonts w:ascii="Consolas" w:hAnsi="Consolas" w:eastAsia="等线"/>
      <w:kern w:val="0"/>
      <w:sz w:val="22"/>
      <w:szCs w:val="20"/>
    </w:rPr>
  </w:style>
  <w:style w:type="character" w:customStyle="1" w:styleId="617">
    <w:name w:val="title1"/>
    <w:qFormat/>
    <w:uiPriority w:val="0"/>
  </w:style>
  <w:style w:type="character" w:customStyle="1" w:styleId="618">
    <w:name w:val="样式 首行缩进:  2 字符5 Char"/>
    <w:link w:val="619"/>
    <w:qFormat/>
    <w:locked/>
    <w:uiPriority w:val="0"/>
    <w:rPr>
      <w:sz w:val="24"/>
    </w:rPr>
  </w:style>
  <w:style w:type="paragraph" w:customStyle="1" w:styleId="619">
    <w:name w:val="样式 首行缩进:  2 字符5"/>
    <w:basedOn w:val="1"/>
    <w:link w:val="618"/>
    <w:qFormat/>
    <w:uiPriority w:val="0"/>
    <w:pPr>
      <w:widowControl w:val="0"/>
      <w:jc w:val="both"/>
    </w:pPr>
    <w:rPr>
      <w:rFonts w:ascii="等线" w:hAnsi="等线" w:eastAsia="等线"/>
      <w:kern w:val="0"/>
      <w:szCs w:val="20"/>
    </w:rPr>
  </w:style>
  <w:style w:type="character" w:customStyle="1" w:styleId="620">
    <w:name w:val="南通方案正文 Char"/>
    <w:link w:val="621"/>
    <w:qFormat/>
    <w:uiPriority w:val="0"/>
    <w:rPr>
      <w:sz w:val="24"/>
    </w:rPr>
  </w:style>
  <w:style w:type="paragraph" w:customStyle="1" w:styleId="621">
    <w:name w:val="南通方案正文"/>
    <w:basedOn w:val="1"/>
    <w:link w:val="620"/>
    <w:qFormat/>
    <w:uiPriority w:val="0"/>
    <w:pPr>
      <w:widowControl w:val="0"/>
      <w:jc w:val="both"/>
    </w:pPr>
    <w:rPr>
      <w:rFonts w:ascii="等线" w:hAnsi="等线" w:eastAsia="等线"/>
      <w:kern w:val="0"/>
      <w:szCs w:val="20"/>
    </w:rPr>
  </w:style>
  <w:style w:type="character" w:customStyle="1" w:styleId="622">
    <w:name w:val="title_emph1"/>
    <w:qFormat/>
    <w:uiPriority w:val="0"/>
    <w:rPr>
      <w:rFonts w:hint="default" w:ascii="Arial" w:hAnsi="Arial" w:cs="Arial"/>
      <w:b/>
      <w:bCs/>
      <w:sz w:val="20"/>
      <w:szCs w:val="20"/>
    </w:rPr>
  </w:style>
  <w:style w:type="character" w:customStyle="1" w:styleId="623">
    <w:name w:val="fonts4"/>
    <w:qFormat/>
    <w:uiPriority w:val="0"/>
    <w:rPr>
      <w:color w:val="333333"/>
      <w:sz w:val="18"/>
      <w:szCs w:val="18"/>
    </w:rPr>
  </w:style>
  <w:style w:type="character" w:customStyle="1" w:styleId="624">
    <w:name w:val="投标文件 正文首行缩进 Char"/>
    <w:link w:val="625"/>
    <w:qFormat/>
    <w:locked/>
    <w:uiPriority w:val="0"/>
    <w:rPr>
      <w:rFonts w:ascii="Arial" w:hAnsi="Arial" w:cs="Arial"/>
      <w:szCs w:val="24"/>
    </w:rPr>
  </w:style>
  <w:style w:type="paragraph" w:customStyle="1" w:styleId="625">
    <w:name w:val="投标文件 正文首行缩进"/>
    <w:basedOn w:val="86"/>
    <w:link w:val="624"/>
    <w:qFormat/>
    <w:uiPriority w:val="0"/>
    <w:pPr>
      <w:widowControl w:val="0"/>
      <w:spacing w:after="120" w:afterLines="50"/>
      <w:ind w:firstLine="200"/>
      <w:jc w:val="both"/>
    </w:pPr>
    <w:rPr>
      <w:rFonts w:ascii="Arial" w:hAnsi="Arial" w:eastAsia="等线" w:cs="Arial"/>
      <w:kern w:val="0"/>
      <w:sz w:val="20"/>
    </w:rPr>
  </w:style>
  <w:style w:type="character" w:customStyle="1" w:styleId="626">
    <w:name w:val="表格正文 Char"/>
    <w:qFormat/>
    <w:uiPriority w:val="0"/>
    <w:rPr>
      <w:rFonts w:ascii="Times New Roman" w:hAnsi="Times New Roman" w:eastAsia="宋体" w:cs="Times New Roman"/>
      <w:szCs w:val="24"/>
    </w:rPr>
  </w:style>
  <w:style w:type="character" w:customStyle="1" w:styleId="627">
    <w:name w:val="ft21"/>
    <w:qFormat/>
    <w:uiPriority w:val="0"/>
    <w:rPr>
      <w:rFonts w:hint="default" w:ascii="Tahoma" w:hAnsi="Tahoma" w:cs="Tahoma"/>
      <w:color w:val="000000"/>
      <w:sz w:val="20"/>
      <w:szCs w:val="20"/>
    </w:rPr>
  </w:style>
  <w:style w:type="character" w:customStyle="1" w:styleId="628">
    <w:name w:val="zhen1"/>
    <w:qFormat/>
    <w:uiPriority w:val="0"/>
    <w:rPr>
      <w:color w:val="F3F3F3"/>
    </w:rPr>
  </w:style>
  <w:style w:type="character" w:customStyle="1" w:styleId="629">
    <w:name w:val="电子邮件签名 字符1"/>
    <w:semiHidden/>
    <w:qFormat/>
    <w:uiPriority w:val="99"/>
    <w:rPr>
      <w:sz w:val="24"/>
    </w:rPr>
  </w:style>
  <w:style w:type="character" w:customStyle="1" w:styleId="630">
    <w:name w:val="Ri正文 Char"/>
    <w:link w:val="631"/>
    <w:qFormat/>
    <w:locked/>
    <w:uiPriority w:val="0"/>
    <w:rPr>
      <w:rFonts w:ascii="仿宋" w:hAnsi="仿宋" w:eastAsia="仿宋" w:cs="Calibri Light"/>
      <w:color w:val="000000"/>
      <w:sz w:val="28"/>
      <w:szCs w:val="28"/>
    </w:rPr>
  </w:style>
  <w:style w:type="paragraph" w:customStyle="1" w:styleId="631">
    <w:name w:val="Ri正文"/>
    <w:basedOn w:val="1"/>
    <w:link w:val="630"/>
    <w:qFormat/>
    <w:uiPriority w:val="0"/>
    <w:pPr>
      <w:ind w:firstLine="560"/>
    </w:pPr>
    <w:rPr>
      <w:rFonts w:ascii="仿宋" w:hAnsi="仿宋" w:eastAsia="仿宋" w:cs="Calibri Light"/>
      <w:color w:val="000000"/>
      <w:kern w:val="0"/>
      <w:sz w:val="28"/>
      <w:szCs w:val="28"/>
    </w:rPr>
  </w:style>
  <w:style w:type="character" w:customStyle="1" w:styleId="632">
    <w:name w:val="font71"/>
    <w:qFormat/>
    <w:uiPriority w:val="0"/>
    <w:rPr>
      <w:rFonts w:hint="eastAsia" w:ascii="仿宋" w:hAnsi="仿宋" w:eastAsia="仿宋"/>
      <w:color w:val="000000"/>
      <w:sz w:val="20"/>
      <w:szCs w:val="20"/>
      <w:u w:val="none"/>
    </w:rPr>
  </w:style>
  <w:style w:type="character" w:customStyle="1" w:styleId="633">
    <w:name w:val="*正文 Char"/>
    <w:link w:val="634"/>
    <w:qFormat/>
    <w:locked/>
    <w:uiPriority w:val="0"/>
    <w:rPr>
      <w:rFonts w:ascii="仿宋_GB2312" w:eastAsia="仿宋_GB2312"/>
      <w:sz w:val="28"/>
    </w:rPr>
  </w:style>
  <w:style w:type="paragraph" w:customStyle="1" w:styleId="634">
    <w:name w:val="*正文"/>
    <w:basedOn w:val="1"/>
    <w:link w:val="633"/>
    <w:qFormat/>
    <w:uiPriority w:val="0"/>
    <w:pPr>
      <w:widowControl w:val="0"/>
      <w:ind w:firstLine="560"/>
      <w:jc w:val="both"/>
    </w:pPr>
    <w:rPr>
      <w:rFonts w:ascii="仿宋_GB2312" w:hAnsi="等线" w:eastAsia="仿宋_GB2312"/>
      <w:kern w:val="0"/>
      <w:sz w:val="28"/>
      <w:szCs w:val="20"/>
    </w:rPr>
  </w:style>
  <w:style w:type="character" w:customStyle="1" w:styleId="635">
    <w:name w:val="正文首行缩进1(Crlf+Shift+M) Char"/>
    <w:link w:val="636"/>
    <w:qFormat/>
    <w:uiPriority w:val="0"/>
  </w:style>
  <w:style w:type="paragraph" w:customStyle="1" w:styleId="636">
    <w:name w:val="正文首行缩进1(Crlf+Shift+M)"/>
    <w:link w:val="635"/>
    <w:qFormat/>
    <w:uiPriority w:val="0"/>
    <w:pPr>
      <w:spacing w:before="120" w:after="120" w:line="360" w:lineRule="auto"/>
      <w:ind w:firstLine="200" w:firstLineChars="200"/>
    </w:pPr>
    <w:rPr>
      <w:rFonts w:ascii="等线" w:hAnsi="等线" w:eastAsia="等线" w:cs="Times New Roman"/>
      <w:lang w:val="en-US" w:eastAsia="zh-CN" w:bidi="ar-SA"/>
    </w:rPr>
  </w:style>
  <w:style w:type="character" w:customStyle="1" w:styleId="637">
    <w:name w:val="签名 Char1"/>
    <w:qFormat/>
    <w:uiPriority w:val="0"/>
    <w:rPr>
      <w:sz w:val="21"/>
      <w:szCs w:val="24"/>
    </w:rPr>
  </w:style>
  <w:style w:type="character" w:customStyle="1" w:styleId="638">
    <w:name w:val="fonts"/>
    <w:qFormat/>
    <w:uiPriority w:val="0"/>
    <w:rPr>
      <w:b/>
      <w:color w:val="FFFFFF"/>
    </w:rPr>
  </w:style>
  <w:style w:type="character" w:customStyle="1" w:styleId="639">
    <w:name w:val="f1"/>
    <w:qFormat/>
    <w:uiPriority w:val="0"/>
  </w:style>
  <w:style w:type="character" w:customStyle="1" w:styleId="640">
    <w:name w:val="非缩进正文 Char"/>
    <w:link w:val="641"/>
    <w:qFormat/>
    <w:uiPriority w:val="0"/>
    <w:rPr>
      <w:rFonts w:ascii="Calibri" w:hAnsi="Calibri"/>
      <w:szCs w:val="21"/>
    </w:rPr>
  </w:style>
  <w:style w:type="paragraph" w:customStyle="1" w:styleId="641">
    <w:name w:val="非缩进正文"/>
    <w:basedOn w:val="1"/>
    <w:link w:val="640"/>
    <w:qFormat/>
    <w:uiPriority w:val="0"/>
    <w:pPr>
      <w:widowControl w:val="0"/>
      <w:ind w:firstLine="0" w:firstLineChars="0"/>
      <w:jc w:val="both"/>
    </w:pPr>
    <w:rPr>
      <w:rFonts w:ascii="Calibri" w:hAnsi="Calibri" w:eastAsia="等线"/>
      <w:kern w:val="0"/>
      <w:sz w:val="20"/>
      <w:szCs w:val="21"/>
    </w:rPr>
  </w:style>
  <w:style w:type="character" w:customStyle="1" w:styleId="642">
    <w:name w:val="信息标题 字符1"/>
    <w:semiHidden/>
    <w:qFormat/>
    <w:uiPriority w:val="99"/>
    <w:rPr>
      <w:rFonts w:ascii="Calibri Light" w:hAnsi="Calibri Light" w:eastAsia="宋体" w:cs="Times New Roman"/>
      <w:sz w:val="24"/>
      <w:szCs w:val="24"/>
      <w:shd w:val="pct20" w:color="auto" w:fill="auto"/>
    </w:rPr>
  </w:style>
  <w:style w:type="character" w:customStyle="1" w:styleId="643">
    <w:name w:val="标题 6 Char1"/>
    <w:qFormat/>
    <w:uiPriority w:val="99"/>
    <w:rPr>
      <w:rFonts w:ascii="Arial" w:hAnsi="Arial" w:eastAsia="宋体" w:cs="Arial"/>
      <w:b/>
      <w:sz w:val="24"/>
      <w:szCs w:val="21"/>
    </w:rPr>
  </w:style>
  <w:style w:type="character" w:customStyle="1" w:styleId="644">
    <w:name w:val="c-gap-right2"/>
    <w:qFormat/>
    <w:uiPriority w:val="0"/>
  </w:style>
  <w:style w:type="character" w:customStyle="1" w:styleId="645">
    <w:name w:val="地址库正文样式 Char"/>
    <w:link w:val="646"/>
    <w:qFormat/>
    <w:uiPriority w:val="0"/>
    <w:rPr>
      <w:rFonts w:ascii="Calibri" w:hAnsi="宋体"/>
      <w:bCs/>
      <w:spacing w:val="8"/>
      <w:szCs w:val="32"/>
      <w:lang w:val="zh-CN"/>
    </w:rPr>
  </w:style>
  <w:style w:type="paragraph" w:customStyle="1" w:styleId="646">
    <w:name w:val="地址库正文样式"/>
    <w:basedOn w:val="1"/>
    <w:link w:val="645"/>
    <w:qFormat/>
    <w:uiPriority w:val="0"/>
    <w:pPr>
      <w:widowControl w:val="0"/>
      <w:spacing w:line="300" w:lineRule="auto"/>
      <w:ind w:firstLine="0" w:firstLineChars="0"/>
      <w:jc w:val="both"/>
    </w:pPr>
    <w:rPr>
      <w:rFonts w:ascii="Calibri" w:eastAsia="等线"/>
      <w:bCs/>
      <w:spacing w:val="8"/>
      <w:kern w:val="0"/>
      <w:sz w:val="20"/>
      <w:szCs w:val="32"/>
      <w:lang w:val="zh-CN"/>
    </w:rPr>
  </w:style>
  <w:style w:type="character" w:customStyle="1" w:styleId="647">
    <w:name w:val="text-01"/>
    <w:qFormat/>
    <w:uiPriority w:val="0"/>
    <w:rPr>
      <w:rFonts w:hint="default" w:ascii="Verdana" w:hAnsi="Verdana"/>
      <w:spacing w:val="240"/>
      <w:sz w:val="18"/>
      <w:szCs w:val="18"/>
    </w:rPr>
  </w:style>
  <w:style w:type="character" w:customStyle="1" w:styleId="648">
    <w:name w:val="结束语 字符"/>
    <w:link w:val="32"/>
    <w:qFormat/>
    <w:uiPriority w:val="0"/>
    <w:rPr>
      <w:rFonts w:ascii="Arial" w:hAnsi="Arial" w:eastAsia="仿宋"/>
      <w:lang w:val="en-GB" w:eastAsia="en-US"/>
    </w:rPr>
  </w:style>
  <w:style w:type="character" w:customStyle="1" w:styleId="649">
    <w:name w:val="1）2）3） 样式 Char"/>
    <w:link w:val="650"/>
    <w:qFormat/>
    <w:uiPriority w:val="0"/>
    <w:rPr>
      <w:rFonts w:ascii="黑体" w:hAnsi="黑体" w:eastAsia="黑体"/>
      <w:bCs/>
      <w:kern w:val="44"/>
      <w:sz w:val="24"/>
      <w:szCs w:val="24"/>
    </w:rPr>
  </w:style>
  <w:style w:type="paragraph" w:customStyle="1" w:styleId="650">
    <w:name w:val="1）2）3） 样式"/>
    <w:basedOn w:val="7"/>
    <w:link w:val="649"/>
    <w:qFormat/>
    <w:uiPriority w:val="0"/>
    <w:pPr>
      <w:ind w:left="1008" w:hanging="1008"/>
    </w:pPr>
    <w:rPr>
      <w:w w:val="100"/>
    </w:rPr>
  </w:style>
  <w:style w:type="character" w:customStyle="1" w:styleId="651">
    <w:name w:val="red121"/>
    <w:qFormat/>
    <w:uiPriority w:val="0"/>
    <w:rPr>
      <w:rFonts w:hint="default" w:ascii="Arial" w:hAnsi="Arial" w:cs="Arial"/>
      <w:b/>
      <w:bCs/>
      <w:color w:val="7C0F12"/>
      <w:sz w:val="24"/>
      <w:szCs w:val="24"/>
    </w:rPr>
  </w:style>
  <w:style w:type="character" w:customStyle="1" w:styleId="652">
    <w:name w:val="bodytext1"/>
    <w:qFormat/>
    <w:uiPriority w:val="0"/>
    <w:rPr>
      <w:rFonts w:hint="default" w:ascii="Verdana" w:hAnsi="Verdana"/>
      <w:color w:val="FFFFFF"/>
      <w:sz w:val="19"/>
      <w:szCs w:val="19"/>
      <w:u w:val="none"/>
    </w:rPr>
  </w:style>
  <w:style w:type="character" w:customStyle="1" w:styleId="653">
    <w:name w:val="文档标题 字符"/>
    <w:link w:val="654"/>
    <w:qFormat/>
    <w:uiPriority w:val="0"/>
    <w:rPr>
      <w:rFonts w:ascii="Arial" w:hAnsi="Arial" w:eastAsia="黑体" w:cs="Arial"/>
      <w:b/>
      <w:sz w:val="48"/>
      <w:szCs w:val="32"/>
    </w:rPr>
  </w:style>
  <w:style w:type="paragraph" w:customStyle="1" w:styleId="654">
    <w:name w:val="文档标题"/>
    <w:basedOn w:val="1"/>
    <w:link w:val="653"/>
    <w:qFormat/>
    <w:uiPriority w:val="0"/>
    <w:pPr>
      <w:widowControl w:val="0"/>
      <w:spacing w:before="100" w:beforeLines="100" w:after="100" w:afterLines="100" w:line="300" w:lineRule="auto"/>
      <w:ind w:firstLine="200"/>
      <w:jc w:val="center"/>
    </w:pPr>
    <w:rPr>
      <w:rFonts w:ascii="Arial" w:hAnsi="Arial" w:eastAsia="黑体" w:cs="Arial"/>
      <w:b/>
      <w:kern w:val="0"/>
      <w:sz w:val="48"/>
      <w:szCs w:val="32"/>
    </w:rPr>
  </w:style>
  <w:style w:type="character" w:customStyle="1" w:styleId="655">
    <w:name w:val="style5"/>
    <w:qFormat/>
    <w:uiPriority w:val="0"/>
  </w:style>
  <w:style w:type="character" w:customStyle="1" w:styleId="656">
    <w:name w:val="样式 首行缩进:  2 字符 Char"/>
    <w:link w:val="657"/>
    <w:qFormat/>
    <w:uiPriority w:val="0"/>
    <w:rPr>
      <w:rFonts w:cs="宋体"/>
      <w:sz w:val="24"/>
    </w:rPr>
  </w:style>
  <w:style w:type="paragraph" w:customStyle="1" w:styleId="657">
    <w:name w:val="样式 首行缩进:  2 字符"/>
    <w:basedOn w:val="1"/>
    <w:link w:val="656"/>
    <w:qFormat/>
    <w:uiPriority w:val="0"/>
    <w:pPr>
      <w:widowControl w:val="0"/>
      <w:spacing w:before="50" w:beforeLines="50"/>
      <w:ind w:firstLine="200"/>
      <w:jc w:val="both"/>
    </w:pPr>
    <w:rPr>
      <w:rFonts w:ascii="等线" w:hAnsi="等线" w:eastAsia="等线" w:cs="宋体"/>
      <w:kern w:val="0"/>
      <w:szCs w:val="20"/>
    </w:rPr>
  </w:style>
  <w:style w:type="character" w:customStyle="1" w:styleId="658">
    <w:name w:val="页脚 Char1"/>
    <w:qFormat/>
    <w:uiPriority w:val="99"/>
    <w:rPr>
      <w:sz w:val="18"/>
      <w:szCs w:val="18"/>
    </w:rPr>
  </w:style>
  <w:style w:type="character" w:customStyle="1" w:styleId="659">
    <w:name w:val="tabletextcharcharchar"/>
    <w:qFormat/>
    <w:uiPriority w:val="0"/>
  </w:style>
  <w:style w:type="character" w:customStyle="1" w:styleId="660">
    <w:name w:val="FA正文 Char"/>
    <w:link w:val="661"/>
    <w:qFormat/>
    <w:uiPriority w:val="0"/>
    <w:rPr>
      <w:rFonts w:ascii="宋体" w:hAnsi="宋体" w:eastAsia="仿宋"/>
      <w:szCs w:val="24"/>
    </w:rPr>
  </w:style>
  <w:style w:type="paragraph" w:customStyle="1" w:styleId="661">
    <w:name w:val="FA正文"/>
    <w:basedOn w:val="1"/>
    <w:link w:val="660"/>
    <w:qFormat/>
    <w:uiPriority w:val="0"/>
    <w:pPr>
      <w:widowControl w:val="0"/>
      <w:tabs>
        <w:tab w:val="left" w:pos="3375"/>
      </w:tabs>
      <w:jc w:val="both"/>
    </w:pPr>
    <w:rPr>
      <w:rFonts w:eastAsia="仿宋"/>
      <w:kern w:val="0"/>
      <w:sz w:val="20"/>
    </w:rPr>
  </w:style>
  <w:style w:type="character" w:customStyle="1" w:styleId="662">
    <w:name w:val="12word1"/>
    <w:qFormat/>
    <w:uiPriority w:val="0"/>
    <w:rPr>
      <w:rFonts w:eastAsia="宋体"/>
      <w:kern w:val="2"/>
      <w:sz w:val="18"/>
      <w:szCs w:val="18"/>
      <w:lang w:val="en-US" w:eastAsia="zh-CN" w:bidi="ar-SA"/>
    </w:rPr>
  </w:style>
  <w:style w:type="character" w:customStyle="1" w:styleId="663">
    <w:name w:val="正文缩进(楷体) Char"/>
    <w:link w:val="664"/>
    <w:qFormat/>
    <w:uiPriority w:val="0"/>
    <w:rPr>
      <w:rFonts w:hAnsi="宋体" w:eastAsia="楷体_GB2312"/>
      <w:szCs w:val="28"/>
    </w:rPr>
  </w:style>
  <w:style w:type="paragraph" w:customStyle="1" w:styleId="664">
    <w:name w:val="正文缩进(楷体)"/>
    <w:basedOn w:val="1"/>
    <w:link w:val="663"/>
    <w:qFormat/>
    <w:uiPriority w:val="0"/>
    <w:pPr>
      <w:widowControl w:val="0"/>
      <w:spacing w:afterLines="50" w:line="420" w:lineRule="exact"/>
      <w:ind w:firstLine="200"/>
      <w:jc w:val="both"/>
    </w:pPr>
    <w:rPr>
      <w:rFonts w:ascii="等线" w:eastAsia="楷体_GB2312"/>
      <w:kern w:val="0"/>
      <w:sz w:val="20"/>
      <w:szCs w:val="28"/>
    </w:rPr>
  </w:style>
  <w:style w:type="character" w:customStyle="1" w:styleId="665">
    <w:name w:val="正文（小4） Char"/>
    <w:link w:val="666"/>
    <w:qFormat/>
    <w:locked/>
    <w:uiPriority w:val="0"/>
    <w:rPr>
      <w:rFonts w:ascii="宋体" w:hAnsi="宋体" w:cs="宋体"/>
      <w:sz w:val="24"/>
      <w:szCs w:val="21"/>
    </w:rPr>
  </w:style>
  <w:style w:type="paragraph" w:customStyle="1" w:styleId="666">
    <w:name w:val="正文（小4）"/>
    <w:basedOn w:val="1"/>
    <w:next w:val="76"/>
    <w:link w:val="665"/>
    <w:qFormat/>
    <w:uiPriority w:val="0"/>
    <w:pPr>
      <w:widowControl w:val="0"/>
      <w:spacing w:afterLines="50"/>
      <w:ind w:firstLine="420"/>
      <w:jc w:val="both"/>
    </w:pPr>
    <w:rPr>
      <w:rFonts w:eastAsia="等线" w:cs="宋体"/>
      <w:kern w:val="0"/>
      <w:szCs w:val="21"/>
    </w:rPr>
  </w:style>
  <w:style w:type="character" w:customStyle="1" w:styleId="667">
    <w:name w:val="pi1"/>
    <w:qFormat/>
    <w:uiPriority w:val="0"/>
    <w:rPr>
      <w:color w:val="0000FF"/>
    </w:rPr>
  </w:style>
  <w:style w:type="character" w:customStyle="1" w:styleId="668">
    <w:name w:val="尾注文本 Char2"/>
    <w:qFormat/>
    <w:uiPriority w:val="99"/>
    <w:rPr>
      <w:rFonts w:ascii="Times New Roman" w:hAnsi="Times New Roman" w:eastAsia="宋体" w:cs="Times New Roman"/>
      <w:szCs w:val="24"/>
    </w:rPr>
  </w:style>
  <w:style w:type="character" w:customStyle="1" w:styleId="669">
    <w:name w:val="注意事项内容（非加粗 倾斜）"/>
    <w:qFormat/>
    <w:uiPriority w:val="0"/>
    <w:rPr>
      <w:rFonts w:eastAsia="Times New Roman"/>
      <w:i/>
      <w:iCs/>
      <w:sz w:val="24"/>
    </w:rPr>
  </w:style>
  <w:style w:type="character" w:customStyle="1" w:styleId="670">
    <w:name w:val="heighlight"/>
    <w:qFormat/>
    <w:uiPriority w:val="0"/>
  </w:style>
  <w:style w:type="character" w:customStyle="1" w:styleId="671">
    <w:name w:val="样式 宋体 四号"/>
    <w:qFormat/>
    <w:uiPriority w:val="0"/>
    <w:rPr>
      <w:rFonts w:ascii="宋体" w:hAnsi="宋体" w:eastAsia="仿宋_GB2312"/>
      <w:sz w:val="28"/>
    </w:rPr>
  </w:style>
  <w:style w:type="character" w:customStyle="1" w:styleId="672">
    <w:name w:val="tx1"/>
    <w:qFormat/>
    <w:uiPriority w:val="0"/>
    <w:rPr>
      <w:b/>
      <w:bCs/>
    </w:rPr>
  </w:style>
  <w:style w:type="character" w:customStyle="1" w:styleId="673">
    <w:name w:val="yzt2 Char"/>
    <w:link w:val="674"/>
    <w:qFormat/>
    <w:uiPriority w:val="0"/>
    <w:rPr>
      <w:rFonts w:ascii="仿宋_GB2312" w:hAnsi="宋体" w:eastAsia="仿宋_GB2312"/>
      <w:b/>
      <w:bCs/>
      <w:sz w:val="24"/>
      <w:szCs w:val="24"/>
    </w:rPr>
  </w:style>
  <w:style w:type="paragraph" w:customStyle="1" w:styleId="674">
    <w:name w:val="yzt2"/>
    <w:basedOn w:val="328"/>
    <w:link w:val="673"/>
    <w:qFormat/>
    <w:uiPriority w:val="0"/>
    <w:pPr>
      <w:numPr>
        <w:ilvl w:val="0"/>
        <w:numId w:val="0"/>
      </w:numPr>
      <w:tabs>
        <w:tab w:val="left" w:pos="992"/>
      </w:tabs>
      <w:adjustRightInd w:val="0"/>
      <w:snapToGrid w:val="0"/>
      <w:spacing w:before="0" w:after="0" w:line="360" w:lineRule="auto"/>
    </w:pPr>
    <w:rPr>
      <w:rFonts w:ascii="仿宋_GB2312" w:hAnsi="宋体" w:eastAsia="仿宋_GB2312"/>
      <w:kern w:val="0"/>
      <w:sz w:val="24"/>
      <w:szCs w:val="24"/>
    </w:rPr>
  </w:style>
  <w:style w:type="character" w:customStyle="1" w:styleId="675">
    <w:name w:val="CSS1级正文 Char Char Char"/>
    <w:link w:val="676"/>
    <w:qFormat/>
    <w:locked/>
    <w:uiPriority w:val="0"/>
    <w:rPr>
      <w:rFonts w:ascii="Arial Unicode MS" w:hAnsi="Arial Unicode MS" w:eastAsia="Arial Unicode MS" w:cs="Arial Unicode MS"/>
      <w:sz w:val="24"/>
    </w:rPr>
  </w:style>
  <w:style w:type="paragraph" w:customStyle="1" w:styleId="676">
    <w:name w:val="CSS1级正文 Char Char"/>
    <w:basedOn w:val="34"/>
    <w:link w:val="675"/>
    <w:qFormat/>
    <w:uiPriority w:val="0"/>
    <w:pPr>
      <w:adjustRightInd w:val="0"/>
      <w:snapToGrid w:val="0"/>
      <w:spacing w:line="360" w:lineRule="auto"/>
      <w:ind w:firstLine="200"/>
      <w:jc w:val="left"/>
    </w:pPr>
    <w:rPr>
      <w:rFonts w:ascii="Arial Unicode MS" w:hAnsi="Arial Unicode MS" w:eastAsia="Arial Unicode MS" w:cs="Arial Unicode MS"/>
      <w:kern w:val="0"/>
      <w:sz w:val="24"/>
      <w:szCs w:val="20"/>
    </w:rPr>
  </w:style>
  <w:style w:type="character" w:customStyle="1" w:styleId="677">
    <w:name w:val="文章标题 3 Char"/>
    <w:link w:val="678"/>
    <w:qFormat/>
    <w:uiPriority w:val="0"/>
    <w:rPr>
      <w:rFonts w:ascii="Arial" w:hAnsi="Arial" w:eastAsia="黑体"/>
      <w:b/>
      <w:bCs/>
      <w:sz w:val="28"/>
      <w:szCs w:val="28"/>
    </w:rPr>
  </w:style>
  <w:style w:type="paragraph" w:customStyle="1" w:styleId="678">
    <w:name w:val="文章标题 3"/>
    <w:basedOn w:val="5"/>
    <w:next w:val="1"/>
    <w:link w:val="677"/>
    <w:qFormat/>
    <w:uiPriority w:val="0"/>
    <w:pPr>
      <w:keepLines w:val="0"/>
      <w:widowControl w:val="0"/>
      <w:numPr>
        <w:numId w:val="14"/>
      </w:numPr>
      <w:spacing w:before="120" w:after="60" w:line="416" w:lineRule="auto"/>
    </w:pPr>
    <w:rPr>
      <w:rFonts w:ascii="Arial" w:hAnsi="Arial"/>
      <w:b/>
      <w:kern w:val="0"/>
    </w:rPr>
  </w:style>
  <w:style w:type="character" w:customStyle="1" w:styleId="679">
    <w:name w:val="正文对齐 Char"/>
    <w:link w:val="680"/>
    <w:qFormat/>
    <w:uiPriority w:val="0"/>
    <w:rPr>
      <w:szCs w:val="21"/>
    </w:rPr>
  </w:style>
  <w:style w:type="paragraph" w:customStyle="1" w:styleId="680">
    <w:name w:val="正文对齐"/>
    <w:basedOn w:val="1"/>
    <w:link w:val="679"/>
    <w:qFormat/>
    <w:uiPriority w:val="0"/>
    <w:pPr>
      <w:widowControl w:val="0"/>
      <w:spacing w:after="120" w:line="240" w:lineRule="auto"/>
      <w:ind w:left="400" w:leftChars="400" w:firstLine="0" w:firstLineChars="0"/>
      <w:jc w:val="both"/>
    </w:pPr>
    <w:rPr>
      <w:rFonts w:ascii="等线" w:hAnsi="等线" w:eastAsia="等线"/>
      <w:kern w:val="0"/>
      <w:sz w:val="20"/>
      <w:szCs w:val="21"/>
    </w:rPr>
  </w:style>
  <w:style w:type="character" w:customStyle="1" w:styleId="681">
    <w:name w:val="正文定 Char Char"/>
    <w:link w:val="682"/>
    <w:qFormat/>
    <w:uiPriority w:val="0"/>
    <w:rPr>
      <w:rFonts w:ascii="Tahoma" w:hAnsi="Tahoma" w:cs="Tahoma"/>
      <w:sz w:val="24"/>
      <w:szCs w:val="24"/>
    </w:rPr>
  </w:style>
  <w:style w:type="paragraph" w:customStyle="1" w:styleId="682">
    <w:name w:val="正文定"/>
    <w:basedOn w:val="1"/>
    <w:next w:val="1"/>
    <w:link w:val="681"/>
    <w:qFormat/>
    <w:uiPriority w:val="0"/>
    <w:pPr>
      <w:widowControl w:val="0"/>
      <w:spacing w:line="420" w:lineRule="exact"/>
      <w:ind w:firstLine="0" w:firstLineChars="0"/>
      <w:jc w:val="both"/>
    </w:pPr>
    <w:rPr>
      <w:rFonts w:ascii="Tahoma" w:hAnsi="Tahoma" w:eastAsia="等线" w:cs="Tahoma"/>
      <w:kern w:val="0"/>
    </w:rPr>
  </w:style>
  <w:style w:type="character" w:customStyle="1" w:styleId="683">
    <w:name w:val="海康2级 Char"/>
    <w:link w:val="684"/>
    <w:qFormat/>
    <w:uiPriority w:val="0"/>
    <w:rPr>
      <w:rFonts w:ascii="Arial" w:hAnsi="Arial"/>
      <w:b/>
      <w:bCs/>
      <w:color w:val="000000"/>
      <w:sz w:val="30"/>
      <w:szCs w:val="32"/>
    </w:rPr>
  </w:style>
  <w:style w:type="paragraph" w:customStyle="1" w:styleId="684">
    <w:name w:val="海康2级"/>
    <w:basedOn w:val="4"/>
    <w:link w:val="683"/>
    <w:qFormat/>
    <w:uiPriority w:val="0"/>
    <w:pPr>
      <w:keepLines w:val="0"/>
      <w:widowControl w:val="0"/>
      <w:tabs>
        <w:tab w:val="left" w:pos="566"/>
        <w:tab w:val="left" w:pos="851"/>
      </w:tabs>
      <w:adjustRightInd w:val="0"/>
      <w:snapToGrid w:val="0"/>
      <w:spacing w:before="240" w:beforeLines="0" w:after="60" w:afterLines="0" w:line="360" w:lineRule="auto"/>
      <w:ind w:left="566" w:hanging="425" w:firstLineChars="0"/>
    </w:pPr>
    <w:rPr>
      <w:rFonts w:ascii="Arial" w:hAnsi="Arial" w:eastAsia="等线"/>
      <w:b/>
      <w:color w:val="000000"/>
      <w:kern w:val="0"/>
      <w:sz w:val="30"/>
    </w:rPr>
  </w:style>
  <w:style w:type="character" w:customStyle="1" w:styleId="685">
    <w:name w:val="规范正文 Char"/>
    <w:link w:val="686"/>
    <w:qFormat/>
    <w:uiPriority w:val="0"/>
    <w:rPr>
      <w:rFonts w:hAnsi="宋体"/>
    </w:rPr>
  </w:style>
  <w:style w:type="paragraph" w:customStyle="1" w:styleId="686">
    <w:name w:val="规范正文"/>
    <w:basedOn w:val="1"/>
    <w:link w:val="685"/>
    <w:qFormat/>
    <w:uiPriority w:val="0"/>
    <w:pPr>
      <w:widowControl w:val="0"/>
      <w:adjustRightInd w:val="0"/>
      <w:ind w:left="480" w:firstLine="0" w:firstLineChars="0"/>
      <w:jc w:val="both"/>
    </w:pPr>
    <w:rPr>
      <w:rFonts w:ascii="等线" w:eastAsia="等线"/>
      <w:kern w:val="0"/>
      <w:sz w:val="20"/>
      <w:szCs w:val="20"/>
    </w:rPr>
  </w:style>
  <w:style w:type="character" w:customStyle="1" w:styleId="687">
    <w:name w:val="正文 首行缩进:2字符 Char"/>
    <w:link w:val="688"/>
    <w:qFormat/>
    <w:uiPriority w:val="0"/>
    <w:rPr>
      <w:rFonts w:ascii="宋体" w:hAnsi="宋体" w:eastAsia="仿宋_GB2312"/>
      <w:szCs w:val="24"/>
    </w:rPr>
  </w:style>
  <w:style w:type="paragraph" w:customStyle="1" w:styleId="688">
    <w:name w:val="正文 首行缩进:2字符"/>
    <w:basedOn w:val="1"/>
    <w:link w:val="687"/>
    <w:qFormat/>
    <w:uiPriority w:val="0"/>
    <w:pPr>
      <w:widowControl w:val="0"/>
      <w:jc w:val="both"/>
    </w:pPr>
    <w:rPr>
      <w:rFonts w:eastAsia="仿宋_GB2312"/>
      <w:kern w:val="0"/>
      <w:sz w:val="20"/>
    </w:rPr>
  </w:style>
  <w:style w:type="character" w:customStyle="1" w:styleId="689">
    <w:name w:val="menu_affairs"/>
    <w:qFormat/>
    <w:uiPriority w:val="0"/>
  </w:style>
  <w:style w:type="character" w:customStyle="1" w:styleId="690">
    <w:name w:val="正文文本缩进 3 字符1"/>
    <w:qFormat/>
    <w:uiPriority w:val="0"/>
    <w:rPr>
      <w:rFonts w:ascii="宋体" w:hAnsi="宋体"/>
      <w:sz w:val="21"/>
    </w:rPr>
  </w:style>
  <w:style w:type="character" w:customStyle="1" w:styleId="691">
    <w:name w:val="占位符文本12"/>
    <w:qFormat/>
    <w:uiPriority w:val="99"/>
    <w:rPr>
      <w:color w:val="808080"/>
    </w:rPr>
  </w:style>
  <w:style w:type="character" w:customStyle="1" w:styleId="692">
    <w:name w:val="Char Char28"/>
    <w:qFormat/>
    <w:uiPriority w:val="0"/>
    <w:rPr>
      <w:rFonts w:ascii="Times New Roman" w:hAnsi="Times New Roman" w:eastAsia="宋体" w:cs="Times New Roman"/>
      <w:sz w:val="24"/>
      <w:szCs w:val="24"/>
      <w:shd w:val="clear" w:color="auto" w:fill="000080"/>
    </w:rPr>
  </w:style>
  <w:style w:type="character" w:customStyle="1" w:styleId="693">
    <w:name w:val="样式-标题2 Char"/>
    <w:link w:val="694"/>
    <w:qFormat/>
    <w:locked/>
    <w:uiPriority w:val="0"/>
    <w:rPr>
      <w:rFonts w:ascii="Cambria" w:hAnsi="Cambria"/>
      <w:b/>
      <w:bCs/>
      <w:sz w:val="28"/>
      <w:szCs w:val="28"/>
    </w:rPr>
  </w:style>
  <w:style w:type="paragraph" w:customStyle="1" w:styleId="694">
    <w:name w:val="样式-标题2"/>
    <w:basedOn w:val="4"/>
    <w:link w:val="693"/>
    <w:qFormat/>
    <w:uiPriority w:val="0"/>
    <w:pPr>
      <w:keepLines w:val="0"/>
      <w:adjustRightInd w:val="0"/>
      <w:snapToGrid w:val="0"/>
      <w:spacing w:before="0" w:beforeLines="0" w:after="0" w:afterLines="0"/>
      <w:ind w:left="992" w:hanging="567" w:firstLineChars="0"/>
    </w:pPr>
    <w:rPr>
      <w:rFonts w:ascii="Cambria" w:hAnsi="Cambria" w:eastAsia="等线"/>
      <w:b/>
      <w:kern w:val="0"/>
      <w:sz w:val="28"/>
      <w:szCs w:val="28"/>
    </w:rPr>
  </w:style>
  <w:style w:type="character" w:customStyle="1" w:styleId="695">
    <w:name w:val="正文（首行缩进） Char"/>
    <w:link w:val="696"/>
    <w:qFormat/>
    <w:uiPriority w:val="0"/>
    <w:rPr>
      <w:rFonts w:hAnsi="宋体" w:eastAsia="仿宋"/>
      <w:szCs w:val="24"/>
    </w:rPr>
  </w:style>
  <w:style w:type="paragraph" w:customStyle="1" w:styleId="696">
    <w:name w:val="正文（首行缩进）"/>
    <w:basedOn w:val="1"/>
    <w:link w:val="695"/>
    <w:qFormat/>
    <w:uiPriority w:val="0"/>
    <w:pPr>
      <w:widowControl w:val="0"/>
      <w:ind w:firstLine="200"/>
      <w:jc w:val="both"/>
    </w:pPr>
    <w:rPr>
      <w:rFonts w:ascii="等线" w:eastAsia="仿宋"/>
      <w:kern w:val="0"/>
      <w:sz w:val="20"/>
    </w:rPr>
  </w:style>
  <w:style w:type="character" w:customStyle="1" w:styleId="697">
    <w:name w:val="正文（首行缩进2字符） Char"/>
    <w:link w:val="698"/>
    <w:qFormat/>
    <w:uiPriority w:val="0"/>
    <w:rPr>
      <w:sz w:val="24"/>
      <w:szCs w:val="24"/>
    </w:rPr>
  </w:style>
  <w:style w:type="paragraph" w:customStyle="1" w:styleId="698">
    <w:name w:val="正文（首行缩进2字符）"/>
    <w:basedOn w:val="1"/>
    <w:link w:val="697"/>
    <w:qFormat/>
    <w:uiPriority w:val="0"/>
    <w:pPr>
      <w:widowControl w:val="0"/>
      <w:jc w:val="both"/>
    </w:pPr>
    <w:rPr>
      <w:rFonts w:ascii="等线" w:hAnsi="等线" w:eastAsia="等线"/>
      <w:kern w:val="0"/>
    </w:rPr>
  </w:style>
  <w:style w:type="character" w:customStyle="1" w:styleId="699">
    <w:name w:val="p101"/>
    <w:qFormat/>
    <w:uiPriority w:val="0"/>
    <w:rPr>
      <w:rFonts w:hint="eastAsia" w:ascii="宋体" w:hAnsi="宋体" w:eastAsia="宋体"/>
      <w:spacing w:val="300"/>
      <w:sz w:val="21"/>
      <w:szCs w:val="21"/>
    </w:rPr>
  </w:style>
  <w:style w:type="character" w:customStyle="1" w:styleId="700">
    <w:name w:val="样式 标题 5H5口口1口2heading 5Level 3 - i第四层条h5PIM 5h51headi... Char"/>
    <w:link w:val="701"/>
    <w:qFormat/>
    <w:locked/>
    <w:uiPriority w:val="99"/>
    <w:rPr>
      <w:rFonts w:ascii="Arial Unicode MS" w:hAnsi="Arial Unicode MS"/>
      <w:b/>
      <w:bCs/>
      <w:sz w:val="28"/>
    </w:rPr>
  </w:style>
  <w:style w:type="paragraph" w:customStyle="1" w:styleId="701">
    <w:name w:val="样式 标题 5H5口口1口2heading 5Level 3 - i第四层条h5PIM 5h51headi..."/>
    <w:basedOn w:val="7"/>
    <w:link w:val="700"/>
    <w:qFormat/>
    <w:uiPriority w:val="99"/>
    <w:pPr>
      <w:widowControl/>
      <w:numPr>
        <w:ilvl w:val="0"/>
        <w:numId w:val="0"/>
      </w:numPr>
      <w:tabs>
        <w:tab w:val="left" w:pos="0"/>
        <w:tab w:val="left" w:pos="1843"/>
      </w:tabs>
      <w:spacing w:before="100" w:beforeAutospacing="1" w:after="100" w:afterAutospacing="1" w:line="360" w:lineRule="auto"/>
      <w:ind w:left="1327" w:leftChars="150" w:right="240" w:hanging="1327"/>
    </w:pPr>
    <w:rPr>
      <w:rFonts w:ascii="Arial Unicode MS" w:hAnsi="Arial Unicode MS" w:eastAsia="等线"/>
      <w:b/>
      <w:w w:val="100"/>
      <w:kern w:val="0"/>
      <w:sz w:val="28"/>
      <w:szCs w:val="20"/>
    </w:rPr>
  </w:style>
  <w:style w:type="character" w:customStyle="1" w:styleId="702">
    <w:name w:val="my正文 Char Char Char"/>
    <w:link w:val="703"/>
    <w:qFormat/>
    <w:uiPriority w:val="0"/>
    <w:rPr>
      <w:rFonts w:ascii="Arial" w:hAnsi="Arial"/>
      <w:spacing w:val="10"/>
      <w:sz w:val="24"/>
      <w:szCs w:val="24"/>
    </w:rPr>
  </w:style>
  <w:style w:type="paragraph" w:customStyle="1" w:styleId="703">
    <w:name w:val="my正文 Char Char"/>
    <w:basedOn w:val="66"/>
    <w:link w:val="702"/>
    <w:qFormat/>
    <w:uiPriority w:val="0"/>
    <w:pPr>
      <w:widowControl w:val="0"/>
      <w:ind w:left="0" w:firstLine="640" w:firstLineChars="200"/>
      <w:jc w:val="both"/>
    </w:pPr>
    <w:rPr>
      <w:rFonts w:ascii="Arial" w:hAnsi="Arial" w:eastAsia="等线"/>
      <w:spacing w:val="10"/>
      <w:kern w:val="0"/>
    </w:rPr>
  </w:style>
  <w:style w:type="character" w:customStyle="1" w:styleId="704">
    <w:name w:val="QB正文 Char"/>
    <w:link w:val="705"/>
    <w:qFormat/>
    <w:uiPriority w:val="0"/>
    <w:rPr>
      <w:rFonts w:ascii="宋体"/>
    </w:rPr>
  </w:style>
  <w:style w:type="paragraph" w:customStyle="1" w:styleId="705">
    <w:name w:val="QB正文"/>
    <w:basedOn w:val="706"/>
    <w:link w:val="704"/>
    <w:qFormat/>
    <w:uiPriority w:val="0"/>
  </w:style>
  <w:style w:type="paragraph" w:customStyle="1" w:styleId="706">
    <w:name w:val="段"/>
    <w:link w:val="1193"/>
    <w:qFormat/>
    <w:uiPriority w:val="0"/>
    <w:pPr>
      <w:autoSpaceDE w:val="0"/>
      <w:autoSpaceDN w:val="0"/>
      <w:spacing w:line="240" w:lineRule="auto"/>
      <w:ind w:firstLine="200" w:firstLineChars="200"/>
      <w:jc w:val="both"/>
    </w:pPr>
    <w:rPr>
      <w:rFonts w:ascii="宋体" w:hAnsi="等线" w:eastAsia="等线" w:cs="Times New Roman"/>
      <w:lang w:val="en-US" w:eastAsia="zh-CN" w:bidi="ar-SA"/>
    </w:rPr>
  </w:style>
  <w:style w:type="character" w:customStyle="1" w:styleId="707">
    <w:name w:val="大标题 字符"/>
    <w:link w:val="708"/>
    <w:qFormat/>
    <w:uiPriority w:val="0"/>
    <w:rPr>
      <w:rFonts w:ascii="Arial" w:hAnsi="Arial" w:cs="Arial"/>
      <w:b/>
      <w:sz w:val="36"/>
      <w:szCs w:val="32"/>
    </w:rPr>
  </w:style>
  <w:style w:type="paragraph" w:customStyle="1" w:styleId="708">
    <w:name w:val="大标题"/>
    <w:basedOn w:val="654"/>
    <w:link w:val="707"/>
    <w:qFormat/>
    <w:uiPriority w:val="0"/>
    <w:pPr>
      <w:spacing w:before="468" w:line="360" w:lineRule="auto"/>
    </w:pPr>
    <w:rPr>
      <w:rFonts w:eastAsia="等线"/>
      <w:sz w:val="36"/>
    </w:rPr>
  </w:style>
  <w:style w:type="character" w:customStyle="1" w:styleId="709">
    <w:name w:val="clsliteral"/>
    <w:qFormat/>
    <w:uiPriority w:val="0"/>
  </w:style>
  <w:style w:type="character" w:customStyle="1" w:styleId="710">
    <w:name w:val="批注文字 Char1"/>
    <w:qFormat/>
    <w:uiPriority w:val="99"/>
    <w:rPr>
      <w:rFonts w:ascii="Wingdings" w:hAnsi="Wingdings" w:eastAsia="宋体" w:cs="Arial"/>
      <w:snapToGrid/>
      <w:sz w:val="24"/>
      <w:szCs w:val="22"/>
    </w:rPr>
  </w:style>
  <w:style w:type="character" w:customStyle="1" w:styleId="711">
    <w:name w:val="样式 标题 9Legal Level 1.1.1.1.Level (a)huh三级标题PIM 9Legal Leve... Char"/>
    <w:link w:val="712"/>
    <w:qFormat/>
    <w:locked/>
    <w:uiPriority w:val="99"/>
    <w:rPr>
      <w:rFonts w:ascii="宋体" w:hAnsi="宋体" w:eastAsia="仿宋_GB2312"/>
      <w:b/>
    </w:rPr>
  </w:style>
  <w:style w:type="paragraph" w:customStyle="1" w:styleId="712">
    <w:name w:val="样式 标题 9Legal Level 1.1.1.1.Level (a)huh三级标题PIM 9Legal Leve..."/>
    <w:basedOn w:val="11"/>
    <w:link w:val="711"/>
    <w:qFormat/>
    <w:uiPriority w:val="99"/>
    <w:pPr>
      <w:tabs>
        <w:tab w:val="left" w:pos="360"/>
        <w:tab w:val="left" w:pos="1584"/>
      </w:tabs>
      <w:adjustRightInd w:val="0"/>
      <w:spacing w:beforeLines="100" w:after="60" w:afterLines="100" w:line="360" w:lineRule="auto"/>
      <w:ind w:left="1325" w:hanging="425" w:firstLineChars="0"/>
      <w:jc w:val="left"/>
    </w:pPr>
    <w:rPr>
      <w:rFonts w:ascii="宋体" w:hAnsi="宋体" w:eastAsia="仿宋_GB2312"/>
      <w:b/>
      <w:kern w:val="0"/>
      <w:sz w:val="20"/>
    </w:rPr>
  </w:style>
  <w:style w:type="character" w:customStyle="1" w:styleId="713">
    <w:name w:val="webkit-html-tag"/>
    <w:qFormat/>
    <w:uiPriority w:val="0"/>
  </w:style>
  <w:style w:type="character" w:customStyle="1" w:styleId="714">
    <w:name w:val="blk141"/>
    <w:qFormat/>
    <w:uiPriority w:val="0"/>
    <w:rPr>
      <w:rFonts w:hint="default" w:eastAsia="宋体"/>
      <w:color w:val="000000"/>
      <w:spacing w:val="312"/>
      <w:kern w:val="2"/>
      <w:sz w:val="30"/>
      <w:szCs w:val="22"/>
      <w:u w:val="none"/>
      <w:lang w:val="en-US" w:eastAsia="zh-CN" w:bidi="ar-SA"/>
    </w:rPr>
  </w:style>
  <w:style w:type="character" w:customStyle="1" w:styleId="715">
    <w:name w:val="样式 样式 样式 首行缩进:  0.85 厘米 行距: 固定值 30 磅 Char + 首行缩进:  2 字符 + 首行缩进: ... Char"/>
    <w:link w:val="716"/>
    <w:qFormat/>
    <w:uiPriority w:val="0"/>
    <w:rPr>
      <w:rFonts w:ascii="Arial" w:hAnsi="Arial" w:cs="宋体"/>
      <w:sz w:val="24"/>
    </w:rPr>
  </w:style>
  <w:style w:type="paragraph" w:customStyle="1" w:styleId="716">
    <w:name w:val="样式 样式 样式 首行缩进:  0.85 厘米 行距: 固定值 30 磅 Char + 首行缩进:  2 字符 + 首行缩进: ..."/>
    <w:basedOn w:val="1"/>
    <w:link w:val="715"/>
    <w:qFormat/>
    <w:uiPriority w:val="0"/>
    <w:pPr>
      <w:widowControl w:val="0"/>
      <w:adjustRightInd w:val="0"/>
      <w:spacing w:before="100"/>
      <w:ind w:firstLine="200"/>
      <w:textAlignment w:val="baseline"/>
    </w:pPr>
    <w:rPr>
      <w:rFonts w:ascii="Arial" w:hAnsi="Arial" w:eastAsia="等线" w:cs="宋体"/>
      <w:kern w:val="0"/>
      <w:szCs w:val="20"/>
    </w:rPr>
  </w:style>
  <w:style w:type="character" w:customStyle="1" w:styleId="717">
    <w:name w:val="Char Char51"/>
    <w:qFormat/>
    <w:uiPriority w:val="0"/>
    <w:rPr>
      <w:rFonts w:ascii="Arial" w:hAnsi="Arial" w:eastAsia="宋体"/>
      <w:b/>
      <w:bCs/>
      <w:kern w:val="2"/>
      <w:sz w:val="32"/>
      <w:szCs w:val="32"/>
      <w:lang w:val="en-US" w:eastAsia="zh-CN" w:bidi="ar-SA"/>
    </w:rPr>
  </w:style>
  <w:style w:type="character" w:customStyle="1" w:styleId="718">
    <w:name w:val="doc_dir"/>
    <w:qFormat/>
    <w:uiPriority w:val="0"/>
    <w:rPr>
      <w:b/>
      <w:bCs/>
      <w:color w:val="8B008B"/>
    </w:rPr>
  </w:style>
  <w:style w:type="character" w:customStyle="1" w:styleId="719">
    <w:name w:val="一级_标题 字符"/>
    <w:link w:val="720"/>
    <w:qFormat/>
    <w:uiPriority w:val="0"/>
    <w:rPr>
      <w:rFonts w:ascii="宋体" w:hAnsi="宋体"/>
      <w:sz w:val="36"/>
      <w:szCs w:val="72"/>
      <w:lang w:val="zh-CN"/>
    </w:rPr>
  </w:style>
  <w:style w:type="paragraph" w:customStyle="1" w:styleId="720">
    <w:name w:val="一级_标题"/>
    <w:basedOn w:val="3"/>
    <w:next w:val="1"/>
    <w:link w:val="719"/>
    <w:qFormat/>
    <w:uiPriority w:val="0"/>
    <w:pPr>
      <w:widowControl w:val="0"/>
      <w:numPr>
        <w:ilvl w:val="0"/>
        <w:numId w:val="12"/>
      </w:numPr>
      <w:tabs>
        <w:tab w:val="left" w:pos="432"/>
        <w:tab w:val="clear" w:pos="420"/>
      </w:tabs>
      <w:spacing w:before="0" w:beforeLines="0" w:after="0" w:afterLines="0"/>
      <w:ind w:firstLine="0" w:firstLineChars="0"/>
      <w:jc w:val="left"/>
    </w:pPr>
    <w:rPr>
      <w:rFonts w:eastAsia="等线"/>
      <w:bCs w:val="0"/>
      <w:kern w:val="0"/>
      <w:szCs w:val="72"/>
      <w:lang w:val="zh-CN"/>
    </w:rPr>
  </w:style>
  <w:style w:type="character" w:customStyle="1" w:styleId="721">
    <w:name w:val="正文Normal Char"/>
    <w:link w:val="722"/>
    <w:qFormat/>
    <w:locked/>
    <w:uiPriority w:val="0"/>
    <w:rPr>
      <w:rFonts w:ascii="宋体" w:hAnsi="宋体" w:eastAsia="仿宋_GB2312"/>
      <w:spacing w:val="10"/>
      <w:sz w:val="28"/>
    </w:rPr>
  </w:style>
  <w:style w:type="paragraph" w:customStyle="1" w:styleId="722">
    <w:name w:val="正文Normal"/>
    <w:basedOn w:val="1"/>
    <w:link w:val="721"/>
    <w:qFormat/>
    <w:uiPriority w:val="0"/>
    <w:pPr>
      <w:widowControl w:val="0"/>
      <w:adjustRightInd w:val="0"/>
      <w:snapToGrid w:val="0"/>
      <w:spacing w:line="450" w:lineRule="atLeast"/>
      <w:ind w:firstLine="0" w:firstLineChars="0"/>
      <w:jc w:val="both"/>
    </w:pPr>
    <w:rPr>
      <w:rFonts w:eastAsia="仿宋_GB2312"/>
      <w:spacing w:val="10"/>
      <w:kern w:val="0"/>
      <w:sz w:val="28"/>
      <w:szCs w:val="20"/>
    </w:rPr>
  </w:style>
  <w:style w:type="character" w:customStyle="1" w:styleId="723">
    <w:name w:val="tw4winInternal"/>
    <w:qFormat/>
    <w:uiPriority w:val="0"/>
    <w:rPr>
      <w:rFonts w:ascii="Courier New" w:hAnsi="Courier New"/>
      <w:color w:val="FF0000"/>
    </w:rPr>
  </w:style>
  <w:style w:type="character" w:customStyle="1" w:styleId="724">
    <w:name w:val="标题5_五级标题 字符"/>
    <w:link w:val="725"/>
    <w:qFormat/>
    <w:uiPriority w:val="0"/>
    <w:rPr>
      <w:rFonts w:ascii="Calibri" w:hAnsi="Calibri"/>
      <w:b/>
      <w:sz w:val="28"/>
      <w:szCs w:val="44"/>
      <w:lang w:val="zh-CN"/>
    </w:rPr>
  </w:style>
  <w:style w:type="paragraph" w:customStyle="1" w:styleId="725">
    <w:name w:val="标题5_五级标题"/>
    <w:basedOn w:val="7"/>
    <w:next w:val="179"/>
    <w:link w:val="724"/>
    <w:qFormat/>
    <w:uiPriority w:val="0"/>
    <w:pPr>
      <w:numPr>
        <w:ilvl w:val="2"/>
        <w:numId w:val="0"/>
      </w:numPr>
      <w:tabs>
        <w:tab w:val="left" w:pos="432"/>
      </w:tabs>
      <w:adjustRightInd w:val="0"/>
      <w:snapToGrid w:val="0"/>
      <w:spacing w:before="240" w:after="60" w:line="240" w:lineRule="auto"/>
      <w:ind w:left="876" w:leftChars="150" w:firstLine="284"/>
    </w:pPr>
    <w:rPr>
      <w:rFonts w:ascii="Calibri" w:hAnsi="Calibri" w:eastAsia="等线"/>
      <w:b/>
      <w:bCs w:val="0"/>
      <w:w w:val="100"/>
      <w:kern w:val="0"/>
      <w:sz w:val="28"/>
      <w:szCs w:val="44"/>
      <w:lang w:val="zh-CN"/>
    </w:rPr>
  </w:style>
  <w:style w:type="character" w:customStyle="1" w:styleId="726">
    <w:name w:val="style41"/>
    <w:qFormat/>
    <w:uiPriority w:val="0"/>
    <w:rPr>
      <w:b/>
      <w:bCs/>
      <w:sz w:val="18"/>
      <w:szCs w:val="18"/>
    </w:rPr>
  </w:style>
  <w:style w:type="character" w:customStyle="1" w:styleId="727">
    <w:name w:val="16"/>
    <w:qFormat/>
    <w:uiPriority w:val="0"/>
    <w:rPr>
      <w:rFonts w:hint="default" w:ascii="Courier New" w:hAnsi="Courier New" w:cs="Courier New"/>
      <w:sz w:val="20"/>
      <w:szCs w:val="20"/>
    </w:rPr>
  </w:style>
  <w:style w:type="character" w:customStyle="1" w:styleId="728">
    <w:name w:val="0段落文字 Char"/>
    <w:link w:val="729"/>
    <w:qFormat/>
    <w:uiPriority w:val="0"/>
    <w:rPr>
      <w:rFonts w:ascii="Calibri" w:hAnsi="Calibri"/>
      <w:sz w:val="28"/>
      <w:szCs w:val="28"/>
    </w:rPr>
  </w:style>
  <w:style w:type="paragraph" w:customStyle="1" w:styleId="729">
    <w:name w:val="0段落文字"/>
    <w:basedOn w:val="1"/>
    <w:link w:val="728"/>
    <w:qFormat/>
    <w:uiPriority w:val="0"/>
    <w:pPr>
      <w:widowControl w:val="0"/>
      <w:spacing w:before="50" w:beforeLines="50"/>
      <w:ind w:left="1" w:firstLine="560"/>
      <w:jc w:val="both"/>
    </w:pPr>
    <w:rPr>
      <w:rFonts w:ascii="Calibri" w:hAnsi="Calibri" w:eastAsia="等线"/>
      <w:kern w:val="0"/>
      <w:sz w:val="28"/>
      <w:szCs w:val="28"/>
    </w:rPr>
  </w:style>
  <w:style w:type="character" w:customStyle="1" w:styleId="730">
    <w:name w:val="unnamed21"/>
    <w:qFormat/>
    <w:uiPriority w:val="0"/>
    <w:rPr>
      <w:color w:val="CC6633"/>
      <w:u w:val="none"/>
    </w:rPr>
  </w:style>
  <w:style w:type="character" w:customStyle="1" w:styleId="731">
    <w:name w:val="m1"/>
    <w:qFormat/>
    <w:uiPriority w:val="0"/>
    <w:rPr>
      <w:color w:val="0000FF"/>
    </w:rPr>
  </w:style>
  <w:style w:type="character" w:customStyle="1" w:styleId="732">
    <w:name w:val="Cap_正文 Char Char"/>
    <w:link w:val="733"/>
    <w:qFormat/>
    <w:locked/>
    <w:uiPriority w:val="0"/>
    <w:rPr>
      <w:rFonts w:ascii="Arial Unicode MS" w:hAnsi="Arial Unicode MS" w:eastAsia="Arial Unicode MS" w:cs="Arial Unicode MS"/>
      <w:sz w:val="22"/>
      <w:szCs w:val="24"/>
      <w:lang w:eastAsia="en-CA"/>
    </w:rPr>
  </w:style>
  <w:style w:type="paragraph" w:customStyle="1" w:styleId="733">
    <w:name w:val="Cap_正文"/>
    <w:link w:val="732"/>
    <w:qFormat/>
    <w:uiPriority w:val="0"/>
    <w:pPr>
      <w:spacing w:after="160" w:line="360" w:lineRule="auto"/>
      <w:ind w:firstLine="200" w:firstLineChars="200"/>
    </w:pPr>
    <w:rPr>
      <w:rFonts w:ascii="Arial Unicode MS" w:hAnsi="Arial Unicode MS" w:eastAsia="Arial Unicode MS" w:cs="Arial Unicode MS"/>
      <w:sz w:val="22"/>
      <w:szCs w:val="24"/>
      <w:lang w:val="en-US" w:eastAsia="en-CA" w:bidi="ar-SA"/>
    </w:rPr>
  </w:style>
  <w:style w:type="character" w:customStyle="1" w:styleId="734">
    <w:name w:val="正文（大册） Char Char Char"/>
    <w:link w:val="735"/>
    <w:qFormat/>
    <w:uiPriority w:val="0"/>
    <w:rPr>
      <w:rFonts w:ascii="宋体" w:hAnsi="宋体"/>
      <w:sz w:val="32"/>
      <w:szCs w:val="32"/>
    </w:rPr>
  </w:style>
  <w:style w:type="paragraph" w:customStyle="1" w:styleId="735">
    <w:name w:val="正文（大册） Char Char"/>
    <w:basedOn w:val="1"/>
    <w:link w:val="734"/>
    <w:qFormat/>
    <w:uiPriority w:val="0"/>
    <w:pPr>
      <w:widowControl w:val="0"/>
      <w:ind w:firstLine="566" w:firstLineChars="177"/>
      <w:jc w:val="both"/>
    </w:pPr>
    <w:rPr>
      <w:rFonts w:eastAsia="等线"/>
      <w:kern w:val="0"/>
      <w:sz w:val="32"/>
      <w:szCs w:val="32"/>
    </w:rPr>
  </w:style>
  <w:style w:type="character" w:customStyle="1" w:styleId="736">
    <w:name w:val="单位名称 Char"/>
    <w:link w:val="737"/>
    <w:qFormat/>
    <w:uiPriority w:val="0"/>
    <w:rPr>
      <w:rFonts w:ascii="宋体" w:hAnsi="宋体"/>
      <w:spacing w:val="10"/>
      <w:kern w:val="21"/>
      <w:sz w:val="32"/>
      <w:lang w:eastAsia="en-US" w:bidi="en-US"/>
    </w:rPr>
  </w:style>
  <w:style w:type="paragraph" w:customStyle="1" w:styleId="737">
    <w:name w:val="单位名称"/>
    <w:basedOn w:val="1"/>
    <w:link w:val="736"/>
    <w:qFormat/>
    <w:uiPriority w:val="0"/>
    <w:pPr>
      <w:spacing w:before="240" w:after="40" w:line="276" w:lineRule="auto"/>
      <w:ind w:firstLine="0" w:firstLineChars="0"/>
      <w:jc w:val="center"/>
    </w:pPr>
    <w:rPr>
      <w:rFonts w:eastAsia="等线"/>
      <w:spacing w:val="10"/>
      <w:kern w:val="21"/>
      <w:sz w:val="32"/>
      <w:szCs w:val="20"/>
      <w:lang w:eastAsia="en-US" w:bidi="en-US"/>
    </w:rPr>
  </w:style>
  <w:style w:type="character" w:customStyle="1" w:styleId="738">
    <w:name w:val="正文符号1 Char Char"/>
    <w:qFormat/>
    <w:uiPriority w:val="0"/>
    <w:rPr>
      <w:rFonts w:eastAsia="楷体_GB2312"/>
      <w:sz w:val="28"/>
      <w:szCs w:val="24"/>
      <w:lang w:val="en-US" w:eastAsia="zh-CN" w:bidi="ar-SA"/>
    </w:rPr>
  </w:style>
  <w:style w:type="character" w:customStyle="1" w:styleId="739">
    <w:name w:val="正文文本 字符2"/>
    <w:qFormat/>
    <w:uiPriority w:val="0"/>
    <w:rPr>
      <w:rFonts w:ascii="宋体" w:hAnsi="宋体"/>
      <w:szCs w:val="21"/>
    </w:rPr>
  </w:style>
  <w:style w:type="character" w:customStyle="1" w:styleId="740">
    <w:name w:val="postbody1"/>
    <w:qFormat/>
    <w:uiPriority w:val="0"/>
    <w:rPr>
      <w:sz w:val="18"/>
      <w:szCs w:val="18"/>
    </w:rPr>
  </w:style>
  <w:style w:type="character" w:customStyle="1" w:styleId="741">
    <w:name w:val="三级_标题 字符"/>
    <w:link w:val="742"/>
    <w:qFormat/>
    <w:uiPriority w:val="0"/>
    <w:rPr>
      <w:rFonts w:ascii="宋体" w:hAnsi="宋体"/>
      <w:b/>
      <w:sz w:val="28"/>
      <w:szCs w:val="44"/>
      <w:lang w:val="zh-CN"/>
    </w:rPr>
  </w:style>
  <w:style w:type="paragraph" w:customStyle="1" w:styleId="742">
    <w:name w:val="三级_标题"/>
    <w:basedOn w:val="5"/>
    <w:next w:val="1"/>
    <w:link w:val="741"/>
    <w:qFormat/>
    <w:uiPriority w:val="0"/>
    <w:pPr>
      <w:widowControl w:val="0"/>
      <w:numPr>
        <w:numId w:val="12"/>
      </w:numPr>
      <w:tabs>
        <w:tab w:val="left" w:pos="1260"/>
      </w:tabs>
      <w:adjustRightInd w:val="0"/>
      <w:snapToGrid w:val="0"/>
      <w:spacing w:line="360" w:lineRule="auto"/>
    </w:pPr>
    <w:rPr>
      <w:rFonts w:ascii="宋体" w:hAnsi="宋体" w:eastAsia="等线"/>
      <w:b/>
      <w:bCs w:val="0"/>
      <w:kern w:val="0"/>
      <w:szCs w:val="44"/>
      <w:lang w:val="zh-CN"/>
    </w:rPr>
  </w:style>
  <w:style w:type="character" w:customStyle="1" w:styleId="743">
    <w:name w:val="正文首行缩进2字符 Char"/>
    <w:link w:val="744"/>
    <w:qFormat/>
    <w:uiPriority w:val="0"/>
    <w:rPr>
      <w:rFonts w:ascii="宋体" w:hAnsi="宋体"/>
      <w:sz w:val="24"/>
      <w:szCs w:val="24"/>
    </w:rPr>
  </w:style>
  <w:style w:type="paragraph" w:customStyle="1" w:styleId="744">
    <w:name w:val="正文首行缩进2字符"/>
    <w:basedOn w:val="51"/>
    <w:link w:val="743"/>
    <w:qFormat/>
    <w:uiPriority w:val="0"/>
    <w:pPr>
      <w:widowControl w:val="0"/>
      <w:spacing w:after="0" w:line="360" w:lineRule="auto"/>
      <w:ind w:left="0" w:leftChars="0" w:firstLine="480" w:firstLineChars="200"/>
      <w:jc w:val="both"/>
    </w:pPr>
    <w:rPr>
      <w:rFonts w:ascii="宋体" w:hAnsi="宋体" w:eastAsia="等线"/>
      <w:kern w:val="0"/>
    </w:rPr>
  </w:style>
  <w:style w:type="character" w:customStyle="1" w:styleId="745">
    <w:name w:val="t1"/>
    <w:qFormat/>
    <w:uiPriority w:val="0"/>
    <w:rPr>
      <w:color w:val="990000"/>
    </w:rPr>
  </w:style>
  <w:style w:type="character" w:customStyle="1" w:styleId="746">
    <w:name w:val="我的列表 Char"/>
    <w:link w:val="747"/>
    <w:qFormat/>
    <w:uiPriority w:val="0"/>
    <w:rPr>
      <w:rFonts w:ascii="Arial" w:hAnsi="Arial"/>
      <w:sz w:val="24"/>
      <w:szCs w:val="18"/>
      <w:lang w:eastAsia="en-US"/>
    </w:rPr>
  </w:style>
  <w:style w:type="paragraph" w:customStyle="1" w:styleId="747">
    <w:name w:val="我的列表"/>
    <w:basedOn w:val="393"/>
    <w:next w:val="393"/>
    <w:link w:val="746"/>
    <w:qFormat/>
    <w:uiPriority w:val="0"/>
    <w:pPr>
      <w:widowControl/>
      <w:tabs>
        <w:tab w:val="left" w:pos="900"/>
      </w:tabs>
      <w:spacing w:beforeLines="0" w:afterLines="0" w:line="360" w:lineRule="auto"/>
      <w:ind w:left="560" w:firstLine="0" w:firstLineChars="0"/>
    </w:pPr>
    <w:rPr>
      <w:rFonts w:ascii="Arial" w:hAnsi="Arial" w:cs="Times New Roman"/>
      <w:color w:val="auto"/>
      <w:sz w:val="24"/>
      <w:szCs w:val="18"/>
      <w:lang w:eastAsia="en-US"/>
    </w:rPr>
  </w:style>
  <w:style w:type="character" w:customStyle="1" w:styleId="748">
    <w:name w:val="sentence"/>
    <w:qFormat/>
    <w:uiPriority w:val="0"/>
  </w:style>
  <w:style w:type="character" w:customStyle="1" w:styleId="749">
    <w:name w:val="图名 Char Char Char"/>
    <w:qFormat/>
    <w:uiPriority w:val="0"/>
    <w:rPr>
      <w:rFonts w:hint="default" w:ascii="Times" w:hAnsi="Times" w:eastAsia="黑体" w:cs="Times"/>
      <w:spacing w:val="6"/>
      <w:kern w:val="2"/>
      <w:sz w:val="18"/>
      <w:szCs w:val="18"/>
      <w:lang w:val="en-US" w:eastAsia="zh-CN" w:bidi="ar-SA"/>
    </w:rPr>
  </w:style>
  <w:style w:type="character" w:customStyle="1" w:styleId="750">
    <w:name w:val="font01"/>
    <w:qFormat/>
    <w:uiPriority w:val="0"/>
    <w:rPr>
      <w:rFonts w:hint="eastAsia" w:ascii="微软雅黑" w:hAnsi="微软雅黑" w:eastAsia="微软雅黑" w:cs="微软雅黑"/>
      <w:color w:val="000000"/>
      <w:sz w:val="22"/>
      <w:szCs w:val="22"/>
      <w:u w:val="none"/>
    </w:rPr>
  </w:style>
  <w:style w:type="character" w:customStyle="1" w:styleId="751">
    <w:name w:val="newyxline1"/>
    <w:qFormat/>
    <w:uiPriority w:val="0"/>
    <w:rPr>
      <w:rFonts w:hint="default"/>
      <w:color w:val="000000"/>
      <w:sz w:val="18"/>
      <w:szCs w:val="18"/>
      <w:u w:val="none"/>
    </w:rPr>
  </w:style>
  <w:style w:type="character" w:customStyle="1" w:styleId="752">
    <w:name w:val="fontblank12"/>
    <w:qFormat/>
    <w:uiPriority w:val="0"/>
  </w:style>
  <w:style w:type="character" w:customStyle="1" w:styleId="753">
    <w:name w:val="海康小标1级 Char"/>
    <w:link w:val="754"/>
    <w:qFormat/>
    <w:uiPriority w:val="0"/>
    <w:rPr>
      <w:rFonts w:hAnsi="宋体"/>
      <w:szCs w:val="24"/>
    </w:rPr>
  </w:style>
  <w:style w:type="paragraph" w:customStyle="1" w:styleId="754">
    <w:name w:val="海康小标1级"/>
    <w:basedOn w:val="1"/>
    <w:link w:val="753"/>
    <w:qFormat/>
    <w:uiPriority w:val="0"/>
    <w:pPr>
      <w:widowControl w:val="0"/>
      <w:tabs>
        <w:tab w:val="left" w:pos="845"/>
      </w:tabs>
      <w:spacing w:before="100" w:after="100"/>
      <w:ind w:left="845" w:hanging="420" w:firstLineChars="0"/>
      <w:jc w:val="both"/>
    </w:pPr>
    <w:rPr>
      <w:rFonts w:ascii="等线" w:eastAsia="等线"/>
      <w:kern w:val="0"/>
      <w:sz w:val="20"/>
    </w:rPr>
  </w:style>
  <w:style w:type="character" w:customStyle="1" w:styleId="755">
    <w:name w:val="啊啊 Char"/>
    <w:link w:val="756"/>
    <w:qFormat/>
    <w:uiPriority w:val="0"/>
    <w:rPr>
      <w:rFonts w:ascii="CG Times" w:hAnsi="CG Times" w:eastAsia="仿宋_GB2312"/>
      <w:sz w:val="28"/>
      <w:szCs w:val="28"/>
    </w:rPr>
  </w:style>
  <w:style w:type="paragraph" w:customStyle="1" w:styleId="756">
    <w:name w:val="啊啊"/>
    <w:basedOn w:val="1"/>
    <w:link w:val="755"/>
    <w:qFormat/>
    <w:uiPriority w:val="0"/>
    <w:pPr>
      <w:widowControl w:val="0"/>
      <w:spacing w:before="156" w:after="156"/>
      <w:ind w:firstLine="200"/>
      <w:jc w:val="both"/>
    </w:pPr>
    <w:rPr>
      <w:rFonts w:ascii="CG Times" w:hAnsi="CG Times" w:eastAsia="仿宋_GB2312"/>
      <w:kern w:val="0"/>
      <w:sz w:val="28"/>
      <w:szCs w:val="28"/>
    </w:rPr>
  </w:style>
  <w:style w:type="character" w:customStyle="1" w:styleId="757">
    <w:name w:val="样式２ Char"/>
    <w:basedOn w:val="207"/>
    <w:link w:val="758"/>
    <w:uiPriority w:val="0"/>
    <w:rPr>
      <w:szCs w:val="21"/>
    </w:rPr>
  </w:style>
  <w:style w:type="paragraph" w:customStyle="1" w:styleId="758">
    <w:name w:val="样式２"/>
    <w:basedOn w:val="208"/>
    <w:link w:val="757"/>
    <w:qFormat/>
    <w:uiPriority w:val="0"/>
    <w:pPr>
      <w:ind w:firstLine="200"/>
    </w:pPr>
  </w:style>
  <w:style w:type="character" w:customStyle="1" w:styleId="759">
    <w:name w:val="标题正文 Char"/>
    <w:link w:val="760"/>
    <w:qFormat/>
    <w:uiPriority w:val="0"/>
    <w:rPr>
      <w:rFonts w:ascii="Book Antiqua" w:hAnsi="Book Antiqua"/>
      <w:b/>
      <w:szCs w:val="21"/>
    </w:rPr>
  </w:style>
  <w:style w:type="paragraph" w:customStyle="1" w:styleId="760">
    <w:name w:val="标题正文"/>
    <w:basedOn w:val="1"/>
    <w:next w:val="1"/>
    <w:link w:val="759"/>
    <w:qFormat/>
    <w:uiPriority w:val="0"/>
    <w:pPr>
      <w:widowControl w:val="0"/>
      <w:numPr>
        <w:ilvl w:val="0"/>
        <w:numId w:val="24"/>
      </w:numPr>
      <w:tabs>
        <w:tab w:val="left" w:pos="420"/>
      </w:tabs>
      <w:spacing w:before="120" w:after="120" w:line="240" w:lineRule="auto"/>
      <w:ind w:firstLine="0" w:firstLineChars="0"/>
      <w:jc w:val="both"/>
    </w:pPr>
    <w:rPr>
      <w:rFonts w:ascii="Book Antiqua" w:hAnsi="Book Antiqua" w:eastAsia="等线"/>
      <w:b/>
      <w:kern w:val="0"/>
      <w:sz w:val="20"/>
      <w:szCs w:val="21"/>
    </w:rPr>
  </w:style>
  <w:style w:type="character" w:customStyle="1" w:styleId="761">
    <w:name w:val="!标题3 Ctrl+3 Char"/>
    <w:link w:val="762"/>
    <w:qFormat/>
    <w:uiPriority w:val="0"/>
    <w:rPr>
      <w:rFonts w:ascii="Arial" w:hAnsi="Arial" w:eastAsia="黑体"/>
      <w:b/>
      <w:sz w:val="28"/>
      <w:szCs w:val="32"/>
    </w:rPr>
  </w:style>
  <w:style w:type="paragraph" w:customStyle="1" w:styleId="762">
    <w:name w:val="!标题3 Ctrl+3"/>
    <w:basedOn w:val="5"/>
    <w:next w:val="763"/>
    <w:link w:val="761"/>
    <w:qFormat/>
    <w:uiPriority w:val="0"/>
    <w:pPr>
      <w:keepNext w:val="0"/>
      <w:keepLines w:val="0"/>
      <w:pageBreakBefore/>
      <w:widowControl w:val="0"/>
      <w:numPr>
        <w:numId w:val="0"/>
      </w:numPr>
      <w:tabs>
        <w:tab w:val="left" w:pos="709"/>
      </w:tabs>
      <w:adjustRightInd w:val="0"/>
      <w:snapToGrid w:val="0"/>
      <w:spacing w:before="120" w:beforeLines="75" w:after="60" w:afterLines="25" w:line="360" w:lineRule="auto"/>
      <w:ind w:left="709" w:hanging="709"/>
    </w:pPr>
    <w:rPr>
      <w:rFonts w:ascii="Arial" w:hAnsi="Arial"/>
      <w:b/>
      <w:bCs w:val="0"/>
      <w:kern w:val="0"/>
      <w:szCs w:val="32"/>
    </w:rPr>
  </w:style>
  <w:style w:type="paragraph" w:customStyle="1" w:styleId="763">
    <w:name w:val="!我的正文 Ctr+Q"/>
    <w:basedOn w:val="1"/>
    <w:link w:val="960"/>
    <w:qFormat/>
    <w:uiPriority w:val="0"/>
    <w:pPr>
      <w:widowControl w:val="0"/>
      <w:adjustRightInd w:val="0"/>
      <w:snapToGrid w:val="0"/>
      <w:jc w:val="both"/>
    </w:pPr>
    <w:rPr>
      <w:rFonts w:ascii="Arial" w:hAnsi="Arial" w:eastAsia="等线"/>
      <w:kern w:val="0"/>
      <w:sz w:val="20"/>
      <w:szCs w:val="21"/>
    </w:rPr>
  </w:style>
  <w:style w:type="character" w:customStyle="1" w:styleId="764">
    <w:name w:val="text2"/>
    <w:qFormat/>
    <w:uiPriority w:val="0"/>
  </w:style>
  <w:style w:type="character" w:customStyle="1" w:styleId="765">
    <w:name w:val="标2 Char"/>
    <w:link w:val="766"/>
    <w:qFormat/>
    <w:uiPriority w:val="0"/>
    <w:rPr>
      <w:rFonts w:ascii="宋体" w:hAnsi="宋体"/>
      <w:b/>
      <w:sz w:val="32"/>
      <w:szCs w:val="32"/>
    </w:rPr>
  </w:style>
  <w:style w:type="paragraph" w:customStyle="1" w:styleId="766">
    <w:name w:val="标2"/>
    <w:basedOn w:val="4"/>
    <w:next w:val="1"/>
    <w:link w:val="765"/>
    <w:qFormat/>
    <w:uiPriority w:val="0"/>
    <w:pPr>
      <w:keepLines w:val="0"/>
      <w:widowControl w:val="0"/>
      <w:tabs>
        <w:tab w:val="left" w:pos="1320"/>
      </w:tabs>
      <w:adjustRightInd w:val="0"/>
      <w:snapToGrid w:val="0"/>
      <w:spacing w:before="0" w:beforeLines="0" w:after="60" w:afterLines="0" w:line="480" w:lineRule="exact"/>
      <w:ind w:left="1320" w:hanging="420" w:firstLineChars="200"/>
    </w:pPr>
    <w:rPr>
      <w:rFonts w:ascii="宋体" w:hAnsi="宋体" w:eastAsia="等线"/>
      <w:b/>
      <w:bCs w:val="0"/>
      <w:kern w:val="0"/>
    </w:rPr>
  </w:style>
  <w:style w:type="character" w:customStyle="1" w:styleId="767">
    <w:name w:val="标题 7 Char1"/>
    <w:qFormat/>
    <w:uiPriority w:val="99"/>
    <w:rPr>
      <w:rFonts w:ascii="Arial" w:hAnsi="Arial" w:eastAsia="宋体" w:cs="Arial"/>
      <w:b/>
      <w:snapToGrid/>
      <w:sz w:val="24"/>
      <w:szCs w:val="21"/>
    </w:rPr>
  </w:style>
  <w:style w:type="character" w:customStyle="1" w:styleId="768">
    <w:name w:val="样式 (西文) Franklin Gothic Demi Char"/>
    <w:link w:val="769"/>
    <w:qFormat/>
    <w:locked/>
    <w:uiPriority w:val="0"/>
    <w:rPr>
      <w:rFonts w:ascii="宋体" w:hAnsi="宋体" w:eastAsia="仿宋_GB2312"/>
    </w:rPr>
  </w:style>
  <w:style w:type="paragraph" w:customStyle="1" w:styleId="769">
    <w:name w:val="样式 (西文) Franklin Gothic Demi"/>
    <w:basedOn w:val="1"/>
    <w:link w:val="768"/>
    <w:qFormat/>
    <w:uiPriority w:val="0"/>
    <w:pPr>
      <w:widowControl w:val="0"/>
      <w:adjustRightInd w:val="0"/>
      <w:snapToGrid w:val="0"/>
      <w:ind w:firstLine="200"/>
    </w:pPr>
    <w:rPr>
      <w:rFonts w:eastAsia="仿宋_GB2312"/>
      <w:kern w:val="0"/>
      <w:sz w:val="20"/>
      <w:szCs w:val="20"/>
    </w:rPr>
  </w:style>
  <w:style w:type="character" w:customStyle="1" w:styleId="770">
    <w:name w:val="d正文 Char"/>
    <w:link w:val="771"/>
    <w:qFormat/>
    <w:uiPriority w:val="0"/>
    <w:rPr>
      <w:rFonts w:ascii="仿宋_GB2312" w:hAnsi="仿宋_GB2312"/>
      <w:bCs/>
      <w:szCs w:val="24"/>
    </w:rPr>
  </w:style>
  <w:style w:type="paragraph" w:customStyle="1" w:styleId="771">
    <w:name w:val="d正文"/>
    <w:basedOn w:val="1"/>
    <w:link w:val="770"/>
    <w:qFormat/>
    <w:uiPriority w:val="0"/>
    <w:pPr>
      <w:widowControl w:val="0"/>
      <w:adjustRightInd w:val="0"/>
      <w:snapToGrid w:val="0"/>
      <w:spacing w:afterLines="50"/>
      <w:jc w:val="both"/>
    </w:pPr>
    <w:rPr>
      <w:rFonts w:ascii="仿宋_GB2312" w:hAnsi="仿宋_GB2312" w:eastAsia="等线"/>
      <w:bCs/>
      <w:kern w:val="0"/>
      <w:sz w:val="20"/>
    </w:rPr>
  </w:style>
  <w:style w:type="character" w:customStyle="1" w:styleId="772">
    <w:name w:val="段 Char Char"/>
    <w:qFormat/>
    <w:locked/>
    <w:uiPriority w:val="0"/>
    <w:rPr>
      <w:rFonts w:ascii="宋体"/>
      <w:sz w:val="21"/>
      <w:lang w:bidi="ar-SA"/>
    </w:rPr>
  </w:style>
  <w:style w:type="character" w:customStyle="1" w:styleId="773">
    <w:name w:val="纯文本 Char1"/>
    <w:qFormat/>
    <w:uiPriority w:val="99"/>
    <w:rPr>
      <w:rFonts w:ascii="宋体" w:hAnsi="Courier New" w:eastAsia="宋体" w:cs="Courier New"/>
      <w:sz w:val="21"/>
      <w:szCs w:val="21"/>
    </w:rPr>
  </w:style>
  <w:style w:type="character" w:customStyle="1" w:styleId="774">
    <w:name w:val="页眉 Char2"/>
    <w:qFormat/>
    <w:uiPriority w:val="99"/>
    <w:rPr>
      <w:rFonts w:ascii="Arial" w:hAnsi="Arial" w:eastAsia="宋体" w:cs="Arial"/>
      <w:snapToGrid/>
      <w:sz w:val="18"/>
      <w:szCs w:val="18"/>
    </w:rPr>
  </w:style>
  <w:style w:type="character" w:customStyle="1" w:styleId="775">
    <w:name w:val="文本正文 Char"/>
    <w:link w:val="776"/>
    <w:qFormat/>
    <w:locked/>
    <w:uiPriority w:val="0"/>
    <w:rPr>
      <w:rFonts w:ascii="Arial Unicode MS" w:hAnsi="Arial Unicode MS" w:eastAsia="Arial Unicode MS" w:cs="Arial Unicode MS"/>
    </w:rPr>
  </w:style>
  <w:style w:type="paragraph" w:customStyle="1" w:styleId="776">
    <w:name w:val="文本正文"/>
    <w:basedOn w:val="1"/>
    <w:link w:val="775"/>
    <w:qFormat/>
    <w:uiPriority w:val="0"/>
    <w:pPr>
      <w:ind w:firstLine="200"/>
    </w:pPr>
    <w:rPr>
      <w:rFonts w:ascii="Arial Unicode MS" w:hAnsi="Arial Unicode MS" w:eastAsia="Arial Unicode MS" w:cs="Arial Unicode MS"/>
      <w:kern w:val="0"/>
      <w:sz w:val="20"/>
      <w:szCs w:val="20"/>
    </w:rPr>
  </w:style>
  <w:style w:type="character" w:customStyle="1" w:styleId="777">
    <w:name w:val="command parameter Char Char Char1 Char Char Char"/>
    <w:qFormat/>
    <w:uiPriority w:val="0"/>
    <w:rPr>
      <w:i/>
      <w:color w:val="000000"/>
    </w:rPr>
  </w:style>
  <w:style w:type="character" w:customStyle="1" w:styleId="778">
    <w:name w:val="彩色列表 - 着色 1 Char"/>
    <w:link w:val="779"/>
    <w:qFormat/>
    <w:uiPriority w:val="0"/>
    <w:rPr>
      <w:rFonts w:ascii="Calibri" w:hAnsi="Calibri"/>
    </w:rPr>
  </w:style>
  <w:style w:type="paragraph" w:customStyle="1" w:styleId="779">
    <w:name w:val="彩色列表 - 着色 12"/>
    <w:basedOn w:val="1"/>
    <w:link w:val="778"/>
    <w:qFormat/>
    <w:uiPriority w:val="0"/>
    <w:pPr>
      <w:widowControl w:val="0"/>
      <w:spacing w:line="240" w:lineRule="auto"/>
      <w:ind w:firstLine="420"/>
      <w:jc w:val="both"/>
    </w:pPr>
    <w:rPr>
      <w:rFonts w:ascii="Calibri" w:hAnsi="Calibri" w:eastAsia="等线"/>
      <w:kern w:val="0"/>
      <w:sz w:val="20"/>
      <w:szCs w:val="20"/>
    </w:rPr>
  </w:style>
  <w:style w:type="character" w:customStyle="1" w:styleId="780">
    <w:name w:val="正文标准 Char"/>
    <w:link w:val="781"/>
    <w:qFormat/>
    <w:uiPriority w:val="0"/>
    <w:rPr>
      <w:rFonts w:hAnsi="宋体"/>
      <w:szCs w:val="21"/>
    </w:rPr>
  </w:style>
  <w:style w:type="paragraph" w:customStyle="1" w:styleId="781">
    <w:name w:val="正文标准"/>
    <w:basedOn w:val="1"/>
    <w:link w:val="780"/>
    <w:qFormat/>
    <w:uiPriority w:val="0"/>
    <w:pPr>
      <w:widowControl w:val="0"/>
      <w:spacing w:beforeLines="50" w:line="240" w:lineRule="auto"/>
      <w:ind w:firstLine="200"/>
      <w:jc w:val="both"/>
    </w:pPr>
    <w:rPr>
      <w:rFonts w:ascii="等线" w:eastAsia="等线"/>
      <w:kern w:val="0"/>
      <w:sz w:val="20"/>
      <w:szCs w:val="21"/>
    </w:rPr>
  </w:style>
  <w:style w:type="character" w:customStyle="1" w:styleId="782">
    <w:name w:val="sc91"/>
    <w:qFormat/>
    <w:uiPriority w:val="0"/>
    <w:rPr>
      <w:rFonts w:hint="default" w:ascii="Courier New" w:hAnsi="Courier New" w:cs="Courier New"/>
      <w:color w:val="008000"/>
      <w:sz w:val="20"/>
      <w:szCs w:val="20"/>
    </w:rPr>
  </w:style>
  <w:style w:type="character" w:customStyle="1" w:styleId="783">
    <w:name w:val="GW-正文 Char"/>
    <w:link w:val="784"/>
    <w:qFormat/>
    <w:locked/>
    <w:uiPriority w:val="0"/>
    <w:rPr>
      <w:rFonts w:ascii="Arial Narrow" w:hAnsi="Arial Narrow"/>
      <w:sz w:val="24"/>
      <w:szCs w:val="24"/>
    </w:rPr>
  </w:style>
  <w:style w:type="paragraph" w:customStyle="1" w:styleId="784">
    <w:name w:val="GW-正文"/>
    <w:basedOn w:val="1"/>
    <w:link w:val="783"/>
    <w:qFormat/>
    <w:uiPriority w:val="0"/>
    <w:pPr>
      <w:widowControl w:val="0"/>
      <w:ind w:firstLine="560"/>
      <w:contextualSpacing/>
      <w:jc w:val="both"/>
    </w:pPr>
    <w:rPr>
      <w:rFonts w:ascii="Arial Narrow" w:hAnsi="Arial Narrow" w:eastAsia="等线"/>
      <w:kern w:val="0"/>
    </w:rPr>
  </w:style>
  <w:style w:type="character" w:customStyle="1" w:styleId="785">
    <w:name w:val="标题 3 Char2"/>
    <w:qFormat/>
    <w:uiPriority w:val="0"/>
    <w:rPr>
      <w:rFonts w:ascii="仿宋" w:hAnsi="仿宋" w:eastAsia="仿宋" w:cs="Times New Roman"/>
      <w:b/>
      <w:kern w:val="0"/>
      <w:sz w:val="28"/>
      <w:szCs w:val="28"/>
    </w:rPr>
  </w:style>
  <w:style w:type="character" w:customStyle="1" w:styleId="786">
    <w:name w:val="文字 Char"/>
    <w:link w:val="787"/>
    <w:qFormat/>
    <w:locked/>
    <w:uiPriority w:val="0"/>
    <w:rPr>
      <w:rFonts w:ascii="楷体_GB2312" w:hAnsi="宋体" w:eastAsia="楷体_GB2312"/>
      <w:sz w:val="28"/>
    </w:rPr>
  </w:style>
  <w:style w:type="paragraph" w:customStyle="1" w:styleId="787">
    <w:name w:val="文字"/>
    <w:basedOn w:val="1"/>
    <w:link w:val="786"/>
    <w:qFormat/>
    <w:uiPriority w:val="0"/>
    <w:pPr>
      <w:widowControl w:val="0"/>
      <w:tabs>
        <w:tab w:val="left" w:pos="8520"/>
      </w:tabs>
      <w:spacing w:line="312" w:lineRule="auto"/>
      <w:ind w:right="-210" w:firstLine="556" w:firstLineChars="0"/>
      <w:jc w:val="both"/>
    </w:pPr>
    <w:rPr>
      <w:rFonts w:ascii="楷体_GB2312" w:eastAsia="楷体_GB2312"/>
      <w:kern w:val="0"/>
      <w:sz w:val="28"/>
      <w:szCs w:val="20"/>
    </w:rPr>
  </w:style>
  <w:style w:type="character" w:customStyle="1" w:styleId="788">
    <w:name w:val="GIS数据编辑 Char"/>
    <w:link w:val="789"/>
    <w:qFormat/>
    <w:uiPriority w:val="0"/>
    <w:rPr>
      <w:rFonts w:ascii="Calibri" w:hAnsi="Calibri" w:eastAsia="仿宋_GB2312"/>
      <w:b/>
      <w:sz w:val="28"/>
      <w:szCs w:val="24"/>
    </w:rPr>
  </w:style>
  <w:style w:type="paragraph" w:customStyle="1" w:styleId="789">
    <w:name w:val="GIS数据编辑"/>
    <w:basedOn w:val="1"/>
    <w:link w:val="788"/>
    <w:qFormat/>
    <w:uiPriority w:val="0"/>
    <w:pPr>
      <w:widowControl w:val="0"/>
      <w:ind w:firstLine="200"/>
      <w:jc w:val="both"/>
    </w:pPr>
    <w:rPr>
      <w:rFonts w:ascii="Calibri" w:hAnsi="Calibri" w:eastAsia="仿宋_GB2312"/>
      <w:b/>
      <w:kern w:val="0"/>
      <w:sz w:val="28"/>
    </w:rPr>
  </w:style>
  <w:style w:type="character" w:customStyle="1" w:styleId="790">
    <w:name w:val="style81"/>
    <w:qFormat/>
    <w:uiPriority w:val="0"/>
    <w:rPr>
      <w:color w:val="000000"/>
      <w:sz w:val="28"/>
      <w:szCs w:val="28"/>
    </w:rPr>
  </w:style>
  <w:style w:type="character" w:customStyle="1" w:styleId="791">
    <w:name w:val="正文1 Char"/>
    <w:qFormat/>
    <w:locked/>
    <w:uiPriority w:val="0"/>
    <w:rPr>
      <w:rFonts w:ascii="Times New Roman" w:hAnsi="Times New Roman" w:cs="宋体"/>
      <w:kern w:val="2"/>
      <w:sz w:val="24"/>
    </w:rPr>
  </w:style>
  <w:style w:type="character" w:customStyle="1" w:styleId="792">
    <w:name w:val="ft51"/>
    <w:qFormat/>
    <w:uiPriority w:val="0"/>
    <w:rPr>
      <w:rFonts w:hint="default" w:ascii="Tahoma" w:hAnsi="Tahoma" w:cs="Tahoma"/>
      <w:b/>
      <w:bCs/>
      <w:color w:val="000000"/>
      <w:sz w:val="24"/>
      <w:szCs w:val="24"/>
    </w:rPr>
  </w:style>
  <w:style w:type="character" w:customStyle="1" w:styleId="793">
    <w:name w:val="新正文格式 Char"/>
    <w:qFormat/>
    <w:uiPriority w:val="0"/>
    <w:rPr>
      <w:rFonts w:hint="eastAsia" w:ascii="宋体" w:hAnsi="宋体" w:eastAsia="宋体"/>
      <w:color w:val="000000"/>
      <w:kern w:val="2"/>
      <w:sz w:val="24"/>
      <w:szCs w:val="24"/>
      <w:lang w:val="en-US" w:eastAsia="zh-CN" w:bidi="ar-SA"/>
    </w:rPr>
  </w:style>
  <w:style w:type="character" w:customStyle="1" w:styleId="794">
    <w:name w:val="1正文缩进 Char"/>
    <w:link w:val="795"/>
    <w:qFormat/>
    <w:uiPriority w:val="0"/>
    <w:rPr>
      <w:rFonts w:ascii="Arial" w:hAnsi="Arial"/>
      <w:color w:val="0000FF"/>
      <w:szCs w:val="24"/>
    </w:rPr>
  </w:style>
  <w:style w:type="paragraph" w:customStyle="1" w:styleId="795">
    <w:name w:val="1正文缩进"/>
    <w:basedOn w:val="1"/>
    <w:link w:val="794"/>
    <w:qFormat/>
    <w:uiPriority w:val="0"/>
    <w:pPr>
      <w:spacing w:line="300" w:lineRule="auto"/>
      <w:ind w:left="420" w:firstLine="420" w:firstLineChars="0"/>
      <w:jc w:val="both"/>
    </w:pPr>
    <w:rPr>
      <w:rFonts w:ascii="Arial" w:hAnsi="Arial" w:eastAsia="等线"/>
      <w:color w:val="0000FF"/>
      <w:kern w:val="0"/>
      <w:sz w:val="20"/>
    </w:rPr>
  </w:style>
  <w:style w:type="character" w:customStyle="1" w:styleId="796">
    <w:name w:val="标题 2 Char Char Char Char Char"/>
    <w:qFormat/>
    <w:uiPriority w:val="0"/>
    <w:rPr>
      <w:rFonts w:ascii="Arial" w:hAnsi="Arial" w:eastAsia="黑体" w:cs="Arial"/>
      <w:sz w:val="24"/>
      <w:lang w:val="en-US" w:eastAsia="zh-CN" w:bidi="ar-SA"/>
    </w:rPr>
  </w:style>
  <w:style w:type="character" w:customStyle="1" w:styleId="797">
    <w:name w:val="页眉 Char1"/>
    <w:qFormat/>
    <w:uiPriority w:val="99"/>
    <w:rPr>
      <w:sz w:val="18"/>
      <w:szCs w:val="18"/>
    </w:rPr>
  </w:style>
  <w:style w:type="character" w:customStyle="1" w:styleId="798">
    <w:name w:val="新正文 字符"/>
    <w:link w:val="799"/>
    <w:qFormat/>
    <w:uiPriority w:val="0"/>
    <w:rPr>
      <w:rFonts w:eastAsia="仿宋_GB2312"/>
      <w:sz w:val="28"/>
      <w:szCs w:val="21"/>
    </w:rPr>
  </w:style>
  <w:style w:type="paragraph" w:customStyle="1" w:styleId="799">
    <w:name w:val="新正文"/>
    <w:basedOn w:val="1"/>
    <w:link w:val="798"/>
    <w:qFormat/>
    <w:uiPriority w:val="0"/>
    <w:pPr>
      <w:ind w:firstLine="560"/>
    </w:pPr>
    <w:rPr>
      <w:rFonts w:ascii="等线" w:hAnsi="等线" w:eastAsia="仿宋_GB2312"/>
      <w:kern w:val="0"/>
      <w:sz w:val="28"/>
      <w:szCs w:val="21"/>
    </w:rPr>
  </w:style>
  <w:style w:type="character" w:customStyle="1" w:styleId="800">
    <w:name w:val="b141"/>
    <w:qFormat/>
    <w:uiPriority w:val="0"/>
    <w:rPr>
      <w:rFonts w:hint="default" w:ascii="ˎ̥" w:hAnsi="ˎ̥" w:eastAsia="宋体"/>
      <w:b/>
      <w:bCs/>
      <w:kern w:val="2"/>
      <w:sz w:val="21"/>
      <w:szCs w:val="21"/>
      <w:lang w:val="en-US" w:eastAsia="zh-CN" w:bidi="ar-SA"/>
    </w:rPr>
  </w:style>
  <w:style w:type="character" w:customStyle="1" w:styleId="801">
    <w:name w:val="yzt1 Char"/>
    <w:link w:val="802"/>
    <w:qFormat/>
    <w:uiPriority w:val="0"/>
    <w:rPr>
      <w:rFonts w:ascii="仿宋_GB2312" w:hAnsi="宋体" w:eastAsia="仿宋_GB2312"/>
      <w:b/>
      <w:bCs/>
      <w:kern w:val="44"/>
      <w:sz w:val="24"/>
      <w:szCs w:val="24"/>
    </w:rPr>
  </w:style>
  <w:style w:type="paragraph" w:customStyle="1" w:styleId="802">
    <w:name w:val="yzt1"/>
    <w:basedOn w:val="237"/>
    <w:link w:val="801"/>
    <w:qFormat/>
    <w:uiPriority w:val="0"/>
    <w:pPr>
      <w:keepNext/>
      <w:keepLines/>
      <w:widowControl w:val="0"/>
      <w:numPr>
        <w:ilvl w:val="0"/>
        <w:numId w:val="25"/>
      </w:numPr>
      <w:tabs>
        <w:tab w:val="left" w:pos="720"/>
        <w:tab w:val="left" w:pos="965"/>
      </w:tabs>
      <w:ind w:firstLine="0" w:firstLineChars="0"/>
      <w:jc w:val="both"/>
      <w:outlineLvl w:val="0"/>
    </w:pPr>
    <w:rPr>
      <w:rFonts w:ascii="仿宋_GB2312" w:hAnsi="宋体"/>
      <w:b/>
      <w:bCs/>
      <w:kern w:val="44"/>
      <w:sz w:val="24"/>
      <w:szCs w:val="24"/>
    </w:rPr>
  </w:style>
  <w:style w:type="character" w:customStyle="1" w:styleId="803">
    <w:name w:val="！正文 Char"/>
    <w:link w:val="804"/>
    <w:qFormat/>
    <w:uiPriority w:val="0"/>
    <w:rPr>
      <w:bCs/>
      <w:sz w:val="24"/>
      <w:szCs w:val="28"/>
    </w:rPr>
  </w:style>
  <w:style w:type="paragraph" w:customStyle="1" w:styleId="804">
    <w:name w:val="！正文"/>
    <w:basedOn w:val="1"/>
    <w:link w:val="803"/>
    <w:qFormat/>
    <w:uiPriority w:val="0"/>
    <w:pPr>
      <w:widowControl w:val="0"/>
      <w:spacing w:line="380" w:lineRule="exact"/>
      <w:ind w:firstLine="200"/>
    </w:pPr>
    <w:rPr>
      <w:rFonts w:ascii="等线" w:hAnsi="等线" w:eastAsia="等线"/>
      <w:bCs/>
      <w:kern w:val="0"/>
      <w:szCs w:val="28"/>
    </w:rPr>
  </w:style>
  <w:style w:type="character" w:customStyle="1" w:styleId="805">
    <w:name w:val="style71"/>
    <w:qFormat/>
    <w:uiPriority w:val="0"/>
    <w:rPr>
      <w:color w:val="000000"/>
      <w:sz w:val="18"/>
      <w:szCs w:val="18"/>
    </w:rPr>
  </w:style>
  <w:style w:type="character" w:customStyle="1" w:styleId="806">
    <w:name w:val="。。 Char"/>
    <w:link w:val="807"/>
    <w:qFormat/>
    <w:uiPriority w:val="0"/>
    <w:rPr>
      <w:rFonts w:ascii="CG Times" w:hAnsi="CG Times" w:eastAsia="仿宋_GB2312"/>
      <w:sz w:val="28"/>
      <w:szCs w:val="24"/>
    </w:rPr>
  </w:style>
  <w:style w:type="paragraph" w:customStyle="1" w:styleId="807">
    <w:name w:val="。。"/>
    <w:basedOn w:val="1"/>
    <w:link w:val="806"/>
    <w:qFormat/>
    <w:uiPriority w:val="0"/>
    <w:pPr>
      <w:widowControl w:val="0"/>
      <w:spacing w:before="156" w:after="156"/>
      <w:ind w:firstLine="200"/>
      <w:jc w:val="both"/>
    </w:pPr>
    <w:rPr>
      <w:rFonts w:ascii="CG Times" w:hAnsi="CG Times" w:eastAsia="仿宋_GB2312"/>
      <w:kern w:val="0"/>
      <w:sz w:val="28"/>
    </w:rPr>
  </w:style>
  <w:style w:type="character" w:customStyle="1" w:styleId="808">
    <w:name w:val="@他2"/>
    <w:qFormat/>
    <w:uiPriority w:val="99"/>
    <w:rPr>
      <w:color w:val="2B579A"/>
      <w:shd w:val="clear" w:color="auto" w:fill="E6E6E6"/>
    </w:rPr>
  </w:style>
  <w:style w:type="character" w:customStyle="1" w:styleId="809">
    <w:name w:val="Char Char1 Char Char Char Char Char Char Char Char Char Char Char Char Char Char Char Char"/>
    <w:link w:val="810"/>
    <w:qFormat/>
    <w:locked/>
    <w:uiPriority w:val="0"/>
    <w:rPr>
      <w:rFonts w:ascii="Verdana" w:hAnsi="Verdana" w:eastAsia="仿宋"/>
      <w:lang w:eastAsia="en-US"/>
    </w:rPr>
  </w:style>
  <w:style w:type="paragraph" w:customStyle="1" w:styleId="810">
    <w:name w:val="Char Char1 Char Char Char Char Char Char Char Char Char Char Char Char Char Char Char"/>
    <w:basedOn w:val="1"/>
    <w:link w:val="809"/>
    <w:qFormat/>
    <w:uiPriority w:val="0"/>
    <w:pPr>
      <w:spacing w:after="160" w:line="240" w:lineRule="exact"/>
      <w:ind w:firstLine="0" w:firstLineChars="0"/>
    </w:pPr>
    <w:rPr>
      <w:rFonts w:ascii="Verdana" w:hAnsi="Verdana" w:eastAsia="仿宋"/>
      <w:kern w:val="0"/>
      <w:sz w:val="20"/>
      <w:szCs w:val="20"/>
      <w:lang w:eastAsia="en-US"/>
    </w:rPr>
  </w:style>
  <w:style w:type="character" w:customStyle="1" w:styleId="811">
    <w:name w:val="标准文件_二级项目符号 Char"/>
    <w:link w:val="812"/>
    <w:qFormat/>
    <w:locked/>
    <w:uiPriority w:val="0"/>
    <w:rPr>
      <w:rFonts w:ascii="仿宋_GB2312" w:eastAsia="仿宋_GB2312"/>
      <w:bCs/>
      <w:color w:val="000000"/>
      <w:spacing w:val="2"/>
    </w:rPr>
  </w:style>
  <w:style w:type="paragraph" w:customStyle="1" w:styleId="812">
    <w:name w:val="标准文件_二级项目符号"/>
    <w:basedOn w:val="497"/>
    <w:link w:val="811"/>
    <w:qFormat/>
    <w:uiPriority w:val="0"/>
    <w:pPr>
      <w:tabs>
        <w:tab w:val="left" w:pos="820"/>
        <w:tab w:val="left" w:pos="980"/>
      </w:tabs>
      <w:autoSpaceDE/>
      <w:autoSpaceDN/>
      <w:ind w:left="820" w:hanging="420" w:firstLineChars="0"/>
    </w:pPr>
    <w:rPr>
      <w:rFonts w:ascii="仿宋_GB2312" w:eastAsia="仿宋_GB2312"/>
      <w:sz w:val="20"/>
      <w:szCs w:val="20"/>
    </w:rPr>
  </w:style>
  <w:style w:type="character" w:customStyle="1" w:styleId="813">
    <w:name w:val="Style 正文（首行缩进）2 + First line:  2 ch Char"/>
    <w:link w:val="814"/>
    <w:qFormat/>
    <w:uiPriority w:val="0"/>
    <w:rPr>
      <w:rFonts w:ascii="Arial" w:hAnsi="Arial" w:cs="宋体"/>
      <w:sz w:val="24"/>
    </w:rPr>
  </w:style>
  <w:style w:type="paragraph" w:customStyle="1" w:styleId="814">
    <w:name w:val="Style 正文（首行缩进）2 + First line:  2 ch"/>
    <w:basedOn w:val="1"/>
    <w:link w:val="813"/>
    <w:qFormat/>
    <w:uiPriority w:val="0"/>
    <w:pPr>
      <w:spacing w:before="100" w:beforeAutospacing="1" w:after="100" w:afterAutospacing="1" w:line="300" w:lineRule="auto"/>
    </w:pPr>
    <w:rPr>
      <w:rFonts w:ascii="Arial" w:hAnsi="Arial" w:eastAsia="等线" w:cs="宋体"/>
      <w:kern w:val="0"/>
      <w:szCs w:val="20"/>
    </w:rPr>
  </w:style>
  <w:style w:type="character" w:customStyle="1" w:styleId="815">
    <w:name w:val="正文文本缩进 3 字符"/>
    <w:link w:val="70"/>
    <w:qFormat/>
    <w:uiPriority w:val="0"/>
    <w:rPr>
      <w:sz w:val="16"/>
      <w:szCs w:val="16"/>
    </w:rPr>
  </w:style>
  <w:style w:type="character" w:customStyle="1" w:styleId="816">
    <w:name w:val="l131"/>
    <w:qFormat/>
    <w:uiPriority w:val="0"/>
  </w:style>
  <w:style w:type="character" w:customStyle="1" w:styleId="817">
    <w:name w:val="正文（绿盟科技） Char"/>
    <w:link w:val="818"/>
    <w:qFormat/>
    <w:uiPriority w:val="0"/>
    <w:rPr>
      <w:rFonts w:ascii="Arial" w:hAnsi="Arial"/>
      <w:szCs w:val="21"/>
    </w:rPr>
  </w:style>
  <w:style w:type="paragraph" w:customStyle="1" w:styleId="818">
    <w:name w:val="正文（绿盟科技）"/>
    <w:link w:val="817"/>
    <w:qFormat/>
    <w:uiPriority w:val="0"/>
    <w:pPr>
      <w:spacing w:line="300" w:lineRule="auto"/>
    </w:pPr>
    <w:rPr>
      <w:rFonts w:ascii="Arial" w:hAnsi="Arial" w:eastAsia="等线" w:cs="Times New Roman"/>
      <w:szCs w:val="21"/>
      <w:lang w:val="en-US" w:eastAsia="zh-CN" w:bidi="ar-SA"/>
    </w:rPr>
  </w:style>
  <w:style w:type="character" w:customStyle="1" w:styleId="819">
    <w:name w:val="json_parser_booleanvalue"/>
    <w:qFormat/>
    <w:uiPriority w:val="0"/>
  </w:style>
  <w:style w:type="character" w:customStyle="1" w:styleId="820">
    <w:name w:val="样式 标题 4H4PIM 4h4bulletblbbbullet1bl1bb1bullet2bl2bb2... Char"/>
    <w:link w:val="821"/>
    <w:qFormat/>
    <w:locked/>
    <w:uiPriority w:val="0"/>
    <w:rPr>
      <w:rFonts w:ascii="Arial" w:hAnsi="Arial" w:eastAsia="黑体" w:cs="Arial"/>
      <w:b/>
      <w:bCs/>
      <w:sz w:val="28"/>
      <w:szCs w:val="28"/>
    </w:rPr>
  </w:style>
  <w:style w:type="paragraph" w:customStyle="1" w:styleId="821">
    <w:name w:val="样式 标题 4H4PIM 4h4bulletblbbbullet1bl1bb1bullet2bl2bb2..."/>
    <w:basedOn w:val="6"/>
    <w:link w:val="820"/>
    <w:qFormat/>
    <w:uiPriority w:val="0"/>
    <w:pPr>
      <w:keepNext w:val="0"/>
      <w:keepLines w:val="0"/>
      <w:widowControl w:val="0"/>
      <w:tabs>
        <w:tab w:val="left" w:pos="851"/>
        <w:tab w:val="left" w:pos="864"/>
      </w:tabs>
      <w:snapToGrid w:val="0"/>
      <w:spacing w:before="240" w:line="240" w:lineRule="auto"/>
      <w:ind w:left="1680" w:hanging="420"/>
    </w:pPr>
    <w:rPr>
      <w:rFonts w:ascii="Arial" w:hAnsi="Arial" w:cs="Arial"/>
      <w:b/>
      <w:w w:val="100"/>
      <w:kern w:val="0"/>
      <w:sz w:val="28"/>
      <w:szCs w:val="28"/>
    </w:rPr>
  </w:style>
  <w:style w:type="character" w:customStyle="1" w:styleId="822">
    <w:name w:val="中等深浅网格 2 - 着色 1 Char"/>
    <w:link w:val="823"/>
    <w:qFormat/>
    <w:locked/>
    <w:uiPriority w:val="1"/>
    <w:rPr>
      <w:rFonts w:ascii="Calibri" w:hAnsi="Calibri" w:cs="Calibri"/>
      <w:sz w:val="22"/>
    </w:rPr>
  </w:style>
  <w:style w:type="paragraph" w:customStyle="1" w:styleId="823">
    <w:name w:val="中等深浅网格 2 - 着色 11"/>
    <w:link w:val="822"/>
    <w:qFormat/>
    <w:uiPriority w:val="1"/>
    <w:pPr>
      <w:spacing w:line="360" w:lineRule="auto"/>
      <w:ind w:firstLine="480"/>
    </w:pPr>
    <w:rPr>
      <w:rFonts w:ascii="Calibri" w:hAnsi="Calibri" w:eastAsia="等线" w:cs="Calibri"/>
      <w:sz w:val="22"/>
      <w:lang w:val="en-US" w:eastAsia="zh-CN" w:bidi="ar-SA"/>
    </w:rPr>
  </w:style>
  <w:style w:type="character" w:customStyle="1" w:styleId="824">
    <w:name w:val="单括号列表 Char"/>
    <w:link w:val="825"/>
    <w:qFormat/>
    <w:uiPriority w:val="0"/>
    <w:rPr>
      <w:sz w:val="24"/>
    </w:rPr>
  </w:style>
  <w:style w:type="paragraph" w:customStyle="1" w:styleId="825">
    <w:name w:val="单括号列表"/>
    <w:basedOn w:val="222"/>
    <w:link w:val="824"/>
    <w:qFormat/>
    <w:uiPriority w:val="0"/>
    <w:pPr>
      <w:numPr>
        <w:ilvl w:val="0"/>
        <w:numId w:val="26"/>
      </w:numPr>
      <w:spacing w:line="360" w:lineRule="auto"/>
      <w:ind w:left="0" w:firstLine="0" w:firstLineChars="0"/>
    </w:pPr>
    <w:rPr>
      <w:rFonts w:ascii="等线" w:hAnsi="等线" w:eastAsia="等线"/>
      <w:kern w:val="0"/>
      <w:sz w:val="24"/>
      <w:szCs w:val="20"/>
    </w:rPr>
  </w:style>
  <w:style w:type="character" w:customStyle="1" w:styleId="826">
    <w:name w:val="文档结构图 Char Char"/>
    <w:link w:val="827"/>
    <w:qFormat/>
    <w:uiPriority w:val="0"/>
    <w:rPr>
      <w:rFonts w:hAnsi="宋体"/>
      <w:szCs w:val="24"/>
      <w:shd w:val="clear" w:color="auto" w:fill="000080"/>
    </w:rPr>
  </w:style>
  <w:style w:type="paragraph" w:customStyle="1" w:styleId="827">
    <w:name w:val="文档结构图1"/>
    <w:basedOn w:val="1"/>
    <w:link w:val="826"/>
    <w:qFormat/>
    <w:uiPriority w:val="0"/>
    <w:pPr>
      <w:widowControl w:val="0"/>
      <w:shd w:val="clear" w:color="auto" w:fill="000080"/>
      <w:spacing w:line="240" w:lineRule="auto"/>
      <w:ind w:firstLine="0" w:firstLineChars="0"/>
      <w:jc w:val="both"/>
    </w:pPr>
    <w:rPr>
      <w:rFonts w:ascii="等线" w:eastAsia="等线"/>
      <w:kern w:val="0"/>
      <w:sz w:val="20"/>
      <w:shd w:val="clear" w:color="auto" w:fill="000080"/>
    </w:rPr>
  </w:style>
  <w:style w:type="character" w:customStyle="1" w:styleId="828">
    <w:name w:val="xx1"/>
    <w:qFormat/>
    <w:uiPriority w:val="0"/>
  </w:style>
  <w:style w:type="character" w:customStyle="1" w:styleId="829">
    <w:name w:val="缺省文本 Char Char Char"/>
    <w:link w:val="830"/>
    <w:qFormat/>
    <w:uiPriority w:val="0"/>
    <w:rPr>
      <w:rFonts w:ascii="Arial" w:hAnsi="Arial" w:eastAsia="仿宋" w:cs="Arial"/>
      <w:bCs/>
      <w:szCs w:val="24"/>
    </w:rPr>
  </w:style>
  <w:style w:type="paragraph" w:customStyle="1" w:styleId="830">
    <w:name w:val="缺省文本 Char Char"/>
    <w:basedOn w:val="1"/>
    <w:link w:val="829"/>
    <w:qFormat/>
    <w:uiPriority w:val="0"/>
    <w:pPr>
      <w:widowControl w:val="0"/>
      <w:autoSpaceDE w:val="0"/>
      <w:autoSpaceDN w:val="0"/>
      <w:adjustRightInd w:val="0"/>
      <w:spacing w:line="300" w:lineRule="auto"/>
      <w:ind w:firstLine="420"/>
      <w:jc w:val="both"/>
    </w:pPr>
    <w:rPr>
      <w:rFonts w:ascii="Arial" w:hAnsi="Arial" w:eastAsia="仿宋" w:cs="Arial"/>
      <w:bCs/>
      <w:kern w:val="0"/>
      <w:sz w:val="20"/>
    </w:rPr>
  </w:style>
  <w:style w:type="character" w:customStyle="1" w:styleId="831">
    <w:name w:val="alt-edited"/>
    <w:qFormat/>
    <w:uiPriority w:val="0"/>
  </w:style>
  <w:style w:type="character" w:customStyle="1" w:styleId="832">
    <w:name w:val="批注框文本 Char2"/>
    <w:qFormat/>
    <w:uiPriority w:val="0"/>
    <w:rPr>
      <w:rFonts w:ascii="Wingdings" w:hAnsi="Wingdings" w:eastAsia="宋体" w:cs="Arial"/>
      <w:snapToGrid/>
      <w:sz w:val="18"/>
      <w:szCs w:val="18"/>
    </w:rPr>
  </w:style>
  <w:style w:type="character" w:customStyle="1" w:styleId="833">
    <w:name w:val="图片样式 Char"/>
    <w:link w:val="834"/>
    <w:qFormat/>
    <w:uiPriority w:val="0"/>
    <w:rPr>
      <w:rFonts w:ascii="Calibri" w:hAnsi="Calibri"/>
    </w:rPr>
  </w:style>
  <w:style w:type="paragraph" w:customStyle="1" w:styleId="834">
    <w:name w:val="图片样式"/>
    <w:basedOn w:val="1"/>
    <w:link w:val="833"/>
    <w:qFormat/>
    <w:uiPriority w:val="0"/>
    <w:pPr>
      <w:widowControl w:val="0"/>
      <w:ind w:firstLine="0" w:firstLineChars="0"/>
      <w:jc w:val="center"/>
    </w:pPr>
    <w:rPr>
      <w:rFonts w:ascii="Calibri" w:hAnsi="Calibri" w:eastAsia="等线"/>
      <w:kern w:val="0"/>
      <w:sz w:val="20"/>
      <w:szCs w:val="20"/>
    </w:rPr>
  </w:style>
  <w:style w:type="character" w:customStyle="1" w:styleId="835">
    <w:name w:val="span_paramvalue"/>
    <w:qFormat/>
    <w:uiPriority w:val="0"/>
  </w:style>
  <w:style w:type="character" w:customStyle="1" w:styleId="836">
    <w:name w:val="标题 2 Char1 Char"/>
    <w:qFormat/>
    <w:uiPriority w:val="0"/>
    <w:rPr>
      <w:rFonts w:ascii="Arial" w:hAnsi="Arial" w:eastAsia="黑体"/>
      <w:b/>
      <w:bCs/>
      <w:kern w:val="2"/>
      <w:sz w:val="32"/>
      <w:szCs w:val="32"/>
      <w:lang w:val="en-US" w:eastAsia="zh-CN" w:bidi="ar-SA"/>
    </w:rPr>
  </w:style>
  <w:style w:type="character" w:customStyle="1" w:styleId="837">
    <w:name w:val="标题 1 Char3"/>
    <w:qFormat/>
    <w:uiPriority w:val="0"/>
    <w:rPr>
      <w:rFonts w:ascii="宋体" w:hAnsi="宋体" w:eastAsia="宋体"/>
      <w:b/>
      <w:bCs/>
      <w:kern w:val="44"/>
      <w:sz w:val="28"/>
      <w:szCs w:val="24"/>
    </w:rPr>
  </w:style>
  <w:style w:type="character" w:customStyle="1" w:styleId="838">
    <w:name w:val="phtitle1"/>
    <w:qFormat/>
    <w:uiPriority w:val="0"/>
    <w:rPr>
      <w:rFonts w:hint="default" w:ascii="ˎ̥" w:hAnsi="ˎ̥"/>
      <w:b/>
      <w:bCs/>
      <w:sz w:val="24"/>
      <w:szCs w:val="24"/>
      <w:u w:val="none"/>
    </w:rPr>
  </w:style>
  <w:style w:type="character" w:customStyle="1" w:styleId="839">
    <w:name w:val="正文1 Char1"/>
    <w:qFormat/>
    <w:uiPriority w:val="0"/>
    <w:rPr>
      <w:rFonts w:ascii="Times New Roman" w:hAnsi="Times New Roman" w:eastAsia="宋体" w:cs="Times New Roman"/>
      <w:kern w:val="0"/>
      <w:sz w:val="28"/>
      <w:szCs w:val="24"/>
      <w:lang w:val="sq-AL"/>
    </w:rPr>
  </w:style>
  <w:style w:type="character" w:customStyle="1" w:styleId="840">
    <w:name w:val="A正文小四 Char"/>
    <w:link w:val="841"/>
    <w:qFormat/>
    <w:uiPriority w:val="0"/>
    <w:rPr>
      <w:rFonts w:hAnsi="Calibri"/>
      <w:szCs w:val="24"/>
      <w:lang w:val="zh-CN"/>
    </w:rPr>
  </w:style>
  <w:style w:type="paragraph" w:customStyle="1" w:styleId="841">
    <w:name w:val="A正文小四"/>
    <w:basedOn w:val="1"/>
    <w:link w:val="840"/>
    <w:qFormat/>
    <w:uiPriority w:val="0"/>
    <w:pPr>
      <w:widowControl w:val="0"/>
      <w:spacing w:line="240" w:lineRule="auto"/>
      <w:ind w:firstLine="0" w:firstLineChars="0"/>
      <w:jc w:val="both"/>
    </w:pPr>
    <w:rPr>
      <w:rFonts w:ascii="等线" w:hAnsi="Calibri" w:eastAsia="等线"/>
      <w:kern w:val="0"/>
      <w:sz w:val="20"/>
      <w:lang w:val="zh-CN"/>
    </w:rPr>
  </w:style>
  <w:style w:type="character" w:customStyle="1" w:styleId="842">
    <w:name w:val="中等深浅网格 1 - 着色 2 Char"/>
    <w:qFormat/>
    <w:uiPriority w:val="34"/>
    <w:rPr>
      <w:rFonts w:ascii="Calibri" w:hAnsi="Calibri"/>
      <w:kern w:val="2"/>
      <w:sz w:val="21"/>
      <w:szCs w:val="22"/>
    </w:rPr>
  </w:style>
  <w:style w:type="character" w:customStyle="1" w:styleId="843">
    <w:name w:val="正文首行缩进 2 Char2"/>
    <w:qFormat/>
    <w:uiPriority w:val="0"/>
    <w:rPr>
      <w:sz w:val="32"/>
      <w:szCs w:val="24"/>
    </w:rPr>
  </w:style>
  <w:style w:type="character" w:customStyle="1" w:styleId="844">
    <w:name w:val="图名1 Char Char Char"/>
    <w:qFormat/>
    <w:uiPriority w:val="0"/>
    <w:rPr>
      <w:rFonts w:hint="default" w:ascii="Times" w:hAnsi="Times" w:eastAsia="宋体" w:cs="Times"/>
      <w:snapToGrid w:val="0"/>
      <w:spacing w:val="6"/>
      <w:kern w:val="2"/>
      <w:sz w:val="15"/>
      <w:szCs w:val="15"/>
      <w:lang w:val="en-US" w:eastAsia="zh-CN" w:bidi="ar-SA"/>
    </w:rPr>
  </w:style>
  <w:style w:type="character" w:customStyle="1" w:styleId="845">
    <w:name w:val="海康表格第一行 Char"/>
    <w:link w:val="846"/>
    <w:qFormat/>
    <w:uiPriority w:val="0"/>
    <w:rPr>
      <w:rFonts w:ascii="宋体" w:hAnsi="宋体"/>
      <w:b/>
      <w:lang w:eastAsia="en-US"/>
    </w:rPr>
  </w:style>
  <w:style w:type="paragraph" w:customStyle="1" w:styleId="846">
    <w:name w:val="海康表格第一行"/>
    <w:basedOn w:val="21"/>
    <w:link w:val="845"/>
    <w:qFormat/>
    <w:uiPriority w:val="0"/>
    <w:pPr>
      <w:widowControl/>
      <w:spacing w:beforeLines="50" w:line="360" w:lineRule="auto"/>
      <w:ind w:firstLine="0" w:firstLineChars="0"/>
      <w:jc w:val="center"/>
    </w:pPr>
    <w:rPr>
      <w:rFonts w:eastAsia="等线"/>
      <w:b/>
      <w:sz w:val="20"/>
      <w:lang w:eastAsia="en-US"/>
    </w:rPr>
  </w:style>
  <w:style w:type="character" w:customStyle="1" w:styleId="847">
    <w:name w:val="apple-style-span"/>
    <w:qFormat/>
    <w:uiPriority w:val="0"/>
  </w:style>
  <w:style w:type="character" w:customStyle="1" w:styleId="848">
    <w:name w:val="font_ch"/>
    <w:qFormat/>
    <w:uiPriority w:val="0"/>
  </w:style>
  <w:style w:type="character" w:customStyle="1" w:styleId="849">
    <w:name w:val="插图 Char"/>
    <w:link w:val="850"/>
    <w:qFormat/>
    <w:uiPriority w:val="0"/>
    <w:rPr>
      <w:rFonts w:ascii="Calibri" w:hAnsi="宋体"/>
      <w:color w:val="000000"/>
      <w:szCs w:val="21"/>
    </w:rPr>
  </w:style>
  <w:style w:type="paragraph" w:customStyle="1" w:styleId="850">
    <w:name w:val="插图"/>
    <w:basedOn w:val="1"/>
    <w:link w:val="849"/>
    <w:qFormat/>
    <w:uiPriority w:val="0"/>
    <w:pPr>
      <w:widowControl w:val="0"/>
      <w:spacing w:line="240" w:lineRule="auto"/>
      <w:ind w:firstLine="0" w:firstLineChars="0"/>
      <w:jc w:val="center"/>
    </w:pPr>
    <w:rPr>
      <w:rFonts w:ascii="Calibri" w:eastAsia="等线"/>
      <w:color w:val="000000"/>
      <w:kern w:val="0"/>
      <w:sz w:val="20"/>
      <w:szCs w:val="21"/>
    </w:rPr>
  </w:style>
  <w:style w:type="character" w:customStyle="1" w:styleId="851">
    <w:name w:val="标题 8 Char1"/>
    <w:qFormat/>
    <w:uiPriority w:val="99"/>
    <w:rPr>
      <w:rFonts w:ascii="Tahoma" w:hAnsi="Tahoma" w:eastAsia="@宋体" w:cs="Arial"/>
      <w:snapToGrid/>
      <w:sz w:val="24"/>
      <w:szCs w:val="21"/>
    </w:rPr>
  </w:style>
  <w:style w:type="character" w:customStyle="1" w:styleId="852">
    <w:name w:val="二级条标题 Char"/>
    <w:link w:val="853"/>
    <w:qFormat/>
    <w:uiPriority w:val="0"/>
    <w:rPr>
      <w:rFonts w:eastAsia="黑体"/>
    </w:rPr>
  </w:style>
  <w:style w:type="paragraph" w:customStyle="1" w:styleId="853">
    <w:name w:val="二级条标题"/>
    <w:basedOn w:val="1"/>
    <w:next w:val="1"/>
    <w:link w:val="852"/>
    <w:qFormat/>
    <w:uiPriority w:val="0"/>
    <w:pPr>
      <w:spacing w:before="50" w:beforeLines="50"/>
      <w:ind w:firstLine="200"/>
      <w:outlineLvl w:val="3"/>
    </w:pPr>
    <w:rPr>
      <w:rFonts w:ascii="等线" w:hAnsi="等线" w:eastAsia="黑体"/>
      <w:kern w:val="0"/>
      <w:sz w:val="20"/>
      <w:szCs w:val="20"/>
    </w:rPr>
  </w:style>
  <w:style w:type="character" w:customStyle="1" w:styleId="854">
    <w:name w:val="样式11 Char"/>
    <w:link w:val="855"/>
    <w:qFormat/>
    <w:uiPriority w:val="0"/>
    <w:rPr>
      <w:rFonts w:ascii="仿宋_GB2312" w:hAnsi="宋体" w:eastAsia="仿宋_GB2312"/>
      <w:b/>
      <w:bCs/>
      <w:kern w:val="44"/>
      <w:sz w:val="24"/>
      <w:szCs w:val="24"/>
    </w:rPr>
  </w:style>
  <w:style w:type="paragraph" w:customStyle="1" w:styleId="855">
    <w:name w:val="样式11"/>
    <w:basedOn w:val="327"/>
    <w:link w:val="854"/>
    <w:qFormat/>
    <w:uiPriority w:val="0"/>
    <w:pPr>
      <w:tabs>
        <w:tab w:val="left" w:pos="432"/>
        <w:tab w:val="left" w:pos="965"/>
      </w:tabs>
      <w:spacing w:before="0" w:after="0" w:line="360" w:lineRule="auto"/>
      <w:ind w:left="540"/>
    </w:pPr>
    <w:rPr>
      <w:rFonts w:ascii="仿宋_GB2312" w:hAnsi="宋体" w:eastAsia="仿宋_GB2312"/>
      <w:sz w:val="24"/>
      <w:szCs w:val="24"/>
    </w:rPr>
  </w:style>
  <w:style w:type="character" w:customStyle="1" w:styleId="856">
    <w:name w:val="样式 标题 4h4H4H41H42H43H44H45H46H47H48H49H410H411H421... Char"/>
    <w:link w:val="857"/>
    <w:qFormat/>
    <w:locked/>
    <w:uiPriority w:val="0"/>
    <w:rPr>
      <w:rFonts w:ascii="Arial Unicode MS" w:hAnsi="Arial Unicode MS" w:eastAsia="Arial Unicode MS" w:cs="Arial Unicode MS"/>
      <w:b/>
      <w:bCs/>
      <w:sz w:val="28"/>
    </w:rPr>
  </w:style>
  <w:style w:type="paragraph" w:customStyle="1" w:styleId="857">
    <w:name w:val="样式 标题 4h4H4H41H42H43H44H45H46H47H48H49H410H411H421..."/>
    <w:basedOn w:val="6"/>
    <w:link w:val="856"/>
    <w:qFormat/>
    <w:uiPriority w:val="0"/>
    <w:pPr>
      <w:tabs>
        <w:tab w:val="left" w:pos="864"/>
        <w:tab w:val="left" w:pos="2053"/>
      </w:tabs>
      <w:spacing w:before="240" w:after="240" w:line="360" w:lineRule="auto"/>
      <w:ind w:left="2053" w:hanging="851"/>
    </w:pPr>
    <w:rPr>
      <w:rFonts w:ascii="Arial Unicode MS" w:hAnsi="Arial Unicode MS" w:eastAsia="Arial Unicode MS" w:cs="Arial Unicode MS"/>
      <w:b/>
      <w:w w:val="100"/>
      <w:kern w:val="0"/>
      <w:sz w:val="28"/>
      <w:szCs w:val="20"/>
    </w:rPr>
  </w:style>
  <w:style w:type="character" w:customStyle="1" w:styleId="858">
    <w:name w:val="duanluo1"/>
    <w:qFormat/>
    <w:uiPriority w:val="0"/>
    <w:rPr>
      <w:color w:val="000000"/>
      <w:sz w:val="18"/>
      <w:szCs w:val="18"/>
      <w:u w:val="none"/>
    </w:rPr>
  </w:style>
  <w:style w:type="character" w:customStyle="1" w:styleId="859">
    <w:name w:val="并列项-点 Char"/>
    <w:link w:val="860"/>
    <w:qFormat/>
    <w:uiPriority w:val="0"/>
    <w:rPr>
      <w:rFonts w:ascii="宋体" w:hAnsi="宋体" w:eastAsia="仿宋"/>
      <w:szCs w:val="24"/>
    </w:rPr>
  </w:style>
  <w:style w:type="paragraph" w:customStyle="1" w:styleId="860">
    <w:name w:val="并列项-点"/>
    <w:basedOn w:val="1"/>
    <w:link w:val="859"/>
    <w:qFormat/>
    <w:uiPriority w:val="0"/>
    <w:pPr>
      <w:tabs>
        <w:tab w:val="left" w:pos="1560"/>
      </w:tabs>
      <w:adjustRightInd w:val="0"/>
      <w:spacing w:line="360" w:lineRule="atLeast"/>
      <w:ind w:left="1560" w:hanging="480" w:firstLineChars="0"/>
      <w:jc w:val="both"/>
      <w:textAlignment w:val="baseline"/>
    </w:pPr>
    <w:rPr>
      <w:rFonts w:eastAsia="仿宋"/>
      <w:kern w:val="0"/>
      <w:sz w:val="20"/>
    </w:rPr>
  </w:style>
  <w:style w:type="character" w:customStyle="1" w:styleId="861">
    <w:name w:val="正文格式 Char"/>
    <w:link w:val="862"/>
    <w:qFormat/>
    <w:uiPriority w:val="0"/>
    <w:rPr>
      <w:rFonts w:ascii="宋体" w:hAnsi="宋体" w:eastAsia="仿宋"/>
      <w:szCs w:val="24"/>
    </w:rPr>
  </w:style>
  <w:style w:type="paragraph" w:customStyle="1" w:styleId="862">
    <w:name w:val="正文格式"/>
    <w:basedOn w:val="1"/>
    <w:link w:val="861"/>
    <w:qFormat/>
    <w:uiPriority w:val="0"/>
    <w:pPr>
      <w:adjustRightInd w:val="0"/>
      <w:snapToGrid w:val="0"/>
      <w:spacing w:before="120" w:line="240" w:lineRule="auto"/>
      <w:ind w:firstLine="482" w:firstLineChars="0"/>
      <w:jc w:val="both"/>
      <w:textAlignment w:val="baseline"/>
    </w:pPr>
    <w:rPr>
      <w:rFonts w:eastAsia="仿宋"/>
      <w:kern w:val="0"/>
      <w:sz w:val="20"/>
    </w:rPr>
  </w:style>
  <w:style w:type="character" w:customStyle="1" w:styleId="863">
    <w:name w:val="defaultblue1"/>
    <w:qFormat/>
    <w:uiPriority w:val="0"/>
    <w:rPr>
      <w:rFonts w:hint="default" w:ascii="Arial" w:hAnsi="Arial" w:cs="Arial"/>
      <w:b/>
      <w:bCs/>
      <w:color w:val="003366"/>
      <w:sz w:val="20"/>
      <w:szCs w:val="20"/>
    </w:rPr>
  </w:style>
  <w:style w:type="character" w:customStyle="1" w:styleId="864">
    <w:name w:val="脚注文本 Char1"/>
    <w:qFormat/>
    <w:locked/>
    <w:uiPriority w:val="0"/>
    <w:rPr>
      <w:rFonts w:ascii="Arial" w:hAnsi="Arial"/>
      <w:sz w:val="18"/>
      <w:lang w:val="en-GB" w:eastAsia="en-US"/>
    </w:rPr>
  </w:style>
  <w:style w:type="character" w:customStyle="1" w:styleId="865">
    <w:name w:val="sc11"/>
    <w:qFormat/>
    <w:uiPriority w:val="0"/>
    <w:rPr>
      <w:rFonts w:hint="default" w:ascii="Courier New" w:hAnsi="Courier New" w:cs="Courier New"/>
      <w:color w:val="0000FF"/>
      <w:sz w:val="20"/>
      <w:szCs w:val="20"/>
    </w:rPr>
  </w:style>
  <w:style w:type="character" w:customStyle="1" w:styleId="866">
    <w:name w:val="海康3级标题 Char"/>
    <w:link w:val="867"/>
    <w:qFormat/>
    <w:uiPriority w:val="0"/>
    <w:rPr>
      <w:rFonts w:hAnsi="宋体"/>
      <w:b/>
      <w:bCs/>
      <w:sz w:val="28"/>
      <w:szCs w:val="32"/>
    </w:rPr>
  </w:style>
  <w:style w:type="paragraph" w:customStyle="1" w:styleId="867">
    <w:name w:val="海康3级标题"/>
    <w:basedOn w:val="5"/>
    <w:link w:val="866"/>
    <w:qFormat/>
    <w:uiPriority w:val="0"/>
    <w:pPr>
      <w:keepLines w:val="0"/>
      <w:widowControl w:val="0"/>
      <w:numPr>
        <w:numId w:val="0"/>
      </w:numPr>
      <w:tabs>
        <w:tab w:val="left" w:pos="425"/>
      </w:tabs>
      <w:spacing w:before="120" w:after="120" w:line="360" w:lineRule="auto"/>
      <w:ind w:left="425" w:hanging="425"/>
    </w:pPr>
    <w:rPr>
      <w:rFonts w:ascii="等线" w:hAnsi="宋体" w:eastAsia="等线"/>
      <w:b/>
      <w:kern w:val="0"/>
      <w:szCs w:val="32"/>
    </w:rPr>
  </w:style>
  <w:style w:type="character" w:customStyle="1" w:styleId="868">
    <w:name w:val="webkit-html-attribute-value"/>
    <w:qFormat/>
    <w:uiPriority w:val="0"/>
  </w:style>
  <w:style w:type="character" w:customStyle="1" w:styleId="869">
    <w:name w:val="grame"/>
    <w:qFormat/>
    <w:uiPriority w:val="0"/>
  </w:style>
  <w:style w:type="character" w:customStyle="1" w:styleId="870">
    <w:name w:val="方案 -正文格式 Char"/>
    <w:link w:val="871"/>
    <w:qFormat/>
    <w:uiPriority w:val="0"/>
    <w:rPr>
      <w:rFonts w:ascii="Calibri" w:hAnsi="Calibri"/>
      <w:sz w:val="28"/>
      <w:szCs w:val="21"/>
    </w:rPr>
  </w:style>
  <w:style w:type="paragraph" w:customStyle="1" w:styleId="871">
    <w:name w:val="方案 -正文格式"/>
    <w:basedOn w:val="1"/>
    <w:link w:val="870"/>
    <w:qFormat/>
    <w:uiPriority w:val="0"/>
    <w:pPr>
      <w:widowControl w:val="0"/>
      <w:adjustRightInd w:val="0"/>
      <w:ind w:firstLine="560"/>
    </w:pPr>
    <w:rPr>
      <w:rFonts w:ascii="Calibri" w:hAnsi="Calibri" w:eastAsia="等线"/>
      <w:kern w:val="0"/>
      <w:sz w:val="28"/>
      <w:szCs w:val="21"/>
    </w:rPr>
  </w:style>
  <w:style w:type="character" w:customStyle="1" w:styleId="872">
    <w:name w:val="hl大标题 Char"/>
    <w:link w:val="873"/>
    <w:qFormat/>
    <w:uiPriority w:val="0"/>
    <w:rPr>
      <w:rFonts w:ascii="黑体" w:hAnsi="Calibri" w:eastAsia="黑体" w:cs="宋体"/>
      <w:b/>
      <w:bCs/>
      <w:color w:val="000000"/>
      <w:kern w:val="32"/>
      <w:sz w:val="44"/>
    </w:rPr>
  </w:style>
  <w:style w:type="paragraph" w:customStyle="1" w:styleId="873">
    <w:name w:val="hl大标题"/>
    <w:basedOn w:val="1"/>
    <w:link w:val="872"/>
    <w:qFormat/>
    <w:uiPriority w:val="0"/>
    <w:pPr>
      <w:keepNext/>
      <w:pageBreakBefore/>
      <w:spacing w:before="340" w:after="330" w:line="578" w:lineRule="auto"/>
      <w:ind w:left="432" w:hanging="432" w:firstLineChars="0"/>
      <w:jc w:val="both"/>
      <w:outlineLvl w:val="0"/>
    </w:pPr>
    <w:rPr>
      <w:rFonts w:ascii="黑体" w:hAnsi="Calibri" w:eastAsia="黑体" w:cs="宋体"/>
      <w:b/>
      <w:bCs/>
      <w:color w:val="000000"/>
      <w:kern w:val="32"/>
      <w:sz w:val="44"/>
      <w:szCs w:val="20"/>
    </w:rPr>
  </w:style>
  <w:style w:type="character" w:customStyle="1" w:styleId="874">
    <w:name w:val="表格首行 Char"/>
    <w:link w:val="275"/>
    <w:qFormat/>
    <w:uiPriority w:val="0"/>
    <w:rPr>
      <w:rFonts w:ascii="宋体" w:hAnsi="宋体" w:eastAsia="宋体" w:cs="宋体"/>
      <w:sz w:val="21"/>
      <w:szCs w:val="24"/>
    </w:rPr>
  </w:style>
  <w:style w:type="character" w:customStyle="1" w:styleId="875">
    <w:name w:val="题注 Char3"/>
    <w:qFormat/>
    <w:uiPriority w:val="0"/>
    <w:rPr>
      <w:rFonts w:ascii="Times New Roman" w:hAnsi="Times New Roman" w:eastAsia="宋体" w:cs="Times New Roman"/>
      <w:szCs w:val="20"/>
    </w:rPr>
  </w:style>
  <w:style w:type="character" w:customStyle="1" w:styleId="876">
    <w:name w:val="Font Style88"/>
    <w:unhideWhenUsed/>
    <w:qFormat/>
    <w:uiPriority w:val="99"/>
    <w:rPr>
      <w:rFonts w:hint="eastAsia" w:ascii="宋体" w:hAnsi="宋体" w:eastAsia="宋体"/>
      <w:b/>
      <w:spacing w:val="-10"/>
      <w:sz w:val="14"/>
    </w:rPr>
  </w:style>
  <w:style w:type="character" w:customStyle="1" w:styleId="877">
    <w:name w:val="A正文四号 Char Char"/>
    <w:link w:val="878"/>
    <w:uiPriority w:val="0"/>
    <w:rPr>
      <w:rFonts w:ascii="宋体" w:hAnsi="宋体"/>
      <w:sz w:val="28"/>
      <w:szCs w:val="24"/>
    </w:rPr>
  </w:style>
  <w:style w:type="paragraph" w:customStyle="1" w:styleId="878">
    <w:name w:val="A正文四号"/>
    <w:basedOn w:val="1"/>
    <w:link w:val="877"/>
    <w:uiPriority w:val="0"/>
    <w:pPr>
      <w:widowControl w:val="0"/>
      <w:ind w:firstLine="560"/>
    </w:pPr>
    <w:rPr>
      <w:rFonts w:eastAsia="等线"/>
      <w:kern w:val="0"/>
      <w:sz w:val="28"/>
    </w:rPr>
  </w:style>
  <w:style w:type="character" w:customStyle="1" w:styleId="879">
    <w:name w:val="样式 规范正文 + 首行缩进:  2 字符 Char"/>
    <w:link w:val="880"/>
    <w:qFormat/>
    <w:uiPriority w:val="0"/>
    <w:rPr>
      <w:rFonts w:hAnsi="宋体"/>
    </w:rPr>
  </w:style>
  <w:style w:type="paragraph" w:customStyle="1" w:styleId="880">
    <w:name w:val="样式 规范正文 + 首行缩进:  2 字符"/>
    <w:basedOn w:val="1"/>
    <w:link w:val="879"/>
    <w:qFormat/>
    <w:uiPriority w:val="0"/>
    <w:pPr>
      <w:widowControl w:val="0"/>
      <w:adjustRightInd w:val="0"/>
      <w:jc w:val="both"/>
      <w:textAlignment w:val="baseline"/>
    </w:pPr>
    <w:rPr>
      <w:rFonts w:ascii="等线" w:eastAsia="等线"/>
      <w:kern w:val="0"/>
      <w:sz w:val="20"/>
      <w:szCs w:val="20"/>
    </w:rPr>
  </w:style>
  <w:style w:type="character" w:customStyle="1" w:styleId="881">
    <w:name w:val="条目样式 Char"/>
    <w:link w:val="882"/>
    <w:qFormat/>
    <w:locked/>
    <w:uiPriority w:val="0"/>
    <w:rPr>
      <w:rFonts w:ascii="宋体" w:hAnsi="宋体"/>
      <w:kern w:val="24"/>
      <w:sz w:val="24"/>
      <w:szCs w:val="24"/>
    </w:rPr>
  </w:style>
  <w:style w:type="paragraph" w:customStyle="1" w:styleId="882">
    <w:name w:val="条目样式"/>
    <w:basedOn w:val="1"/>
    <w:link w:val="881"/>
    <w:qFormat/>
    <w:uiPriority w:val="0"/>
    <w:pPr>
      <w:widowControl w:val="0"/>
      <w:ind w:firstLine="0" w:firstLineChars="0"/>
      <w:jc w:val="both"/>
    </w:pPr>
    <w:rPr>
      <w:rFonts w:eastAsia="等线"/>
      <w:kern w:val="24"/>
    </w:rPr>
  </w:style>
  <w:style w:type="character" w:customStyle="1" w:styleId="883">
    <w:name w:val="强调1"/>
    <w:uiPriority w:val="0"/>
    <w:rPr>
      <w:rFonts w:ascii="Arial Black" w:hAnsi="Arial Black"/>
      <w:sz w:val="18"/>
    </w:rPr>
  </w:style>
  <w:style w:type="character" w:customStyle="1" w:styleId="884">
    <w:name w:val="7级标题 字符"/>
    <w:link w:val="885"/>
    <w:qFormat/>
    <w:uiPriority w:val="0"/>
    <w:rPr>
      <w:rFonts w:ascii="黑体" w:hAnsi="黑体"/>
      <w:b/>
      <w:sz w:val="24"/>
      <w:szCs w:val="36"/>
      <w:lang w:eastAsia="en-US" w:bidi="en-US"/>
    </w:rPr>
  </w:style>
  <w:style w:type="paragraph" w:customStyle="1" w:styleId="885">
    <w:name w:val="7级标题"/>
    <w:basedOn w:val="886"/>
    <w:link w:val="884"/>
    <w:qFormat/>
    <w:uiPriority w:val="0"/>
    <w:pPr>
      <w:numPr>
        <w:ilvl w:val="6"/>
      </w:numPr>
      <w:tabs>
        <w:tab w:val="left" w:pos="1296"/>
      </w:tabs>
      <w:ind w:left="1296" w:hanging="1296"/>
    </w:pPr>
  </w:style>
  <w:style w:type="paragraph" w:customStyle="1" w:styleId="886">
    <w:name w:val="6级标题"/>
    <w:basedOn w:val="887"/>
    <w:link w:val="1123"/>
    <w:qFormat/>
    <w:uiPriority w:val="0"/>
    <w:pPr>
      <w:keepLines w:val="0"/>
      <w:pageBreakBefore w:val="0"/>
      <w:numPr>
        <w:ilvl w:val="5"/>
      </w:numPr>
      <w:spacing w:before="0" w:after="0"/>
      <w:jc w:val="left"/>
      <w:outlineLvl w:val="5"/>
    </w:pPr>
    <w:rPr>
      <w:sz w:val="24"/>
    </w:rPr>
  </w:style>
  <w:style w:type="paragraph" w:customStyle="1" w:styleId="887">
    <w:name w:val="1级标题"/>
    <w:basedOn w:val="179"/>
    <w:link w:val="1161"/>
    <w:uiPriority w:val="0"/>
    <w:pPr>
      <w:keepLines/>
      <w:pageBreakBefore/>
      <w:widowControl w:val="0"/>
      <w:numPr>
        <w:ilvl w:val="0"/>
        <w:numId w:val="23"/>
      </w:numPr>
      <w:spacing w:before="240" w:after="240"/>
      <w:ind w:firstLine="0" w:firstLineChars="0"/>
      <w:contextualSpacing/>
      <w:jc w:val="center"/>
      <w:outlineLvl w:val="0"/>
    </w:pPr>
    <w:rPr>
      <w:rFonts w:ascii="黑体" w:hAnsi="黑体" w:eastAsia="等线"/>
      <w:b/>
      <w:kern w:val="0"/>
      <w:sz w:val="36"/>
      <w:szCs w:val="36"/>
      <w:lang w:eastAsia="en-US" w:bidi="en-US"/>
    </w:rPr>
  </w:style>
  <w:style w:type="character" w:customStyle="1" w:styleId="888">
    <w:name w:val="标题2级 Char"/>
    <w:link w:val="889"/>
    <w:qFormat/>
    <w:locked/>
    <w:uiPriority w:val="0"/>
    <w:rPr>
      <w:rFonts w:ascii="Arial Unicode MS" w:hAnsi="Arial Unicode MS" w:eastAsia="黑体" w:cs="Arial Unicode MS"/>
      <w:b/>
      <w:sz w:val="28"/>
    </w:rPr>
  </w:style>
  <w:style w:type="paragraph" w:customStyle="1" w:styleId="889">
    <w:name w:val="标题2级"/>
    <w:link w:val="888"/>
    <w:qFormat/>
    <w:uiPriority w:val="0"/>
    <w:pPr>
      <w:spacing w:line="400" w:lineRule="exact"/>
      <w:ind w:left="1" w:firstLine="480"/>
      <w:outlineLvl w:val="1"/>
    </w:pPr>
    <w:rPr>
      <w:rFonts w:ascii="Arial Unicode MS" w:hAnsi="Arial Unicode MS" w:eastAsia="黑体" w:cs="Arial Unicode MS"/>
      <w:b/>
      <w:sz w:val="28"/>
      <w:lang w:val="en-US" w:eastAsia="zh-CN" w:bidi="ar-SA"/>
    </w:rPr>
  </w:style>
  <w:style w:type="character" w:customStyle="1" w:styleId="890">
    <w:name w:val="Message Header Label"/>
    <w:qFormat/>
    <w:uiPriority w:val="0"/>
    <w:rPr>
      <w:rFonts w:ascii="Arial Black" w:hAnsi="Arial Black"/>
      <w:sz w:val="18"/>
    </w:rPr>
  </w:style>
  <w:style w:type="character" w:customStyle="1" w:styleId="891">
    <w:name w:val="要点文字"/>
    <w:qFormat/>
    <w:uiPriority w:val="0"/>
    <w:rPr>
      <w:rFonts w:ascii="Arial" w:hAnsi="Arial" w:eastAsia="宋体"/>
      <w:b/>
      <w:color w:val="0000FF"/>
      <w:sz w:val="24"/>
      <w:szCs w:val="24"/>
    </w:rPr>
  </w:style>
  <w:style w:type="character" w:customStyle="1" w:styleId="892">
    <w:name w:val="Jet"/>
    <w:qFormat/>
    <w:uiPriority w:val="0"/>
    <w:rPr>
      <w:rFonts w:ascii="Verdana" w:hAnsi="Verdana" w:eastAsia="宋体"/>
      <w:color w:val="000000"/>
      <w:kern w:val="2"/>
      <w:sz w:val="24"/>
      <w:szCs w:val="24"/>
      <w:lang w:val="en-US" w:eastAsia="zh-CN" w:bidi="ar-SA"/>
    </w:rPr>
  </w:style>
  <w:style w:type="character" w:customStyle="1" w:styleId="893">
    <w:name w:val="图片居中 Char"/>
    <w:link w:val="894"/>
    <w:qFormat/>
    <w:uiPriority w:val="0"/>
    <w:rPr>
      <w:rFonts w:ascii="Calibri" w:hAnsi="Calibri"/>
      <w:szCs w:val="21"/>
    </w:rPr>
  </w:style>
  <w:style w:type="paragraph" w:customStyle="1" w:styleId="894">
    <w:name w:val="图片居中"/>
    <w:basedOn w:val="299"/>
    <w:link w:val="893"/>
    <w:qFormat/>
    <w:uiPriority w:val="0"/>
    <w:pPr>
      <w:spacing w:line="240" w:lineRule="auto"/>
      <w:ind w:firstLine="0" w:firstLineChars="0"/>
      <w:jc w:val="center"/>
    </w:pPr>
    <w:rPr>
      <w:rFonts w:ascii="Calibri" w:hAnsi="Calibri" w:eastAsia="等线"/>
      <w:kern w:val="0"/>
      <w:sz w:val="20"/>
      <w:szCs w:val="21"/>
    </w:rPr>
  </w:style>
  <w:style w:type="character" w:customStyle="1" w:styleId="895">
    <w:name w:val="标题 1 Char2"/>
    <w:qFormat/>
    <w:uiPriority w:val="99"/>
    <w:rPr>
      <w:rFonts w:ascii="Arial" w:hAnsi="Arial" w:eastAsia="宋体" w:cs="Arial"/>
      <w:b/>
      <w:kern w:val="44"/>
      <w:sz w:val="44"/>
      <w:szCs w:val="21"/>
    </w:rPr>
  </w:style>
  <w:style w:type="character" w:customStyle="1" w:styleId="896">
    <w:name w:val="tw4winMark"/>
    <w:qFormat/>
    <w:uiPriority w:val="0"/>
    <w:rPr>
      <w:rFonts w:ascii="Courier New" w:hAnsi="Courier New"/>
      <w:vanish/>
      <w:color w:val="800080"/>
      <w:vertAlign w:val="subscript"/>
    </w:rPr>
  </w:style>
  <w:style w:type="character" w:customStyle="1" w:styleId="897">
    <w:name w:val="标题 9 Char1"/>
    <w:qFormat/>
    <w:uiPriority w:val="99"/>
    <w:rPr>
      <w:rFonts w:ascii="Tahoma" w:hAnsi="Tahoma" w:eastAsia="@宋体" w:cs="Arial"/>
      <w:snapToGrid/>
      <w:sz w:val="24"/>
      <w:szCs w:val="21"/>
    </w:rPr>
  </w:style>
  <w:style w:type="character" w:customStyle="1" w:styleId="898">
    <w:name w:val="content1"/>
    <w:qFormat/>
    <w:uiPriority w:val="0"/>
    <w:rPr>
      <w:rFonts w:hint="eastAsia" w:ascii="宋体" w:hAnsi="宋体" w:eastAsia="宋体"/>
      <w:color w:val="006600"/>
      <w:sz w:val="18"/>
      <w:szCs w:val="18"/>
    </w:rPr>
  </w:style>
  <w:style w:type="character" w:customStyle="1" w:styleId="899">
    <w:name w:val="b Char"/>
    <w:link w:val="900"/>
    <w:qFormat/>
    <w:uiPriority w:val="0"/>
    <w:rPr>
      <w:rFonts w:ascii="宋体" w:hAnsi="宋体" w:eastAsia="黑体"/>
      <w:bCs/>
      <w:sz w:val="28"/>
      <w:szCs w:val="21"/>
    </w:rPr>
  </w:style>
  <w:style w:type="paragraph" w:customStyle="1" w:styleId="900">
    <w:name w:val="b"/>
    <w:basedOn w:val="7"/>
    <w:link w:val="899"/>
    <w:qFormat/>
    <w:uiPriority w:val="0"/>
    <w:pPr>
      <w:numPr>
        <w:ilvl w:val="0"/>
        <w:numId w:val="0"/>
      </w:numPr>
      <w:tabs>
        <w:tab w:val="left" w:pos="0"/>
      </w:tabs>
      <w:spacing w:line="240" w:lineRule="auto"/>
      <w:ind w:left="876" w:leftChars="150" w:right="230" w:rightChars="100" w:firstLine="284"/>
      <w:jc w:val="both"/>
    </w:pPr>
    <w:rPr>
      <w:rFonts w:ascii="宋体" w:hAnsi="宋体"/>
      <w:w w:val="100"/>
      <w:kern w:val="0"/>
      <w:sz w:val="28"/>
      <w:szCs w:val="21"/>
    </w:rPr>
  </w:style>
  <w:style w:type="character" w:customStyle="1" w:styleId="901">
    <w:name w:val="4级目录 Char"/>
    <w:link w:val="902"/>
    <w:qFormat/>
    <w:uiPriority w:val="0"/>
    <w:rPr>
      <w:rFonts w:ascii="黑体" w:hAnsi="黑体" w:eastAsia="黑体"/>
      <w:bCs/>
      <w:sz w:val="24"/>
      <w:szCs w:val="28"/>
    </w:rPr>
  </w:style>
  <w:style w:type="paragraph" w:customStyle="1" w:styleId="902">
    <w:name w:val="4级目录"/>
    <w:basedOn w:val="903"/>
    <w:next w:val="904"/>
    <w:link w:val="901"/>
    <w:qFormat/>
    <w:uiPriority w:val="0"/>
    <w:pPr>
      <w:numPr>
        <w:ilvl w:val="3"/>
      </w:numPr>
      <w:tabs>
        <w:tab w:val="left" w:pos="576"/>
        <w:tab w:val="left" w:pos="794"/>
      </w:tabs>
      <w:spacing w:line="480" w:lineRule="auto"/>
      <w:ind w:left="0" w:firstLine="0"/>
      <w:outlineLvl w:val="3"/>
    </w:pPr>
    <w:rPr>
      <w:sz w:val="24"/>
    </w:rPr>
  </w:style>
  <w:style w:type="paragraph" w:customStyle="1" w:styleId="903">
    <w:name w:val="3级目录样式"/>
    <w:basedOn w:val="398"/>
    <w:next w:val="5"/>
    <w:link w:val="1615"/>
    <w:qFormat/>
    <w:uiPriority w:val="0"/>
    <w:pPr>
      <w:numPr>
        <w:ilvl w:val="2"/>
      </w:numPr>
      <w:spacing w:before="211"/>
      <w:outlineLvl w:val="2"/>
    </w:pPr>
    <w:rPr>
      <w:sz w:val="28"/>
      <w:szCs w:val="28"/>
    </w:rPr>
  </w:style>
  <w:style w:type="paragraph" w:customStyle="1" w:styleId="904">
    <w:name w:val="_标题4"/>
    <w:basedOn w:val="6"/>
    <w:next w:val="1"/>
    <w:uiPriority w:val="0"/>
    <w:pPr>
      <w:widowControl w:val="0"/>
      <w:tabs>
        <w:tab w:val="left" w:pos="864"/>
      </w:tabs>
      <w:spacing w:before="240" w:after="120" w:line="520" w:lineRule="exact"/>
      <w:ind w:left="425" w:hanging="425"/>
    </w:pPr>
    <w:rPr>
      <w:rFonts w:ascii="仿宋" w:hAnsi="仿宋" w:eastAsia="仿宋" w:cs="仿宋"/>
      <w:w w:val="100"/>
      <w:kern w:val="0"/>
      <w:sz w:val="32"/>
      <w:szCs w:val="36"/>
    </w:rPr>
  </w:style>
  <w:style w:type="character" w:customStyle="1" w:styleId="905">
    <w:name w:val="题注 字符"/>
    <w:link w:val="22"/>
    <w:qFormat/>
    <w:uiPriority w:val="35"/>
    <w:rPr>
      <w:rFonts w:ascii="Arial" w:hAnsi="Arial" w:eastAsia="黑体" w:cs="Arial"/>
      <w:kern w:val="2"/>
    </w:rPr>
  </w:style>
  <w:style w:type="character" w:customStyle="1" w:styleId="906">
    <w:name w:val="宏文本 字符"/>
    <w:link w:val="2"/>
    <w:qFormat/>
    <w:uiPriority w:val="99"/>
    <w:rPr>
      <w:rFonts w:ascii="Courier" w:hAnsi="Courier" w:eastAsia="MS Mincho"/>
      <w:lang w:eastAsia="en-US"/>
    </w:rPr>
  </w:style>
  <w:style w:type="character" w:customStyle="1" w:styleId="907">
    <w:name w:val="样式4 Char"/>
    <w:link w:val="908"/>
    <w:uiPriority w:val="0"/>
    <w:rPr>
      <w:rFonts w:ascii="Calibri" w:hAnsi="Calibri"/>
      <w:b/>
      <w:sz w:val="24"/>
      <w:szCs w:val="24"/>
    </w:rPr>
  </w:style>
  <w:style w:type="paragraph" w:customStyle="1" w:styleId="908">
    <w:name w:val="样式4"/>
    <w:basedOn w:val="909"/>
    <w:link w:val="907"/>
    <w:qFormat/>
    <w:uiPriority w:val="0"/>
    <w:pPr>
      <w:spacing w:before="50" w:beforeLines="50"/>
      <w:ind w:left="864" w:hanging="359" w:hangingChars="359"/>
      <w:outlineLvl w:val="3"/>
    </w:pPr>
    <w:rPr>
      <w:rFonts w:eastAsia="等线"/>
      <w:kern w:val="0"/>
      <w:sz w:val="24"/>
    </w:rPr>
  </w:style>
  <w:style w:type="paragraph" w:customStyle="1" w:styleId="909">
    <w:name w:val="样式3"/>
    <w:basedOn w:val="179"/>
    <w:qFormat/>
    <w:uiPriority w:val="0"/>
    <w:pPr>
      <w:widowControl w:val="0"/>
      <w:numPr>
        <w:ilvl w:val="0"/>
        <w:numId w:val="0"/>
      </w:numPr>
      <w:ind w:left="1713"/>
      <w:outlineLvl w:val="2"/>
    </w:pPr>
    <w:rPr>
      <w:rFonts w:ascii="Calibri" w:hAnsi="Calibri"/>
      <w:b/>
      <w:sz w:val="28"/>
    </w:rPr>
  </w:style>
  <w:style w:type="character" w:customStyle="1" w:styleId="910">
    <w:name w:val="title_d1"/>
    <w:qFormat/>
    <w:uiPriority w:val="0"/>
    <w:rPr>
      <w:rFonts w:hint="default" w:ascii="Arial" w:hAnsi="Arial" w:cs="Arial"/>
      <w:b/>
      <w:bCs/>
      <w:sz w:val="60"/>
      <w:szCs w:val="60"/>
    </w:rPr>
  </w:style>
  <w:style w:type="character" w:customStyle="1" w:styleId="911">
    <w:name w:val="结束语 字符1"/>
    <w:qFormat/>
    <w:uiPriority w:val="0"/>
    <w:rPr>
      <w:rFonts w:ascii="Arial" w:hAnsi="Arial" w:eastAsia="仿宋"/>
      <w:sz w:val="24"/>
      <w:lang w:val="en-GB" w:eastAsia="en-US"/>
    </w:rPr>
  </w:style>
  <w:style w:type="character" w:customStyle="1" w:styleId="912">
    <w:name w:val="方案正文 Char Char"/>
    <w:link w:val="913"/>
    <w:qFormat/>
    <w:uiPriority w:val="0"/>
    <w:rPr>
      <w:sz w:val="24"/>
      <w:szCs w:val="24"/>
    </w:rPr>
  </w:style>
  <w:style w:type="paragraph" w:customStyle="1" w:styleId="913">
    <w:name w:val="方案正文 Char"/>
    <w:basedOn w:val="1"/>
    <w:link w:val="912"/>
    <w:qFormat/>
    <w:uiPriority w:val="0"/>
    <w:pPr>
      <w:widowControl w:val="0"/>
      <w:ind w:firstLine="0" w:firstLineChars="0"/>
      <w:jc w:val="both"/>
    </w:pPr>
    <w:rPr>
      <w:rFonts w:ascii="等线" w:hAnsi="等线" w:eastAsia="等线"/>
      <w:kern w:val="0"/>
    </w:rPr>
  </w:style>
  <w:style w:type="character" w:customStyle="1" w:styleId="914">
    <w:name w:val="投标书标题2 Char"/>
    <w:link w:val="915"/>
    <w:uiPriority w:val="0"/>
    <w:rPr>
      <w:rFonts w:eastAsia="黑体"/>
      <w:b/>
      <w:sz w:val="36"/>
      <w:szCs w:val="24"/>
    </w:rPr>
  </w:style>
  <w:style w:type="paragraph" w:customStyle="1" w:styleId="915">
    <w:name w:val="投标书标题2"/>
    <w:next w:val="1"/>
    <w:link w:val="914"/>
    <w:uiPriority w:val="0"/>
    <w:pPr>
      <w:numPr>
        <w:ilvl w:val="1"/>
        <w:numId w:val="16"/>
      </w:numPr>
      <w:spacing w:line="360" w:lineRule="auto"/>
      <w:outlineLvl w:val="1"/>
    </w:pPr>
    <w:rPr>
      <w:rFonts w:ascii="等线" w:hAnsi="等线" w:eastAsia="黑体" w:cs="Times New Roman"/>
      <w:b/>
      <w:sz w:val="36"/>
      <w:szCs w:val="24"/>
      <w:lang w:val="en-US" w:eastAsia="zh-CN" w:bidi="ar-SA"/>
    </w:rPr>
  </w:style>
  <w:style w:type="character" w:customStyle="1" w:styleId="916">
    <w:name w:val="无格式表格 41"/>
    <w:qFormat/>
    <w:uiPriority w:val="21"/>
    <w:rPr>
      <w:b/>
      <w:bCs/>
      <w:i/>
      <w:iCs/>
      <w:color w:val="4F81BD"/>
    </w:rPr>
  </w:style>
  <w:style w:type="character" w:customStyle="1" w:styleId="917">
    <w:name w:val="T2 Char"/>
    <w:link w:val="918"/>
    <w:qFormat/>
    <w:locked/>
    <w:uiPriority w:val="0"/>
    <w:rPr>
      <w:rFonts w:ascii="Arial" w:hAnsi="Arial" w:eastAsia="仿宋_GB2312" w:cs="Arial"/>
      <w:sz w:val="22"/>
    </w:rPr>
  </w:style>
  <w:style w:type="paragraph" w:customStyle="1" w:styleId="918">
    <w:name w:val="T2"/>
    <w:basedOn w:val="1"/>
    <w:link w:val="917"/>
    <w:qFormat/>
    <w:uiPriority w:val="0"/>
    <w:pPr>
      <w:keepLines/>
      <w:tabs>
        <w:tab w:val="left" w:pos="709"/>
        <w:tab w:val="left" w:pos="1134"/>
        <w:tab w:val="left" w:pos="1559"/>
        <w:tab w:val="left" w:pos="1985"/>
        <w:tab w:val="left" w:pos="2410"/>
        <w:tab w:val="left" w:pos="2835"/>
        <w:tab w:val="left" w:pos="3260"/>
        <w:tab w:val="left" w:pos="3686"/>
      </w:tabs>
      <w:spacing w:after="120" w:line="300" w:lineRule="auto"/>
      <w:ind w:left="284" w:firstLine="0" w:firstLineChars="0"/>
      <w:jc w:val="both"/>
    </w:pPr>
    <w:rPr>
      <w:rFonts w:ascii="Arial" w:hAnsi="Arial" w:eastAsia="仿宋_GB2312" w:cs="Arial"/>
      <w:kern w:val="0"/>
      <w:sz w:val="22"/>
      <w:szCs w:val="20"/>
    </w:rPr>
  </w:style>
  <w:style w:type="character" w:customStyle="1" w:styleId="919">
    <w:name w:val="正文-本文档专用 Char"/>
    <w:link w:val="920"/>
    <w:qFormat/>
    <w:uiPriority w:val="0"/>
    <w:rPr>
      <w:rFonts w:hAnsi="宋体"/>
      <w:szCs w:val="24"/>
    </w:rPr>
  </w:style>
  <w:style w:type="paragraph" w:customStyle="1" w:styleId="920">
    <w:name w:val="正文-本文档专用"/>
    <w:basedOn w:val="1"/>
    <w:link w:val="919"/>
    <w:qFormat/>
    <w:uiPriority w:val="0"/>
    <w:pPr>
      <w:widowControl w:val="0"/>
      <w:ind w:firstLine="425" w:firstLineChars="0"/>
      <w:jc w:val="both"/>
    </w:pPr>
    <w:rPr>
      <w:rFonts w:ascii="等线" w:eastAsia="等线"/>
      <w:kern w:val="0"/>
      <w:sz w:val="20"/>
    </w:rPr>
  </w:style>
  <w:style w:type="character" w:customStyle="1" w:styleId="921">
    <w:name w:val="QB标题2 Char"/>
    <w:link w:val="922"/>
    <w:qFormat/>
    <w:uiPriority w:val="0"/>
    <w:rPr>
      <w:rFonts w:ascii="Arial" w:hAnsi="Arial" w:eastAsia="黑体"/>
      <w:sz w:val="28"/>
    </w:rPr>
  </w:style>
  <w:style w:type="paragraph" w:customStyle="1" w:styleId="922">
    <w:name w:val="QB标题2"/>
    <w:basedOn w:val="4"/>
    <w:link w:val="921"/>
    <w:qFormat/>
    <w:uiPriority w:val="0"/>
    <w:pPr>
      <w:widowControl w:val="0"/>
      <w:tabs>
        <w:tab w:val="left" w:pos="567"/>
        <w:tab w:val="left" w:pos="851"/>
      </w:tabs>
      <w:adjustRightInd w:val="0"/>
      <w:snapToGrid w:val="0"/>
      <w:spacing w:before="260" w:beforeLines="0" w:after="260" w:afterLines="0" w:line="413" w:lineRule="auto"/>
      <w:ind w:left="851" w:hanging="567" w:firstLineChars="0"/>
      <w:jc w:val="both"/>
    </w:pPr>
    <w:rPr>
      <w:rFonts w:ascii="Arial" w:hAnsi="Arial"/>
      <w:bCs w:val="0"/>
      <w:kern w:val="0"/>
      <w:sz w:val="28"/>
      <w:szCs w:val="20"/>
    </w:rPr>
  </w:style>
  <w:style w:type="character" w:customStyle="1" w:styleId="923">
    <w:name w:val="yzt4 Char"/>
    <w:link w:val="924"/>
    <w:qFormat/>
    <w:uiPriority w:val="0"/>
    <w:rPr>
      <w:rFonts w:ascii="仿宋_GB2312" w:hAnsi="宋体" w:eastAsia="仿宋_GB2312"/>
      <w:b/>
      <w:bCs/>
      <w:szCs w:val="21"/>
    </w:rPr>
  </w:style>
  <w:style w:type="paragraph" w:customStyle="1" w:styleId="924">
    <w:name w:val="yzt4"/>
    <w:basedOn w:val="222"/>
    <w:link w:val="923"/>
    <w:qFormat/>
    <w:uiPriority w:val="0"/>
    <w:pPr>
      <w:widowControl/>
      <w:adjustRightInd w:val="0"/>
      <w:snapToGrid w:val="0"/>
      <w:spacing w:after="200"/>
      <w:ind w:firstLine="0" w:firstLineChars="0"/>
      <w:jc w:val="left"/>
    </w:pPr>
    <w:rPr>
      <w:rFonts w:ascii="仿宋_GB2312" w:hAnsi="宋体" w:eastAsia="仿宋_GB2312"/>
      <w:b/>
      <w:bCs/>
      <w:kern w:val="0"/>
      <w:sz w:val="20"/>
      <w:szCs w:val="21"/>
    </w:rPr>
  </w:style>
  <w:style w:type="character" w:customStyle="1" w:styleId="925">
    <w:name w:val="_正文段落 Char Char"/>
    <w:qFormat/>
    <w:uiPriority w:val="0"/>
    <w:rPr>
      <w:kern w:val="2"/>
      <w:sz w:val="24"/>
      <w:szCs w:val="24"/>
    </w:rPr>
  </w:style>
  <w:style w:type="character" w:customStyle="1" w:styleId="926">
    <w:name w:val="style281"/>
    <w:uiPriority w:val="0"/>
    <w:rPr>
      <w:color w:val="333333"/>
    </w:rPr>
  </w:style>
  <w:style w:type="character" w:customStyle="1" w:styleId="927">
    <w:name w:val="Char Char6"/>
    <w:locked/>
    <w:uiPriority w:val="0"/>
    <w:rPr>
      <w:rFonts w:eastAsia="宋体"/>
      <w:b/>
      <w:kern w:val="2"/>
      <w:sz w:val="21"/>
      <w:szCs w:val="21"/>
      <w:lang w:val="en-US" w:eastAsia="zh-CN" w:bidi="ar-SA"/>
    </w:rPr>
  </w:style>
  <w:style w:type="character" w:customStyle="1" w:styleId="928">
    <w:name w:val="段落正文 Char Char"/>
    <w:link w:val="929"/>
    <w:locked/>
    <w:uiPriority w:val="0"/>
    <w:rPr>
      <w:rFonts w:hAnsi="宋体" w:eastAsia="仿宋"/>
      <w:spacing w:val="2"/>
      <w:szCs w:val="24"/>
    </w:rPr>
  </w:style>
  <w:style w:type="paragraph" w:customStyle="1" w:styleId="929">
    <w:name w:val="段落正文 Char"/>
    <w:basedOn w:val="1"/>
    <w:link w:val="928"/>
    <w:qFormat/>
    <w:uiPriority w:val="0"/>
    <w:pPr>
      <w:widowControl w:val="0"/>
      <w:spacing w:beforeLines="50"/>
      <w:ind w:firstLine="200"/>
      <w:jc w:val="both"/>
    </w:pPr>
    <w:rPr>
      <w:rFonts w:ascii="等线" w:eastAsia="仿宋"/>
      <w:spacing w:val="2"/>
      <w:kern w:val="0"/>
      <w:sz w:val="20"/>
    </w:rPr>
  </w:style>
  <w:style w:type="character" w:customStyle="1" w:styleId="930">
    <w:name w:val="小标题 Char"/>
    <w:link w:val="273"/>
    <w:qFormat/>
    <w:uiPriority w:val="0"/>
    <w:rPr>
      <w:rFonts w:ascii="Times New Roman" w:hAnsi="Times New Roman" w:eastAsia="宋体" w:cs="宋体"/>
      <w:b/>
      <w:sz w:val="21"/>
      <w:szCs w:val="24"/>
    </w:rPr>
  </w:style>
  <w:style w:type="character" w:customStyle="1" w:styleId="931">
    <w:name w:val="word11"/>
    <w:qFormat/>
    <w:uiPriority w:val="0"/>
    <w:rPr>
      <w:b/>
      <w:bCs/>
      <w:color w:val="194D7C"/>
      <w:sz w:val="20"/>
      <w:szCs w:val="20"/>
    </w:rPr>
  </w:style>
  <w:style w:type="character" w:customStyle="1" w:styleId="932">
    <w:name w:val="GAZW Char"/>
    <w:link w:val="933"/>
    <w:uiPriority w:val="0"/>
    <w:rPr>
      <w:rFonts w:ascii="仿宋_GB2312" w:hAnsi="Calibri" w:eastAsia="仿宋_GB2312"/>
      <w:sz w:val="30"/>
      <w:szCs w:val="30"/>
    </w:rPr>
  </w:style>
  <w:style w:type="paragraph" w:customStyle="1" w:styleId="933">
    <w:name w:val="GAZW"/>
    <w:basedOn w:val="1"/>
    <w:link w:val="932"/>
    <w:qFormat/>
    <w:uiPriority w:val="0"/>
    <w:pPr>
      <w:widowControl w:val="0"/>
      <w:adjustRightInd w:val="0"/>
      <w:snapToGrid w:val="0"/>
      <w:ind w:firstLine="600"/>
      <w:jc w:val="both"/>
    </w:pPr>
    <w:rPr>
      <w:rFonts w:ascii="仿宋_GB2312" w:hAnsi="Calibri" w:eastAsia="仿宋_GB2312"/>
      <w:kern w:val="0"/>
      <w:sz w:val="30"/>
      <w:szCs w:val="30"/>
    </w:rPr>
  </w:style>
  <w:style w:type="character" w:customStyle="1" w:styleId="934">
    <w:name w:val="menu_around"/>
    <w:qFormat/>
    <w:uiPriority w:val="0"/>
  </w:style>
  <w:style w:type="character" w:customStyle="1" w:styleId="935">
    <w:name w:val="投标书标题4 Char"/>
    <w:link w:val="936"/>
    <w:qFormat/>
    <w:uiPriority w:val="0"/>
    <w:rPr>
      <w:rFonts w:eastAsia="黑体"/>
      <w:b/>
      <w:sz w:val="30"/>
      <w:szCs w:val="24"/>
    </w:rPr>
  </w:style>
  <w:style w:type="paragraph" w:customStyle="1" w:styleId="936">
    <w:name w:val="投标书标题4"/>
    <w:next w:val="1"/>
    <w:link w:val="935"/>
    <w:qFormat/>
    <w:uiPriority w:val="0"/>
    <w:pPr>
      <w:numPr>
        <w:ilvl w:val="3"/>
        <w:numId w:val="16"/>
      </w:numPr>
      <w:spacing w:line="360" w:lineRule="auto"/>
      <w:outlineLvl w:val="3"/>
    </w:pPr>
    <w:rPr>
      <w:rFonts w:ascii="等线" w:hAnsi="等线" w:eastAsia="黑体" w:cs="Times New Roman"/>
      <w:b/>
      <w:sz w:val="30"/>
      <w:szCs w:val="24"/>
      <w:lang w:val="en-US" w:eastAsia="zh-CN" w:bidi="ar-SA"/>
    </w:rPr>
  </w:style>
  <w:style w:type="character" w:customStyle="1" w:styleId="937">
    <w:name w:val="论文正文 Char"/>
    <w:link w:val="938"/>
    <w:qFormat/>
    <w:uiPriority w:val="0"/>
    <w:rPr>
      <w:rFonts w:hAnsi="宋体" w:cs="宋体"/>
      <w:sz w:val="24"/>
    </w:rPr>
  </w:style>
  <w:style w:type="paragraph" w:customStyle="1" w:styleId="938">
    <w:name w:val="论文正文"/>
    <w:basedOn w:val="1"/>
    <w:link w:val="937"/>
    <w:qFormat/>
    <w:uiPriority w:val="0"/>
    <w:pPr>
      <w:widowControl w:val="0"/>
      <w:spacing w:line="360" w:lineRule="exact"/>
      <w:ind w:firstLine="482" w:firstLineChars="0"/>
      <w:jc w:val="both"/>
    </w:pPr>
    <w:rPr>
      <w:rFonts w:ascii="等线" w:eastAsia="等线" w:cs="宋体"/>
      <w:kern w:val="0"/>
      <w:szCs w:val="20"/>
    </w:rPr>
  </w:style>
  <w:style w:type="character" w:customStyle="1" w:styleId="939">
    <w:name w:val="粗体 Char"/>
    <w:link w:val="940"/>
    <w:qFormat/>
    <w:uiPriority w:val="0"/>
    <w:rPr>
      <w:rFonts w:hAnsi="宋体"/>
      <w:b/>
      <w:szCs w:val="24"/>
    </w:rPr>
  </w:style>
  <w:style w:type="paragraph" w:customStyle="1" w:styleId="940">
    <w:name w:val="粗体"/>
    <w:basedOn w:val="1"/>
    <w:link w:val="939"/>
    <w:qFormat/>
    <w:uiPriority w:val="0"/>
    <w:pPr>
      <w:widowControl w:val="0"/>
      <w:tabs>
        <w:tab w:val="left" w:pos="964"/>
      </w:tabs>
      <w:spacing w:before="100" w:beforeAutospacing="1" w:after="100" w:afterAutospacing="1" w:line="440" w:lineRule="atLeast"/>
      <w:ind w:left="420" w:firstLine="422" w:firstLineChars="0"/>
      <w:jc w:val="both"/>
    </w:pPr>
    <w:rPr>
      <w:rFonts w:ascii="等线" w:eastAsia="等线"/>
      <w:b/>
      <w:kern w:val="0"/>
      <w:sz w:val="20"/>
    </w:rPr>
  </w:style>
  <w:style w:type="character" w:customStyle="1" w:styleId="941">
    <w:name w:val="Table Text Char1 Char"/>
    <w:qFormat/>
    <w:locked/>
    <w:uiPriority w:val="0"/>
    <w:rPr>
      <w:rFonts w:ascii="Arial" w:hAnsi="Arial" w:cs="Arial"/>
      <w:sz w:val="18"/>
      <w:szCs w:val="18"/>
    </w:rPr>
  </w:style>
  <w:style w:type="character" w:customStyle="1" w:styleId="942">
    <w:name w:val="_标题5 Char"/>
    <w:link w:val="943"/>
    <w:uiPriority w:val="0"/>
    <w:rPr>
      <w:rFonts w:ascii="仿宋" w:hAnsi="仿宋" w:eastAsia="仿宋" w:cs="仿宋"/>
      <w:b/>
      <w:bCs/>
      <w:sz w:val="30"/>
      <w:szCs w:val="36"/>
    </w:rPr>
  </w:style>
  <w:style w:type="paragraph" w:customStyle="1" w:styleId="943">
    <w:name w:val="_标题5"/>
    <w:basedOn w:val="7"/>
    <w:next w:val="1"/>
    <w:link w:val="942"/>
    <w:qFormat/>
    <w:uiPriority w:val="0"/>
    <w:pPr>
      <w:numPr>
        <w:ilvl w:val="0"/>
        <w:numId w:val="0"/>
      </w:numPr>
      <w:spacing w:before="120" w:after="120" w:line="520" w:lineRule="exact"/>
      <w:ind w:hanging="420"/>
      <w:jc w:val="both"/>
    </w:pPr>
    <w:rPr>
      <w:rFonts w:ascii="仿宋" w:hAnsi="仿宋" w:eastAsia="仿宋" w:cs="仿宋"/>
      <w:b/>
      <w:w w:val="100"/>
      <w:kern w:val="0"/>
      <w:sz w:val="30"/>
      <w:szCs w:val="36"/>
    </w:rPr>
  </w:style>
  <w:style w:type="character" w:customStyle="1" w:styleId="944">
    <w:name w:val="sitemappagename"/>
    <w:qFormat/>
    <w:uiPriority w:val="0"/>
  </w:style>
  <w:style w:type="character" w:customStyle="1" w:styleId="945">
    <w:name w:val="正文首行缩进2字 Char"/>
    <w:link w:val="946"/>
    <w:qFormat/>
    <w:uiPriority w:val="0"/>
    <w:rPr>
      <w:rFonts w:hAnsi="宋体" w:eastAsia="楷体_GB2312"/>
      <w:szCs w:val="24"/>
    </w:rPr>
  </w:style>
  <w:style w:type="paragraph" w:customStyle="1" w:styleId="946">
    <w:name w:val="正文首行缩进2字"/>
    <w:basedOn w:val="1"/>
    <w:link w:val="945"/>
    <w:qFormat/>
    <w:uiPriority w:val="0"/>
    <w:pPr>
      <w:widowControl w:val="0"/>
      <w:spacing w:line="240" w:lineRule="auto"/>
      <w:ind w:firstLine="0" w:firstLineChars="0"/>
      <w:jc w:val="both"/>
    </w:pPr>
    <w:rPr>
      <w:rFonts w:ascii="等线" w:eastAsia="楷体_GB2312"/>
      <w:kern w:val="0"/>
      <w:sz w:val="20"/>
    </w:rPr>
  </w:style>
  <w:style w:type="character" w:customStyle="1" w:styleId="947">
    <w:name w:val="列表 3 字符"/>
    <w:link w:val="12"/>
    <w:locked/>
    <w:uiPriority w:val="99"/>
    <w:rPr>
      <w:rFonts w:ascii="Cambria" w:hAnsi="Cambria" w:eastAsia="MS Mincho"/>
      <w:sz w:val="22"/>
      <w:lang w:eastAsia="en-US"/>
    </w:rPr>
  </w:style>
  <w:style w:type="character" w:customStyle="1" w:styleId="948">
    <w:name w:val="ICSS1级文本 Char"/>
    <w:link w:val="949"/>
    <w:qFormat/>
    <w:locked/>
    <w:uiPriority w:val="0"/>
  </w:style>
  <w:style w:type="paragraph" w:customStyle="1" w:styleId="949">
    <w:name w:val="ICSS1级文本"/>
    <w:basedOn w:val="1"/>
    <w:link w:val="948"/>
    <w:qFormat/>
    <w:uiPriority w:val="0"/>
    <w:pPr>
      <w:widowControl w:val="0"/>
      <w:ind w:firstLine="200"/>
      <w:jc w:val="both"/>
    </w:pPr>
    <w:rPr>
      <w:rFonts w:ascii="等线" w:hAnsi="等线" w:eastAsia="等线"/>
      <w:kern w:val="0"/>
      <w:sz w:val="20"/>
      <w:szCs w:val="20"/>
    </w:rPr>
  </w:style>
  <w:style w:type="character" w:customStyle="1" w:styleId="950">
    <w:name w:val="Char Char41"/>
    <w:qFormat/>
    <w:uiPriority w:val="0"/>
    <w:rPr>
      <w:rFonts w:eastAsia="宋体"/>
      <w:b/>
      <w:bCs/>
      <w:kern w:val="2"/>
      <w:sz w:val="28"/>
      <w:szCs w:val="32"/>
      <w:lang w:val="en-US" w:eastAsia="zh-CN" w:bidi="ar-SA"/>
    </w:rPr>
  </w:style>
  <w:style w:type="character" w:customStyle="1" w:styleId="951">
    <w:name w:val="投标书正文无序编号 Char"/>
    <w:link w:val="952"/>
    <w:uiPriority w:val="0"/>
    <w:rPr>
      <w:sz w:val="24"/>
      <w:szCs w:val="24"/>
    </w:rPr>
  </w:style>
  <w:style w:type="paragraph" w:customStyle="1" w:styleId="952">
    <w:name w:val="投标书正文无序编号"/>
    <w:basedOn w:val="953"/>
    <w:link w:val="951"/>
    <w:uiPriority w:val="0"/>
    <w:pPr>
      <w:numPr>
        <w:ilvl w:val="0"/>
        <w:numId w:val="27"/>
      </w:numPr>
      <w:ind w:left="0" w:firstLine="200"/>
    </w:pPr>
  </w:style>
  <w:style w:type="paragraph" w:customStyle="1" w:styleId="953">
    <w:name w:val="投标书正文"/>
    <w:link w:val="1418"/>
    <w:uiPriority w:val="0"/>
    <w:pPr>
      <w:autoSpaceDE w:val="0"/>
      <w:spacing w:line="360" w:lineRule="auto"/>
      <w:ind w:firstLine="200" w:firstLineChars="200"/>
    </w:pPr>
    <w:rPr>
      <w:rFonts w:ascii="等线" w:hAnsi="等线" w:eastAsia="等线" w:cs="Times New Roman"/>
      <w:sz w:val="24"/>
      <w:szCs w:val="24"/>
      <w:lang w:val="en-US" w:eastAsia="zh-CN" w:bidi="ar-SA"/>
    </w:rPr>
  </w:style>
  <w:style w:type="character" w:customStyle="1" w:styleId="954">
    <w:name w:val="Item List Char Char Char Char Char1"/>
    <w:link w:val="955"/>
    <w:qFormat/>
    <w:uiPriority w:val="0"/>
    <w:rPr>
      <w:rFonts w:ascii="Arial" w:hAnsi="Arial"/>
      <w:szCs w:val="24"/>
    </w:rPr>
  </w:style>
  <w:style w:type="paragraph" w:customStyle="1" w:styleId="955">
    <w:name w:val="Item List Char Char Char Char"/>
    <w:link w:val="954"/>
    <w:qFormat/>
    <w:uiPriority w:val="0"/>
    <w:pPr>
      <w:tabs>
        <w:tab w:val="left" w:pos="1559"/>
      </w:tabs>
      <w:spacing w:line="360" w:lineRule="auto"/>
      <w:ind w:left="1559" w:hanging="425" w:firstLineChars="200"/>
      <w:jc w:val="both"/>
    </w:pPr>
    <w:rPr>
      <w:rFonts w:ascii="Arial" w:hAnsi="Arial" w:eastAsia="等线" w:cs="Times New Roman"/>
      <w:szCs w:val="24"/>
      <w:lang w:val="en-US" w:eastAsia="zh-CN" w:bidi="ar-SA"/>
    </w:rPr>
  </w:style>
  <w:style w:type="character" w:customStyle="1" w:styleId="956">
    <w:name w:val="meaning1"/>
    <w:qFormat/>
    <w:uiPriority w:val="0"/>
    <w:rPr>
      <w:rFonts w:hint="default" w:ascii="Arial" w:hAnsi="Arial" w:cs="Arial"/>
      <w:color w:val="020202"/>
    </w:rPr>
  </w:style>
  <w:style w:type="character" w:customStyle="1" w:styleId="957">
    <w:name w:val="hilite1"/>
    <w:qFormat/>
    <w:uiPriority w:val="0"/>
  </w:style>
  <w:style w:type="character" w:customStyle="1" w:styleId="958">
    <w:name w:val="报告正文 Char"/>
    <w:link w:val="959"/>
    <w:qFormat/>
    <w:uiPriority w:val="0"/>
    <w:rPr>
      <w:rFonts w:eastAsia="仿宋_GB2312"/>
    </w:rPr>
  </w:style>
  <w:style w:type="paragraph" w:customStyle="1" w:styleId="959">
    <w:name w:val="报告正文"/>
    <w:basedOn w:val="1"/>
    <w:link w:val="958"/>
    <w:qFormat/>
    <w:uiPriority w:val="0"/>
    <w:pPr>
      <w:widowControl w:val="0"/>
      <w:spacing w:before="50" w:beforeLines="50" w:line="400" w:lineRule="exact"/>
      <w:ind w:firstLine="200"/>
      <w:jc w:val="both"/>
    </w:pPr>
    <w:rPr>
      <w:rFonts w:ascii="等线" w:hAnsi="等线" w:eastAsia="仿宋_GB2312"/>
      <w:kern w:val="0"/>
      <w:sz w:val="20"/>
      <w:szCs w:val="20"/>
    </w:rPr>
  </w:style>
  <w:style w:type="character" w:customStyle="1" w:styleId="960">
    <w:name w:val="!我的正文 Ctr+Q Char"/>
    <w:link w:val="763"/>
    <w:uiPriority w:val="0"/>
    <w:rPr>
      <w:rFonts w:ascii="Arial" w:hAnsi="Arial"/>
      <w:szCs w:val="21"/>
    </w:rPr>
  </w:style>
  <w:style w:type="character" w:customStyle="1" w:styleId="961">
    <w:name w:val="列出段落 Char2"/>
    <w:qFormat/>
    <w:locked/>
    <w:uiPriority w:val="34"/>
    <w:rPr>
      <w:sz w:val="24"/>
    </w:rPr>
  </w:style>
  <w:style w:type="character" w:customStyle="1" w:styleId="962">
    <w:name w:val="inputstyle1"/>
    <w:qFormat/>
    <w:uiPriority w:val="0"/>
    <w:rPr>
      <w:sz w:val="18"/>
      <w:szCs w:val="18"/>
      <w:u w:val="none"/>
    </w:rPr>
  </w:style>
  <w:style w:type="character" w:customStyle="1" w:styleId="963">
    <w:name w:val="样式 样式 宋体 加粗 段后: 6 磅 + 加粗1 Char"/>
    <w:link w:val="964"/>
    <w:locked/>
    <w:uiPriority w:val="0"/>
    <w:rPr>
      <w:rFonts w:ascii="宋体" w:hAnsi="宋体" w:eastAsia="仿宋_GB2312"/>
      <w:b/>
      <w:bCs/>
    </w:rPr>
  </w:style>
  <w:style w:type="paragraph" w:customStyle="1" w:styleId="964">
    <w:name w:val="样式 样式 宋体 加粗 段后: 6 磅 + 加粗1"/>
    <w:basedOn w:val="965"/>
    <w:link w:val="963"/>
    <w:qFormat/>
    <w:uiPriority w:val="0"/>
    <w:pPr>
      <w:widowControl w:val="0"/>
      <w:numPr>
        <w:numId w:val="0"/>
      </w:numPr>
      <w:tabs>
        <w:tab w:val="left" w:pos="420"/>
        <w:tab w:val="left" w:pos="980"/>
      </w:tabs>
      <w:ind w:left="1380" w:leftChars="400" w:hanging="420"/>
      <w:jc w:val="both"/>
    </w:pPr>
    <w:rPr>
      <w:rFonts w:eastAsia="仿宋_GB2312"/>
    </w:rPr>
  </w:style>
  <w:style w:type="paragraph" w:customStyle="1" w:styleId="965">
    <w:name w:val="样式 宋体 加粗 段后: 6 磅"/>
    <w:basedOn w:val="1"/>
    <w:link w:val="982"/>
    <w:qFormat/>
    <w:uiPriority w:val="99"/>
    <w:pPr>
      <w:numPr>
        <w:ilvl w:val="0"/>
        <w:numId w:val="28"/>
      </w:numPr>
      <w:tabs>
        <w:tab w:val="left" w:pos="420"/>
      </w:tabs>
      <w:spacing w:after="120"/>
      <w:ind w:left="0" w:firstLine="200"/>
    </w:pPr>
    <w:rPr>
      <w:rFonts w:eastAsia="等线"/>
      <w:b/>
      <w:bCs/>
      <w:kern w:val="0"/>
      <w:sz w:val="20"/>
      <w:szCs w:val="20"/>
    </w:rPr>
  </w:style>
  <w:style w:type="character" w:customStyle="1" w:styleId="966">
    <w:name w:val="图winson Char"/>
    <w:link w:val="967"/>
    <w:qFormat/>
    <w:locked/>
    <w:uiPriority w:val="0"/>
    <w:rPr>
      <w:rFonts w:ascii="宋体" w:hAnsi="宋体" w:cs="Calibri"/>
      <w:sz w:val="24"/>
      <w:szCs w:val="21"/>
    </w:rPr>
  </w:style>
  <w:style w:type="paragraph" w:customStyle="1" w:styleId="967">
    <w:name w:val="图winson"/>
    <w:basedOn w:val="968"/>
    <w:link w:val="966"/>
    <w:qFormat/>
    <w:uiPriority w:val="0"/>
    <w:pPr>
      <w:jc w:val="center"/>
    </w:pPr>
    <w:rPr>
      <w:rFonts w:ascii="宋体" w:hAnsi="宋体" w:cs="Calibri"/>
      <w:sz w:val="24"/>
      <w:szCs w:val="21"/>
    </w:rPr>
  </w:style>
  <w:style w:type="paragraph" w:customStyle="1" w:styleId="968">
    <w:name w:val="无间隔1"/>
    <w:link w:val="1018"/>
    <w:qFormat/>
    <w:uiPriority w:val="1"/>
    <w:pPr>
      <w:widowControl w:val="0"/>
      <w:spacing w:line="240" w:lineRule="auto"/>
      <w:jc w:val="both"/>
    </w:pPr>
    <w:rPr>
      <w:rFonts w:ascii="等线" w:hAnsi="等线" w:eastAsia="等线" w:cs="Times New Roman"/>
      <w:szCs w:val="24"/>
      <w:lang w:val="en-US" w:eastAsia="zh-CN" w:bidi="ar-SA"/>
    </w:rPr>
  </w:style>
  <w:style w:type="character" w:customStyle="1" w:styleId="969">
    <w:name w:val="自然段 Char1"/>
    <w:link w:val="970"/>
    <w:qFormat/>
    <w:uiPriority w:val="0"/>
    <w:rPr>
      <w:rFonts w:hAnsi="宋体" w:eastAsia="仿宋"/>
      <w:sz w:val="28"/>
      <w:szCs w:val="24"/>
    </w:rPr>
  </w:style>
  <w:style w:type="paragraph" w:customStyle="1" w:styleId="970">
    <w:name w:val="自然段"/>
    <w:basedOn w:val="1"/>
    <w:link w:val="969"/>
    <w:qFormat/>
    <w:uiPriority w:val="0"/>
    <w:pPr>
      <w:widowControl w:val="0"/>
      <w:ind w:firstLine="420"/>
      <w:jc w:val="both"/>
    </w:pPr>
    <w:rPr>
      <w:rFonts w:ascii="等线" w:eastAsia="仿宋"/>
      <w:kern w:val="0"/>
      <w:sz w:val="28"/>
    </w:rPr>
  </w:style>
  <w:style w:type="character" w:customStyle="1" w:styleId="971">
    <w:name w:val="结束语 Char"/>
    <w:qFormat/>
    <w:uiPriority w:val="0"/>
    <w:rPr>
      <w:sz w:val="21"/>
      <w:szCs w:val="24"/>
    </w:rPr>
  </w:style>
  <w:style w:type="character" w:customStyle="1" w:styleId="972">
    <w:name w:val="verdana2"/>
    <w:uiPriority w:val="0"/>
  </w:style>
  <w:style w:type="character" w:customStyle="1" w:styleId="973">
    <w:name w:val="样式 首行缩进:  2 字符 行距: 1.5 倍行距 Char"/>
    <w:link w:val="974"/>
    <w:qFormat/>
    <w:locked/>
    <w:uiPriority w:val="0"/>
    <w:rPr>
      <w:rFonts w:ascii="Arial Unicode MS" w:hAnsi="Arial Unicode MS" w:eastAsia="仿宋_GB2312" w:cs="Arial Unicode MS"/>
    </w:rPr>
  </w:style>
  <w:style w:type="paragraph" w:customStyle="1" w:styleId="974">
    <w:name w:val="样式 首行缩进:  2 字符 行距: 1.5 倍行距"/>
    <w:basedOn w:val="1"/>
    <w:link w:val="973"/>
    <w:uiPriority w:val="0"/>
    <w:pPr>
      <w:ind w:firstLine="200"/>
    </w:pPr>
    <w:rPr>
      <w:rFonts w:ascii="Arial Unicode MS" w:hAnsi="Arial Unicode MS" w:eastAsia="仿宋_GB2312" w:cs="Arial Unicode MS"/>
      <w:kern w:val="0"/>
      <w:sz w:val="20"/>
      <w:szCs w:val="20"/>
    </w:rPr>
  </w:style>
  <w:style w:type="character" w:customStyle="1" w:styleId="975">
    <w:name w:val="word5"/>
    <w:qFormat/>
    <w:uiPriority w:val="0"/>
  </w:style>
  <w:style w:type="character" w:customStyle="1" w:styleId="976">
    <w:name w:val="Font Style90"/>
    <w:unhideWhenUsed/>
    <w:qFormat/>
    <w:uiPriority w:val="99"/>
    <w:rPr>
      <w:rFonts w:hint="eastAsia" w:ascii="宋体" w:hAnsi="宋体" w:eastAsia="宋体"/>
      <w:sz w:val="20"/>
    </w:rPr>
  </w:style>
  <w:style w:type="character" w:customStyle="1" w:styleId="977">
    <w:name w:val="Body text_"/>
    <w:qFormat/>
    <w:locked/>
    <w:uiPriority w:val="99"/>
    <w:rPr>
      <w:rFonts w:ascii="MingLiU" w:hAnsi="MingLiU" w:eastAsia="MingLiU"/>
      <w:sz w:val="35"/>
      <w:szCs w:val="35"/>
      <w:shd w:val="clear" w:color="auto" w:fill="FFFFFF"/>
    </w:rPr>
  </w:style>
  <w:style w:type="character" w:customStyle="1" w:styleId="978">
    <w:name w:val="样式 自定义颜(RGB(79129189))"/>
    <w:qFormat/>
    <w:uiPriority w:val="0"/>
    <w:rPr>
      <w:i/>
      <w:color w:val="0000FF"/>
    </w:rPr>
  </w:style>
  <w:style w:type="character" w:customStyle="1" w:styleId="979">
    <w:name w:val="t_tag"/>
    <w:qFormat/>
    <w:uiPriority w:val="0"/>
  </w:style>
  <w:style w:type="character" w:customStyle="1" w:styleId="980">
    <w:name w:val="font11"/>
    <w:qFormat/>
    <w:uiPriority w:val="0"/>
    <w:rPr>
      <w:rFonts w:hint="eastAsia" w:ascii="宋体" w:hAnsi="宋体" w:eastAsia="宋体"/>
      <w:color w:val="000000"/>
      <w:sz w:val="20"/>
      <w:szCs w:val="20"/>
      <w:u w:val="none"/>
    </w:rPr>
  </w:style>
  <w:style w:type="character" w:customStyle="1" w:styleId="981">
    <w:name w:val="font51"/>
    <w:qFormat/>
    <w:uiPriority w:val="0"/>
    <w:rPr>
      <w:rFonts w:hint="eastAsia" w:ascii="宋体" w:hAnsi="宋体" w:eastAsia="宋体"/>
      <w:color w:val="000000"/>
      <w:sz w:val="20"/>
      <w:szCs w:val="20"/>
      <w:u w:val="none"/>
    </w:rPr>
  </w:style>
  <w:style w:type="character" w:customStyle="1" w:styleId="982">
    <w:name w:val="样式 宋体 加粗 段后: 6 磅 Char"/>
    <w:link w:val="965"/>
    <w:qFormat/>
    <w:locked/>
    <w:uiPriority w:val="99"/>
    <w:rPr>
      <w:rFonts w:ascii="宋体" w:hAnsi="宋体"/>
      <w:b/>
      <w:bCs/>
    </w:rPr>
  </w:style>
  <w:style w:type="character" w:customStyle="1" w:styleId="983">
    <w:name w:val="海康小标题2级 Char"/>
    <w:link w:val="984"/>
    <w:uiPriority w:val="0"/>
    <w:rPr>
      <w:sz w:val="24"/>
      <w:szCs w:val="24"/>
    </w:rPr>
  </w:style>
  <w:style w:type="paragraph" w:customStyle="1" w:styleId="984">
    <w:name w:val="海康小标题2级"/>
    <w:link w:val="983"/>
    <w:qFormat/>
    <w:uiPriority w:val="0"/>
    <w:pPr>
      <w:widowControl w:val="0"/>
      <w:numPr>
        <w:ilvl w:val="0"/>
        <w:numId w:val="29"/>
      </w:numPr>
      <w:tabs>
        <w:tab w:val="left" w:pos="350"/>
      </w:tabs>
      <w:spacing w:before="100" w:after="100" w:line="360" w:lineRule="auto"/>
      <w:jc w:val="both"/>
    </w:pPr>
    <w:rPr>
      <w:rFonts w:ascii="等线" w:hAnsi="等线" w:eastAsia="等线" w:cs="Times New Roman"/>
      <w:sz w:val="24"/>
      <w:szCs w:val="24"/>
      <w:lang w:val="en-US" w:eastAsia="zh-CN" w:bidi="ar-SA"/>
    </w:rPr>
  </w:style>
  <w:style w:type="character" w:customStyle="1" w:styleId="985">
    <w:name w:val="题注 Char2"/>
    <w:qFormat/>
    <w:uiPriority w:val="0"/>
    <w:rPr>
      <w:rFonts w:ascii="Arial" w:hAnsi="Arial" w:eastAsia="黑体" w:cs="Times New Roman"/>
      <w:sz w:val="20"/>
      <w:szCs w:val="20"/>
    </w:rPr>
  </w:style>
  <w:style w:type="character" w:customStyle="1" w:styleId="986">
    <w:name w:val="不明显强调12"/>
    <w:qFormat/>
    <w:uiPriority w:val="19"/>
    <w:rPr>
      <w:i/>
      <w:iCs/>
      <w:color w:val="404040"/>
    </w:rPr>
  </w:style>
  <w:style w:type="character" w:customStyle="1" w:styleId="987">
    <w:name w:val="样式 题注 + (中文) 宋体 小四 居中 Char"/>
    <w:link w:val="988"/>
    <w:uiPriority w:val="0"/>
    <w:rPr>
      <w:rFonts w:ascii="Arial" w:hAnsi="宋体"/>
      <w:sz w:val="24"/>
      <w:szCs w:val="24"/>
    </w:rPr>
  </w:style>
  <w:style w:type="paragraph" w:customStyle="1" w:styleId="988">
    <w:name w:val="样式 题注 + (中文) 宋体 小四 居中"/>
    <w:basedOn w:val="22"/>
    <w:link w:val="987"/>
    <w:qFormat/>
    <w:uiPriority w:val="0"/>
    <w:pPr>
      <w:spacing w:before="0" w:beforeLines="50" w:after="0" w:afterLines="50" w:line="320" w:lineRule="exact"/>
      <w:ind w:firstLine="200"/>
      <w:jc w:val="center"/>
    </w:pPr>
    <w:rPr>
      <w:rFonts w:hAnsi="宋体" w:eastAsia="等线" w:cs="Times New Roman"/>
      <w:kern w:val="0"/>
      <w:sz w:val="24"/>
      <w:szCs w:val="24"/>
    </w:rPr>
  </w:style>
  <w:style w:type="character" w:customStyle="1" w:styleId="989">
    <w:name w:val="自定义内容 Char"/>
    <w:link w:val="990"/>
    <w:qFormat/>
    <w:uiPriority w:val="0"/>
    <w:rPr>
      <w:rFonts w:ascii="Arial" w:hAnsi="Arial" w:eastAsia="仿宋_GB2312"/>
    </w:rPr>
  </w:style>
  <w:style w:type="paragraph" w:customStyle="1" w:styleId="990">
    <w:name w:val="自定义内容"/>
    <w:basedOn w:val="1"/>
    <w:link w:val="989"/>
    <w:qFormat/>
    <w:uiPriority w:val="0"/>
    <w:pPr>
      <w:widowControl w:val="0"/>
      <w:jc w:val="both"/>
    </w:pPr>
    <w:rPr>
      <w:rFonts w:ascii="Arial" w:hAnsi="Arial" w:eastAsia="仿宋_GB2312"/>
      <w:kern w:val="0"/>
      <w:sz w:val="20"/>
      <w:szCs w:val="20"/>
    </w:rPr>
  </w:style>
  <w:style w:type="character" w:customStyle="1" w:styleId="991">
    <w:name w:val="样式 样式 标题 4h4H4H41H42H43H44H45H46H47H48H49H410H411H421... + 宋体 Char"/>
    <w:link w:val="992"/>
    <w:qFormat/>
    <w:locked/>
    <w:uiPriority w:val="0"/>
    <w:rPr>
      <w:rFonts w:ascii="宋体" w:hAnsi="宋体"/>
      <w:b/>
      <w:bCs/>
      <w:sz w:val="28"/>
    </w:rPr>
  </w:style>
  <w:style w:type="paragraph" w:customStyle="1" w:styleId="992">
    <w:name w:val="样式 样式 标题 4h4H4H41H42H43H44H45H46H47H48H49H410H411H421... + 宋体"/>
    <w:basedOn w:val="857"/>
    <w:link w:val="991"/>
    <w:uiPriority w:val="0"/>
    <w:pPr>
      <w:tabs>
        <w:tab w:val="clear" w:pos="2053"/>
      </w:tabs>
      <w:spacing w:beforeLines="100" w:afterLines="100"/>
      <w:ind w:left="0" w:firstLine="0"/>
    </w:pPr>
    <w:rPr>
      <w:rFonts w:ascii="宋体" w:hAnsi="宋体" w:eastAsia="等线" w:cs="Times New Roman"/>
    </w:rPr>
  </w:style>
  <w:style w:type="character" w:customStyle="1" w:styleId="993">
    <w:name w:val="SAHeading 1 Char1 Char"/>
    <w:qFormat/>
    <w:uiPriority w:val="0"/>
    <w:rPr>
      <w:rFonts w:hint="eastAsia" w:ascii="黑体" w:eastAsia="黑体"/>
      <w:b/>
      <w:bCs/>
      <w:kern w:val="44"/>
      <w:sz w:val="30"/>
      <w:szCs w:val="30"/>
      <w:lang w:val="en-US" w:eastAsia="zh-CN" w:bidi="ar-SA"/>
    </w:rPr>
  </w:style>
  <w:style w:type="character" w:customStyle="1" w:styleId="994">
    <w:name w:val="cm-number"/>
    <w:qFormat/>
    <w:uiPriority w:val="0"/>
  </w:style>
  <w:style w:type="character" w:customStyle="1" w:styleId="995">
    <w:name w:val="明显强调1"/>
    <w:qFormat/>
    <w:uiPriority w:val="21"/>
    <w:rPr>
      <w:b/>
      <w:bCs/>
      <w:i/>
      <w:iCs/>
      <w:color w:val="4F81BD"/>
    </w:rPr>
  </w:style>
  <w:style w:type="character" w:customStyle="1" w:styleId="996">
    <w:name w:val="样式-正文 Char"/>
    <w:qFormat/>
    <w:locked/>
    <w:uiPriority w:val="0"/>
    <w:rPr>
      <w:rFonts w:ascii="Calibri" w:hAnsi="Calibri" w:cs="Calibri"/>
      <w:sz w:val="24"/>
      <w:szCs w:val="24"/>
    </w:rPr>
  </w:style>
  <w:style w:type="character" w:customStyle="1" w:styleId="997">
    <w:name w:val="新正文 Char"/>
    <w:qFormat/>
    <w:uiPriority w:val="0"/>
    <w:rPr>
      <w:rFonts w:ascii="仿宋_GB2312" w:hAnsi="宋体" w:eastAsia="仿宋_GB2312" w:cs="Times New Roman"/>
      <w:b/>
      <w:sz w:val="28"/>
      <w:szCs w:val="28"/>
    </w:rPr>
  </w:style>
  <w:style w:type="character" w:customStyle="1" w:styleId="998">
    <w:name w:val="批注主题 字符1"/>
    <w:qFormat/>
    <w:uiPriority w:val="0"/>
    <w:rPr>
      <w:rFonts w:ascii="Times New Roman" w:hAnsi="Times New Roman" w:eastAsia="宋体" w:cs="Times New Roman"/>
      <w:b/>
      <w:bCs/>
      <w:kern w:val="2"/>
      <w:sz w:val="24"/>
      <w:szCs w:val="24"/>
    </w:rPr>
  </w:style>
  <w:style w:type="character" w:customStyle="1" w:styleId="999">
    <w:name w:val="style191"/>
    <w:qFormat/>
    <w:uiPriority w:val="0"/>
    <w:rPr>
      <w:color w:val="0000FF"/>
      <w:sz w:val="22"/>
      <w:szCs w:val="22"/>
    </w:rPr>
  </w:style>
  <w:style w:type="character" w:customStyle="1" w:styleId="1000">
    <w:name w:val="六级_标题 字符"/>
    <w:link w:val="1001"/>
    <w:uiPriority w:val="0"/>
    <w:rPr>
      <w:rFonts w:ascii="宋体" w:hAnsi="宋体"/>
      <w:b/>
      <w:sz w:val="28"/>
    </w:rPr>
  </w:style>
  <w:style w:type="paragraph" w:customStyle="1" w:styleId="1001">
    <w:name w:val="六级_标题"/>
    <w:basedOn w:val="8"/>
    <w:link w:val="1000"/>
    <w:qFormat/>
    <w:uiPriority w:val="0"/>
    <w:pPr>
      <w:keepNext w:val="0"/>
      <w:keepLines w:val="0"/>
      <w:numPr>
        <w:ilvl w:val="5"/>
        <w:numId w:val="12"/>
      </w:numPr>
      <w:tabs>
        <w:tab w:val="left" w:pos="432"/>
        <w:tab w:val="left" w:pos="1152"/>
      </w:tabs>
      <w:spacing w:before="50" w:beforeLines="50" w:line="240" w:lineRule="auto"/>
      <w:ind w:firstLine="0" w:firstLineChars="0"/>
    </w:pPr>
    <w:rPr>
      <w:rFonts w:ascii="宋体" w:hAnsi="宋体" w:eastAsia="等线"/>
      <w:b/>
      <w:bCs w:val="0"/>
      <w:kern w:val="0"/>
      <w:sz w:val="28"/>
      <w:szCs w:val="20"/>
    </w:rPr>
  </w:style>
  <w:style w:type="character" w:customStyle="1" w:styleId="1002">
    <w:name w:val="正文文本_"/>
    <w:link w:val="1003"/>
    <w:qFormat/>
    <w:uiPriority w:val="0"/>
    <w:rPr>
      <w:rFonts w:ascii="黑体" w:hAnsi="黑体" w:eastAsia="黑体"/>
      <w:sz w:val="30"/>
      <w:szCs w:val="30"/>
      <w:shd w:val="clear" w:color="auto" w:fill="FFFFFF"/>
    </w:rPr>
  </w:style>
  <w:style w:type="paragraph" w:customStyle="1" w:styleId="1003">
    <w:name w:val="正文文本9"/>
    <w:basedOn w:val="1"/>
    <w:link w:val="1002"/>
    <w:qFormat/>
    <w:uiPriority w:val="0"/>
    <w:pPr>
      <w:shd w:val="clear" w:color="auto" w:fill="FFFFFF"/>
      <w:spacing w:before="420" w:line="518" w:lineRule="exact"/>
      <w:ind w:hanging="260" w:firstLineChars="0"/>
    </w:pPr>
    <w:rPr>
      <w:rFonts w:ascii="黑体" w:hAnsi="黑体" w:eastAsia="黑体"/>
      <w:kern w:val="0"/>
      <w:sz w:val="30"/>
      <w:szCs w:val="30"/>
      <w:shd w:val="clear" w:color="auto" w:fill="FFFFFF"/>
    </w:rPr>
  </w:style>
  <w:style w:type="character" w:customStyle="1" w:styleId="1004">
    <w:name w:val="普通内容 Char"/>
    <w:link w:val="1005"/>
    <w:qFormat/>
    <w:uiPriority w:val="0"/>
    <w:rPr>
      <w:rFonts w:ascii="Calibri" w:hAnsi="Calibri" w:eastAsia="微软雅黑"/>
    </w:rPr>
  </w:style>
  <w:style w:type="paragraph" w:customStyle="1" w:styleId="1005">
    <w:name w:val="普通内容"/>
    <w:basedOn w:val="1"/>
    <w:next w:val="1"/>
    <w:link w:val="1004"/>
    <w:qFormat/>
    <w:uiPriority w:val="0"/>
    <w:pPr>
      <w:widowControl w:val="0"/>
      <w:spacing w:line="240" w:lineRule="auto"/>
      <w:ind w:firstLine="198" w:firstLineChars="0"/>
      <w:jc w:val="both"/>
    </w:pPr>
    <w:rPr>
      <w:rFonts w:ascii="Calibri" w:hAnsi="Calibri" w:eastAsia="微软雅黑"/>
      <w:kern w:val="0"/>
      <w:sz w:val="20"/>
      <w:szCs w:val="20"/>
    </w:rPr>
  </w:style>
  <w:style w:type="character" w:customStyle="1" w:styleId="1006">
    <w:name w:val="Font Style87"/>
    <w:unhideWhenUsed/>
    <w:qFormat/>
    <w:uiPriority w:val="99"/>
    <w:rPr>
      <w:rFonts w:hint="eastAsia" w:ascii="宋体" w:hAnsi="宋体" w:eastAsia="宋体"/>
      <w:b/>
      <w:sz w:val="18"/>
    </w:rPr>
  </w:style>
  <w:style w:type="character" w:customStyle="1" w:styleId="1007">
    <w:name w:val="duanlou1"/>
    <w:uiPriority w:val="0"/>
    <w:rPr>
      <w:spacing w:val="300"/>
      <w:sz w:val="20"/>
      <w:szCs w:val="20"/>
    </w:rPr>
  </w:style>
  <w:style w:type="character" w:customStyle="1" w:styleId="1008">
    <w:name w:val="cm-atom"/>
    <w:qFormat/>
    <w:uiPriority w:val="0"/>
  </w:style>
  <w:style w:type="character" w:customStyle="1" w:styleId="1009">
    <w:name w:val="样式 (西文) Arial (中文)2"/>
    <w:uiPriority w:val="0"/>
    <w:rPr>
      <w:rFonts w:ascii="Arial" w:hAnsi="Arial" w:eastAsia="Arial"/>
    </w:rPr>
  </w:style>
  <w:style w:type="character" w:customStyle="1" w:styleId="1010">
    <w:name w:val="中等深浅底纹 1 - 强调文字颜色 3 Char"/>
    <w:qFormat/>
    <w:locked/>
    <w:uiPriority w:val="0"/>
    <w:rPr>
      <w:rFonts w:ascii="Arial" w:hAnsi="Arial"/>
      <w:i/>
      <w:color w:val="000000"/>
      <w:lang w:val="en-GB" w:eastAsia="en-US"/>
    </w:rPr>
  </w:style>
  <w:style w:type="character" w:customStyle="1" w:styleId="1011">
    <w:name w:val="列表（符号一级）（绿盟科技） Char"/>
    <w:link w:val="1012"/>
    <w:uiPriority w:val="0"/>
    <w:rPr>
      <w:rFonts w:ascii="Arial" w:hAnsi="Arial"/>
      <w:szCs w:val="21"/>
    </w:rPr>
  </w:style>
  <w:style w:type="paragraph" w:customStyle="1" w:styleId="1012">
    <w:name w:val="列表（符号一级）（绿盟科技）"/>
    <w:basedOn w:val="818"/>
    <w:link w:val="1011"/>
    <w:qFormat/>
    <w:uiPriority w:val="0"/>
    <w:pPr>
      <w:ind w:left="2100" w:hanging="420"/>
    </w:pPr>
  </w:style>
  <w:style w:type="character" w:customStyle="1" w:styleId="1013">
    <w:name w:val="txt"/>
    <w:qFormat/>
    <w:uiPriority w:val="0"/>
  </w:style>
  <w:style w:type="character" w:customStyle="1" w:styleId="1014">
    <w:name w:val="书籍标题11"/>
    <w:qFormat/>
    <w:uiPriority w:val="33"/>
    <w:rPr>
      <w:rFonts w:ascii="Cambria" w:hAnsi="Cambria" w:eastAsia="宋体" w:cs="Times New Roman"/>
      <w:i/>
      <w:iCs/>
      <w:sz w:val="20"/>
      <w:szCs w:val="20"/>
    </w:rPr>
  </w:style>
  <w:style w:type="character" w:customStyle="1" w:styleId="1015">
    <w:name w:val="zt31"/>
    <w:qFormat/>
    <w:uiPriority w:val="0"/>
    <w:rPr>
      <w:rFonts w:hint="default" w:ascii="ˎ̥" w:hAnsi="ˎ̥"/>
      <w:color w:val="FF6600"/>
      <w:sz w:val="18"/>
      <w:szCs w:val="18"/>
    </w:rPr>
  </w:style>
  <w:style w:type="character" w:customStyle="1" w:styleId="1016">
    <w:name w:val="正文文本 3 字符1"/>
    <w:qFormat/>
    <w:uiPriority w:val="99"/>
    <w:rPr>
      <w:rFonts w:ascii="宋体" w:hAnsi="宋体"/>
      <w:sz w:val="16"/>
      <w:szCs w:val="16"/>
    </w:rPr>
  </w:style>
  <w:style w:type="character" w:customStyle="1" w:styleId="1017">
    <w:name w:val="h2 Char1"/>
    <w:qFormat/>
    <w:uiPriority w:val="0"/>
    <w:rPr>
      <w:rFonts w:ascii="Arial" w:hAnsi="Arial" w:eastAsia="黑体"/>
      <w:b/>
      <w:sz w:val="32"/>
      <w:lang w:val="en-US" w:eastAsia="zh-CN" w:bidi="ar-SA"/>
    </w:rPr>
  </w:style>
  <w:style w:type="character" w:customStyle="1" w:styleId="1018">
    <w:name w:val="无间隔 Char"/>
    <w:link w:val="968"/>
    <w:qFormat/>
    <w:uiPriority w:val="1"/>
    <w:rPr>
      <w:szCs w:val="24"/>
    </w:rPr>
  </w:style>
  <w:style w:type="character" w:customStyle="1" w:styleId="1019">
    <w:name w:val="jq正文缩进 Char"/>
    <w:link w:val="1020"/>
    <w:qFormat/>
    <w:locked/>
    <w:uiPriority w:val="99"/>
    <w:rPr>
      <w:rFonts w:ascii="宋体" w:hAnsi="宋体"/>
    </w:rPr>
  </w:style>
  <w:style w:type="paragraph" w:customStyle="1" w:styleId="1020">
    <w:name w:val="jq正文缩进"/>
    <w:basedOn w:val="1"/>
    <w:link w:val="1019"/>
    <w:uiPriority w:val="99"/>
    <w:pPr>
      <w:widowControl w:val="0"/>
      <w:tabs>
        <w:tab w:val="left" w:pos="780"/>
      </w:tabs>
      <w:ind w:left="780" w:leftChars="200" w:hanging="360" w:hangingChars="200"/>
      <w:jc w:val="both"/>
    </w:pPr>
    <w:rPr>
      <w:rFonts w:eastAsia="等线"/>
      <w:kern w:val="0"/>
      <w:sz w:val="20"/>
      <w:szCs w:val="20"/>
    </w:rPr>
  </w:style>
  <w:style w:type="character" w:customStyle="1" w:styleId="1021">
    <w:name w:val="称呼 字符"/>
    <w:link w:val="30"/>
    <w:qFormat/>
    <w:uiPriority w:val="0"/>
    <w:rPr>
      <w:rFonts w:hAnsi="宋体" w:eastAsia="仿宋"/>
      <w:szCs w:val="24"/>
    </w:rPr>
  </w:style>
  <w:style w:type="character" w:customStyle="1" w:styleId="1022">
    <w:name w:val="正文文本 3 Char2"/>
    <w:qFormat/>
    <w:uiPriority w:val="0"/>
    <w:rPr>
      <w:rFonts w:ascii="Times New Roman" w:hAnsi="Times New Roman" w:eastAsia="宋体" w:cs="Times New Roman"/>
      <w:sz w:val="16"/>
      <w:szCs w:val="16"/>
    </w:rPr>
  </w:style>
  <w:style w:type="character" w:customStyle="1" w:styleId="1023">
    <w:name w:val="z-窗体底端 Char"/>
    <w:qFormat/>
    <w:uiPriority w:val="0"/>
    <w:rPr>
      <w:rFonts w:ascii="Arial" w:hAnsi="Arial" w:cs="Arial"/>
      <w:vanish/>
      <w:sz w:val="16"/>
      <w:szCs w:val="16"/>
    </w:rPr>
  </w:style>
  <w:style w:type="character" w:customStyle="1" w:styleId="1024">
    <w:name w:val="中等深浅网格 3 - 强调文字颜色 2 Char"/>
    <w:qFormat/>
    <w:uiPriority w:val="30"/>
    <w:rPr>
      <w:b/>
      <w:i/>
      <w:color w:val="FFFFFF"/>
      <w:shd w:val="clear" w:color="auto" w:fill="C0504D"/>
    </w:rPr>
  </w:style>
  <w:style w:type="character" w:customStyle="1" w:styleId="1025">
    <w:name w:val="tablebody1"/>
    <w:qFormat/>
    <w:uiPriority w:val="0"/>
    <w:rPr>
      <w:rFonts w:hint="default" w:ascii="Arial" w:hAnsi="Arial" w:cs="Arial"/>
      <w:sz w:val="17"/>
      <w:szCs w:val="17"/>
    </w:rPr>
  </w:style>
  <w:style w:type="character" w:customStyle="1" w:styleId="1026">
    <w:name w:val="段落文字 Char"/>
    <w:link w:val="1027"/>
    <w:uiPriority w:val="0"/>
    <w:rPr>
      <w:rFonts w:cs="宋体"/>
    </w:rPr>
  </w:style>
  <w:style w:type="paragraph" w:customStyle="1" w:styleId="1027">
    <w:name w:val="段落文字"/>
    <w:basedOn w:val="1"/>
    <w:link w:val="1026"/>
    <w:qFormat/>
    <w:uiPriority w:val="0"/>
    <w:pPr>
      <w:widowControl w:val="0"/>
      <w:ind w:firstLine="420"/>
      <w:jc w:val="both"/>
    </w:pPr>
    <w:rPr>
      <w:rFonts w:ascii="等线" w:hAnsi="等线" w:eastAsia="等线" w:cs="宋体"/>
      <w:kern w:val="0"/>
      <w:sz w:val="20"/>
      <w:szCs w:val="20"/>
    </w:rPr>
  </w:style>
  <w:style w:type="character" w:customStyle="1" w:styleId="1028">
    <w:name w:val="Item Step Char Char"/>
    <w:link w:val="1029"/>
    <w:uiPriority w:val="0"/>
    <w:rPr>
      <w:rFonts w:ascii="Arial" w:hAnsi="Arial" w:cs="Arial"/>
      <w:szCs w:val="21"/>
    </w:rPr>
  </w:style>
  <w:style w:type="paragraph" w:customStyle="1" w:styleId="1029">
    <w:name w:val="Item Step Char"/>
    <w:link w:val="1028"/>
    <w:qFormat/>
    <w:uiPriority w:val="0"/>
    <w:pPr>
      <w:tabs>
        <w:tab w:val="left" w:pos="840"/>
        <w:tab w:val="left" w:pos="1644"/>
      </w:tabs>
      <w:spacing w:line="300" w:lineRule="auto"/>
      <w:ind w:left="1644" w:hanging="510" w:firstLineChars="200"/>
      <w:jc w:val="both"/>
      <w:outlineLvl w:val="4"/>
    </w:pPr>
    <w:rPr>
      <w:rFonts w:ascii="Arial" w:hAnsi="Arial" w:eastAsia="等线" w:cs="Arial"/>
      <w:szCs w:val="21"/>
      <w:lang w:val="en-US" w:eastAsia="zh-CN" w:bidi="ar-SA"/>
    </w:rPr>
  </w:style>
  <w:style w:type="character" w:customStyle="1" w:styleId="1030">
    <w:name w:val="Char Char9"/>
    <w:qFormat/>
    <w:uiPriority w:val="0"/>
    <w:rPr>
      <w:rFonts w:eastAsia="黑体"/>
      <w:bCs/>
      <w:kern w:val="2"/>
      <w:sz w:val="30"/>
      <w:szCs w:val="28"/>
    </w:rPr>
  </w:style>
  <w:style w:type="character" w:customStyle="1" w:styleId="1031">
    <w:name w:val="自然段 Char"/>
    <w:uiPriority w:val="0"/>
    <w:rPr>
      <w:rFonts w:eastAsia="宋体"/>
      <w:kern w:val="2"/>
      <w:sz w:val="21"/>
      <w:szCs w:val="24"/>
      <w:lang w:val="en-US" w:eastAsia="zh-CN" w:bidi="ar-SA"/>
    </w:rPr>
  </w:style>
  <w:style w:type="character" w:customStyle="1" w:styleId="1032">
    <w:name w:val="highlight1"/>
    <w:qFormat/>
    <w:uiPriority w:val="0"/>
    <w:rPr>
      <w:sz w:val="22"/>
      <w:szCs w:val="22"/>
    </w:rPr>
  </w:style>
  <w:style w:type="character" w:customStyle="1" w:styleId="1033">
    <w:name w:val="标题112 Char"/>
    <w:uiPriority w:val="0"/>
    <w:rPr>
      <w:rFonts w:eastAsia="宋体"/>
      <w:kern w:val="2"/>
      <w:sz w:val="21"/>
      <w:szCs w:val="24"/>
      <w:lang w:val="en-US" w:eastAsia="zh-CN" w:bidi="ar-SA"/>
    </w:rPr>
  </w:style>
  <w:style w:type="character" w:customStyle="1" w:styleId="1034">
    <w:name w:val="HTML Markup"/>
    <w:qFormat/>
    <w:uiPriority w:val="0"/>
    <w:rPr>
      <w:vanish/>
      <w:color w:val="FF0000"/>
    </w:rPr>
  </w:style>
  <w:style w:type="character" w:customStyle="1" w:styleId="1035">
    <w:name w:val="Date Char"/>
    <w:qFormat/>
    <w:uiPriority w:val="0"/>
    <w:rPr>
      <w:rFonts w:hint="eastAsia" w:ascii="宋体" w:hAnsi="宋体" w:eastAsia="宋体"/>
      <w:kern w:val="2"/>
      <w:sz w:val="21"/>
      <w:lang w:val="en-US" w:eastAsia="zh-CN" w:bidi="ar-SA"/>
    </w:rPr>
  </w:style>
  <w:style w:type="character" w:customStyle="1" w:styleId="1036">
    <w:name w:val="text101"/>
    <w:uiPriority w:val="0"/>
    <w:rPr>
      <w:color w:val="000000"/>
      <w:sz w:val="21"/>
      <w:szCs w:val="21"/>
      <w:u w:val="none"/>
    </w:rPr>
  </w:style>
  <w:style w:type="character" w:customStyle="1" w:styleId="1037">
    <w:name w:val="tpc_content"/>
    <w:qFormat/>
    <w:uiPriority w:val="0"/>
  </w:style>
  <w:style w:type="character" w:customStyle="1" w:styleId="1038">
    <w:name w:val="表格文字 Char"/>
    <w:link w:val="182"/>
    <w:qFormat/>
    <w:uiPriority w:val="0"/>
    <w:rPr>
      <w:rFonts w:ascii="宋体" w:hAnsi="宋体" w:eastAsia="宋体"/>
      <w:spacing w:val="10"/>
      <w:sz w:val="24"/>
    </w:rPr>
  </w:style>
  <w:style w:type="character" w:customStyle="1" w:styleId="1039">
    <w:name w:val="标准文件_一级项目符号 Char"/>
    <w:link w:val="1040"/>
    <w:qFormat/>
    <w:locked/>
    <w:uiPriority w:val="0"/>
    <w:rPr>
      <w:bCs/>
      <w:color w:val="000000"/>
      <w:spacing w:val="2"/>
    </w:rPr>
  </w:style>
  <w:style w:type="paragraph" w:customStyle="1" w:styleId="1040">
    <w:name w:val="标准文件_一级项目符号"/>
    <w:basedOn w:val="1"/>
    <w:next w:val="1"/>
    <w:link w:val="1039"/>
    <w:qFormat/>
    <w:uiPriority w:val="0"/>
    <w:pPr>
      <w:adjustRightInd w:val="0"/>
      <w:snapToGrid w:val="0"/>
      <w:spacing w:line="300" w:lineRule="auto"/>
      <w:ind w:firstLine="0" w:firstLineChars="0"/>
      <w:jc w:val="both"/>
    </w:pPr>
    <w:rPr>
      <w:rFonts w:ascii="等线" w:hAnsi="等线" w:eastAsia="等线"/>
      <w:bCs/>
      <w:color w:val="000000"/>
      <w:spacing w:val="2"/>
      <w:kern w:val="0"/>
      <w:sz w:val="20"/>
      <w:szCs w:val="20"/>
    </w:rPr>
  </w:style>
  <w:style w:type="character" w:customStyle="1" w:styleId="1041">
    <w:name w:val="书籍标题1"/>
    <w:qFormat/>
    <w:uiPriority w:val="0"/>
    <w:rPr>
      <w:rFonts w:ascii="楷体_GB2312" w:hAnsi="Calibri" w:eastAsia="楷体_GB2312"/>
      <w:b/>
      <w:smallCaps/>
      <w:kern w:val="44"/>
      <w:sz w:val="24"/>
      <w:szCs w:val="24"/>
      <w:lang w:val="en-US" w:eastAsia="zh-CN" w:bidi="ar-SA"/>
    </w:rPr>
  </w:style>
  <w:style w:type="character" w:customStyle="1" w:styleId="1042">
    <w:name w:val="Char Char10"/>
    <w:qFormat/>
    <w:uiPriority w:val="0"/>
    <w:rPr>
      <w:b/>
      <w:bCs/>
      <w:kern w:val="2"/>
      <w:sz w:val="30"/>
      <w:szCs w:val="32"/>
    </w:rPr>
  </w:style>
  <w:style w:type="character" w:customStyle="1" w:styleId="1043">
    <w:name w:val="command parameter Char Char Char1 Char Char Char Char"/>
    <w:qFormat/>
    <w:uiPriority w:val="0"/>
    <w:rPr>
      <w:rFonts w:ascii="Arial" w:hAnsi="Arial" w:eastAsia="宋体"/>
      <w:i/>
      <w:sz w:val="21"/>
      <w:lang w:val="en-US" w:eastAsia="zh-CN" w:bidi="ar-SA"/>
    </w:rPr>
  </w:style>
  <w:style w:type="character" w:customStyle="1" w:styleId="1044">
    <w:name w:val="small1"/>
    <w:qFormat/>
    <w:uiPriority w:val="0"/>
    <w:rPr>
      <w:rFonts w:hint="default" w:ascii="Arial" w:hAnsi="Arial" w:cs="Arial"/>
      <w:sz w:val="16"/>
      <w:szCs w:val="16"/>
    </w:rPr>
  </w:style>
  <w:style w:type="character" w:customStyle="1" w:styleId="1045">
    <w:name w:val="lineh11"/>
    <w:qFormat/>
    <w:uiPriority w:val="0"/>
    <w:rPr>
      <w:sz w:val="18"/>
      <w:szCs w:val="18"/>
    </w:rPr>
  </w:style>
  <w:style w:type="character" w:customStyle="1" w:styleId="1046">
    <w:name w:val="正文体 Char"/>
    <w:basedOn w:val="207"/>
    <w:link w:val="1047"/>
    <w:qFormat/>
    <w:uiPriority w:val="0"/>
    <w:rPr>
      <w:szCs w:val="21"/>
    </w:rPr>
  </w:style>
  <w:style w:type="paragraph" w:customStyle="1" w:styleId="1047">
    <w:name w:val="正文体"/>
    <w:basedOn w:val="208"/>
    <w:link w:val="1046"/>
    <w:qFormat/>
    <w:uiPriority w:val="0"/>
    <w:pPr>
      <w:ind w:firstLine="0"/>
    </w:pPr>
  </w:style>
  <w:style w:type="character" w:customStyle="1" w:styleId="1048">
    <w:name w:val="boldbodycopy1"/>
    <w:uiPriority w:val="0"/>
    <w:rPr>
      <w:rFonts w:hint="default" w:ascii="Arial" w:hAnsi="Arial" w:cs="Arial"/>
      <w:b/>
      <w:bCs/>
      <w:color w:val="000000"/>
      <w:sz w:val="18"/>
      <w:szCs w:val="18"/>
      <w:u w:val="none"/>
    </w:rPr>
  </w:style>
  <w:style w:type="character" w:customStyle="1" w:styleId="1049">
    <w:name w:val="纯文本 Char Char Char1"/>
    <w:qFormat/>
    <w:uiPriority w:val="0"/>
    <w:rPr>
      <w:rFonts w:ascii="宋体" w:eastAsia="宋体"/>
      <w:kern w:val="2"/>
      <w:sz w:val="24"/>
      <w:lang w:val="en-US" w:eastAsia="zh-CN" w:bidi="ar-SA"/>
    </w:rPr>
  </w:style>
  <w:style w:type="character" w:customStyle="1" w:styleId="1050">
    <w:name w:val="段落小标题 Char"/>
    <w:link w:val="1051"/>
    <w:uiPriority w:val="0"/>
    <w:rPr>
      <w:rFonts w:ascii="Arial" w:hAnsi="Arial" w:eastAsia="仿宋_GB2312"/>
      <w:b/>
      <w:bCs/>
      <w:szCs w:val="24"/>
    </w:rPr>
  </w:style>
  <w:style w:type="paragraph" w:customStyle="1" w:styleId="1051">
    <w:name w:val="段落小标题"/>
    <w:basedOn w:val="1"/>
    <w:link w:val="1050"/>
    <w:uiPriority w:val="0"/>
    <w:pPr>
      <w:widowControl w:val="0"/>
      <w:spacing w:before="156" w:after="156"/>
      <w:ind w:firstLine="0" w:firstLineChars="0"/>
      <w:jc w:val="both"/>
    </w:pPr>
    <w:rPr>
      <w:rFonts w:ascii="Arial" w:hAnsi="Arial" w:eastAsia="仿宋_GB2312"/>
      <w:b/>
      <w:bCs/>
      <w:kern w:val="0"/>
      <w:sz w:val="20"/>
    </w:rPr>
  </w:style>
  <w:style w:type="character" w:customStyle="1" w:styleId="1052">
    <w:name w:val="消防正文 Char"/>
    <w:link w:val="1053"/>
    <w:qFormat/>
    <w:locked/>
    <w:uiPriority w:val="0"/>
    <w:rPr>
      <w:rFonts w:ascii="宋体" w:hAnsi="宋体"/>
      <w:sz w:val="24"/>
      <w:szCs w:val="24"/>
    </w:rPr>
  </w:style>
  <w:style w:type="paragraph" w:customStyle="1" w:styleId="1053">
    <w:name w:val="消防正文"/>
    <w:basedOn w:val="1"/>
    <w:link w:val="1052"/>
    <w:uiPriority w:val="0"/>
    <w:pPr>
      <w:adjustRightInd w:val="0"/>
      <w:snapToGrid w:val="0"/>
      <w:spacing w:after="200" w:line="300" w:lineRule="auto"/>
      <w:ind w:firstLine="200"/>
      <w:jc w:val="both"/>
    </w:pPr>
    <w:rPr>
      <w:rFonts w:eastAsia="等线"/>
      <w:kern w:val="0"/>
    </w:rPr>
  </w:style>
  <w:style w:type="character" w:customStyle="1" w:styleId="1054">
    <w:name w:val="正文文本 2 Char1"/>
    <w:qFormat/>
    <w:uiPriority w:val="99"/>
    <w:rPr>
      <w:sz w:val="21"/>
      <w:szCs w:val="24"/>
    </w:rPr>
  </w:style>
  <w:style w:type="character" w:customStyle="1" w:styleId="1055">
    <w:name w:val="表号加表名 Char"/>
    <w:link w:val="1056"/>
    <w:locked/>
    <w:uiPriority w:val="99"/>
    <w:rPr>
      <w:rFonts w:ascii="微软雅黑" w:hAnsi="微软雅黑" w:eastAsia="微软雅黑"/>
      <w:i/>
    </w:rPr>
  </w:style>
  <w:style w:type="paragraph" w:customStyle="1" w:styleId="1056">
    <w:name w:val="表号加表名"/>
    <w:basedOn w:val="1"/>
    <w:link w:val="1055"/>
    <w:qFormat/>
    <w:uiPriority w:val="99"/>
    <w:pPr>
      <w:ind w:left="420" w:leftChars="200" w:firstLine="425" w:firstLineChars="0"/>
      <w:jc w:val="center"/>
    </w:pPr>
    <w:rPr>
      <w:rFonts w:ascii="微软雅黑" w:hAnsi="微软雅黑" w:eastAsia="微软雅黑"/>
      <w:i/>
      <w:kern w:val="0"/>
      <w:sz w:val="20"/>
      <w:szCs w:val="20"/>
    </w:rPr>
  </w:style>
  <w:style w:type="character" w:customStyle="1" w:styleId="1057">
    <w:name w:val="列表 1 Char"/>
    <w:link w:val="1058"/>
    <w:qFormat/>
    <w:locked/>
    <w:uiPriority w:val="0"/>
    <w:rPr>
      <w:rFonts w:ascii="Arial Unicode MS" w:hAnsi="Arial Unicode MS" w:eastAsia="Arial Unicode MS" w:cs="Arial Unicode MS"/>
      <w:sz w:val="24"/>
    </w:rPr>
  </w:style>
  <w:style w:type="paragraph" w:customStyle="1" w:styleId="1058">
    <w:name w:val="列表 1"/>
    <w:link w:val="1057"/>
    <w:qFormat/>
    <w:uiPriority w:val="0"/>
    <w:pPr>
      <w:tabs>
        <w:tab w:val="left" w:pos="620"/>
      </w:tabs>
      <w:spacing w:line="360" w:lineRule="auto"/>
      <w:ind w:left="620" w:hanging="420"/>
    </w:pPr>
    <w:rPr>
      <w:rFonts w:ascii="Arial Unicode MS" w:hAnsi="Arial Unicode MS" w:eastAsia="Arial Unicode MS" w:cs="Arial Unicode MS"/>
      <w:sz w:val="24"/>
      <w:lang w:val="en-US" w:eastAsia="zh-CN" w:bidi="ar-SA"/>
    </w:rPr>
  </w:style>
  <w:style w:type="character" w:customStyle="1" w:styleId="1059">
    <w:name w:val="不明显参考11"/>
    <w:qFormat/>
    <w:uiPriority w:val="31"/>
    <w:rPr>
      <w:smallCaps/>
      <w:color w:val="5A5A5A"/>
    </w:rPr>
  </w:style>
  <w:style w:type="character" w:customStyle="1" w:styleId="1060">
    <w:name w:val="EmailStyle51"/>
    <w:semiHidden/>
    <w:uiPriority w:val="0"/>
    <w:rPr>
      <w:rFonts w:ascii="Arial" w:hAnsi="Arial" w:eastAsia="宋体" w:cs="Arial"/>
      <w:color w:val="000080"/>
      <w:sz w:val="18"/>
      <w:szCs w:val="20"/>
    </w:rPr>
  </w:style>
  <w:style w:type="character" w:customStyle="1" w:styleId="1061">
    <w:name w:val="注意（加粗 倾斜）"/>
    <w:qFormat/>
    <w:uiPriority w:val="0"/>
    <w:rPr>
      <w:b/>
      <w:bCs/>
      <w:i/>
      <w:iCs/>
      <w:sz w:val="24"/>
    </w:rPr>
  </w:style>
  <w:style w:type="character" w:customStyle="1" w:styleId="1062">
    <w:name w:val="A正文小四 Char Char"/>
    <w:qFormat/>
    <w:uiPriority w:val="0"/>
    <w:rPr>
      <w:kern w:val="2"/>
      <w:sz w:val="28"/>
      <w:szCs w:val="24"/>
    </w:rPr>
  </w:style>
  <w:style w:type="character" w:customStyle="1" w:styleId="1063">
    <w:name w:val="6级编号 Char"/>
    <w:link w:val="1064"/>
    <w:qFormat/>
    <w:uiPriority w:val="0"/>
    <w:rPr>
      <w:rFonts w:ascii="仿宋" w:hAnsi="仿宋" w:eastAsia="黑体"/>
      <w:b/>
      <w:sz w:val="18"/>
    </w:rPr>
  </w:style>
  <w:style w:type="paragraph" w:customStyle="1" w:styleId="1064">
    <w:name w:val="6级编号"/>
    <w:basedOn w:val="8"/>
    <w:next w:val="1"/>
    <w:link w:val="1063"/>
    <w:qFormat/>
    <w:uiPriority w:val="0"/>
    <w:pPr>
      <w:keepNext w:val="0"/>
      <w:keepLines w:val="0"/>
      <w:tabs>
        <w:tab w:val="left" w:pos="1152"/>
        <w:tab w:val="left" w:pos="2145"/>
      </w:tabs>
      <w:spacing w:before="240" w:after="120" w:line="440" w:lineRule="atLeast"/>
      <w:ind w:left="992" w:right="100" w:rightChars="100" w:hanging="992" w:firstLineChars="0"/>
    </w:pPr>
    <w:rPr>
      <w:rFonts w:ascii="仿宋" w:hAnsi="仿宋"/>
      <w:b/>
      <w:bCs w:val="0"/>
      <w:kern w:val="0"/>
      <w:sz w:val="18"/>
      <w:szCs w:val="20"/>
    </w:rPr>
  </w:style>
  <w:style w:type="character" w:customStyle="1" w:styleId="1065">
    <w:name w:val="Notes Heading Char"/>
    <w:link w:val="1066"/>
    <w:qFormat/>
    <w:uiPriority w:val="0"/>
    <w:rPr>
      <w:rFonts w:ascii="Arial" w:hAnsi="Arial" w:eastAsia="黑体" w:cs="Arial"/>
      <w:szCs w:val="21"/>
    </w:rPr>
  </w:style>
  <w:style w:type="paragraph" w:customStyle="1" w:styleId="1066">
    <w:name w:val="Notes Heading"/>
    <w:next w:val="1067"/>
    <w:link w:val="1065"/>
    <w:qFormat/>
    <w:uiPriority w:val="0"/>
    <w:pPr>
      <w:keepNext/>
      <w:pBdr>
        <w:top w:val="single" w:color="auto" w:sz="8" w:space="5"/>
      </w:pBdr>
      <w:snapToGrid w:val="0"/>
      <w:spacing w:before="80" w:after="80" w:line="360" w:lineRule="auto"/>
      <w:ind w:left="1134" w:firstLine="200" w:firstLineChars="200"/>
      <w:jc w:val="both"/>
    </w:pPr>
    <w:rPr>
      <w:rFonts w:ascii="Arial" w:hAnsi="Arial" w:eastAsia="黑体" w:cs="Arial"/>
      <w:szCs w:val="21"/>
      <w:lang w:val="en-US" w:eastAsia="zh-CN" w:bidi="ar-SA"/>
    </w:rPr>
  </w:style>
  <w:style w:type="paragraph" w:customStyle="1" w:styleId="1067">
    <w:name w:val="Notes Text"/>
    <w:uiPriority w:val="0"/>
    <w:pPr>
      <w:pBdr>
        <w:bottom w:val="single" w:color="auto" w:sz="8" w:space="5"/>
      </w:pBdr>
      <w:spacing w:line="360" w:lineRule="auto"/>
      <w:ind w:left="1134" w:firstLine="200" w:firstLineChars="200"/>
      <w:jc w:val="both"/>
    </w:pPr>
    <w:rPr>
      <w:rFonts w:ascii="Arial" w:hAnsi="Arial" w:eastAsia="楷体_GB2312" w:cs="Arial"/>
      <w:sz w:val="21"/>
      <w:szCs w:val="21"/>
      <w:lang w:val="en-US" w:eastAsia="zh-CN" w:bidi="ar-SA"/>
    </w:rPr>
  </w:style>
  <w:style w:type="character" w:customStyle="1" w:styleId="1068">
    <w:name w:val="infoblue Char"/>
    <w:link w:val="609"/>
    <w:qFormat/>
    <w:uiPriority w:val="0"/>
    <w:rPr>
      <w:i/>
      <w:color w:val="0000FF"/>
      <w:szCs w:val="21"/>
    </w:rPr>
  </w:style>
  <w:style w:type="character" w:customStyle="1" w:styleId="1069">
    <w:name w:val="HTML 预设格式 Char Char"/>
    <w:link w:val="1070"/>
    <w:qFormat/>
    <w:uiPriority w:val="0"/>
    <w:rPr>
      <w:rFonts w:ascii="黑体" w:hAnsi="Courier New" w:eastAsia="黑体"/>
    </w:rPr>
  </w:style>
  <w:style w:type="paragraph" w:customStyle="1" w:styleId="1070">
    <w:name w:val="HTML 预设格式1"/>
    <w:basedOn w:val="1"/>
    <w:link w:val="1069"/>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黑体" w:hAnsi="Courier New" w:eastAsia="黑体"/>
      <w:kern w:val="0"/>
      <w:sz w:val="20"/>
      <w:szCs w:val="20"/>
    </w:rPr>
  </w:style>
  <w:style w:type="character" w:customStyle="1" w:styleId="1071">
    <w:name w:val="样式 样式 宋体 加粗 段后: 6 磅 + 加粗 Char"/>
    <w:link w:val="1072"/>
    <w:qFormat/>
    <w:locked/>
    <w:uiPriority w:val="0"/>
    <w:rPr>
      <w:rFonts w:ascii="宋体" w:hAnsi="宋体" w:eastAsia="仿宋_GB2312"/>
      <w:b/>
      <w:bCs/>
    </w:rPr>
  </w:style>
  <w:style w:type="paragraph" w:customStyle="1" w:styleId="1072">
    <w:name w:val="样式 样式 宋体 加粗 段后: 6 磅 + 加粗"/>
    <w:basedOn w:val="965"/>
    <w:link w:val="1071"/>
    <w:uiPriority w:val="0"/>
    <w:pPr>
      <w:widowControl w:val="0"/>
      <w:numPr>
        <w:numId w:val="0"/>
      </w:numPr>
      <w:tabs>
        <w:tab w:val="left" w:pos="980"/>
        <w:tab w:val="left" w:pos="1080"/>
      </w:tabs>
      <w:ind w:left="1134" w:leftChars="400" w:hanging="420"/>
      <w:jc w:val="both"/>
    </w:pPr>
    <w:rPr>
      <w:rFonts w:eastAsia="仿宋_GB2312"/>
    </w:rPr>
  </w:style>
  <w:style w:type="character" w:customStyle="1" w:styleId="1073">
    <w:name w:val="keyword1"/>
    <w:qFormat/>
    <w:uiPriority w:val="0"/>
    <w:rPr>
      <w:color w:val="FF0000"/>
      <w:u w:val="single"/>
    </w:rPr>
  </w:style>
  <w:style w:type="character" w:customStyle="1" w:styleId="1074">
    <w:name w:val="引用字符1"/>
    <w:qFormat/>
    <w:uiPriority w:val="29"/>
    <w:rPr>
      <w:rFonts w:ascii="Arial" w:hAnsi="Arial" w:cs="Times New Roman"/>
      <w:i/>
      <w:iCs/>
      <w:color w:val="000000"/>
      <w:sz w:val="21"/>
      <w:lang w:val="en-GB" w:eastAsia="en-US"/>
    </w:rPr>
  </w:style>
  <w:style w:type="character" w:customStyle="1" w:styleId="1075">
    <w:name w:val="ft61"/>
    <w:qFormat/>
    <w:uiPriority w:val="0"/>
    <w:rPr>
      <w:rFonts w:hint="default" w:ascii="Tahoma" w:hAnsi="Tahoma" w:cs="Tahoma"/>
      <w:b/>
      <w:bCs/>
      <w:color w:val="000000"/>
      <w:sz w:val="20"/>
      <w:szCs w:val="20"/>
    </w:rPr>
  </w:style>
  <w:style w:type="character" w:customStyle="1" w:styleId="1076">
    <w:name w:val="p111"/>
    <w:qFormat/>
    <w:uiPriority w:val="0"/>
    <w:rPr>
      <w:rFonts w:ascii="&amp;#718" w:hAnsi="&amp;#718"/>
      <w:u w:val="none"/>
    </w:rPr>
  </w:style>
  <w:style w:type="character" w:customStyle="1" w:styleId="1077">
    <w:name w:val="正文加粗字体"/>
    <w:uiPriority w:val="0"/>
    <w:rPr>
      <w:b/>
      <w:bCs/>
    </w:rPr>
  </w:style>
  <w:style w:type="character" w:customStyle="1" w:styleId="1078">
    <w:name w:val="四级_标题 字符"/>
    <w:link w:val="1079"/>
    <w:qFormat/>
    <w:uiPriority w:val="0"/>
    <w:rPr>
      <w:rFonts w:ascii="宋体" w:hAnsi="宋体"/>
      <w:b/>
      <w:bCs/>
      <w:sz w:val="28"/>
      <w:szCs w:val="21"/>
    </w:rPr>
  </w:style>
  <w:style w:type="paragraph" w:customStyle="1" w:styleId="1079">
    <w:name w:val="四级_标题"/>
    <w:basedOn w:val="1"/>
    <w:next w:val="1"/>
    <w:link w:val="1078"/>
    <w:qFormat/>
    <w:uiPriority w:val="0"/>
    <w:pPr>
      <w:keepLines/>
      <w:widowControl w:val="0"/>
      <w:numPr>
        <w:ilvl w:val="3"/>
        <w:numId w:val="12"/>
      </w:numPr>
      <w:tabs>
        <w:tab w:val="left" w:pos="851"/>
      </w:tabs>
      <w:adjustRightInd w:val="0"/>
      <w:snapToGrid w:val="0"/>
      <w:ind w:firstLine="0" w:firstLineChars="0"/>
      <w:outlineLvl w:val="3"/>
    </w:pPr>
    <w:rPr>
      <w:rFonts w:eastAsia="等线"/>
      <w:b/>
      <w:bCs/>
      <w:kern w:val="0"/>
      <w:sz w:val="28"/>
      <w:szCs w:val="21"/>
    </w:rPr>
  </w:style>
  <w:style w:type="character" w:customStyle="1" w:styleId="1080">
    <w:name w:val="一级Bullet Char"/>
    <w:link w:val="1081"/>
    <w:qFormat/>
    <w:uiPriority w:val="0"/>
    <w:rPr>
      <w:rFonts w:ascii="Arial" w:hAnsi="Arial"/>
      <w:szCs w:val="21"/>
    </w:rPr>
  </w:style>
  <w:style w:type="paragraph" w:customStyle="1" w:styleId="1081">
    <w:name w:val="一级Bullet"/>
    <w:basedOn w:val="1"/>
    <w:link w:val="1080"/>
    <w:qFormat/>
    <w:uiPriority w:val="0"/>
    <w:pPr>
      <w:widowControl w:val="0"/>
      <w:spacing w:beforeLines="50" w:afterLines="50"/>
      <w:ind w:firstLine="0" w:firstLineChars="0"/>
      <w:jc w:val="both"/>
    </w:pPr>
    <w:rPr>
      <w:rFonts w:ascii="Arial" w:hAnsi="Arial" w:eastAsia="等线"/>
      <w:kern w:val="0"/>
      <w:sz w:val="20"/>
      <w:szCs w:val="21"/>
    </w:rPr>
  </w:style>
  <w:style w:type="character" w:customStyle="1" w:styleId="1082">
    <w:name w:val="三级标题行 Char"/>
    <w:link w:val="1083"/>
    <w:qFormat/>
    <w:uiPriority w:val="0"/>
    <w:rPr>
      <w:rFonts w:ascii="Calibri" w:hAnsi="Calibri"/>
      <w:b/>
      <w:caps/>
      <w:color w:val="823B0B"/>
      <w:sz w:val="28"/>
      <w:szCs w:val="24"/>
    </w:rPr>
  </w:style>
  <w:style w:type="paragraph" w:customStyle="1" w:styleId="1083">
    <w:name w:val="三级标题行"/>
    <w:basedOn w:val="5"/>
    <w:next w:val="1"/>
    <w:link w:val="1082"/>
    <w:qFormat/>
    <w:uiPriority w:val="0"/>
    <w:pPr>
      <w:keepNext w:val="0"/>
      <w:keepLines w:val="0"/>
      <w:numPr>
        <w:numId w:val="0"/>
      </w:numPr>
      <w:spacing w:before="60" w:after="60" w:line="360" w:lineRule="auto"/>
      <w:ind w:left="720"/>
    </w:pPr>
    <w:rPr>
      <w:rFonts w:ascii="Calibri" w:hAnsi="Calibri" w:eastAsia="等线"/>
      <w:b/>
      <w:bCs w:val="0"/>
      <w:caps/>
      <w:color w:val="823B0B"/>
      <w:kern w:val="0"/>
      <w:szCs w:val="24"/>
    </w:rPr>
  </w:style>
  <w:style w:type="character" w:customStyle="1" w:styleId="1084">
    <w:name w:val="text11"/>
    <w:uiPriority w:val="0"/>
    <w:rPr>
      <w:color w:val="444444"/>
      <w:sz w:val="26"/>
      <w:szCs w:val="26"/>
    </w:rPr>
  </w:style>
  <w:style w:type="character" w:customStyle="1" w:styleId="1085">
    <w:name w:val="副标题 Char2"/>
    <w:qFormat/>
    <w:uiPriority w:val="0"/>
    <w:rPr>
      <w:rFonts w:ascii="Arial" w:hAnsi="Arial" w:eastAsia="宋体" w:cs="Times New Roman"/>
      <w:i/>
      <w:kern w:val="0"/>
      <w:sz w:val="16"/>
      <w:szCs w:val="20"/>
      <w:lang w:val="en-GB" w:eastAsia="en-US"/>
    </w:rPr>
  </w:style>
  <w:style w:type="character" w:customStyle="1" w:styleId="1086">
    <w:name w:val="样式 标题 2Chapter X.X. Statementh22Header 2l2Level 2 Headhea... Char"/>
    <w:uiPriority w:val="0"/>
    <w:rPr>
      <w:rFonts w:ascii="Arial" w:hAnsi="Arial" w:eastAsia="宋体"/>
      <w:b/>
      <w:bCs/>
      <w:iCs/>
      <w:color w:val="000000"/>
      <w:kern w:val="2"/>
      <w:sz w:val="28"/>
      <w:szCs w:val="32"/>
      <w:lang w:val="en-US" w:eastAsia="zh-CN" w:bidi="ar-SA"/>
    </w:rPr>
  </w:style>
  <w:style w:type="character" w:customStyle="1" w:styleId="1087">
    <w:name w:val="正文缩进2 Char"/>
    <w:uiPriority w:val="99"/>
    <w:rPr>
      <w:rFonts w:ascii="仿宋_GB2312" w:hAnsi="Times New Roman" w:eastAsia="仿宋_GB2312" w:cs="Times New Roman"/>
      <w:kern w:val="0"/>
      <w:sz w:val="28"/>
      <w:szCs w:val="24"/>
      <w:lang w:val="zh-CN"/>
    </w:rPr>
  </w:style>
  <w:style w:type="character" w:customStyle="1" w:styleId="1088">
    <w:name w:val="z-窗体顶端 字符"/>
    <w:link w:val="1089"/>
    <w:qFormat/>
    <w:uiPriority w:val="0"/>
    <w:rPr>
      <w:rFonts w:ascii="Arial" w:hAnsi="Arial" w:eastAsia="仿宋_GB2312" w:cs="Arial"/>
      <w:vanish/>
      <w:sz w:val="16"/>
      <w:szCs w:val="16"/>
    </w:rPr>
  </w:style>
  <w:style w:type="paragraph" w:customStyle="1" w:styleId="1089">
    <w:name w:val="HTML Top of Form"/>
    <w:basedOn w:val="1"/>
    <w:next w:val="1"/>
    <w:link w:val="1088"/>
    <w:unhideWhenUsed/>
    <w:qFormat/>
    <w:uiPriority w:val="0"/>
    <w:pPr>
      <w:pBdr>
        <w:bottom w:val="single" w:color="auto" w:sz="6" w:space="1"/>
      </w:pBdr>
      <w:snapToGrid w:val="0"/>
      <w:ind w:firstLine="0" w:firstLineChars="0"/>
      <w:jc w:val="center"/>
    </w:pPr>
    <w:rPr>
      <w:rFonts w:ascii="Arial" w:hAnsi="Arial" w:eastAsia="仿宋_GB2312" w:cs="Arial"/>
      <w:vanish/>
      <w:kern w:val="0"/>
      <w:sz w:val="16"/>
      <w:szCs w:val="16"/>
    </w:rPr>
  </w:style>
  <w:style w:type="character" w:customStyle="1" w:styleId="1090">
    <w:name w:val="style131"/>
    <w:qFormat/>
    <w:uiPriority w:val="0"/>
    <w:rPr>
      <w:b/>
      <w:bCs/>
      <w:color w:val="585858"/>
    </w:rPr>
  </w:style>
  <w:style w:type="character" w:customStyle="1" w:styleId="1091">
    <w:name w:val="批注框文本 Char1"/>
    <w:qFormat/>
    <w:uiPriority w:val="99"/>
    <w:rPr>
      <w:rFonts w:ascii="Calibri" w:hAnsi="Calibri" w:eastAsia="宋体" w:cs="Times New Roman"/>
      <w:sz w:val="18"/>
      <w:szCs w:val="18"/>
    </w:rPr>
  </w:style>
  <w:style w:type="character" w:customStyle="1" w:styleId="1092">
    <w:name w:val="10"/>
    <w:uiPriority w:val="0"/>
    <w:rPr>
      <w:rFonts w:hint="default" w:ascii="Times New Roman" w:hAnsi="Times New Roman" w:cs="Times New Roman"/>
    </w:rPr>
  </w:style>
  <w:style w:type="character" w:customStyle="1" w:styleId="1093">
    <w:name w:val="图标样式 Char"/>
    <w:link w:val="1094"/>
    <w:qFormat/>
    <w:uiPriority w:val="0"/>
    <w:rPr>
      <w:rFonts w:ascii="黑体" w:hAnsi="黑体" w:eastAsia="黑体"/>
      <w:sz w:val="24"/>
    </w:rPr>
  </w:style>
  <w:style w:type="paragraph" w:customStyle="1" w:styleId="1094">
    <w:name w:val="图标样式"/>
    <w:basedOn w:val="22"/>
    <w:link w:val="1093"/>
    <w:qFormat/>
    <w:uiPriority w:val="0"/>
    <w:pPr>
      <w:spacing w:before="0" w:after="0" w:line="360" w:lineRule="auto"/>
      <w:ind w:firstLine="420"/>
      <w:jc w:val="center"/>
    </w:pPr>
    <w:rPr>
      <w:rFonts w:ascii="黑体" w:hAnsi="黑体" w:cs="Times New Roman"/>
      <w:kern w:val="0"/>
      <w:sz w:val="24"/>
    </w:rPr>
  </w:style>
  <w:style w:type="character" w:customStyle="1" w:styleId="1095">
    <w:name w:val="标题 9 Char2"/>
    <w:uiPriority w:val="0"/>
    <w:rPr>
      <w:rFonts w:ascii="仿宋" w:hAnsi="Calibri" w:eastAsia="仿宋" w:cs="Times New Roman"/>
      <w:b/>
      <w:kern w:val="0"/>
      <w:sz w:val="24"/>
      <w:szCs w:val="20"/>
    </w:rPr>
  </w:style>
  <w:style w:type="character" w:customStyle="1" w:styleId="1096">
    <w:name w:val="样式5 字符"/>
    <w:qFormat/>
    <w:uiPriority w:val="0"/>
    <w:rPr>
      <w:rFonts w:ascii="Times New Roman" w:hAnsi="Times New Roman" w:eastAsia="宋体" w:cs="Times New Roman"/>
      <w:b/>
      <w:kern w:val="21"/>
      <w:sz w:val="24"/>
      <w:szCs w:val="21"/>
      <w:lang w:val="zh-CN"/>
    </w:rPr>
  </w:style>
  <w:style w:type="character" w:customStyle="1" w:styleId="1097">
    <w:name w:val="Table Heading Char"/>
    <w:qFormat/>
    <w:uiPriority w:val="0"/>
    <w:rPr>
      <w:rFonts w:ascii="Book Antiqua" w:hAnsi="Book Antiqua" w:eastAsia="黑体"/>
      <w:bCs/>
      <w:snapToGrid/>
      <w:szCs w:val="21"/>
    </w:rPr>
  </w:style>
  <w:style w:type="character" w:customStyle="1" w:styleId="1098">
    <w:name w:val="列表 2 Char1"/>
    <w:link w:val="1099"/>
    <w:qFormat/>
    <w:locked/>
    <w:uiPriority w:val="0"/>
    <w:rPr>
      <w:rFonts w:ascii="仿宋_GB2312" w:eastAsia="仿宋_GB2312"/>
    </w:rPr>
  </w:style>
  <w:style w:type="paragraph" w:customStyle="1" w:styleId="1099">
    <w:name w:val="列表 21"/>
    <w:basedOn w:val="1"/>
    <w:link w:val="1098"/>
    <w:qFormat/>
    <w:uiPriority w:val="0"/>
    <w:pPr>
      <w:widowControl w:val="0"/>
      <w:tabs>
        <w:tab w:val="left" w:pos="420"/>
      </w:tabs>
      <w:ind w:left="420" w:hanging="420" w:firstLineChars="0"/>
      <w:jc w:val="both"/>
    </w:pPr>
    <w:rPr>
      <w:rFonts w:ascii="仿宋_GB2312" w:hAnsi="等线" w:eastAsia="仿宋_GB2312"/>
      <w:kern w:val="0"/>
      <w:sz w:val="20"/>
      <w:szCs w:val="20"/>
    </w:rPr>
  </w:style>
  <w:style w:type="character" w:customStyle="1" w:styleId="1100">
    <w:name w:val="序列1 Char"/>
    <w:link w:val="1101"/>
    <w:locked/>
    <w:uiPriority w:val="0"/>
    <w:rPr>
      <w:rFonts w:eastAsia="楷体_GB2312"/>
      <w:szCs w:val="24"/>
    </w:rPr>
  </w:style>
  <w:style w:type="paragraph" w:customStyle="1" w:styleId="1101">
    <w:name w:val="序列1"/>
    <w:basedOn w:val="1"/>
    <w:link w:val="1100"/>
    <w:qFormat/>
    <w:uiPriority w:val="0"/>
    <w:pPr>
      <w:widowControl w:val="0"/>
      <w:numPr>
        <w:ilvl w:val="0"/>
        <w:numId w:val="30"/>
      </w:numPr>
      <w:tabs>
        <w:tab w:val="left" w:pos="960"/>
        <w:tab w:val="left" w:pos="1260"/>
      </w:tabs>
      <w:spacing w:line="440" w:lineRule="atLeast"/>
      <w:ind w:firstLine="0" w:firstLineChars="0"/>
      <w:jc w:val="both"/>
    </w:pPr>
    <w:rPr>
      <w:rFonts w:ascii="等线" w:hAnsi="等线" w:eastAsia="楷体_GB2312"/>
      <w:kern w:val="0"/>
      <w:sz w:val="20"/>
    </w:rPr>
  </w:style>
  <w:style w:type="character" w:customStyle="1" w:styleId="1102">
    <w:name w:val="样式 标题 5H5口口1口2heading 5Level 3 - i第四层条h5PIM 5h51headi...1 Char"/>
    <w:link w:val="534"/>
    <w:locked/>
    <w:uiPriority w:val="0"/>
    <w:rPr>
      <w:rFonts w:ascii="Arial Unicode MS" w:hAnsi="Arial Unicode MS" w:eastAsia="Arial Unicode MS" w:cs="Arial Unicode MS"/>
      <w:b/>
      <w:bCs/>
      <w:sz w:val="28"/>
      <w:szCs w:val="28"/>
    </w:rPr>
  </w:style>
  <w:style w:type="character" w:customStyle="1" w:styleId="1103">
    <w:name w:val="称呼 Char1"/>
    <w:qFormat/>
    <w:uiPriority w:val="0"/>
    <w:rPr>
      <w:kern w:val="2"/>
      <w:sz w:val="21"/>
      <w:szCs w:val="24"/>
    </w:rPr>
  </w:style>
  <w:style w:type="character" w:customStyle="1" w:styleId="1104">
    <w:name w:val="tw4winPopup"/>
    <w:qFormat/>
    <w:uiPriority w:val="0"/>
    <w:rPr>
      <w:rFonts w:ascii="Courier New" w:hAnsi="Courier New"/>
      <w:color w:val="008000"/>
    </w:rPr>
  </w:style>
  <w:style w:type="character" w:customStyle="1" w:styleId="1105">
    <w:name w:val="内容文本 Char"/>
    <w:link w:val="1106"/>
    <w:qFormat/>
    <w:uiPriority w:val="0"/>
    <w:rPr>
      <w:rFonts w:ascii="宋体" w:hAnsi="宋体"/>
      <w:szCs w:val="24"/>
      <w:lang w:eastAsia="en-US" w:bidi="en-US"/>
    </w:rPr>
  </w:style>
  <w:style w:type="paragraph" w:customStyle="1" w:styleId="1106">
    <w:name w:val="内容文本"/>
    <w:basedOn w:val="179"/>
    <w:link w:val="1105"/>
    <w:qFormat/>
    <w:uiPriority w:val="0"/>
    <w:pPr>
      <w:widowControl w:val="0"/>
      <w:numPr>
        <w:numId w:val="0"/>
      </w:numPr>
      <w:tabs>
        <w:tab w:val="left" w:pos="0"/>
      </w:tabs>
      <w:ind w:left="2126" w:hanging="1135"/>
      <w:contextualSpacing/>
    </w:pPr>
    <w:rPr>
      <w:rFonts w:eastAsia="等线"/>
      <w:kern w:val="0"/>
      <w:sz w:val="20"/>
      <w:lang w:eastAsia="en-US" w:bidi="en-US"/>
    </w:rPr>
  </w:style>
  <w:style w:type="character" w:customStyle="1" w:styleId="1107">
    <w:name w:val="样式 样式 仿宋_GB2312 四号 加粗 行距: 1.5 倍行距 + 小四 Char"/>
    <w:link w:val="1108"/>
    <w:locked/>
    <w:uiPriority w:val="0"/>
    <w:rPr>
      <w:rFonts w:ascii="仿宋_GB2312" w:hAnsi="宋体" w:eastAsia="仿宋_GB2312"/>
      <w:color w:val="000000"/>
      <w:sz w:val="24"/>
    </w:rPr>
  </w:style>
  <w:style w:type="paragraph" w:customStyle="1" w:styleId="1108">
    <w:name w:val="样式 样式 仿宋_GB2312 四号 加粗 行距: 1.5 倍行距 + 小四"/>
    <w:basedOn w:val="1"/>
    <w:link w:val="1107"/>
    <w:qFormat/>
    <w:uiPriority w:val="0"/>
    <w:pPr>
      <w:ind w:firstLine="566" w:firstLineChars="236"/>
    </w:pPr>
    <w:rPr>
      <w:rFonts w:ascii="仿宋_GB2312" w:eastAsia="仿宋_GB2312"/>
      <w:color w:val="000000"/>
      <w:kern w:val="0"/>
      <w:szCs w:val="20"/>
    </w:rPr>
  </w:style>
  <w:style w:type="character" w:customStyle="1" w:styleId="1109">
    <w:name w:val="Char Char"/>
    <w:qFormat/>
    <w:uiPriority w:val="0"/>
    <w:rPr>
      <w:rFonts w:ascii="Arial" w:hAnsi="Arial" w:eastAsia="黑体"/>
      <w:b/>
      <w:bCs/>
      <w:kern w:val="2"/>
      <w:sz w:val="28"/>
      <w:szCs w:val="28"/>
      <w:lang w:val="en-US" w:eastAsia="zh-CN" w:bidi="ar-SA"/>
    </w:rPr>
  </w:style>
  <w:style w:type="character" w:customStyle="1" w:styleId="1110">
    <w:name w:val="z-窗体顶端 Char1"/>
    <w:link w:val="1111"/>
    <w:uiPriority w:val="0"/>
    <w:rPr>
      <w:rFonts w:ascii="Arial" w:hAnsi="Arial" w:eastAsia="仿宋_GB2312" w:cs="Arial"/>
      <w:vanish/>
      <w:sz w:val="16"/>
      <w:szCs w:val="16"/>
    </w:rPr>
  </w:style>
  <w:style w:type="paragraph" w:customStyle="1" w:styleId="1111">
    <w:name w:val="z-窗体顶端2"/>
    <w:basedOn w:val="1"/>
    <w:next w:val="1"/>
    <w:link w:val="1110"/>
    <w:unhideWhenUsed/>
    <w:qFormat/>
    <w:uiPriority w:val="0"/>
    <w:pPr>
      <w:pBdr>
        <w:bottom w:val="single" w:color="auto" w:sz="6" w:space="1"/>
      </w:pBdr>
      <w:spacing w:line="240" w:lineRule="auto"/>
      <w:ind w:firstLine="0" w:firstLineChars="0"/>
      <w:jc w:val="center"/>
    </w:pPr>
    <w:rPr>
      <w:rFonts w:ascii="Arial" w:hAnsi="Arial" w:eastAsia="仿宋_GB2312" w:cs="Arial"/>
      <w:vanish/>
      <w:kern w:val="0"/>
      <w:sz w:val="16"/>
      <w:szCs w:val="16"/>
    </w:rPr>
  </w:style>
  <w:style w:type="character" w:customStyle="1" w:styleId="1112">
    <w:name w:val="样式 正文（首行缩进两字）表正文正文非缩进段1四号特点正文不缩进表正文(首行缩进两字)正文(首行缩进两字)1... Char"/>
    <w:qFormat/>
    <w:uiPriority w:val="0"/>
    <w:rPr>
      <w:rFonts w:hint="eastAsia" w:ascii="宋体" w:hAnsi="宋体" w:eastAsia="宋体"/>
      <w:b/>
      <w:bCs/>
      <w:kern w:val="44"/>
      <w:sz w:val="24"/>
      <w:szCs w:val="24"/>
      <w:lang w:val="en-US" w:eastAsia="zh-CN" w:bidi="ar-SA"/>
    </w:rPr>
  </w:style>
  <w:style w:type="character" w:customStyle="1" w:styleId="1113">
    <w:name w:val="信息标题 字符"/>
    <w:link w:val="79"/>
    <w:qFormat/>
    <w:uiPriority w:val="0"/>
    <w:rPr>
      <w:rFonts w:ascii="Arial" w:hAnsi="Arial"/>
      <w:sz w:val="24"/>
      <w:szCs w:val="24"/>
      <w:shd w:val="pct20" w:color="auto" w:fill="auto"/>
    </w:rPr>
  </w:style>
  <w:style w:type="character" w:customStyle="1" w:styleId="1114">
    <w:name w:val="Item List Text Char"/>
    <w:link w:val="1115"/>
    <w:qFormat/>
    <w:locked/>
    <w:uiPriority w:val="0"/>
    <w:rPr>
      <w:rFonts w:ascii="Arial Unicode MS" w:hAnsi="Arial Unicode MS" w:eastAsia="Arial Unicode MS" w:cs="Arial Unicode MS"/>
      <w:szCs w:val="21"/>
    </w:rPr>
  </w:style>
  <w:style w:type="paragraph" w:customStyle="1" w:styleId="1115">
    <w:name w:val="Item List Text"/>
    <w:link w:val="1114"/>
    <w:qFormat/>
    <w:uiPriority w:val="0"/>
    <w:pPr>
      <w:adjustRightInd w:val="0"/>
      <w:snapToGrid w:val="0"/>
      <w:spacing w:before="80" w:after="80" w:line="240" w:lineRule="atLeast"/>
      <w:ind w:left="2126" w:firstLine="480"/>
    </w:pPr>
    <w:rPr>
      <w:rFonts w:ascii="Arial Unicode MS" w:hAnsi="Arial Unicode MS" w:eastAsia="Arial Unicode MS" w:cs="Arial Unicode MS"/>
      <w:szCs w:val="21"/>
      <w:lang w:val="en-US" w:eastAsia="zh-CN" w:bidi="ar-SA"/>
    </w:rPr>
  </w:style>
  <w:style w:type="character" w:customStyle="1" w:styleId="1116">
    <w:name w:val="我的正文 Char Char"/>
    <w:qFormat/>
    <w:uiPriority w:val="0"/>
    <w:rPr>
      <w:rFonts w:ascii="Arial" w:hAnsi="Arial" w:eastAsia="仿宋_GB2312"/>
      <w:sz w:val="30"/>
      <w:szCs w:val="18"/>
    </w:rPr>
  </w:style>
  <w:style w:type="character" w:customStyle="1" w:styleId="1117">
    <w:name w:val="MM Topic 4 Char"/>
    <w:link w:val="1118"/>
    <w:qFormat/>
    <w:locked/>
    <w:uiPriority w:val="0"/>
    <w:rPr>
      <w:rFonts w:ascii="Arial" w:hAnsi="Arial" w:eastAsia="黑体"/>
      <w:b/>
      <w:bCs/>
      <w:sz w:val="28"/>
      <w:szCs w:val="28"/>
      <w:lang w:val="zh-CN"/>
    </w:rPr>
  </w:style>
  <w:style w:type="paragraph" w:customStyle="1" w:styleId="1118">
    <w:name w:val="MM Topic 4"/>
    <w:basedOn w:val="6"/>
    <w:link w:val="1117"/>
    <w:qFormat/>
    <w:uiPriority w:val="0"/>
    <w:pPr>
      <w:widowControl w:val="0"/>
      <w:tabs>
        <w:tab w:val="left" w:pos="432"/>
        <w:tab w:val="left" w:pos="864"/>
      </w:tabs>
      <w:adjustRightInd w:val="0"/>
      <w:snapToGrid w:val="0"/>
      <w:spacing w:before="280" w:after="290" w:line="376" w:lineRule="auto"/>
      <w:ind w:left="180"/>
    </w:pPr>
    <w:rPr>
      <w:rFonts w:ascii="Arial" w:hAnsi="Arial" w:cs="Times New Roman"/>
      <w:b/>
      <w:w w:val="100"/>
      <w:kern w:val="0"/>
      <w:sz w:val="28"/>
      <w:szCs w:val="28"/>
      <w:lang w:val="zh-CN"/>
    </w:rPr>
  </w:style>
  <w:style w:type="character" w:customStyle="1" w:styleId="1119">
    <w:name w:val="qi正文文本 Char"/>
    <w:link w:val="1120"/>
    <w:locked/>
    <w:uiPriority w:val="99"/>
    <w:rPr>
      <w:rFonts w:ascii="宋体" w:hAnsi="宋体"/>
      <w:b/>
      <w:sz w:val="28"/>
    </w:rPr>
  </w:style>
  <w:style w:type="paragraph" w:customStyle="1" w:styleId="1120">
    <w:name w:val="qi正文文本"/>
    <w:basedOn w:val="1"/>
    <w:link w:val="1119"/>
    <w:uiPriority w:val="99"/>
    <w:pPr>
      <w:numPr>
        <w:ilvl w:val="0"/>
        <w:numId w:val="31"/>
      </w:numPr>
      <w:ind w:firstLine="0" w:firstLineChars="0"/>
    </w:pPr>
    <w:rPr>
      <w:rFonts w:eastAsia="等线"/>
      <w:b/>
      <w:kern w:val="0"/>
      <w:sz w:val="28"/>
      <w:szCs w:val="20"/>
    </w:rPr>
  </w:style>
  <w:style w:type="character" w:customStyle="1" w:styleId="1121">
    <w:name w:val="1样式1 Char"/>
    <w:link w:val="1122"/>
    <w:uiPriority w:val="0"/>
    <w:rPr>
      <w:rFonts w:ascii="Calibri" w:hAnsi="Calibri"/>
      <w:szCs w:val="21"/>
    </w:rPr>
  </w:style>
  <w:style w:type="paragraph" w:customStyle="1" w:styleId="1122">
    <w:name w:val="1样式1"/>
    <w:basedOn w:val="1"/>
    <w:link w:val="1121"/>
    <w:qFormat/>
    <w:uiPriority w:val="0"/>
    <w:pPr>
      <w:widowControl w:val="0"/>
      <w:spacing w:before="50" w:beforeLines="50"/>
      <w:ind w:firstLine="200"/>
      <w:jc w:val="both"/>
    </w:pPr>
    <w:rPr>
      <w:rFonts w:ascii="Calibri" w:hAnsi="Calibri" w:eastAsia="等线"/>
      <w:kern w:val="0"/>
      <w:sz w:val="20"/>
      <w:szCs w:val="21"/>
    </w:rPr>
  </w:style>
  <w:style w:type="character" w:customStyle="1" w:styleId="1123">
    <w:name w:val="6级标题 字符"/>
    <w:link w:val="886"/>
    <w:qFormat/>
    <w:uiPriority w:val="0"/>
    <w:rPr>
      <w:rFonts w:ascii="黑体" w:hAnsi="黑体"/>
      <w:b/>
      <w:sz w:val="24"/>
      <w:szCs w:val="36"/>
      <w:lang w:eastAsia="en-US" w:bidi="en-US"/>
    </w:rPr>
  </w:style>
  <w:style w:type="character" w:customStyle="1" w:styleId="1124">
    <w:name w:val="style361"/>
    <w:uiPriority w:val="0"/>
    <w:rPr>
      <w:rFonts w:hint="eastAsia" w:ascii="宋体" w:hAnsi="宋体" w:eastAsia="宋体"/>
      <w:color w:val="000000"/>
      <w:sz w:val="18"/>
      <w:szCs w:val="18"/>
    </w:rPr>
  </w:style>
  <w:style w:type="character" w:customStyle="1" w:styleId="1125">
    <w:name w:val="t18"/>
    <w:qFormat/>
    <w:uiPriority w:val="0"/>
  </w:style>
  <w:style w:type="character" w:customStyle="1" w:styleId="1126">
    <w:name w:val="正文首行缩进 2 Char1"/>
    <w:qFormat/>
    <w:uiPriority w:val="0"/>
    <w:rPr>
      <w:rFonts w:ascii="Calibri" w:hAnsi="Calibri"/>
      <w:kern w:val="2"/>
      <w:sz w:val="21"/>
      <w:szCs w:val="22"/>
    </w:rPr>
  </w:style>
  <w:style w:type="character" w:customStyle="1" w:styleId="1127">
    <w:name w:val="正文文本 2 字符1"/>
    <w:qFormat/>
    <w:uiPriority w:val="0"/>
    <w:rPr>
      <w:rFonts w:ascii="Arial" w:hAnsi="Arial"/>
      <w:kern w:val="2"/>
      <w:sz w:val="18"/>
      <w:szCs w:val="24"/>
    </w:rPr>
  </w:style>
  <w:style w:type="character" w:customStyle="1" w:styleId="1128">
    <w:name w:val="aa Char"/>
    <w:link w:val="1129"/>
    <w:qFormat/>
    <w:locked/>
    <w:uiPriority w:val="0"/>
    <w:rPr>
      <w:rFonts w:ascii="Arial" w:hAnsi="Arial" w:cs="Arial"/>
      <w:b/>
      <w:sz w:val="24"/>
      <w:szCs w:val="24"/>
    </w:rPr>
  </w:style>
  <w:style w:type="paragraph" w:customStyle="1" w:styleId="1129">
    <w:name w:val="aa"/>
    <w:basedOn w:val="606"/>
    <w:link w:val="1128"/>
    <w:uiPriority w:val="0"/>
    <w:pPr>
      <w:topLinePunct/>
      <w:spacing w:before="0" w:beforeAutospacing="0" w:after="0" w:afterAutospacing="0" w:line="360" w:lineRule="auto"/>
    </w:pPr>
    <w:rPr>
      <w:rFonts w:ascii="Arial" w:hAnsi="Arial" w:eastAsia="等线" w:cs="Arial"/>
      <w:b/>
      <w:color w:val="auto"/>
      <w:sz w:val="24"/>
    </w:rPr>
  </w:style>
  <w:style w:type="character" w:customStyle="1" w:styleId="1130">
    <w:name w:val="哈哈正文 Char"/>
    <w:link w:val="1131"/>
    <w:qFormat/>
    <w:uiPriority w:val="0"/>
    <w:rPr>
      <w:rFonts w:ascii="宋体" w:hAnsi="宋体"/>
    </w:rPr>
  </w:style>
  <w:style w:type="paragraph" w:customStyle="1" w:styleId="1131">
    <w:name w:val="哈哈正文"/>
    <w:basedOn w:val="1"/>
    <w:link w:val="1130"/>
    <w:qFormat/>
    <w:uiPriority w:val="0"/>
    <w:pPr>
      <w:widowControl w:val="0"/>
      <w:ind w:firstLine="200"/>
      <w:jc w:val="both"/>
    </w:pPr>
    <w:rPr>
      <w:rFonts w:eastAsia="等线"/>
      <w:kern w:val="0"/>
      <w:sz w:val="20"/>
      <w:szCs w:val="20"/>
    </w:rPr>
  </w:style>
  <w:style w:type="character" w:customStyle="1" w:styleId="1132">
    <w:name w:val="超链接1"/>
    <w:qFormat/>
    <w:uiPriority w:val="0"/>
    <w:rPr>
      <w:rFonts w:hint="eastAsia" w:ascii="宋体" w:hAnsi="宋体" w:eastAsia="宋体"/>
      <w:color w:val="336699"/>
      <w:sz w:val="18"/>
      <w:szCs w:val="18"/>
      <w:u w:val="none"/>
    </w:rPr>
  </w:style>
  <w:style w:type="character" w:customStyle="1" w:styleId="1133">
    <w:name w:val="wenben"/>
    <w:qFormat/>
    <w:uiPriority w:val="0"/>
  </w:style>
  <w:style w:type="character" w:customStyle="1" w:styleId="1134">
    <w:name w:val="html_txt1"/>
    <w:qFormat/>
    <w:uiPriority w:val="0"/>
    <w:rPr>
      <w:color w:val="000000"/>
    </w:rPr>
  </w:style>
  <w:style w:type="character" w:customStyle="1" w:styleId="1135">
    <w:name w:val="样式6 Char"/>
    <w:qFormat/>
    <w:uiPriority w:val="0"/>
    <w:rPr>
      <w:rFonts w:ascii="宋体" w:hAnsi="宋体" w:eastAsia="黑体"/>
      <w:color w:val="000000"/>
      <w:kern w:val="2"/>
      <w:sz w:val="24"/>
      <w:szCs w:val="24"/>
    </w:rPr>
  </w:style>
  <w:style w:type="character" w:customStyle="1" w:styleId="1136">
    <w:name w:val="正文首行缩进 字符1"/>
    <w:qFormat/>
    <w:uiPriority w:val="99"/>
    <w:rPr>
      <w:rFonts w:ascii="宋体" w:hAnsi="宋体"/>
      <w:szCs w:val="21"/>
    </w:rPr>
  </w:style>
  <w:style w:type="character" w:customStyle="1" w:styleId="1137">
    <w:name w:val="CSS1级正文 Char"/>
    <w:link w:val="1138"/>
    <w:qFormat/>
    <w:locked/>
    <w:uiPriority w:val="0"/>
    <w:rPr>
      <w:rFonts w:ascii="Arial Unicode MS" w:hAnsi="Arial Unicode MS" w:eastAsia="Arial Unicode MS" w:cs="Arial Unicode MS"/>
      <w:sz w:val="24"/>
    </w:rPr>
  </w:style>
  <w:style w:type="paragraph" w:customStyle="1" w:styleId="1138">
    <w:name w:val="CSS1级正文"/>
    <w:basedOn w:val="34"/>
    <w:link w:val="1137"/>
    <w:qFormat/>
    <w:uiPriority w:val="0"/>
    <w:pPr>
      <w:adjustRightInd w:val="0"/>
      <w:snapToGrid w:val="0"/>
      <w:spacing w:line="360" w:lineRule="auto"/>
      <w:ind w:firstLine="200"/>
      <w:jc w:val="left"/>
    </w:pPr>
    <w:rPr>
      <w:rFonts w:ascii="Arial Unicode MS" w:hAnsi="Arial Unicode MS" w:eastAsia="Arial Unicode MS" w:cs="Arial Unicode MS"/>
      <w:kern w:val="0"/>
      <w:sz w:val="24"/>
      <w:szCs w:val="20"/>
    </w:rPr>
  </w:style>
  <w:style w:type="character" w:customStyle="1" w:styleId="1139">
    <w:name w:val="style1"/>
    <w:qFormat/>
    <w:uiPriority w:val="0"/>
  </w:style>
  <w:style w:type="character" w:customStyle="1" w:styleId="1140">
    <w:name w:val="menu_trip"/>
    <w:qFormat/>
    <w:uiPriority w:val="0"/>
  </w:style>
  <w:style w:type="character" w:customStyle="1" w:styleId="1141">
    <w:name w:val="正文缩进311"/>
    <w:qFormat/>
    <w:uiPriority w:val="0"/>
    <w:rPr>
      <w:rFonts w:ascii="宋体" w:hAnsi="宋体" w:eastAsia="宋体"/>
      <w:spacing w:val="4"/>
      <w:kern w:val="2"/>
      <w:sz w:val="21"/>
      <w:szCs w:val="18"/>
      <w:lang w:val="en-US" w:eastAsia="zh-CN" w:bidi="ar-SA"/>
    </w:rPr>
  </w:style>
  <w:style w:type="character" w:customStyle="1" w:styleId="1142">
    <w:name w:val="t11"/>
    <w:qFormat/>
    <w:uiPriority w:val="0"/>
    <w:rPr>
      <w:sz w:val="20"/>
      <w:szCs w:val="20"/>
    </w:rPr>
  </w:style>
  <w:style w:type="character" w:customStyle="1" w:styleId="1143">
    <w:name w:val="A6"/>
    <w:uiPriority w:val="0"/>
    <w:rPr>
      <w:rFonts w:ascii="Akzidenz-Grotesk BQ Regular" w:eastAsia="Akzidenz-Grotesk BQ Regular" w:cs="Akzidenz-Grotesk BQ Regular"/>
      <w:color w:val="9A8C7D"/>
      <w:sz w:val="17"/>
      <w:szCs w:val="17"/>
    </w:rPr>
  </w:style>
  <w:style w:type="character" w:customStyle="1" w:styleId="1144">
    <w:name w:val="图 Char Char"/>
    <w:link w:val="1145"/>
    <w:qFormat/>
    <w:locked/>
    <w:uiPriority w:val="0"/>
    <w:rPr>
      <w:rFonts w:hAnsi="宋体" w:eastAsia="黑体"/>
      <w:b/>
    </w:rPr>
  </w:style>
  <w:style w:type="paragraph" w:customStyle="1" w:styleId="1145">
    <w:name w:val="图"/>
    <w:basedOn w:val="1"/>
    <w:next w:val="508"/>
    <w:link w:val="1144"/>
    <w:qFormat/>
    <w:uiPriority w:val="0"/>
    <w:pPr>
      <w:widowControl w:val="0"/>
      <w:numPr>
        <w:ilvl w:val="0"/>
        <w:numId w:val="32"/>
      </w:numPr>
      <w:tabs>
        <w:tab w:val="left" w:pos="680"/>
      </w:tabs>
      <w:adjustRightInd w:val="0"/>
      <w:spacing w:before="60" w:after="60" w:line="360" w:lineRule="atLeast"/>
      <w:ind w:left="0" w:firstLine="0" w:firstLineChars="0"/>
      <w:jc w:val="center"/>
      <w:textAlignment w:val="baseline"/>
    </w:pPr>
    <w:rPr>
      <w:rFonts w:ascii="等线" w:eastAsia="黑体"/>
      <w:b/>
      <w:kern w:val="0"/>
      <w:sz w:val="20"/>
      <w:szCs w:val="20"/>
    </w:rPr>
  </w:style>
  <w:style w:type="character" w:customStyle="1" w:styleId="1146">
    <w:name w:val="正文文本 2 字符"/>
    <w:link w:val="76"/>
    <w:qFormat/>
    <w:uiPriority w:val="99"/>
    <w:rPr>
      <w:rFonts w:ascii="Cambria" w:hAnsi="Cambria" w:eastAsia="MS Mincho"/>
      <w:sz w:val="22"/>
      <w:lang w:eastAsia="en-US"/>
    </w:rPr>
  </w:style>
  <w:style w:type="character" w:customStyle="1" w:styleId="1147">
    <w:name w:val="my正文 Char"/>
    <w:link w:val="1148"/>
    <w:qFormat/>
    <w:locked/>
    <w:uiPriority w:val="0"/>
    <w:rPr>
      <w:rFonts w:ascii="宋体" w:hAnsi="宋体"/>
      <w:sz w:val="24"/>
      <w:szCs w:val="24"/>
    </w:rPr>
  </w:style>
  <w:style w:type="paragraph" w:customStyle="1" w:styleId="1148">
    <w:name w:val="my正文"/>
    <w:basedOn w:val="1"/>
    <w:link w:val="1147"/>
    <w:uiPriority w:val="0"/>
    <w:pPr>
      <w:widowControl w:val="0"/>
      <w:spacing w:beforeLines="30"/>
      <w:ind w:firstLine="560"/>
      <w:jc w:val="both"/>
    </w:pPr>
    <w:rPr>
      <w:rFonts w:eastAsia="等线"/>
      <w:kern w:val="0"/>
    </w:rPr>
  </w:style>
  <w:style w:type="character" w:customStyle="1" w:styleId="1149">
    <w:name w:val="Item List Char Char Char1 Char Char Char Char"/>
    <w:link w:val="1150"/>
    <w:qFormat/>
    <w:uiPriority w:val="0"/>
    <w:rPr>
      <w:rFonts w:ascii="Arial" w:hAnsi="Arial" w:cs="Arial"/>
      <w:szCs w:val="21"/>
    </w:rPr>
  </w:style>
  <w:style w:type="paragraph" w:customStyle="1" w:styleId="1150">
    <w:name w:val="Item List Char Char Char1 Char Char Char"/>
    <w:link w:val="1149"/>
    <w:uiPriority w:val="0"/>
    <w:pPr>
      <w:tabs>
        <w:tab w:val="left" w:pos="425"/>
        <w:tab w:val="left" w:pos="2211"/>
      </w:tabs>
      <w:spacing w:line="300" w:lineRule="auto"/>
      <w:ind w:left="425" w:hanging="425" w:firstLineChars="200"/>
      <w:jc w:val="both"/>
    </w:pPr>
    <w:rPr>
      <w:rFonts w:ascii="Arial" w:hAnsi="Arial" w:eastAsia="等线" w:cs="Arial"/>
      <w:szCs w:val="21"/>
      <w:lang w:val="en-US" w:eastAsia="zh-CN" w:bidi="ar-SA"/>
    </w:rPr>
  </w:style>
  <w:style w:type="character" w:customStyle="1" w:styleId="1151">
    <w:name w:val="海康表头 Char"/>
    <w:link w:val="1152"/>
    <w:qFormat/>
    <w:uiPriority w:val="0"/>
    <w:rPr>
      <w:rFonts w:ascii="Cambria" w:hAnsi="Cambria" w:eastAsia="黑体"/>
      <w:sz w:val="16"/>
      <w:szCs w:val="18"/>
    </w:rPr>
  </w:style>
  <w:style w:type="paragraph" w:customStyle="1" w:styleId="1152">
    <w:name w:val="海康表头"/>
    <w:basedOn w:val="22"/>
    <w:link w:val="1151"/>
    <w:qFormat/>
    <w:uiPriority w:val="0"/>
    <w:pPr>
      <w:spacing w:before="100" w:after="100" w:line="360" w:lineRule="auto"/>
      <w:ind w:firstLine="425" w:firstLineChars="0"/>
      <w:jc w:val="center"/>
    </w:pPr>
    <w:rPr>
      <w:rFonts w:ascii="Cambria" w:hAnsi="Cambria" w:cs="Times New Roman"/>
      <w:kern w:val="0"/>
      <w:sz w:val="16"/>
      <w:szCs w:val="18"/>
    </w:rPr>
  </w:style>
  <w:style w:type="character" w:customStyle="1" w:styleId="1153">
    <w:name w:val="small"/>
    <w:qFormat/>
    <w:uiPriority w:val="0"/>
  </w:style>
  <w:style w:type="character" w:customStyle="1" w:styleId="1154">
    <w:name w:val="样式 标题 7Legal Level 1.1.L7H7PIM 7不用sdfletter listL71H71... Char Char"/>
    <w:link w:val="1155"/>
    <w:qFormat/>
    <w:locked/>
    <w:uiPriority w:val="0"/>
    <w:rPr>
      <w:rFonts w:ascii="宋体" w:hAnsi="宋体" w:eastAsia="Arial"/>
      <w:b/>
      <w:bCs/>
      <w:sz w:val="24"/>
    </w:rPr>
  </w:style>
  <w:style w:type="paragraph" w:customStyle="1" w:styleId="1155">
    <w:name w:val="样式 标题 7Legal Level 1.1.L7H7PIM 7不用sdfletter listL71H71..."/>
    <w:basedOn w:val="9"/>
    <w:next w:val="1"/>
    <w:link w:val="1154"/>
    <w:qFormat/>
    <w:uiPriority w:val="0"/>
    <w:pPr>
      <w:widowControl/>
      <w:tabs>
        <w:tab w:val="left" w:pos="0"/>
        <w:tab w:val="left" w:pos="1296"/>
      </w:tabs>
      <w:adjustRightInd w:val="0"/>
      <w:spacing w:before="100" w:beforeAutospacing="1" w:after="100" w:afterAutospacing="1" w:line="360" w:lineRule="auto"/>
      <w:ind w:left="0" w:firstLine="0" w:firstLineChars="0"/>
      <w:jc w:val="left"/>
    </w:pPr>
    <w:rPr>
      <w:rFonts w:eastAsia="Arial"/>
      <w:bCs/>
      <w:kern w:val="0"/>
    </w:rPr>
  </w:style>
  <w:style w:type="character" w:customStyle="1" w:styleId="1156">
    <w:name w:val="a8 Char"/>
    <w:link w:val="1157"/>
    <w:locked/>
    <w:uiPriority w:val="0"/>
    <w:rPr>
      <w:rFonts w:ascii="Arial" w:hAnsi="Arial" w:eastAsia="黑体" w:cs="Arial"/>
      <w:color w:val="000000"/>
    </w:rPr>
  </w:style>
  <w:style w:type="paragraph" w:customStyle="1" w:styleId="1157">
    <w:name w:val="a8"/>
    <w:basedOn w:val="10"/>
    <w:link w:val="1156"/>
    <w:qFormat/>
    <w:uiPriority w:val="0"/>
    <w:pPr>
      <w:tabs>
        <w:tab w:val="left" w:pos="1418"/>
        <w:tab w:val="left" w:pos="1440"/>
      </w:tabs>
      <w:adjustRightInd w:val="0"/>
      <w:spacing w:line="320" w:lineRule="atLeast"/>
      <w:ind w:left="0" w:firstLine="0" w:firstLineChars="0"/>
      <w:jc w:val="left"/>
    </w:pPr>
    <w:rPr>
      <w:rFonts w:cs="Arial"/>
      <w:color w:val="000000"/>
      <w:kern w:val="0"/>
      <w:sz w:val="20"/>
    </w:rPr>
  </w:style>
  <w:style w:type="character" w:customStyle="1" w:styleId="1158">
    <w:name w:val="纯文本 Char2"/>
    <w:qFormat/>
    <w:uiPriority w:val="0"/>
    <w:rPr>
      <w:rFonts w:ascii="宋体" w:hAnsi="Courier New" w:eastAsia="宋体" w:cs="Times New Roman"/>
      <w:szCs w:val="21"/>
    </w:rPr>
  </w:style>
  <w:style w:type="character" w:customStyle="1" w:styleId="1159">
    <w:name w:val="样式 宋体 10 磅"/>
    <w:qFormat/>
    <w:uiPriority w:val="0"/>
    <w:rPr>
      <w:rFonts w:ascii="Arial" w:hAnsi="Arial" w:eastAsia="宋体"/>
      <w:sz w:val="20"/>
      <w:szCs w:val="20"/>
    </w:rPr>
  </w:style>
  <w:style w:type="character" w:customStyle="1" w:styleId="1160">
    <w:name w:val="style61"/>
    <w:qFormat/>
    <w:uiPriority w:val="0"/>
    <w:rPr>
      <w:sz w:val="18"/>
      <w:szCs w:val="18"/>
    </w:rPr>
  </w:style>
  <w:style w:type="character" w:customStyle="1" w:styleId="1161">
    <w:name w:val="1级标题 字符"/>
    <w:link w:val="887"/>
    <w:qFormat/>
    <w:uiPriority w:val="0"/>
    <w:rPr>
      <w:rFonts w:ascii="黑体" w:hAnsi="黑体"/>
      <w:b/>
      <w:sz w:val="36"/>
      <w:szCs w:val="36"/>
      <w:lang w:eastAsia="en-US" w:bidi="en-US"/>
    </w:rPr>
  </w:style>
  <w:style w:type="character" w:customStyle="1" w:styleId="1162">
    <w:name w:val="样式 正文缩进正文（首行缩进两字）缩进ALT+Z表正文正文非缩进正文编号特点四号四号 Char Char Ch..."/>
    <w:qFormat/>
    <w:uiPriority w:val="0"/>
    <w:rPr>
      <w:rFonts w:ascii="仿宋_GB2312" w:hAnsi="宋体" w:eastAsia="仿宋_GB2312"/>
      <w:spacing w:val="0"/>
      <w:kern w:val="2"/>
      <w:sz w:val="24"/>
      <w:szCs w:val="24"/>
      <w:lang w:val="en-US" w:eastAsia="zh-CN" w:bidi="ar-SA"/>
    </w:rPr>
  </w:style>
  <w:style w:type="character" w:customStyle="1" w:styleId="1163">
    <w:name w:val="脚注文本 Char2"/>
    <w:qFormat/>
    <w:locked/>
    <w:uiPriority w:val="0"/>
    <w:rPr>
      <w:rFonts w:ascii="Arial" w:hAnsi="Arial"/>
      <w:sz w:val="18"/>
      <w:lang w:val="en-GB" w:eastAsia="en-US"/>
    </w:rPr>
  </w:style>
  <w:style w:type="character" w:customStyle="1" w:styleId="1164">
    <w:name w:val="自定义样式 正文 Char"/>
    <w:link w:val="1165"/>
    <w:qFormat/>
    <w:locked/>
    <w:uiPriority w:val="0"/>
    <w:rPr>
      <w:rFonts w:ascii="Arial" w:hAnsi="Arial" w:cs="宋体"/>
      <w:bCs/>
      <w:sz w:val="28"/>
      <w:szCs w:val="24"/>
    </w:rPr>
  </w:style>
  <w:style w:type="paragraph" w:customStyle="1" w:styleId="1165">
    <w:name w:val="自定义样式 正文"/>
    <w:basedOn w:val="1"/>
    <w:link w:val="1164"/>
    <w:qFormat/>
    <w:uiPriority w:val="0"/>
    <w:pPr>
      <w:widowControl w:val="0"/>
      <w:spacing w:beforeLines="50" w:afterLines="50"/>
      <w:ind w:firstLine="200"/>
      <w:jc w:val="both"/>
    </w:pPr>
    <w:rPr>
      <w:rFonts w:ascii="Arial" w:hAnsi="Arial" w:eastAsia="等线" w:cs="宋体"/>
      <w:bCs/>
      <w:kern w:val="0"/>
      <w:sz w:val="28"/>
    </w:rPr>
  </w:style>
  <w:style w:type="character" w:customStyle="1" w:styleId="1166">
    <w:name w:val="尾注文本 字符"/>
    <w:qFormat/>
    <w:uiPriority w:val="99"/>
    <w:rPr>
      <w:sz w:val="24"/>
    </w:rPr>
  </w:style>
  <w:style w:type="character" w:customStyle="1" w:styleId="1167">
    <w:name w:val="zhengwen Char"/>
    <w:link w:val="1168"/>
    <w:qFormat/>
    <w:uiPriority w:val="0"/>
    <w:rPr>
      <w:rFonts w:hAnsi="宋体" w:eastAsia="仿宋"/>
    </w:rPr>
  </w:style>
  <w:style w:type="paragraph" w:customStyle="1" w:styleId="1168">
    <w:name w:val="zhengwen"/>
    <w:basedOn w:val="1"/>
    <w:link w:val="1167"/>
    <w:uiPriority w:val="0"/>
    <w:pPr>
      <w:widowControl w:val="0"/>
      <w:spacing w:line="300" w:lineRule="auto"/>
      <w:ind w:firstLine="0" w:firstLineChars="0"/>
      <w:jc w:val="both"/>
    </w:pPr>
    <w:rPr>
      <w:rFonts w:ascii="等线" w:eastAsia="仿宋"/>
      <w:kern w:val="0"/>
      <w:sz w:val="20"/>
      <w:szCs w:val="20"/>
    </w:rPr>
  </w:style>
  <w:style w:type="character" w:customStyle="1" w:styleId="1169">
    <w:name w:val="样式 文章正文OK + 宋体 Char"/>
    <w:link w:val="1170"/>
    <w:qFormat/>
    <w:uiPriority w:val="0"/>
    <w:rPr>
      <w:rFonts w:ascii="宋体" w:hAnsi="宋体" w:eastAsia="仿宋" w:cs="宋体"/>
      <w:sz w:val="28"/>
    </w:rPr>
  </w:style>
  <w:style w:type="paragraph" w:customStyle="1" w:styleId="1170">
    <w:name w:val="样式 文章正文OK + 宋体"/>
    <w:basedOn w:val="355"/>
    <w:link w:val="1169"/>
    <w:qFormat/>
    <w:uiPriority w:val="0"/>
    <w:pPr>
      <w:spacing w:line="500" w:lineRule="exact"/>
      <w:ind w:firstLine="200"/>
    </w:pPr>
    <w:rPr>
      <w:rFonts w:ascii="宋体"/>
    </w:rPr>
  </w:style>
  <w:style w:type="character" w:customStyle="1" w:styleId="1171">
    <w:name w:val="脚注文本 字符"/>
    <w:qFormat/>
    <w:uiPriority w:val="99"/>
    <w:rPr>
      <w:sz w:val="18"/>
      <w:szCs w:val="18"/>
    </w:rPr>
  </w:style>
  <w:style w:type="character" w:customStyle="1" w:styleId="1172">
    <w:name w:val="正文段 Char"/>
    <w:link w:val="1173"/>
    <w:qFormat/>
    <w:uiPriority w:val="0"/>
    <w:rPr>
      <w:rFonts w:ascii="宋体" w:hAnsi="宋体" w:eastAsia="仿宋"/>
    </w:rPr>
  </w:style>
  <w:style w:type="paragraph" w:customStyle="1" w:styleId="1173">
    <w:name w:val="正文段"/>
    <w:basedOn w:val="1"/>
    <w:link w:val="1172"/>
    <w:qFormat/>
    <w:uiPriority w:val="0"/>
    <w:pPr>
      <w:adjustRightInd w:val="0"/>
      <w:spacing w:after="240" w:line="360" w:lineRule="atLeast"/>
      <w:ind w:firstLine="454" w:firstLineChars="0"/>
      <w:jc w:val="both"/>
      <w:textAlignment w:val="bottom"/>
    </w:pPr>
    <w:rPr>
      <w:rFonts w:eastAsia="仿宋"/>
      <w:kern w:val="0"/>
      <w:sz w:val="20"/>
      <w:szCs w:val="20"/>
    </w:rPr>
  </w:style>
  <w:style w:type="character" w:customStyle="1" w:styleId="1174">
    <w:name w:val="标题3 Char"/>
    <w:link w:val="1175"/>
    <w:qFormat/>
    <w:uiPriority w:val="0"/>
    <w:rPr>
      <w:rFonts w:eastAsia="仿宋_GB2312"/>
      <w:b/>
      <w:bCs/>
      <w:sz w:val="32"/>
      <w:szCs w:val="32"/>
    </w:rPr>
  </w:style>
  <w:style w:type="paragraph" w:customStyle="1" w:styleId="1175">
    <w:name w:val="标题3"/>
    <w:basedOn w:val="5"/>
    <w:link w:val="1174"/>
    <w:qFormat/>
    <w:uiPriority w:val="0"/>
    <w:pPr>
      <w:keepNext w:val="0"/>
      <w:widowControl w:val="0"/>
      <w:numPr>
        <w:ilvl w:val="0"/>
        <w:numId w:val="0"/>
      </w:numPr>
      <w:tabs>
        <w:tab w:val="left" w:pos="360"/>
      </w:tabs>
      <w:spacing w:before="190" w:beforeLines="50" w:after="190" w:afterLines="50" w:line="240" w:lineRule="auto"/>
      <w:jc w:val="both"/>
    </w:pPr>
    <w:rPr>
      <w:rFonts w:ascii="等线" w:hAnsi="等线" w:eastAsia="仿宋_GB2312"/>
      <w:b/>
      <w:kern w:val="0"/>
      <w:sz w:val="32"/>
      <w:szCs w:val="32"/>
    </w:rPr>
  </w:style>
  <w:style w:type="character" w:customStyle="1" w:styleId="1176">
    <w:name w:val="style11"/>
    <w:qFormat/>
    <w:uiPriority w:val="0"/>
    <w:rPr>
      <w:b/>
      <w:bCs/>
      <w:color w:val="000000"/>
    </w:rPr>
  </w:style>
  <w:style w:type="character" w:customStyle="1" w:styleId="1177">
    <w:name w:val="正文11111 Char"/>
    <w:link w:val="1178"/>
    <w:qFormat/>
    <w:uiPriority w:val="0"/>
    <w:rPr>
      <w:rFonts w:hAnsi="宋体" w:cs="宋体"/>
    </w:rPr>
  </w:style>
  <w:style w:type="paragraph" w:customStyle="1" w:styleId="1178">
    <w:name w:val="正文11111"/>
    <w:basedOn w:val="1"/>
    <w:link w:val="1177"/>
    <w:uiPriority w:val="0"/>
    <w:pPr>
      <w:widowControl w:val="0"/>
      <w:spacing w:before="156" w:after="156"/>
      <w:ind w:firstLine="0" w:firstLineChars="0"/>
    </w:pPr>
    <w:rPr>
      <w:rFonts w:ascii="等线" w:eastAsia="等线" w:cs="宋体"/>
      <w:kern w:val="0"/>
      <w:sz w:val="20"/>
      <w:szCs w:val="20"/>
    </w:rPr>
  </w:style>
  <w:style w:type="character" w:customStyle="1" w:styleId="1179">
    <w:name w:val="正文首行缩进两字 Char"/>
    <w:link w:val="1180"/>
    <w:qFormat/>
    <w:uiPriority w:val="0"/>
    <w:rPr>
      <w:sz w:val="24"/>
      <w:szCs w:val="24"/>
    </w:rPr>
  </w:style>
  <w:style w:type="paragraph" w:customStyle="1" w:styleId="1180">
    <w:name w:val="正文首行缩进两字"/>
    <w:link w:val="1179"/>
    <w:qFormat/>
    <w:uiPriority w:val="0"/>
    <w:pPr>
      <w:spacing w:afterLines="50" w:line="300" w:lineRule="auto"/>
      <w:ind w:left="240" w:leftChars="100" w:right="240" w:rightChars="100" w:firstLine="480" w:firstLineChars="200"/>
    </w:pPr>
    <w:rPr>
      <w:rFonts w:ascii="等线" w:hAnsi="等线" w:eastAsia="等线" w:cs="Times New Roman"/>
      <w:sz w:val="24"/>
      <w:szCs w:val="24"/>
      <w:lang w:val="en-US" w:eastAsia="zh-CN" w:bidi="ar-SA"/>
    </w:rPr>
  </w:style>
  <w:style w:type="character" w:customStyle="1" w:styleId="1181">
    <w:name w:val="不明显强调11"/>
    <w:qFormat/>
    <w:uiPriority w:val="19"/>
    <w:rPr>
      <w:i/>
      <w:iCs/>
      <w:color w:val="404040"/>
    </w:rPr>
  </w:style>
  <w:style w:type="character" w:customStyle="1" w:styleId="1182">
    <w:name w:val="普通(网站) Char1"/>
    <w:qFormat/>
    <w:uiPriority w:val="0"/>
    <w:rPr>
      <w:rFonts w:ascii="宋体" w:hAnsi="宋体" w:eastAsia="宋体" w:cs="Times New Roman"/>
      <w:kern w:val="0"/>
      <w:sz w:val="24"/>
      <w:szCs w:val="24"/>
    </w:rPr>
  </w:style>
  <w:style w:type="character" w:customStyle="1" w:styleId="1183">
    <w:name w:val="Table Description Char"/>
    <w:link w:val="1184"/>
    <w:uiPriority w:val="0"/>
    <w:rPr>
      <w:rFonts w:ascii="Arial" w:hAnsi="Arial" w:eastAsia="黑体" w:cs="Arial"/>
      <w:sz w:val="18"/>
      <w:szCs w:val="18"/>
    </w:rPr>
  </w:style>
  <w:style w:type="paragraph" w:customStyle="1" w:styleId="1184">
    <w:name w:val="Table Description"/>
    <w:next w:val="1"/>
    <w:link w:val="1183"/>
    <w:qFormat/>
    <w:uiPriority w:val="0"/>
    <w:pPr>
      <w:keepNext/>
      <w:snapToGrid w:val="0"/>
      <w:spacing w:before="160" w:after="80" w:line="360" w:lineRule="auto"/>
      <w:ind w:left="1134" w:firstLine="200" w:firstLineChars="200"/>
      <w:jc w:val="center"/>
    </w:pPr>
    <w:rPr>
      <w:rFonts w:ascii="Arial" w:hAnsi="Arial" w:eastAsia="黑体" w:cs="Arial"/>
      <w:sz w:val="18"/>
      <w:szCs w:val="18"/>
      <w:lang w:val="en-US" w:eastAsia="zh-CN" w:bidi="ar-SA"/>
    </w:rPr>
  </w:style>
  <w:style w:type="character" w:customStyle="1" w:styleId="1185">
    <w:name w:val="段落缩进 Char"/>
    <w:link w:val="1186"/>
    <w:qFormat/>
    <w:uiPriority w:val="0"/>
    <w:rPr>
      <w:rFonts w:hAnsi="宋体" w:eastAsia="仿宋"/>
      <w:color w:val="000000"/>
      <w:sz w:val="24"/>
      <w:szCs w:val="24"/>
    </w:rPr>
  </w:style>
  <w:style w:type="paragraph" w:customStyle="1" w:styleId="1186">
    <w:name w:val="段落缩进"/>
    <w:basedOn w:val="222"/>
    <w:link w:val="1185"/>
    <w:uiPriority w:val="0"/>
    <w:pPr>
      <w:spacing w:line="440" w:lineRule="exact"/>
      <w:ind w:firstLine="480"/>
    </w:pPr>
    <w:rPr>
      <w:rFonts w:ascii="等线" w:hAnsi="宋体" w:eastAsia="仿宋"/>
      <w:color w:val="000000"/>
      <w:kern w:val="0"/>
      <w:sz w:val="24"/>
      <w:szCs w:val="24"/>
    </w:rPr>
  </w:style>
  <w:style w:type="character" w:customStyle="1" w:styleId="1187">
    <w:name w:val="新正文 Char Char"/>
    <w:qFormat/>
    <w:uiPriority w:val="0"/>
    <w:rPr>
      <w:spacing w:val="10"/>
      <w:kern w:val="2"/>
      <w:sz w:val="24"/>
      <w:szCs w:val="24"/>
    </w:rPr>
  </w:style>
  <w:style w:type="character" w:customStyle="1" w:styleId="1188">
    <w:name w:val="方案文档 Char"/>
    <w:link w:val="1189"/>
    <w:uiPriority w:val="0"/>
    <w:rPr>
      <w:rFonts w:ascii="黑体" w:hAnsi="Arial" w:eastAsia="黑体"/>
      <w:b/>
      <w:sz w:val="24"/>
      <w:szCs w:val="24"/>
      <w:u w:val="single"/>
    </w:rPr>
  </w:style>
  <w:style w:type="paragraph" w:customStyle="1" w:styleId="1189">
    <w:name w:val="方案文档"/>
    <w:basedOn w:val="1"/>
    <w:link w:val="1188"/>
    <w:qFormat/>
    <w:uiPriority w:val="0"/>
    <w:pPr>
      <w:widowControl w:val="0"/>
      <w:tabs>
        <w:tab w:val="left" w:pos="420"/>
      </w:tabs>
      <w:ind w:left="420" w:right="34" w:hanging="420" w:firstLineChars="0"/>
      <w:jc w:val="both"/>
    </w:pPr>
    <w:rPr>
      <w:rFonts w:ascii="黑体" w:hAnsi="Arial" w:eastAsia="黑体"/>
      <w:b/>
      <w:kern w:val="0"/>
      <w:u w:val="single"/>
    </w:rPr>
  </w:style>
  <w:style w:type="character" w:customStyle="1" w:styleId="1190">
    <w:name w:val="HTML 地址 Char1"/>
    <w:qFormat/>
    <w:uiPriority w:val="0"/>
    <w:rPr>
      <w:i/>
      <w:iCs/>
      <w:sz w:val="21"/>
      <w:szCs w:val="24"/>
    </w:rPr>
  </w:style>
  <w:style w:type="character" w:customStyle="1" w:styleId="1191">
    <w:name w:val="正文首行缩进 Char Char Char Char"/>
    <w:qFormat/>
    <w:uiPriority w:val="0"/>
    <w:rPr>
      <w:kern w:val="2"/>
      <w:sz w:val="21"/>
      <w:szCs w:val="24"/>
    </w:rPr>
  </w:style>
  <w:style w:type="character" w:customStyle="1" w:styleId="1192">
    <w:name w:val="引用文字"/>
    <w:qFormat/>
    <w:uiPriority w:val="0"/>
    <w:rPr>
      <w:rFonts w:eastAsia="宋体"/>
      <w:i/>
      <w:sz w:val="24"/>
      <w:lang w:eastAsia="zh-CN"/>
    </w:rPr>
  </w:style>
  <w:style w:type="character" w:customStyle="1" w:styleId="1193">
    <w:name w:val="段 Char"/>
    <w:link w:val="706"/>
    <w:qFormat/>
    <w:uiPriority w:val="0"/>
    <w:rPr>
      <w:rFonts w:ascii="宋体"/>
    </w:rPr>
  </w:style>
  <w:style w:type="character" w:customStyle="1" w:styleId="1194">
    <w:name w:val="标题66 字符"/>
    <w:link w:val="1195"/>
    <w:qFormat/>
    <w:uiPriority w:val="0"/>
    <w:rPr>
      <w:rFonts w:ascii="仿宋" w:hAnsi="仿宋" w:eastAsia="仿宋"/>
      <w:b/>
      <w:bCs/>
      <w:sz w:val="28"/>
      <w:szCs w:val="24"/>
    </w:rPr>
  </w:style>
  <w:style w:type="paragraph" w:customStyle="1" w:styleId="1195">
    <w:name w:val="标题66"/>
    <w:basedOn w:val="8"/>
    <w:link w:val="1194"/>
    <w:qFormat/>
    <w:uiPriority w:val="0"/>
    <w:pPr>
      <w:widowControl/>
      <w:tabs>
        <w:tab w:val="left" w:pos="1152"/>
      </w:tabs>
      <w:spacing w:before="120" w:after="120" w:line="240" w:lineRule="auto"/>
      <w:ind w:left="342" w:hanging="57"/>
    </w:pPr>
    <w:rPr>
      <w:rFonts w:ascii="仿宋" w:hAnsi="仿宋" w:eastAsia="仿宋"/>
      <w:b/>
      <w:kern w:val="0"/>
      <w:sz w:val="28"/>
    </w:rPr>
  </w:style>
  <w:style w:type="character" w:customStyle="1" w:styleId="1196">
    <w:name w:val="notescontent"/>
    <w:qFormat/>
    <w:uiPriority w:val="0"/>
  </w:style>
  <w:style w:type="character" w:customStyle="1" w:styleId="1197">
    <w:name w:val="表格样式 Char"/>
    <w:link w:val="1198"/>
    <w:qFormat/>
    <w:uiPriority w:val="0"/>
    <w:rPr>
      <w:rFonts w:ascii="Calibri" w:hAnsi="Calibri" w:eastAsia="微软雅黑"/>
    </w:rPr>
  </w:style>
  <w:style w:type="paragraph" w:customStyle="1" w:styleId="1198">
    <w:name w:val="表格样式"/>
    <w:basedOn w:val="1"/>
    <w:next w:val="1"/>
    <w:link w:val="1197"/>
    <w:qFormat/>
    <w:uiPriority w:val="0"/>
    <w:pPr>
      <w:widowControl w:val="0"/>
      <w:ind w:firstLine="0" w:firstLineChars="0"/>
      <w:jc w:val="both"/>
    </w:pPr>
    <w:rPr>
      <w:rFonts w:ascii="Calibri" w:hAnsi="Calibri" w:eastAsia="微软雅黑"/>
      <w:kern w:val="0"/>
      <w:sz w:val="20"/>
      <w:szCs w:val="20"/>
    </w:rPr>
  </w:style>
  <w:style w:type="character" w:customStyle="1" w:styleId="1199">
    <w:name w:val="tablesubhead1"/>
    <w:uiPriority w:val="0"/>
    <w:rPr>
      <w:rFonts w:hint="default" w:ascii="ArialBold" w:hAnsi="ArialBold"/>
      <w:b/>
      <w:bCs/>
      <w:sz w:val="17"/>
      <w:szCs w:val="17"/>
    </w:rPr>
  </w:style>
  <w:style w:type="character" w:customStyle="1" w:styleId="1200">
    <w:name w:val="正文 首行缩进:  2 字符 Char Char Char"/>
    <w:link w:val="1201"/>
    <w:qFormat/>
    <w:uiPriority w:val="0"/>
    <w:rPr>
      <w:rFonts w:ascii="楷体_GB2312" w:hAnsi="宋体" w:eastAsia="楷体_GB2312"/>
      <w:bCs/>
      <w:szCs w:val="24"/>
    </w:rPr>
  </w:style>
  <w:style w:type="paragraph" w:customStyle="1" w:styleId="1201">
    <w:name w:val="正文 首行缩进:  2 字符 Char Char"/>
    <w:basedOn w:val="1"/>
    <w:link w:val="1200"/>
    <w:uiPriority w:val="0"/>
    <w:pPr>
      <w:widowControl w:val="0"/>
      <w:ind w:firstLine="0" w:firstLineChars="0"/>
      <w:jc w:val="both"/>
    </w:pPr>
    <w:rPr>
      <w:rFonts w:ascii="楷体_GB2312" w:eastAsia="楷体_GB2312"/>
      <w:bCs/>
      <w:kern w:val="0"/>
      <w:sz w:val="20"/>
    </w:rPr>
  </w:style>
  <w:style w:type="character" w:customStyle="1" w:styleId="1202">
    <w:name w:val="datagrid-sort-icon"/>
    <w:qFormat/>
    <w:uiPriority w:val="0"/>
  </w:style>
  <w:style w:type="character" w:customStyle="1" w:styleId="1203">
    <w:name w:val="Font Style89"/>
    <w:unhideWhenUsed/>
    <w:qFormat/>
    <w:uiPriority w:val="99"/>
    <w:rPr>
      <w:rFonts w:hint="eastAsia" w:ascii="宋体" w:hAnsi="宋体" w:eastAsia="宋体"/>
      <w:sz w:val="18"/>
    </w:rPr>
  </w:style>
  <w:style w:type="character" w:customStyle="1" w:styleId="1204">
    <w:name w:val="样式 标题 3 + Arial 加粗 Char Char"/>
    <w:qFormat/>
    <w:uiPriority w:val="0"/>
    <w:rPr>
      <w:rFonts w:hint="default" w:ascii="Arial" w:hAnsi="Arial" w:eastAsia="黑体" w:cs="Arial"/>
      <w:bCs/>
      <w:kern w:val="2"/>
      <w:sz w:val="24"/>
      <w:szCs w:val="24"/>
      <w:lang w:val="en-US" w:eastAsia="zh-CN" w:bidi="ar-SA"/>
    </w:rPr>
  </w:style>
  <w:style w:type="character" w:customStyle="1" w:styleId="1205">
    <w:name w:val="样式 标题 9Legal Level 1.1.1.1.Level (a)huh三级标题PIM 9Legal Leve...1 Char"/>
    <w:link w:val="1206"/>
    <w:qFormat/>
    <w:locked/>
    <w:uiPriority w:val="0"/>
    <w:rPr>
      <w:rFonts w:ascii="宋体" w:hAnsi="宋体" w:eastAsia="黑体"/>
      <w:b/>
      <w:color w:val="000000"/>
    </w:rPr>
  </w:style>
  <w:style w:type="paragraph" w:customStyle="1" w:styleId="1206">
    <w:name w:val="样式 标题 9Legal Level 1.1.1.1.Level (a)huh三级标题PIM 9Legal Leve...1"/>
    <w:basedOn w:val="11"/>
    <w:link w:val="1205"/>
    <w:qFormat/>
    <w:uiPriority w:val="0"/>
    <w:pPr>
      <w:tabs>
        <w:tab w:val="left" w:pos="0"/>
        <w:tab w:val="left" w:pos="1584"/>
      </w:tabs>
      <w:adjustRightInd w:val="0"/>
      <w:spacing w:line="320" w:lineRule="atLeast"/>
      <w:ind w:left="0" w:firstLine="0" w:firstLineChars="0"/>
      <w:jc w:val="left"/>
    </w:pPr>
    <w:rPr>
      <w:rFonts w:ascii="宋体" w:hAnsi="宋体"/>
      <w:b/>
      <w:color w:val="000000"/>
      <w:kern w:val="0"/>
      <w:sz w:val="20"/>
    </w:rPr>
  </w:style>
  <w:style w:type="character" w:customStyle="1" w:styleId="1207">
    <w:name w:val="font61"/>
    <w:qFormat/>
    <w:uiPriority w:val="0"/>
    <w:rPr>
      <w:rFonts w:hint="eastAsia" w:ascii="宋体" w:hAnsi="宋体" w:eastAsia="宋体"/>
      <w:color w:val="000000"/>
      <w:sz w:val="20"/>
      <w:szCs w:val="20"/>
      <w:u w:val="none"/>
    </w:rPr>
  </w:style>
  <w:style w:type="character" w:customStyle="1" w:styleId="1208">
    <w:name w:val="My正文 Char"/>
    <w:link w:val="1209"/>
    <w:qFormat/>
    <w:locked/>
    <w:uiPriority w:val="0"/>
    <w:rPr>
      <w:rFonts w:ascii="Arial" w:hAnsi="Arial"/>
    </w:rPr>
  </w:style>
  <w:style w:type="paragraph" w:customStyle="1" w:styleId="1209">
    <w:name w:val="My正文"/>
    <w:basedOn w:val="1"/>
    <w:link w:val="1208"/>
    <w:qFormat/>
    <w:uiPriority w:val="0"/>
    <w:pPr>
      <w:widowControl w:val="0"/>
      <w:adjustRightInd w:val="0"/>
      <w:spacing w:line="300" w:lineRule="auto"/>
      <w:ind w:firstLine="567" w:firstLineChars="0"/>
      <w:textAlignment w:val="baseline"/>
    </w:pPr>
    <w:rPr>
      <w:rFonts w:ascii="Arial" w:hAnsi="Arial" w:eastAsia="等线"/>
      <w:kern w:val="0"/>
      <w:sz w:val="20"/>
      <w:szCs w:val="20"/>
    </w:rPr>
  </w:style>
  <w:style w:type="character" w:customStyle="1" w:styleId="1210">
    <w:name w:val="海康4级标题 Char"/>
    <w:link w:val="1211"/>
    <w:qFormat/>
    <w:uiPriority w:val="0"/>
    <w:rPr>
      <w:rFonts w:ascii="Arial" w:hAnsi="Arial"/>
      <w:b/>
      <w:bCs/>
      <w:sz w:val="28"/>
      <w:szCs w:val="28"/>
    </w:rPr>
  </w:style>
  <w:style w:type="paragraph" w:customStyle="1" w:styleId="1211">
    <w:name w:val="海康4级标题"/>
    <w:basedOn w:val="6"/>
    <w:link w:val="1210"/>
    <w:qFormat/>
    <w:uiPriority w:val="0"/>
    <w:pPr>
      <w:widowControl w:val="0"/>
      <w:tabs>
        <w:tab w:val="left" w:pos="425"/>
        <w:tab w:val="left" w:pos="864"/>
      </w:tabs>
      <w:spacing w:before="240" w:after="120" w:line="360" w:lineRule="auto"/>
      <w:ind w:left="425" w:hanging="425"/>
    </w:pPr>
    <w:rPr>
      <w:rFonts w:ascii="Arial" w:hAnsi="Arial" w:eastAsia="等线" w:cs="Times New Roman"/>
      <w:b/>
      <w:w w:val="100"/>
      <w:kern w:val="0"/>
      <w:sz w:val="28"/>
      <w:szCs w:val="28"/>
    </w:rPr>
  </w:style>
  <w:style w:type="character" w:customStyle="1" w:styleId="1212">
    <w:name w:val="小四 段落 宋体 Char Char Char Char1"/>
    <w:link w:val="1213"/>
    <w:qFormat/>
    <w:uiPriority w:val="0"/>
    <w:rPr>
      <w:sz w:val="24"/>
      <w:szCs w:val="24"/>
    </w:rPr>
  </w:style>
  <w:style w:type="paragraph" w:customStyle="1" w:styleId="1213">
    <w:name w:val="小四 段落 宋体 Char Char Char"/>
    <w:basedOn w:val="20"/>
    <w:link w:val="1212"/>
    <w:uiPriority w:val="0"/>
    <w:pPr>
      <w:widowControl w:val="0"/>
      <w:numPr>
        <w:ilvl w:val="0"/>
        <w:numId w:val="0"/>
      </w:numPr>
      <w:tabs>
        <w:tab w:val="left" w:pos="907"/>
      </w:tabs>
      <w:spacing w:before="0" w:beforeAutospacing="0" w:after="0" w:afterAutospacing="0" w:line="360" w:lineRule="auto"/>
      <w:ind w:right="-33" w:firstLine="480" w:firstLineChars="200"/>
      <w:contextualSpacing/>
    </w:pPr>
    <w:rPr>
      <w:rFonts w:ascii="等线" w:hAnsi="等线" w:eastAsia="等线"/>
      <w:sz w:val="24"/>
      <w:szCs w:val="24"/>
    </w:rPr>
  </w:style>
  <w:style w:type="character" w:customStyle="1" w:styleId="1214">
    <w:name w:val="标3 Char"/>
    <w:link w:val="1215"/>
    <w:qFormat/>
    <w:uiPriority w:val="0"/>
    <w:rPr>
      <w:b/>
      <w:bCs/>
      <w:sz w:val="30"/>
      <w:szCs w:val="24"/>
    </w:rPr>
  </w:style>
  <w:style w:type="paragraph" w:customStyle="1" w:styleId="1215">
    <w:name w:val="标3"/>
    <w:basedOn w:val="5"/>
    <w:next w:val="1"/>
    <w:link w:val="1214"/>
    <w:qFormat/>
    <w:uiPriority w:val="0"/>
    <w:pPr>
      <w:keepLines w:val="0"/>
      <w:widowControl w:val="0"/>
      <w:numPr>
        <w:numId w:val="0"/>
      </w:numPr>
      <w:tabs>
        <w:tab w:val="left" w:pos="1740"/>
      </w:tabs>
      <w:spacing w:before="120" w:after="120" w:line="480" w:lineRule="exact"/>
      <w:ind w:left="1740" w:hanging="420"/>
    </w:pPr>
    <w:rPr>
      <w:rFonts w:ascii="等线" w:hAnsi="等线" w:eastAsia="等线"/>
      <w:b/>
      <w:kern w:val="0"/>
      <w:sz w:val="30"/>
      <w:szCs w:val="24"/>
    </w:rPr>
  </w:style>
  <w:style w:type="character" w:customStyle="1" w:styleId="1216">
    <w:name w:val="海康表格正文 Char"/>
    <w:link w:val="1217"/>
    <w:qFormat/>
    <w:uiPriority w:val="0"/>
    <w:rPr>
      <w:rFonts w:ascii="宋体" w:hAnsi="宋体"/>
      <w:lang w:eastAsia="en-US"/>
    </w:rPr>
  </w:style>
  <w:style w:type="paragraph" w:customStyle="1" w:styleId="1217">
    <w:name w:val="海康表格正文"/>
    <w:basedOn w:val="21"/>
    <w:link w:val="1216"/>
    <w:qFormat/>
    <w:uiPriority w:val="0"/>
    <w:pPr>
      <w:widowControl/>
      <w:spacing w:beforeLines="50" w:line="360" w:lineRule="auto"/>
      <w:ind w:firstLine="0" w:firstLineChars="0"/>
    </w:pPr>
    <w:rPr>
      <w:rFonts w:eastAsia="等线"/>
      <w:sz w:val="20"/>
      <w:lang w:eastAsia="en-US"/>
    </w:rPr>
  </w:style>
  <w:style w:type="character" w:customStyle="1" w:styleId="1218">
    <w:name w:val="样式 首行缩进:  0.85 厘米 Char"/>
    <w:link w:val="1219"/>
    <w:qFormat/>
    <w:uiPriority w:val="0"/>
    <w:rPr>
      <w:rFonts w:cs="宋体"/>
      <w:sz w:val="23"/>
      <w:szCs w:val="21"/>
      <w:lang w:val="en-AU"/>
    </w:rPr>
  </w:style>
  <w:style w:type="paragraph" w:customStyle="1" w:styleId="1219">
    <w:name w:val="样式 首行缩进:  0.85 厘米"/>
    <w:basedOn w:val="1"/>
    <w:link w:val="1218"/>
    <w:qFormat/>
    <w:uiPriority w:val="0"/>
    <w:pPr>
      <w:spacing w:before="50" w:beforeLines="50"/>
      <w:ind w:firstLine="454"/>
    </w:pPr>
    <w:rPr>
      <w:rFonts w:ascii="等线" w:hAnsi="等线" w:eastAsia="等线" w:cs="宋体"/>
      <w:kern w:val="0"/>
      <w:sz w:val="23"/>
      <w:szCs w:val="21"/>
      <w:lang w:val="en-AU"/>
    </w:rPr>
  </w:style>
  <w:style w:type="character" w:customStyle="1" w:styleId="1220">
    <w:name w:val="常用正文小 Char"/>
    <w:link w:val="1221"/>
    <w:qFormat/>
    <w:uiPriority w:val="0"/>
    <w:rPr>
      <w:rFonts w:ascii="Arial" w:hAnsi="Arial" w:eastAsia="楷体_GB2312"/>
      <w:szCs w:val="24"/>
    </w:rPr>
  </w:style>
  <w:style w:type="paragraph" w:customStyle="1" w:styleId="1221">
    <w:name w:val="常用正文小"/>
    <w:basedOn w:val="1"/>
    <w:link w:val="1220"/>
    <w:uiPriority w:val="0"/>
    <w:pPr>
      <w:widowControl w:val="0"/>
      <w:ind w:firstLine="420"/>
      <w:textAlignment w:val="bottom"/>
    </w:pPr>
    <w:rPr>
      <w:rFonts w:ascii="Arial" w:hAnsi="Arial" w:eastAsia="楷体_GB2312"/>
      <w:kern w:val="0"/>
      <w:sz w:val="20"/>
    </w:rPr>
  </w:style>
  <w:style w:type="character" w:customStyle="1" w:styleId="1222">
    <w:name w:val="列表格式 Char"/>
    <w:link w:val="1223"/>
    <w:qFormat/>
    <w:uiPriority w:val="0"/>
    <w:rPr>
      <w:sz w:val="28"/>
      <w:szCs w:val="24"/>
    </w:rPr>
  </w:style>
  <w:style w:type="paragraph" w:customStyle="1" w:styleId="1223">
    <w:name w:val="列表格式"/>
    <w:basedOn w:val="1"/>
    <w:link w:val="1222"/>
    <w:uiPriority w:val="0"/>
    <w:pPr>
      <w:widowControl w:val="0"/>
      <w:spacing w:before="50" w:beforeLines="50"/>
      <w:ind w:firstLine="200"/>
      <w:jc w:val="both"/>
    </w:pPr>
    <w:rPr>
      <w:rFonts w:ascii="等线" w:hAnsi="等线" w:eastAsia="等线"/>
      <w:kern w:val="0"/>
      <w:sz w:val="28"/>
    </w:rPr>
  </w:style>
  <w:style w:type="character" w:customStyle="1" w:styleId="1224">
    <w:name w:val="Char Char5"/>
    <w:qFormat/>
    <w:uiPriority w:val="0"/>
    <w:rPr>
      <w:rFonts w:ascii="Cambria" w:hAnsi="Cambria" w:eastAsia="宋体"/>
      <w:b/>
      <w:bCs/>
      <w:kern w:val="2"/>
      <w:sz w:val="32"/>
      <w:szCs w:val="32"/>
      <w:lang w:val="en-US" w:eastAsia="zh-CN" w:bidi="ar-SA"/>
    </w:rPr>
  </w:style>
  <w:style w:type="character" w:customStyle="1" w:styleId="1225">
    <w:name w:val="标题 5 Char2"/>
    <w:uiPriority w:val="99"/>
    <w:rPr>
      <w:rFonts w:ascii="仿宋" w:hAnsi="仿宋" w:eastAsia="仿宋" w:cs="Times New Roman"/>
      <w:b/>
      <w:kern w:val="0"/>
      <w:sz w:val="24"/>
      <w:szCs w:val="20"/>
    </w:rPr>
  </w:style>
  <w:style w:type="character" w:customStyle="1" w:styleId="1226">
    <w:name w:val="zhengwen1"/>
    <w:qFormat/>
    <w:uiPriority w:val="0"/>
    <w:rPr>
      <w:rFonts w:hint="default" w:ascii="Verdana" w:hAnsi="Verdana"/>
      <w:color w:val="000000"/>
      <w:spacing w:val="0"/>
      <w:sz w:val="18"/>
      <w:szCs w:val="18"/>
    </w:rPr>
  </w:style>
  <w:style w:type="character" w:customStyle="1" w:styleId="1227">
    <w:name w:val="彩色列表 - 着色 3 Char"/>
    <w:qFormat/>
    <w:locked/>
    <w:uiPriority w:val="0"/>
    <w:rPr>
      <w:rFonts w:ascii="Arial" w:hAnsi="Arial"/>
      <w:i/>
      <w:color w:val="000000"/>
      <w:lang w:val="en-GB" w:eastAsia="en-US"/>
    </w:rPr>
  </w:style>
  <w:style w:type="character" w:customStyle="1" w:styleId="1228">
    <w:name w:val="3级标题 字符"/>
    <w:link w:val="1229"/>
    <w:qFormat/>
    <w:uiPriority w:val="0"/>
    <w:rPr>
      <w:rFonts w:ascii="黑体" w:hAnsi="黑体"/>
      <w:b/>
      <w:sz w:val="24"/>
      <w:szCs w:val="36"/>
      <w:lang w:eastAsia="en-US" w:bidi="en-US"/>
    </w:rPr>
  </w:style>
  <w:style w:type="paragraph" w:customStyle="1" w:styleId="1229">
    <w:name w:val="3级标题"/>
    <w:basedOn w:val="179"/>
    <w:link w:val="1228"/>
    <w:qFormat/>
    <w:uiPriority w:val="0"/>
    <w:pPr>
      <w:keepLines/>
      <w:widowControl w:val="0"/>
      <w:numPr>
        <w:ilvl w:val="2"/>
        <w:numId w:val="23"/>
      </w:numPr>
      <w:ind w:left="0" w:firstLine="0" w:firstLineChars="0"/>
      <w:contextualSpacing/>
      <w:outlineLvl w:val="2"/>
    </w:pPr>
    <w:rPr>
      <w:rFonts w:ascii="黑体" w:hAnsi="黑体" w:eastAsia="等线"/>
      <w:b/>
      <w:kern w:val="0"/>
      <w:szCs w:val="36"/>
      <w:lang w:eastAsia="en-US" w:bidi="en-US"/>
    </w:rPr>
  </w:style>
  <w:style w:type="character" w:customStyle="1" w:styleId="1230">
    <w:name w:val="正文缩进 Char2"/>
    <w:qFormat/>
    <w:uiPriority w:val="0"/>
    <w:rPr>
      <w:rFonts w:ascii="Times New Roman" w:hAnsi="Times New Roman" w:eastAsia="宋体" w:cs="Times New Roman"/>
      <w:sz w:val="24"/>
      <w:szCs w:val="24"/>
    </w:rPr>
  </w:style>
  <w:style w:type="character" w:customStyle="1" w:styleId="1231">
    <w:name w:val="115info-正文 Char"/>
    <w:link w:val="1232"/>
    <w:qFormat/>
    <w:uiPriority w:val="0"/>
    <w:rPr>
      <w:rFonts w:hAnsi="宋体" w:eastAsia="仿宋_GB2312"/>
      <w:sz w:val="28"/>
      <w:szCs w:val="24"/>
    </w:rPr>
  </w:style>
  <w:style w:type="paragraph" w:customStyle="1" w:styleId="1232">
    <w:name w:val="115info-正文"/>
    <w:basedOn w:val="1"/>
    <w:link w:val="1231"/>
    <w:qFormat/>
    <w:uiPriority w:val="0"/>
    <w:pPr>
      <w:widowControl w:val="0"/>
      <w:spacing w:line="500" w:lineRule="exact"/>
      <w:ind w:firstLine="510" w:firstLineChars="0"/>
      <w:jc w:val="both"/>
    </w:pPr>
    <w:rPr>
      <w:rFonts w:ascii="等线" w:eastAsia="仿宋_GB2312"/>
      <w:kern w:val="0"/>
      <w:sz w:val="28"/>
    </w:rPr>
  </w:style>
  <w:style w:type="character" w:customStyle="1" w:styleId="1233">
    <w:name w:val="样式 正文格式 + Tahoma 行距: 多倍行距 1.25 字行 Char"/>
    <w:link w:val="1234"/>
    <w:qFormat/>
    <w:uiPriority w:val="0"/>
    <w:rPr>
      <w:rFonts w:ascii="宋体" w:hAnsi="宋体" w:eastAsia="仿宋"/>
      <w:szCs w:val="24"/>
    </w:rPr>
  </w:style>
  <w:style w:type="paragraph" w:customStyle="1" w:styleId="1234">
    <w:name w:val="样式 正文格式 + Tahoma 行距: 多倍行距 1.25 字行"/>
    <w:basedOn w:val="862"/>
    <w:link w:val="1233"/>
    <w:qFormat/>
    <w:uiPriority w:val="0"/>
  </w:style>
  <w:style w:type="character" w:customStyle="1" w:styleId="1235">
    <w:name w:val="文档正文字符"/>
    <w:qFormat/>
    <w:uiPriority w:val="99"/>
    <w:rPr>
      <w:rFonts w:ascii="Arial" w:hAnsi="Arial" w:eastAsia="仿宋_GB2312" w:cs="Arial"/>
      <w:kern w:val="2"/>
      <w:sz w:val="28"/>
      <w:szCs w:val="28"/>
    </w:rPr>
  </w:style>
  <w:style w:type="character" w:customStyle="1" w:styleId="1236">
    <w:name w:val="中等深浅网格 2 - 强调文字颜色 2 Char"/>
    <w:qFormat/>
    <w:uiPriority w:val="29"/>
    <w:rPr>
      <w:rFonts w:ascii="Times New Roman" w:hAnsi="Times New Roman" w:eastAsia="宋体" w:cs="Times New Roman"/>
      <w:i/>
      <w:iCs/>
      <w:color w:val="000000"/>
      <w:szCs w:val="24"/>
    </w:rPr>
  </w:style>
  <w:style w:type="character" w:customStyle="1" w:styleId="1237">
    <w:name w:val="正文（首行不缩进） Char"/>
    <w:link w:val="1238"/>
    <w:qFormat/>
    <w:uiPriority w:val="0"/>
    <w:rPr>
      <w:rFonts w:hAnsi="宋体" w:eastAsia="仿宋"/>
      <w:szCs w:val="24"/>
    </w:rPr>
  </w:style>
  <w:style w:type="paragraph" w:customStyle="1" w:styleId="1238">
    <w:name w:val="正文（首行不缩进）"/>
    <w:basedOn w:val="1"/>
    <w:link w:val="1237"/>
    <w:qFormat/>
    <w:uiPriority w:val="0"/>
    <w:pPr>
      <w:widowControl w:val="0"/>
      <w:spacing w:line="240" w:lineRule="auto"/>
      <w:ind w:firstLine="0" w:firstLineChars="0"/>
      <w:jc w:val="both"/>
    </w:pPr>
    <w:rPr>
      <w:rFonts w:ascii="等线" w:eastAsia="仿宋"/>
      <w:kern w:val="0"/>
      <w:sz w:val="20"/>
    </w:rPr>
  </w:style>
  <w:style w:type="character" w:customStyle="1" w:styleId="1239">
    <w:name w:val="表头样式 Char"/>
    <w:link w:val="1240"/>
    <w:qFormat/>
    <w:uiPriority w:val="0"/>
    <w:rPr>
      <w:rFonts w:ascii="Arial" w:hAnsi="Arial"/>
      <w:b/>
      <w:szCs w:val="24"/>
    </w:rPr>
  </w:style>
  <w:style w:type="paragraph" w:customStyle="1" w:styleId="1240">
    <w:name w:val="表头样式"/>
    <w:basedOn w:val="1"/>
    <w:link w:val="1239"/>
    <w:qFormat/>
    <w:uiPriority w:val="0"/>
    <w:pPr>
      <w:widowControl w:val="0"/>
      <w:autoSpaceDE w:val="0"/>
      <w:autoSpaceDN w:val="0"/>
      <w:adjustRightInd w:val="0"/>
      <w:spacing w:line="240" w:lineRule="auto"/>
      <w:ind w:firstLine="0" w:firstLineChars="0"/>
      <w:jc w:val="center"/>
    </w:pPr>
    <w:rPr>
      <w:rFonts w:ascii="Arial" w:hAnsi="Arial" w:eastAsia="等线"/>
      <w:b/>
      <w:kern w:val="0"/>
      <w:sz w:val="20"/>
    </w:rPr>
  </w:style>
  <w:style w:type="character" w:customStyle="1" w:styleId="1241">
    <w:name w:val="样式 行距: 固定值 22 磅 Char"/>
    <w:link w:val="1242"/>
    <w:qFormat/>
    <w:uiPriority w:val="0"/>
    <w:rPr>
      <w:rFonts w:hAnsi="宋体" w:eastAsia="仿宋_GB2312" w:cs="宋体"/>
      <w:sz w:val="28"/>
    </w:rPr>
  </w:style>
  <w:style w:type="paragraph" w:customStyle="1" w:styleId="1242">
    <w:name w:val="样式 行距: 固定值 22 磅"/>
    <w:basedOn w:val="1"/>
    <w:link w:val="1241"/>
    <w:qFormat/>
    <w:uiPriority w:val="0"/>
    <w:pPr>
      <w:widowControl w:val="0"/>
      <w:adjustRightInd w:val="0"/>
      <w:snapToGrid w:val="0"/>
      <w:ind w:firstLine="200"/>
      <w:jc w:val="both"/>
    </w:pPr>
    <w:rPr>
      <w:rFonts w:ascii="等线" w:eastAsia="仿宋_GB2312" w:cs="宋体"/>
      <w:kern w:val="0"/>
      <w:sz w:val="28"/>
      <w:szCs w:val="20"/>
    </w:rPr>
  </w:style>
  <w:style w:type="character" w:customStyle="1" w:styleId="1243">
    <w:name w:val="尾注 Char"/>
    <w:link w:val="1244"/>
    <w:qFormat/>
    <w:uiPriority w:val="0"/>
    <w:rPr>
      <w:rFonts w:ascii="宋体" w:hAnsi="宋体"/>
      <w:sz w:val="18"/>
      <w:szCs w:val="18"/>
      <w:vertAlign w:val="superscript"/>
    </w:rPr>
  </w:style>
  <w:style w:type="paragraph" w:customStyle="1" w:styleId="1244">
    <w:name w:val="尾注"/>
    <w:basedOn w:val="52"/>
    <w:link w:val="1243"/>
    <w:uiPriority w:val="0"/>
    <w:pPr>
      <w:autoSpaceDE w:val="0"/>
      <w:autoSpaceDN w:val="0"/>
      <w:adjustRightInd w:val="0"/>
      <w:ind w:firstLine="420"/>
    </w:pPr>
    <w:rPr>
      <w:rFonts w:ascii="宋体" w:hAnsi="宋体"/>
      <w:sz w:val="18"/>
      <w:szCs w:val="18"/>
      <w:vertAlign w:val="superscript"/>
    </w:rPr>
  </w:style>
  <w:style w:type="character" w:customStyle="1" w:styleId="1245">
    <w:name w:val="样式 宋体 五号"/>
    <w:qFormat/>
    <w:uiPriority w:val="0"/>
    <w:rPr>
      <w:rFonts w:ascii="宋体" w:hAnsi="宋体"/>
      <w:sz w:val="24"/>
    </w:rPr>
  </w:style>
  <w:style w:type="character" w:customStyle="1" w:styleId="1246">
    <w:name w:val="标题7 Char"/>
    <w:link w:val="1247"/>
    <w:qFormat/>
    <w:uiPriority w:val="0"/>
    <w:rPr>
      <w:rFonts w:eastAsia="仿宋_GB2312"/>
      <w:sz w:val="28"/>
      <w:szCs w:val="21"/>
    </w:rPr>
  </w:style>
  <w:style w:type="paragraph" w:customStyle="1" w:styleId="1247">
    <w:name w:val="标题7"/>
    <w:basedOn w:val="1"/>
    <w:next w:val="1"/>
    <w:link w:val="1246"/>
    <w:qFormat/>
    <w:uiPriority w:val="0"/>
    <w:pPr>
      <w:widowControl w:val="0"/>
      <w:ind w:firstLine="560"/>
      <w:jc w:val="both"/>
      <w:outlineLvl w:val="6"/>
    </w:pPr>
    <w:rPr>
      <w:rFonts w:ascii="等线" w:hAnsi="等线" w:eastAsia="仿宋_GB2312"/>
      <w:kern w:val="0"/>
      <w:sz w:val="28"/>
      <w:szCs w:val="21"/>
    </w:rPr>
  </w:style>
  <w:style w:type="character" w:customStyle="1" w:styleId="1248">
    <w:name w:val="四号正文 Char"/>
    <w:link w:val="1249"/>
    <w:qFormat/>
    <w:uiPriority w:val="0"/>
    <w:rPr>
      <w:rFonts w:hAnsi="宋体" w:eastAsia="仿宋"/>
      <w:sz w:val="28"/>
      <w:szCs w:val="28"/>
    </w:rPr>
  </w:style>
  <w:style w:type="paragraph" w:customStyle="1" w:styleId="1249">
    <w:name w:val="四号正文"/>
    <w:basedOn w:val="1"/>
    <w:link w:val="1248"/>
    <w:qFormat/>
    <w:uiPriority w:val="0"/>
    <w:pPr>
      <w:widowControl w:val="0"/>
      <w:ind w:firstLine="560"/>
      <w:jc w:val="both"/>
    </w:pPr>
    <w:rPr>
      <w:rFonts w:ascii="等线" w:eastAsia="仿宋"/>
      <w:kern w:val="0"/>
      <w:sz w:val="28"/>
      <w:szCs w:val="28"/>
    </w:rPr>
  </w:style>
  <w:style w:type="character" w:customStyle="1" w:styleId="1250">
    <w:name w:val="f111"/>
    <w:qFormat/>
    <w:uiPriority w:val="0"/>
    <w:rPr>
      <w:sz w:val="22"/>
      <w:szCs w:val="22"/>
    </w:rPr>
  </w:style>
  <w:style w:type="character" w:customStyle="1" w:styleId="1251">
    <w:name w:val="表格标题 Char"/>
    <w:link w:val="183"/>
    <w:qFormat/>
    <w:uiPriority w:val="0"/>
    <w:rPr>
      <w:rFonts w:ascii="宋体" w:hAnsi="宋体" w:eastAsia="宋体"/>
      <w:b/>
      <w:spacing w:val="10"/>
      <w:sz w:val="24"/>
    </w:rPr>
  </w:style>
  <w:style w:type="character" w:customStyle="1" w:styleId="1252">
    <w:name w:val="正文首行缩进 Char2"/>
    <w:qFormat/>
    <w:uiPriority w:val="0"/>
    <w:rPr>
      <w:rFonts w:ascii="Times New Roman" w:eastAsia="宋体"/>
      <w:snapToGrid w:val="0"/>
      <w:sz w:val="24"/>
      <w:szCs w:val="22"/>
      <w:lang w:val="zh-CN"/>
    </w:rPr>
  </w:style>
  <w:style w:type="character" w:customStyle="1" w:styleId="1253">
    <w:name w:val="command keywords Char Char Char1 Char Char Char Char"/>
    <w:uiPriority w:val="0"/>
    <w:rPr>
      <w:rFonts w:eastAsia="宋体"/>
      <w:b/>
      <w:color w:val="000000"/>
      <w:sz w:val="21"/>
    </w:rPr>
  </w:style>
  <w:style w:type="character" w:customStyle="1" w:styleId="1254">
    <w:name w:val="style121"/>
    <w:qFormat/>
    <w:uiPriority w:val="0"/>
    <w:rPr>
      <w:sz w:val="21"/>
      <w:szCs w:val="21"/>
    </w:rPr>
  </w:style>
  <w:style w:type="character" w:customStyle="1" w:styleId="1255">
    <w:name w:val="Char Char14"/>
    <w:qFormat/>
    <w:uiPriority w:val="0"/>
    <w:rPr>
      <w:rFonts w:ascii="Times New Roman" w:hAnsi="Times New Roman" w:eastAsia="宋体" w:cs="Times New Roman"/>
      <w:sz w:val="24"/>
      <w:szCs w:val="24"/>
    </w:rPr>
  </w:style>
  <w:style w:type="character" w:customStyle="1" w:styleId="1256">
    <w:name w:val="yzt3 Char"/>
    <w:link w:val="1257"/>
    <w:qFormat/>
    <w:uiPriority w:val="0"/>
    <w:rPr>
      <w:rFonts w:ascii="仿宋_GB2312" w:hAnsi="宋体" w:eastAsia="仿宋_GB2312"/>
      <w:b/>
      <w:bCs/>
      <w:sz w:val="24"/>
      <w:szCs w:val="24"/>
    </w:rPr>
  </w:style>
  <w:style w:type="paragraph" w:customStyle="1" w:styleId="1257">
    <w:name w:val="yzt3"/>
    <w:basedOn w:val="328"/>
    <w:link w:val="1256"/>
    <w:qFormat/>
    <w:uiPriority w:val="0"/>
    <w:pPr>
      <w:numPr>
        <w:ilvl w:val="0"/>
        <w:numId w:val="0"/>
      </w:numPr>
      <w:tabs>
        <w:tab w:val="left" w:pos="992"/>
      </w:tabs>
      <w:adjustRightInd w:val="0"/>
      <w:snapToGrid w:val="0"/>
      <w:spacing w:before="0" w:after="0" w:line="360" w:lineRule="auto"/>
      <w:outlineLvl w:val="2"/>
    </w:pPr>
    <w:rPr>
      <w:rFonts w:ascii="仿宋_GB2312" w:hAnsi="宋体" w:eastAsia="仿宋_GB2312"/>
      <w:kern w:val="0"/>
      <w:sz w:val="24"/>
      <w:szCs w:val="24"/>
    </w:rPr>
  </w:style>
  <w:style w:type="character" w:customStyle="1" w:styleId="1258">
    <w:name w:val="Figure Text Char"/>
    <w:link w:val="1259"/>
    <w:qFormat/>
    <w:uiPriority w:val="0"/>
    <w:rPr>
      <w:rFonts w:ascii="Arial" w:hAnsi="Arial" w:eastAsia="楷体_GB2312"/>
      <w:sz w:val="18"/>
    </w:rPr>
  </w:style>
  <w:style w:type="paragraph" w:customStyle="1" w:styleId="1259">
    <w:name w:val="Figure Text"/>
    <w:link w:val="1258"/>
    <w:uiPriority w:val="0"/>
    <w:pPr>
      <w:snapToGrid w:val="0"/>
      <w:spacing w:line="240" w:lineRule="auto"/>
      <w:ind w:left="175"/>
      <w:jc w:val="both"/>
    </w:pPr>
    <w:rPr>
      <w:rFonts w:ascii="Arial" w:hAnsi="Arial" w:eastAsia="楷体_GB2312" w:cs="Times New Roman"/>
      <w:sz w:val="18"/>
      <w:lang w:val="en-US" w:eastAsia="zh-CN" w:bidi="ar-SA"/>
    </w:rPr>
  </w:style>
  <w:style w:type="character" w:customStyle="1" w:styleId="1260">
    <w:name w:val="样式 样式 首行缩进:  2.25 字符 + 首行缩进:  2.25 字符 Char"/>
    <w:link w:val="1261"/>
    <w:qFormat/>
    <w:locked/>
    <w:uiPriority w:val="0"/>
    <w:rPr>
      <w:rFonts w:ascii="仿宋_GB2312" w:hAnsi="宋体" w:eastAsia="仿宋_GB2312"/>
      <w:color w:val="000000"/>
      <w:sz w:val="24"/>
      <w:szCs w:val="28"/>
    </w:rPr>
  </w:style>
  <w:style w:type="paragraph" w:customStyle="1" w:styleId="1261">
    <w:name w:val="样式 样式 首行缩进:  2.25 字符 + 首行缩进:  2.25 字符"/>
    <w:basedOn w:val="1"/>
    <w:link w:val="1260"/>
    <w:qFormat/>
    <w:uiPriority w:val="0"/>
    <w:pPr>
      <w:ind w:firstLine="630" w:firstLineChars="225"/>
    </w:pPr>
    <w:rPr>
      <w:rFonts w:ascii="仿宋_GB2312" w:eastAsia="仿宋_GB2312"/>
      <w:color w:val="000000"/>
      <w:kern w:val="0"/>
      <w:szCs w:val="28"/>
    </w:rPr>
  </w:style>
  <w:style w:type="character" w:customStyle="1" w:styleId="1262">
    <w:name w:val="文档正文 Char"/>
    <w:link w:val="508"/>
    <w:qFormat/>
    <w:uiPriority w:val="0"/>
    <w:rPr>
      <w:rFonts w:ascii="宋体"/>
      <w:sz w:val="24"/>
    </w:rPr>
  </w:style>
  <w:style w:type="character" w:customStyle="1" w:styleId="1263">
    <w:name w:val="无间隔 Char1"/>
    <w:qFormat/>
    <w:uiPriority w:val="1"/>
    <w:rPr>
      <w:rFonts w:ascii="Times New Roman" w:hAnsi="Times New Roman" w:eastAsia="宋体" w:cs="Times New Roman"/>
      <w:sz w:val="24"/>
      <w:szCs w:val="24"/>
    </w:rPr>
  </w:style>
  <w:style w:type="character" w:customStyle="1" w:styleId="1264">
    <w:name w:val="tw4winTerm"/>
    <w:qFormat/>
    <w:uiPriority w:val="0"/>
    <w:rPr>
      <w:color w:val="0000FF"/>
    </w:rPr>
  </w:style>
  <w:style w:type="character" w:customStyle="1" w:styleId="1265">
    <w:name w:val="样式3+缩进2字符 Char"/>
    <w:link w:val="1266"/>
    <w:qFormat/>
    <w:locked/>
    <w:uiPriority w:val="0"/>
    <w:rPr>
      <w:rFonts w:ascii="Calibri" w:hAnsi="Calibri"/>
    </w:rPr>
  </w:style>
  <w:style w:type="paragraph" w:customStyle="1" w:styleId="1266">
    <w:name w:val="样式3+缩进2字符"/>
    <w:basedOn w:val="1"/>
    <w:link w:val="1265"/>
    <w:qFormat/>
    <w:uiPriority w:val="0"/>
    <w:pPr>
      <w:ind w:firstLine="440"/>
    </w:pPr>
    <w:rPr>
      <w:rFonts w:ascii="Calibri" w:hAnsi="Calibri" w:eastAsia="等线"/>
      <w:kern w:val="0"/>
      <w:sz w:val="20"/>
      <w:szCs w:val="20"/>
    </w:rPr>
  </w:style>
  <w:style w:type="character" w:customStyle="1" w:styleId="1267">
    <w:name w:val="hl1 Char"/>
    <w:link w:val="1268"/>
    <w:uiPriority w:val="0"/>
    <w:rPr>
      <w:rFonts w:ascii="仿宋_GB2312" w:hAnsi="Calibri" w:eastAsia="仿宋_GB2312"/>
      <w:b/>
      <w:szCs w:val="21"/>
      <w:lang w:eastAsia="en-US" w:bidi="en-US"/>
    </w:rPr>
  </w:style>
  <w:style w:type="paragraph" w:customStyle="1" w:styleId="1268">
    <w:name w:val="hl1"/>
    <w:basedOn w:val="1"/>
    <w:link w:val="1267"/>
    <w:uiPriority w:val="0"/>
    <w:pPr>
      <w:spacing w:before="120" w:after="120" w:line="300" w:lineRule="auto"/>
      <w:ind w:firstLine="0" w:firstLineChars="0"/>
      <w:jc w:val="center"/>
    </w:pPr>
    <w:rPr>
      <w:rFonts w:ascii="仿宋_GB2312" w:hAnsi="Calibri" w:eastAsia="仿宋_GB2312"/>
      <w:b/>
      <w:kern w:val="0"/>
      <w:sz w:val="20"/>
      <w:szCs w:val="21"/>
      <w:lang w:eastAsia="en-US" w:bidi="en-US"/>
    </w:rPr>
  </w:style>
  <w:style w:type="character" w:customStyle="1" w:styleId="1269">
    <w:name w:val="WK正文 Char Char"/>
    <w:link w:val="1270"/>
    <w:qFormat/>
    <w:uiPriority w:val="0"/>
    <w:rPr>
      <w:rFonts w:ascii="宋体" w:hAnsi="宋体"/>
      <w:sz w:val="28"/>
    </w:rPr>
  </w:style>
  <w:style w:type="paragraph" w:customStyle="1" w:styleId="1270">
    <w:name w:val="WK正文"/>
    <w:basedOn w:val="1"/>
    <w:link w:val="1269"/>
    <w:uiPriority w:val="0"/>
    <w:pPr>
      <w:adjustRightInd w:val="0"/>
      <w:snapToGrid w:val="0"/>
      <w:ind w:firstLine="560"/>
      <w:jc w:val="both"/>
    </w:pPr>
    <w:rPr>
      <w:rFonts w:eastAsia="等线"/>
      <w:kern w:val="0"/>
      <w:sz w:val="28"/>
      <w:szCs w:val="20"/>
    </w:rPr>
  </w:style>
  <w:style w:type="character" w:customStyle="1" w:styleId="1271">
    <w:name w:val="表格-正文 Char"/>
    <w:link w:val="1272"/>
    <w:qFormat/>
    <w:uiPriority w:val="0"/>
    <w:rPr>
      <w:rFonts w:ascii="宋体" w:hAnsi="宋体"/>
      <w:sz w:val="18"/>
      <w:szCs w:val="18"/>
    </w:rPr>
  </w:style>
  <w:style w:type="paragraph" w:customStyle="1" w:styleId="1272">
    <w:name w:val="表格-正文"/>
    <w:basedOn w:val="57"/>
    <w:link w:val="1271"/>
    <w:qFormat/>
    <w:uiPriority w:val="0"/>
    <w:pPr>
      <w:pBdr>
        <w:bottom w:val="none" w:color="auto" w:sz="0" w:space="0"/>
      </w:pBdr>
      <w:tabs>
        <w:tab w:val="clear" w:pos="4153"/>
        <w:tab w:val="clear" w:pos="8306"/>
      </w:tabs>
      <w:snapToGrid/>
      <w:spacing w:line="240" w:lineRule="auto"/>
      <w:ind w:right="-107" w:rightChars="-51" w:firstLine="0" w:firstLineChars="0"/>
    </w:pPr>
    <w:rPr>
      <w:rFonts w:eastAsia="等线"/>
      <w:kern w:val="0"/>
    </w:rPr>
  </w:style>
  <w:style w:type="character" w:customStyle="1" w:styleId="1273">
    <w:name w:val="样式 图表居中 + 小四 Char"/>
    <w:link w:val="1274"/>
    <w:qFormat/>
    <w:uiPriority w:val="0"/>
    <w:rPr>
      <w:rFonts w:hAnsi="宋体" w:eastAsia="仿宋" w:cs="宋体"/>
    </w:rPr>
  </w:style>
  <w:style w:type="paragraph" w:customStyle="1" w:styleId="1274">
    <w:name w:val="样式 图表居中 + 小四"/>
    <w:basedOn w:val="1"/>
    <w:link w:val="1273"/>
    <w:qFormat/>
    <w:uiPriority w:val="0"/>
    <w:pPr>
      <w:widowControl w:val="0"/>
      <w:ind w:firstLine="200"/>
      <w:jc w:val="center"/>
    </w:pPr>
    <w:rPr>
      <w:rFonts w:ascii="等线" w:eastAsia="仿宋" w:cs="宋体"/>
      <w:kern w:val="0"/>
      <w:sz w:val="20"/>
      <w:szCs w:val="20"/>
    </w:rPr>
  </w:style>
  <w:style w:type="character" w:customStyle="1" w:styleId="1275">
    <w:name w:val="四级标题 Char"/>
    <w:link w:val="1276"/>
    <w:qFormat/>
    <w:uiPriority w:val="0"/>
    <w:rPr>
      <w:rFonts w:ascii="Calibri" w:hAnsi="Calibri"/>
      <w:b/>
      <w:szCs w:val="30"/>
    </w:rPr>
  </w:style>
  <w:style w:type="paragraph" w:customStyle="1" w:styleId="1276">
    <w:name w:val="四级标题"/>
    <w:basedOn w:val="6"/>
    <w:next w:val="1"/>
    <w:link w:val="1275"/>
    <w:qFormat/>
    <w:uiPriority w:val="0"/>
    <w:pPr>
      <w:widowControl w:val="0"/>
      <w:tabs>
        <w:tab w:val="left" w:pos="864"/>
        <w:tab w:val="left" w:pos="1890"/>
      </w:tabs>
      <w:adjustRightInd w:val="0"/>
      <w:spacing w:line="360" w:lineRule="auto"/>
      <w:ind w:left="420" w:hanging="420"/>
    </w:pPr>
    <w:rPr>
      <w:rFonts w:ascii="Calibri" w:hAnsi="Calibri" w:eastAsia="等线" w:cs="Times New Roman"/>
      <w:b/>
      <w:bCs w:val="0"/>
      <w:w w:val="100"/>
      <w:kern w:val="0"/>
      <w:sz w:val="20"/>
      <w:szCs w:val="30"/>
    </w:rPr>
  </w:style>
  <w:style w:type="character" w:customStyle="1" w:styleId="1277">
    <w:name w:val="普通(网站) 字符"/>
    <w:link w:val="81"/>
    <w:qFormat/>
    <w:locked/>
    <w:uiPriority w:val="99"/>
    <w:rPr>
      <w:rFonts w:ascii="宋体" w:hAnsi="宋体" w:eastAsia="宋体" w:cs="宋体"/>
      <w:sz w:val="24"/>
      <w:szCs w:val="24"/>
    </w:rPr>
  </w:style>
  <w:style w:type="character" w:customStyle="1" w:styleId="1278">
    <w:name w:val="乌市-标题二 Char"/>
    <w:link w:val="1279"/>
    <w:qFormat/>
    <w:uiPriority w:val="0"/>
    <w:rPr>
      <w:rFonts w:eastAsia="华文中宋"/>
      <w:b/>
      <w:sz w:val="36"/>
      <w:szCs w:val="21"/>
    </w:rPr>
  </w:style>
  <w:style w:type="paragraph" w:customStyle="1" w:styleId="1279">
    <w:name w:val="乌市-标题二"/>
    <w:basedOn w:val="1280"/>
    <w:link w:val="1278"/>
    <w:qFormat/>
    <w:uiPriority w:val="0"/>
    <w:pPr>
      <w:numPr>
        <w:ilvl w:val="1"/>
      </w:numPr>
      <w:outlineLvl w:val="1"/>
    </w:pPr>
    <w:rPr>
      <w:rFonts w:ascii="等线" w:hAnsi="等线"/>
      <w:sz w:val="36"/>
    </w:rPr>
  </w:style>
  <w:style w:type="paragraph" w:customStyle="1" w:styleId="1280">
    <w:name w:val="乌市-标题一"/>
    <w:basedOn w:val="353"/>
    <w:qFormat/>
    <w:uiPriority w:val="0"/>
    <w:pPr>
      <w:numPr>
        <w:ilvl w:val="0"/>
        <w:numId w:val="33"/>
      </w:numPr>
      <w:spacing w:beforeLines="50" w:afterLines="50"/>
      <w:ind w:left="0" w:firstLine="0" w:firstLineChars="0"/>
      <w:outlineLvl w:val="0"/>
    </w:pPr>
    <w:rPr>
      <w:b/>
      <w:sz w:val="44"/>
    </w:rPr>
  </w:style>
  <w:style w:type="character" w:customStyle="1" w:styleId="1281">
    <w:name w:val="word21"/>
    <w:qFormat/>
    <w:uiPriority w:val="0"/>
    <w:rPr>
      <w:b/>
      <w:bCs/>
      <w:color w:val="194D7C"/>
      <w:sz w:val="18"/>
      <w:szCs w:val="18"/>
    </w:rPr>
  </w:style>
  <w:style w:type="character" w:customStyle="1" w:styleId="1282">
    <w:name w:val="point_small1"/>
    <w:qFormat/>
    <w:uiPriority w:val="0"/>
    <w:rPr>
      <w:rFonts w:hint="default" w:ascii="Arial" w:hAnsi="Arial" w:eastAsia="宋体" w:cs="Arial"/>
      <w:kern w:val="2"/>
      <w:sz w:val="18"/>
      <w:szCs w:val="18"/>
      <w:lang w:val="en-US" w:eastAsia="zh-CN" w:bidi="ar-SA"/>
    </w:rPr>
  </w:style>
  <w:style w:type="character" w:customStyle="1" w:styleId="1283">
    <w:name w:val="靠 Char"/>
    <w:link w:val="1284"/>
    <w:qFormat/>
    <w:uiPriority w:val="0"/>
    <w:rPr>
      <w:rFonts w:ascii="宋体" w:hAnsi="宋体" w:eastAsia="仿宋_GB2312"/>
      <w:sz w:val="28"/>
      <w:szCs w:val="24"/>
    </w:rPr>
  </w:style>
  <w:style w:type="paragraph" w:customStyle="1" w:styleId="1284">
    <w:name w:val="靠"/>
    <w:basedOn w:val="1"/>
    <w:link w:val="1283"/>
    <w:qFormat/>
    <w:uiPriority w:val="0"/>
    <w:pPr>
      <w:widowControl w:val="0"/>
      <w:ind w:firstLine="360" w:firstLineChars="150"/>
      <w:jc w:val="both"/>
    </w:pPr>
    <w:rPr>
      <w:rFonts w:eastAsia="仿宋_GB2312"/>
      <w:kern w:val="0"/>
      <w:sz w:val="28"/>
    </w:rPr>
  </w:style>
  <w:style w:type="character" w:customStyle="1" w:styleId="1285">
    <w:name w:val="纯文本 字符"/>
    <w:link w:val="45"/>
    <w:qFormat/>
    <w:uiPriority w:val="0"/>
    <w:rPr>
      <w:rFonts w:ascii="宋体" w:hAnsi="Courier New"/>
    </w:rPr>
  </w:style>
  <w:style w:type="character" w:customStyle="1" w:styleId="1286">
    <w:name w:val="海康1级标题 Char"/>
    <w:link w:val="1287"/>
    <w:qFormat/>
    <w:uiPriority w:val="0"/>
    <w:rPr>
      <w:rFonts w:hAnsi="宋体"/>
      <w:b/>
      <w:bCs/>
      <w:kern w:val="44"/>
      <w:sz w:val="32"/>
      <w:szCs w:val="44"/>
    </w:rPr>
  </w:style>
  <w:style w:type="paragraph" w:customStyle="1" w:styleId="1287">
    <w:name w:val="海康1级标题"/>
    <w:basedOn w:val="3"/>
    <w:link w:val="1286"/>
    <w:qFormat/>
    <w:uiPriority w:val="0"/>
    <w:pPr>
      <w:keepLines w:val="0"/>
      <w:tabs>
        <w:tab w:val="left" w:pos="425"/>
        <w:tab w:val="left" w:pos="432"/>
        <w:tab w:val="left" w:pos="576"/>
      </w:tabs>
      <w:spacing w:before="312" w:beforeLines="0" w:after="120" w:afterLines="0"/>
      <w:ind w:left="425" w:hanging="425" w:firstLineChars="0"/>
      <w:jc w:val="both"/>
      <w:textAlignment w:val="baseline"/>
    </w:pPr>
    <w:rPr>
      <w:rFonts w:ascii="等线" w:eastAsia="等线"/>
      <w:b/>
      <w:sz w:val="32"/>
    </w:rPr>
  </w:style>
  <w:style w:type="character" w:customStyle="1" w:styleId="1288">
    <w:name w:val="l151"/>
    <w:qFormat/>
    <w:uiPriority w:val="0"/>
  </w:style>
  <w:style w:type="character" w:customStyle="1" w:styleId="1289">
    <w:name w:val="label_list1"/>
    <w:qFormat/>
    <w:uiPriority w:val="0"/>
  </w:style>
  <w:style w:type="character" w:customStyle="1" w:styleId="1290">
    <w:name w:val="样式 标题 3 + 黑体 四号 Char"/>
    <w:link w:val="1291"/>
    <w:qFormat/>
    <w:uiPriority w:val="0"/>
    <w:rPr>
      <w:rFonts w:ascii="黑体" w:hAnsi="黑体" w:eastAsia="黑体"/>
      <w:b/>
      <w:bCs/>
      <w:sz w:val="28"/>
      <w:szCs w:val="32"/>
    </w:rPr>
  </w:style>
  <w:style w:type="paragraph" w:customStyle="1" w:styleId="1291">
    <w:name w:val="样式 标题 3 + 黑体 四号"/>
    <w:basedOn w:val="5"/>
    <w:link w:val="1290"/>
    <w:qFormat/>
    <w:uiPriority w:val="0"/>
    <w:pPr>
      <w:widowControl w:val="0"/>
      <w:numPr>
        <w:numId w:val="0"/>
      </w:numPr>
      <w:tabs>
        <w:tab w:val="left" w:pos="432"/>
      </w:tabs>
      <w:spacing w:before="260" w:after="260" w:line="416" w:lineRule="auto"/>
      <w:jc w:val="both"/>
    </w:pPr>
    <w:rPr>
      <w:b/>
      <w:kern w:val="0"/>
      <w:szCs w:val="32"/>
    </w:rPr>
  </w:style>
  <w:style w:type="character" w:customStyle="1" w:styleId="1292">
    <w:name w:val="wellhope正文 Char"/>
    <w:qFormat/>
    <w:uiPriority w:val="0"/>
    <w:rPr>
      <w:rFonts w:ascii="宋体" w:hAnsi="宋体" w:eastAsia="楷体_GB2312"/>
      <w:b/>
      <w:kern w:val="2"/>
      <w:sz w:val="28"/>
      <w:szCs w:val="28"/>
      <w:lang w:val="en-US" w:eastAsia="zh-CN" w:bidi="ar-SA"/>
    </w:rPr>
  </w:style>
  <w:style w:type="character" w:customStyle="1" w:styleId="1293">
    <w:name w:val="f141"/>
    <w:uiPriority w:val="0"/>
    <w:rPr>
      <w:sz w:val="24"/>
      <w:szCs w:val="24"/>
    </w:rPr>
  </w:style>
  <w:style w:type="character" w:customStyle="1" w:styleId="1294">
    <w:name w:val="发布"/>
    <w:qFormat/>
    <w:uiPriority w:val="0"/>
    <w:rPr>
      <w:rFonts w:ascii="黑体" w:eastAsia="黑体"/>
      <w:spacing w:val="22"/>
      <w:w w:val="100"/>
      <w:position w:val="3"/>
      <w:sz w:val="28"/>
    </w:rPr>
  </w:style>
  <w:style w:type="character" w:customStyle="1" w:styleId="1295">
    <w:name w:val="Char Char2"/>
    <w:qFormat/>
    <w:uiPriority w:val="0"/>
    <w:rPr>
      <w:rFonts w:eastAsia="仿宋_GB2312"/>
      <w:kern w:val="2"/>
      <w:sz w:val="24"/>
      <w:szCs w:val="18"/>
      <w:lang w:val="en-US" w:eastAsia="zh-CN" w:bidi="ar-SA"/>
    </w:rPr>
  </w:style>
  <w:style w:type="character" w:customStyle="1" w:styleId="1296">
    <w:name w:val="text_121"/>
    <w:qFormat/>
    <w:uiPriority w:val="0"/>
    <w:rPr>
      <w:rFonts w:hint="default" w:ascii="sө" w:hAnsi="sө"/>
      <w:color w:val="000000"/>
      <w:sz w:val="15"/>
      <w:szCs w:val="15"/>
    </w:rPr>
  </w:style>
  <w:style w:type="character" w:customStyle="1" w:styleId="1297">
    <w:name w:val="标题_四级标题 字符"/>
    <w:link w:val="1298"/>
    <w:qFormat/>
    <w:uiPriority w:val="0"/>
    <w:rPr>
      <w:rFonts w:ascii="仿宋" w:hAnsi="仿宋"/>
      <w:b/>
      <w:sz w:val="28"/>
      <w:szCs w:val="44"/>
    </w:rPr>
  </w:style>
  <w:style w:type="paragraph" w:customStyle="1" w:styleId="1298">
    <w:name w:val="标题_四级标题"/>
    <w:basedOn w:val="6"/>
    <w:next w:val="179"/>
    <w:link w:val="1297"/>
    <w:qFormat/>
    <w:uiPriority w:val="0"/>
    <w:pPr>
      <w:widowControl w:val="0"/>
      <w:numPr>
        <w:ilvl w:val="1"/>
        <w:numId w:val="34"/>
      </w:numPr>
      <w:tabs>
        <w:tab w:val="left" w:pos="432"/>
        <w:tab w:val="left" w:pos="576"/>
        <w:tab w:val="left" w:pos="864"/>
      </w:tabs>
      <w:adjustRightInd w:val="0"/>
      <w:snapToGrid w:val="0"/>
      <w:spacing w:before="280" w:after="290" w:line="240" w:lineRule="auto"/>
    </w:pPr>
    <w:rPr>
      <w:rFonts w:ascii="仿宋" w:hAnsi="仿宋" w:eastAsia="等线" w:cs="Times New Roman"/>
      <w:b/>
      <w:bCs w:val="0"/>
      <w:w w:val="100"/>
      <w:kern w:val="0"/>
      <w:sz w:val="28"/>
      <w:szCs w:val="44"/>
    </w:rPr>
  </w:style>
  <w:style w:type="character" w:customStyle="1" w:styleId="1299">
    <w:name w:val="song101"/>
    <w:uiPriority w:val="0"/>
    <w:rPr>
      <w:rFonts w:hint="eastAsia" w:ascii="宋体" w:hAnsi="宋体" w:eastAsia="宋体"/>
      <w:sz w:val="20"/>
      <w:szCs w:val="20"/>
    </w:rPr>
  </w:style>
  <w:style w:type="character" w:customStyle="1" w:styleId="1300">
    <w:name w:val="pagetitle1"/>
    <w:qFormat/>
    <w:uiPriority w:val="0"/>
    <w:rPr>
      <w:rFonts w:hint="default" w:ascii="Arial" w:hAnsi="Arial" w:cs="Arial"/>
      <w:b/>
      <w:bCs/>
      <w:color w:val="000000"/>
      <w:sz w:val="38"/>
      <w:szCs w:val="38"/>
    </w:rPr>
  </w:style>
  <w:style w:type="character" w:customStyle="1" w:styleId="1301">
    <w:name w:val="标题 5 Char1"/>
    <w:qFormat/>
    <w:uiPriority w:val="99"/>
    <w:rPr>
      <w:rFonts w:ascii="Arial" w:hAnsi="Arial" w:eastAsia="宋体" w:cs="Arial"/>
      <w:b/>
      <w:sz w:val="24"/>
      <w:szCs w:val="21"/>
    </w:rPr>
  </w:style>
  <w:style w:type="character" w:customStyle="1" w:styleId="1302">
    <w:name w:val="正文文本 2 Char2"/>
    <w:qFormat/>
    <w:uiPriority w:val="0"/>
    <w:rPr>
      <w:rFonts w:ascii="Times New Roman" w:hAnsi="Times New Roman" w:eastAsia="宋体" w:cs="Times New Roman"/>
      <w:szCs w:val="24"/>
    </w:rPr>
  </w:style>
  <w:style w:type="character" w:customStyle="1" w:styleId="1303">
    <w:name w:val="注释标题 Char"/>
    <w:uiPriority w:val="0"/>
    <w:rPr>
      <w:sz w:val="21"/>
      <w:szCs w:val="24"/>
    </w:rPr>
  </w:style>
  <w:style w:type="character" w:customStyle="1" w:styleId="1304">
    <w:name w:val="图表内容 Char"/>
    <w:link w:val="1305"/>
    <w:qFormat/>
    <w:uiPriority w:val="0"/>
    <w:rPr>
      <w:rFonts w:hAnsi="宋体"/>
    </w:rPr>
  </w:style>
  <w:style w:type="paragraph" w:customStyle="1" w:styleId="1305">
    <w:name w:val="图表内容"/>
    <w:basedOn w:val="1"/>
    <w:link w:val="1304"/>
    <w:uiPriority w:val="0"/>
    <w:pPr>
      <w:spacing w:before="20" w:after="20" w:line="276" w:lineRule="auto"/>
      <w:ind w:firstLine="425" w:firstLineChars="0"/>
    </w:pPr>
    <w:rPr>
      <w:rFonts w:ascii="等线" w:eastAsia="等线"/>
      <w:kern w:val="0"/>
      <w:sz w:val="20"/>
      <w:szCs w:val="20"/>
    </w:rPr>
  </w:style>
  <w:style w:type="character" w:customStyle="1" w:styleId="1306">
    <w:name w:val="spelle"/>
    <w:uiPriority w:val="0"/>
  </w:style>
  <w:style w:type="character" w:customStyle="1" w:styleId="1307">
    <w:name w:val="特殊正文（上标）"/>
    <w:qFormat/>
    <w:uiPriority w:val="0"/>
    <w:rPr>
      <w:rFonts w:ascii="Times New Roman" w:hAnsi="Times New Roman" w:eastAsia="宋体"/>
      <w:color w:val="auto"/>
      <w:sz w:val="18"/>
      <w:szCs w:val="18"/>
      <w:vertAlign w:val="superscript"/>
    </w:rPr>
  </w:style>
  <w:style w:type="character" w:customStyle="1" w:styleId="1308">
    <w:name w:val="表格文字 Char1"/>
    <w:qFormat/>
    <w:uiPriority w:val="0"/>
    <w:rPr>
      <w:rFonts w:eastAsia="宋体"/>
      <w:kern w:val="2"/>
      <w:sz w:val="21"/>
      <w:szCs w:val="24"/>
      <w:lang w:bidi="ar-SA"/>
    </w:rPr>
  </w:style>
  <w:style w:type="character" w:customStyle="1" w:styleId="1309">
    <w:name w:val="ref_正文 Char Char"/>
    <w:link w:val="1310"/>
    <w:qFormat/>
    <w:uiPriority w:val="0"/>
    <w:rPr>
      <w:sz w:val="24"/>
    </w:rPr>
  </w:style>
  <w:style w:type="paragraph" w:customStyle="1" w:styleId="1310">
    <w:name w:val="ref_正文"/>
    <w:basedOn w:val="1"/>
    <w:link w:val="1309"/>
    <w:qFormat/>
    <w:uiPriority w:val="0"/>
    <w:pPr>
      <w:widowControl w:val="0"/>
      <w:spacing w:line="400" w:lineRule="exact"/>
    </w:pPr>
    <w:rPr>
      <w:rFonts w:ascii="等线" w:hAnsi="等线" w:eastAsia="等线"/>
      <w:kern w:val="0"/>
      <w:szCs w:val="20"/>
    </w:rPr>
  </w:style>
  <w:style w:type="character" w:customStyle="1" w:styleId="1311">
    <w:name w:val="class10"/>
    <w:qFormat/>
    <w:uiPriority w:val="0"/>
  </w:style>
  <w:style w:type="character" w:customStyle="1" w:styleId="1312">
    <w:name w:val="HTML 地址 字符"/>
    <w:link w:val="41"/>
    <w:qFormat/>
    <w:uiPriority w:val="0"/>
    <w:rPr>
      <w:rFonts w:hAnsi="宋体"/>
      <w:i/>
      <w:iCs/>
      <w:sz w:val="24"/>
      <w:szCs w:val="24"/>
    </w:rPr>
  </w:style>
  <w:style w:type="character" w:customStyle="1" w:styleId="1313">
    <w:name w:val="中等深浅网格 2 Char"/>
    <w:qFormat/>
    <w:locked/>
    <w:uiPriority w:val="1"/>
    <w:rPr>
      <w:sz w:val="22"/>
    </w:rPr>
  </w:style>
  <w:style w:type="character" w:customStyle="1" w:styleId="1314">
    <w:name w:val="Char Char4"/>
    <w:qFormat/>
    <w:uiPriority w:val="0"/>
    <w:rPr>
      <w:rFonts w:eastAsia="宋体"/>
      <w:b/>
      <w:bCs/>
      <w:kern w:val="2"/>
      <w:sz w:val="32"/>
      <w:szCs w:val="32"/>
      <w:lang w:val="en-US" w:eastAsia="zh-CN" w:bidi="ar-SA"/>
    </w:rPr>
  </w:style>
  <w:style w:type="character" w:customStyle="1" w:styleId="1315">
    <w:name w:val="text1"/>
    <w:qFormat/>
    <w:uiPriority w:val="0"/>
  </w:style>
  <w:style w:type="character" w:customStyle="1" w:styleId="1316">
    <w:name w:val="font41"/>
    <w:qFormat/>
    <w:uiPriority w:val="0"/>
    <w:rPr>
      <w:rFonts w:hint="eastAsia" w:ascii="宋体" w:hAnsi="宋体" w:eastAsia="宋体"/>
      <w:color w:val="000000"/>
      <w:sz w:val="20"/>
      <w:szCs w:val="20"/>
      <w:u w:val="none"/>
    </w:rPr>
  </w:style>
  <w:style w:type="character" w:customStyle="1" w:styleId="1317">
    <w:name w:val="Figure Description Char"/>
    <w:link w:val="1318"/>
    <w:qFormat/>
    <w:uiPriority w:val="0"/>
    <w:rPr>
      <w:rFonts w:ascii="Arial" w:hAnsi="Arial" w:eastAsia="黑体" w:cs="Arial"/>
      <w:sz w:val="18"/>
      <w:szCs w:val="18"/>
    </w:rPr>
  </w:style>
  <w:style w:type="paragraph" w:customStyle="1" w:styleId="1318">
    <w:name w:val="Figure Description"/>
    <w:next w:val="1"/>
    <w:link w:val="1317"/>
    <w:qFormat/>
    <w:uiPriority w:val="0"/>
    <w:pPr>
      <w:snapToGrid w:val="0"/>
      <w:spacing w:before="80" w:after="320" w:line="240" w:lineRule="auto"/>
      <w:ind w:left="1134"/>
      <w:jc w:val="center"/>
    </w:pPr>
    <w:rPr>
      <w:rFonts w:ascii="Arial" w:hAnsi="Arial" w:eastAsia="黑体" w:cs="Arial"/>
      <w:sz w:val="18"/>
      <w:szCs w:val="18"/>
      <w:lang w:val="en-US" w:eastAsia="zh-CN" w:bidi="ar-SA"/>
    </w:rPr>
  </w:style>
  <w:style w:type="character" w:customStyle="1" w:styleId="1319">
    <w:name w:val="设计正文 Char"/>
    <w:link w:val="1320"/>
    <w:qFormat/>
    <w:locked/>
    <w:uiPriority w:val="0"/>
    <w:rPr>
      <w:rFonts w:hAnsi="宋体" w:eastAsia="仿宋"/>
    </w:rPr>
  </w:style>
  <w:style w:type="paragraph" w:customStyle="1" w:styleId="1320">
    <w:name w:val="设计正文"/>
    <w:basedOn w:val="1"/>
    <w:link w:val="1319"/>
    <w:qFormat/>
    <w:uiPriority w:val="0"/>
    <w:pPr>
      <w:widowControl w:val="0"/>
      <w:jc w:val="both"/>
    </w:pPr>
    <w:rPr>
      <w:rFonts w:ascii="等线" w:eastAsia="仿宋"/>
      <w:kern w:val="0"/>
      <w:sz w:val="20"/>
      <w:szCs w:val="20"/>
    </w:rPr>
  </w:style>
  <w:style w:type="character" w:customStyle="1" w:styleId="1321">
    <w:name w:val="列表编号 7 Char"/>
    <w:link w:val="1322"/>
    <w:qFormat/>
    <w:locked/>
    <w:uiPriority w:val="0"/>
    <w:rPr>
      <w:rFonts w:ascii="宋体" w:hAnsi="Arial" w:eastAsia="黑体"/>
      <w:szCs w:val="21"/>
    </w:rPr>
  </w:style>
  <w:style w:type="paragraph" w:customStyle="1" w:styleId="1322">
    <w:name w:val="列表编号 7"/>
    <w:basedOn w:val="20"/>
    <w:next w:val="21"/>
    <w:link w:val="1321"/>
    <w:qFormat/>
    <w:uiPriority w:val="0"/>
    <w:pPr>
      <w:numPr>
        <w:ilvl w:val="0"/>
        <w:numId w:val="0"/>
      </w:numPr>
      <w:tabs>
        <w:tab w:val="left" w:pos="360"/>
      </w:tabs>
      <w:adjustRightInd w:val="0"/>
      <w:spacing w:before="0" w:beforeAutospacing="0" w:after="60" w:afterAutospacing="0" w:line="320" w:lineRule="exact"/>
      <w:contextualSpacing/>
    </w:pPr>
    <w:rPr>
      <w:rFonts w:ascii="宋体" w:hAnsi="Arial" w:eastAsia="黑体"/>
      <w:sz w:val="20"/>
      <w:szCs w:val="21"/>
    </w:rPr>
  </w:style>
  <w:style w:type="character" w:customStyle="1" w:styleId="1323">
    <w:name w:val="font31"/>
    <w:qFormat/>
    <w:uiPriority w:val="0"/>
    <w:rPr>
      <w:rFonts w:hint="eastAsia" w:ascii="宋体" w:hAnsi="宋体" w:eastAsia="宋体"/>
      <w:color w:val="000000"/>
      <w:sz w:val="20"/>
      <w:szCs w:val="20"/>
      <w:u w:val="none"/>
    </w:rPr>
  </w:style>
  <w:style w:type="character" w:customStyle="1" w:styleId="1324">
    <w:name w:val="正文首行缩进（绿盟科技） Char"/>
    <w:link w:val="1325"/>
    <w:qFormat/>
    <w:uiPriority w:val="0"/>
    <w:rPr>
      <w:rFonts w:ascii="Arial" w:hAnsi="Arial"/>
      <w:szCs w:val="21"/>
    </w:rPr>
  </w:style>
  <w:style w:type="paragraph" w:customStyle="1" w:styleId="1325">
    <w:name w:val="正文首行缩进（绿盟科技）"/>
    <w:basedOn w:val="818"/>
    <w:link w:val="1324"/>
    <w:qFormat/>
    <w:uiPriority w:val="0"/>
    <w:pPr>
      <w:spacing w:after="50"/>
      <w:ind w:firstLine="200" w:firstLineChars="200"/>
    </w:pPr>
  </w:style>
  <w:style w:type="character" w:customStyle="1" w:styleId="1326">
    <w:name w:val="批注主题 Char2"/>
    <w:qFormat/>
    <w:uiPriority w:val="0"/>
    <w:rPr>
      <w:rFonts w:ascii="Calibri" w:hAnsi="Calibri" w:eastAsia="宋体" w:cs="Times New Roman"/>
      <w:b/>
      <w:bCs/>
    </w:rPr>
  </w:style>
  <w:style w:type="character" w:customStyle="1" w:styleId="1327">
    <w:name w:val="style40"/>
    <w:qFormat/>
    <w:uiPriority w:val="0"/>
  </w:style>
  <w:style w:type="character" w:customStyle="1" w:styleId="1328">
    <w:name w:val="正文00 Char"/>
    <w:link w:val="1329"/>
    <w:qFormat/>
    <w:locked/>
    <w:uiPriority w:val="0"/>
    <w:rPr>
      <w:rFonts w:ascii="仿宋_GB2312" w:hAnsi="Arial" w:eastAsia="仿宋_GB2312"/>
      <w:sz w:val="24"/>
    </w:rPr>
  </w:style>
  <w:style w:type="paragraph" w:customStyle="1" w:styleId="1329">
    <w:name w:val="正文00"/>
    <w:basedOn w:val="1"/>
    <w:next w:val="1"/>
    <w:link w:val="1328"/>
    <w:uiPriority w:val="0"/>
    <w:pPr>
      <w:ind w:firstLine="200"/>
    </w:pPr>
    <w:rPr>
      <w:rFonts w:ascii="仿宋_GB2312" w:hAnsi="Arial" w:eastAsia="仿宋_GB2312"/>
      <w:kern w:val="0"/>
      <w:szCs w:val="20"/>
    </w:rPr>
  </w:style>
  <w:style w:type="character" w:customStyle="1" w:styleId="1330">
    <w:name w:val="command parameter Char Char"/>
    <w:qFormat/>
    <w:uiPriority w:val="0"/>
    <w:rPr>
      <w:rFonts w:ascii="Arial" w:hAnsi="Arial" w:eastAsia="宋体" w:cs="Arial"/>
      <w:i/>
      <w:iCs/>
      <w:sz w:val="21"/>
      <w:szCs w:val="21"/>
      <w:lang w:val="en-US" w:eastAsia="zh-CN"/>
    </w:rPr>
  </w:style>
  <w:style w:type="character" w:customStyle="1" w:styleId="1331">
    <w:name w:val="批注文字 Char2"/>
    <w:qFormat/>
    <w:uiPriority w:val="0"/>
    <w:rPr>
      <w:rFonts w:eastAsia="仿宋_GB2312"/>
      <w:kern w:val="2"/>
      <w:sz w:val="28"/>
      <w:szCs w:val="24"/>
    </w:rPr>
  </w:style>
  <w:style w:type="character" w:customStyle="1" w:styleId="1332">
    <w:name w:val="访问过的超链接1"/>
    <w:qFormat/>
    <w:uiPriority w:val="0"/>
    <w:rPr>
      <w:color w:val="800080"/>
      <w:u w:val="single"/>
    </w:rPr>
  </w:style>
  <w:style w:type="character" w:customStyle="1" w:styleId="1333">
    <w:name w:val="标题6 Char"/>
    <w:uiPriority w:val="0"/>
    <w:rPr>
      <w:rFonts w:ascii="Arial" w:hAnsi="Arial" w:eastAsia="黑体" w:cs="Times New Roman"/>
      <w:b/>
      <w:kern w:val="2"/>
      <w:sz w:val="28"/>
      <w:szCs w:val="24"/>
    </w:rPr>
  </w:style>
  <w:style w:type="character" w:customStyle="1" w:styleId="1334">
    <w:name w:val="javascript"/>
    <w:qFormat/>
    <w:uiPriority w:val="0"/>
  </w:style>
  <w:style w:type="character" w:customStyle="1" w:styleId="1335">
    <w:name w:val="海康2级标题 Char"/>
    <w:link w:val="1336"/>
    <w:qFormat/>
    <w:uiPriority w:val="0"/>
    <w:rPr>
      <w:rFonts w:ascii="Arial" w:hAnsi="Arial"/>
      <w:bCs/>
      <w:color w:val="000000"/>
      <w:sz w:val="30"/>
      <w:szCs w:val="32"/>
    </w:rPr>
  </w:style>
  <w:style w:type="paragraph" w:customStyle="1" w:styleId="1336">
    <w:name w:val="海康2级标题"/>
    <w:basedOn w:val="4"/>
    <w:link w:val="1335"/>
    <w:qFormat/>
    <w:uiPriority w:val="0"/>
    <w:pPr>
      <w:keepLines w:val="0"/>
      <w:widowControl w:val="0"/>
      <w:tabs>
        <w:tab w:val="left" w:pos="432"/>
      </w:tabs>
      <w:adjustRightInd w:val="0"/>
      <w:snapToGrid w:val="0"/>
      <w:spacing w:before="240" w:beforeLines="0" w:after="60" w:afterLines="0" w:line="360" w:lineRule="auto"/>
      <w:ind w:left="1137" w:hanging="360" w:firstLineChars="0"/>
    </w:pPr>
    <w:rPr>
      <w:rFonts w:ascii="Arial" w:hAnsi="Arial" w:eastAsia="等线"/>
      <w:color w:val="000000"/>
      <w:kern w:val="0"/>
      <w:sz w:val="30"/>
    </w:rPr>
  </w:style>
  <w:style w:type="character" w:customStyle="1" w:styleId="1337">
    <w:name w:val="A题注[表格图片] Char"/>
    <w:link w:val="1338"/>
    <w:qFormat/>
    <w:locked/>
    <w:uiPriority w:val="0"/>
    <w:rPr>
      <w:rFonts w:ascii="仿宋" w:hAnsi="仿宋" w:eastAsia="仿宋" w:cs="Arial"/>
    </w:rPr>
  </w:style>
  <w:style w:type="paragraph" w:customStyle="1" w:styleId="1338">
    <w:name w:val="A题注[表格图片]"/>
    <w:basedOn w:val="22"/>
    <w:link w:val="1337"/>
    <w:qFormat/>
    <w:uiPriority w:val="0"/>
    <w:pPr>
      <w:ind w:firstLine="0" w:firstLineChars="0"/>
      <w:jc w:val="center"/>
    </w:pPr>
    <w:rPr>
      <w:rFonts w:ascii="仿宋" w:hAnsi="仿宋" w:eastAsia="仿宋"/>
      <w:kern w:val="0"/>
    </w:rPr>
  </w:style>
  <w:style w:type="character" w:customStyle="1" w:styleId="1339">
    <w:name w:val="圆点 字符"/>
    <w:link w:val="1340"/>
    <w:qFormat/>
    <w:uiPriority w:val="0"/>
    <w:rPr>
      <w:rFonts w:ascii="宋体" w:hAnsi="宋体"/>
      <w:szCs w:val="24"/>
    </w:rPr>
  </w:style>
  <w:style w:type="paragraph" w:customStyle="1" w:styleId="1340">
    <w:name w:val="圆点"/>
    <w:basedOn w:val="179"/>
    <w:link w:val="1339"/>
    <w:qFormat/>
    <w:uiPriority w:val="0"/>
    <w:pPr>
      <w:widowControl w:val="0"/>
      <w:numPr>
        <w:numId w:val="35"/>
      </w:numPr>
      <w:adjustRightInd w:val="0"/>
      <w:snapToGrid w:val="0"/>
      <w:ind w:left="0" w:firstLine="480"/>
      <w:jc w:val="both"/>
    </w:pPr>
    <w:rPr>
      <w:rFonts w:eastAsia="等线"/>
      <w:kern w:val="0"/>
      <w:sz w:val="20"/>
    </w:rPr>
  </w:style>
  <w:style w:type="character" w:customStyle="1" w:styleId="1341">
    <w:name w:val="列出段落字符"/>
    <w:link w:val="272"/>
    <w:qFormat/>
    <w:uiPriority w:val="34"/>
    <w:rPr>
      <w:rFonts w:ascii="Times New Roman" w:hAnsi="Times New Roman" w:eastAsia="宋体"/>
      <w:kern w:val="2"/>
      <w:sz w:val="21"/>
      <w:szCs w:val="22"/>
    </w:rPr>
  </w:style>
  <w:style w:type="character" w:customStyle="1" w:styleId="1342">
    <w:name w:val="Style Heading 2第一层条h22Heading 2 HiddenHeading 2 CCBSl2Course... Char Char"/>
    <w:link w:val="1343"/>
    <w:qFormat/>
    <w:uiPriority w:val="0"/>
    <w:rPr>
      <w:rFonts w:ascii="Arial" w:hAnsi="Arial" w:eastAsia="黑体"/>
      <w:b/>
      <w:bCs/>
      <w:sz w:val="24"/>
      <w:szCs w:val="32"/>
    </w:rPr>
  </w:style>
  <w:style w:type="paragraph" w:customStyle="1" w:styleId="1343">
    <w:name w:val="Style Heading 2第一层条h22Heading 2 HiddenHeading 2 CCBSl2Course..."/>
    <w:basedOn w:val="1344"/>
    <w:link w:val="1342"/>
    <w:qFormat/>
    <w:uiPriority w:val="0"/>
    <w:pPr>
      <w:tabs>
        <w:tab w:val="left" w:pos="816"/>
        <w:tab w:val="left" w:pos="2016"/>
      </w:tabs>
      <w:spacing w:line="360" w:lineRule="auto"/>
      <w:ind w:left="2016" w:hanging="576"/>
    </w:pPr>
    <w:rPr>
      <w:rFonts w:ascii="Arial" w:hAnsi="Arial" w:eastAsia="黑体" w:cs="Times New Roman"/>
      <w:kern w:val="0"/>
      <w:sz w:val="24"/>
    </w:rPr>
  </w:style>
  <w:style w:type="paragraph" w:customStyle="1" w:styleId="1344">
    <w:name w:val="标题 21"/>
    <w:basedOn w:val="1"/>
    <w:next w:val="1"/>
    <w:qFormat/>
    <w:uiPriority w:val="0"/>
    <w:pPr>
      <w:keepNext/>
      <w:keepLines/>
      <w:widowControl w:val="0"/>
      <w:spacing w:before="260" w:after="260" w:line="416" w:lineRule="auto"/>
      <w:ind w:firstLine="0" w:firstLineChars="0"/>
      <w:jc w:val="both"/>
      <w:outlineLvl w:val="1"/>
    </w:pPr>
    <w:rPr>
      <w:rFonts w:ascii="Cambria" w:hAnsi="Cambria" w:cs="黑体"/>
      <w:b/>
      <w:bCs/>
      <w:sz w:val="32"/>
      <w:szCs w:val="32"/>
    </w:rPr>
  </w:style>
  <w:style w:type="character" w:customStyle="1" w:styleId="1345">
    <w:name w:val="X正文"/>
    <w:qFormat/>
    <w:uiPriority w:val="0"/>
    <w:rPr>
      <w:rFonts w:eastAsia="宋体"/>
      <w:sz w:val="28"/>
    </w:rPr>
  </w:style>
  <w:style w:type="character" w:customStyle="1" w:styleId="1346">
    <w:name w:val="HKIC正文 Char"/>
    <w:link w:val="1347"/>
    <w:semiHidden/>
    <w:qFormat/>
    <w:locked/>
    <w:uiPriority w:val="0"/>
    <w:rPr>
      <w:rFonts w:ascii="Arial" w:hAnsi="Arial" w:eastAsia="仿宋_GB2312" w:cs="Arial"/>
      <w:sz w:val="28"/>
      <w:szCs w:val="28"/>
    </w:rPr>
  </w:style>
  <w:style w:type="paragraph" w:customStyle="1" w:styleId="1347">
    <w:name w:val="HKIC正文"/>
    <w:basedOn w:val="1"/>
    <w:link w:val="1346"/>
    <w:semiHidden/>
    <w:qFormat/>
    <w:uiPriority w:val="0"/>
    <w:pPr>
      <w:spacing w:line="480" w:lineRule="exact"/>
      <w:ind w:firstLine="200"/>
      <w:jc w:val="both"/>
    </w:pPr>
    <w:rPr>
      <w:rFonts w:ascii="Arial" w:hAnsi="Arial" w:eastAsia="仿宋_GB2312" w:cs="Arial"/>
      <w:kern w:val="0"/>
      <w:sz w:val="28"/>
      <w:szCs w:val="28"/>
    </w:rPr>
  </w:style>
  <w:style w:type="character" w:customStyle="1" w:styleId="1348">
    <w:name w:val="标题11 Char"/>
    <w:qFormat/>
    <w:uiPriority w:val="0"/>
    <w:rPr>
      <w:rFonts w:ascii="Arial" w:hAnsi="Arial" w:eastAsia="黑体" w:cs="Arial"/>
      <w:b/>
      <w:bCs/>
      <w:color w:val="0033CC"/>
      <w:kern w:val="2"/>
      <w:sz w:val="24"/>
      <w:szCs w:val="21"/>
      <w:lang w:val="en-US" w:eastAsia="zh-CN" w:bidi="ar-SA"/>
    </w:rPr>
  </w:style>
  <w:style w:type="character" w:customStyle="1" w:styleId="1349">
    <w:name w:val="签名 字符"/>
    <w:link w:val="58"/>
    <w:qFormat/>
    <w:uiPriority w:val="0"/>
    <w:rPr>
      <w:rFonts w:hAnsi="宋体"/>
      <w:sz w:val="24"/>
    </w:rPr>
  </w:style>
  <w:style w:type="character" w:customStyle="1" w:styleId="1350">
    <w:name w:val="不明显参考12"/>
    <w:qFormat/>
    <w:uiPriority w:val="31"/>
    <w:rPr>
      <w:smallCaps/>
      <w:color w:val="5A5A5A"/>
    </w:rPr>
  </w:style>
  <w:style w:type="character" w:customStyle="1" w:styleId="1351">
    <w:name w:val="二级_标题 字符"/>
    <w:link w:val="1352"/>
    <w:qFormat/>
    <w:uiPriority w:val="0"/>
    <w:rPr>
      <w:rFonts w:ascii="宋体" w:hAnsi="宋体"/>
      <w:color w:val="000000"/>
      <w:sz w:val="32"/>
      <w:szCs w:val="44"/>
      <w:lang w:val="zh-CN"/>
    </w:rPr>
  </w:style>
  <w:style w:type="paragraph" w:customStyle="1" w:styleId="1352">
    <w:name w:val="二级_标题"/>
    <w:basedOn w:val="4"/>
    <w:next w:val="1"/>
    <w:link w:val="1351"/>
    <w:qFormat/>
    <w:uiPriority w:val="0"/>
    <w:pPr>
      <w:widowControl w:val="0"/>
      <w:numPr>
        <w:ilvl w:val="1"/>
        <w:numId w:val="12"/>
      </w:numPr>
      <w:adjustRightInd w:val="0"/>
      <w:snapToGrid w:val="0"/>
      <w:spacing w:before="0" w:beforeLines="0" w:after="0" w:afterLines="0" w:line="360" w:lineRule="auto"/>
      <w:ind w:firstLine="0" w:firstLineChars="0"/>
    </w:pPr>
    <w:rPr>
      <w:rFonts w:ascii="宋体" w:hAnsi="宋体" w:eastAsia="等线"/>
      <w:bCs w:val="0"/>
      <w:color w:val="000000"/>
      <w:kern w:val="0"/>
      <w:szCs w:val="44"/>
      <w:lang w:val="zh-CN"/>
    </w:rPr>
  </w:style>
  <w:style w:type="character" w:customStyle="1" w:styleId="1353">
    <w:name w:val="3级 Char"/>
    <w:link w:val="1354"/>
    <w:qFormat/>
    <w:uiPriority w:val="0"/>
    <w:rPr>
      <w:rFonts w:ascii="Calibri" w:hAnsi="Calibri"/>
      <w:b/>
      <w:bCs/>
      <w:sz w:val="32"/>
      <w:szCs w:val="32"/>
      <w:lang w:val="zh-CN"/>
    </w:rPr>
  </w:style>
  <w:style w:type="paragraph" w:customStyle="1" w:styleId="1354">
    <w:name w:val="3级"/>
    <w:basedOn w:val="1"/>
    <w:link w:val="1353"/>
    <w:qFormat/>
    <w:uiPriority w:val="0"/>
    <w:pPr>
      <w:keepNext/>
      <w:keepLines/>
      <w:widowControl w:val="0"/>
      <w:spacing w:before="260" w:after="260" w:line="415" w:lineRule="auto"/>
      <w:ind w:firstLine="1" w:firstLineChars="0"/>
      <w:jc w:val="both"/>
      <w:outlineLvl w:val="2"/>
    </w:pPr>
    <w:rPr>
      <w:rFonts w:ascii="Calibri" w:hAnsi="Calibri" w:eastAsia="等线"/>
      <w:b/>
      <w:bCs/>
      <w:kern w:val="0"/>
      <w:sz w:val="32"/>
      <w:szCs w:val="32"/>
      <w:lang w:val="zh-CN"/>
    </w:rPr>
  </w:style>
  <w:style w:type="character" w:customStyle="1" w:styleId="1355">
    <w:name w:val="textnorm_chn1"/>
    <w:qFormat/>
    <w:uiPriority w:val="0"/>
    <w:rPr>
      <w:rFonts w:hint="default" w:ascii="Arial" w:hAnsi="Arial" w:cs="Arial"/>
      <w:color w:val="21254A"/>
      <w:sz w:val="22"/>
      <w:szCs w:val="22"/>
    </w:rPr>
  </w:style>
  <w:style w:type="character" w:customStyle="1" w:styleId="1356">
    <w:name w:val="样式 新正文 + (符号) 宋体 Char"/>
    <w:link w:val="1357"/>
    <w:uiPriority w:val="0"/>
    <w:rPr>
      <w:spacing w:val="10"/>
      <w:sz w:val="24"/>
      <w:szCs w:val="24"/>
    </w:rPr>
  </w:style>
  <w:style w:type="paragraph" w:customStyle="1" w:styleId="1357">
    <w:name w:val="样式 新正文 + (符号) 宋体"/>
    <w:link w:val="1356"/>
    <w:qFormat/>
    <w:uiPriority w:val="0"/>
    <w:pPr>
      <w:spacing w:after="120" w:line="360" w:lineRule="auto"/>
      <w:ind w:firstLine="540"/>
    </w:pPr>
    <w:rPr>
      <w:rFonts w:ascii="等线" w:hAnsi="等线" w:eastAsia="等线" w:cs="Times New Roman"/>
      <w:spacing w:val="10"/>
      <w:sz w:val="24"/>
      <w:szCs w:val="24"/>
      <w:lang w:val="en-US" w:eastAsia="zh-CN" w:bidi="ar-SA"/>
    </w:rPr>
  </w:style>
  <w:style w:type="character" w:customStyle="1" w:styleId="1358">
    <w:name w:val="alt+Z Char Char"/>
    <w:link w:val="1359"/>
    <w:qFormat/>
    <w:uiPriority w:val="0"/>
    <w:rPr>
      <w:rFonts w:hAnsi="宋体" w:cs="宋体"/>
    </w:rPr>
  </w:style>
  <w:style w:type="paragraph" w:customStyle="1" w:styleId="1359">
    <w:name w:val="正文 首行缩进:  2 字符"/>
    <w:basedOn w:val="1"/>
    <w:link w:val="1358"/>
    <w:qFormat/>
    <w:uiPriority w:val="0"/>
    <w:pPr>
      <w:widowControl w:val="0"/>
      <w:ind w:firstLine="0" w:firstLineChars="0"/>
      <w:jc w:val="both"/>
    </w:pPr>
    <w:rPr>
      <w:rFonts w:ascii="等线" w:eastAsia="等线" w:cs="宋体"/>
      <w:kern w:val="0"/>
      <w:sz w:val="20"/>
      <w:szCs w:val="20"/>
    </w:rPr>
  </w:style>
  <w:style w:type="character" w:customStyle="1" w:styleId="1360">
    <w:name w:val="正文文本缩进 2 Char1"/>
    <w:qFormat/>
    <w:uiPriority w:val="99"/>
    <w:rPr>
      <w:kern w:val="2"/>
      <w:sz w:val="24"/>
      <w:szCs w:val="24"/>
    </w:rPr>
  </w:style>
  <w:style w:type="character" w:customStyle="1" w:styleId="1361">
    <w:name w:val="px141"/>
    <w:qFormat/>
    <w:uiPriority w:val="0"/>
    <w:rPr>
      <w:rFonts w:hint="default" w:ascii="ˎ̥" w:hAnsi="ˎ̥"/>
      <w:sz w:val="25"/>
      <w:szCs w:val="25"/>
    </w:rPr>
  </w:style>
  <w:style w:type="character" w:customStyle="1" w:styleId="1362">
    <w:name w:val="不明显强调2"/>
    <w:qFormat/>
    <w:uiPriority w:val="19"/>
    <w:rPr>
      <w:i/>
      <w:iCs/>
      <w:color w:val="404040"/>
    </w:rPr>
  </w:style>
  <w:style w:type="character" w:customStyle="1" w:styleId="1363">
    <w:name w:val="正文2* Char"/>
    <w:link w:val="1364"/>
    <w:qFormat/>
    <w:locked/>
    <w:uiPriority w:val="99"/>
    <w:rPr>
      <w:rFonts w:ascii="Arial" w:hAnsi="Arial"/>
    </w:rPr>
  </w:style>
  <w:style w:type="paragraph" w:customStyle="1" w:styleId="1364">
    <w:name w:val="正文2*"/>
    <w:link w:val="1363"/>
    <w:uiPriority w:val="99"/>
    <w:pPr>
      <w:widowControl w:val="0"/>
      <w:numPr>
        <w:ilvl w:val="0"/>
        <w:numId w:val="36"/>
      </w:numPr>
      <w:spacing w:beforeLines="50" w:afterLines="50" w:line="360" w:lineRule="auto"/>
      <w:ind w:firstLine="0"/>
    </w:pPr>
    <w:rPr>
      <w:rFonts w:ascii="Arial" w:hAnsi="Arial" w:eastAsia="等线" w:cs="Times New Roman"/>
      <w:lang w:val="en-US" w:eastAsia="zh-CN" w:bidi="ar-SA"/>
    </w:rPr>
  </w:style>
  <w:style w:type="character" w:customStyle="1" w:styleId="1365">
    <w:name w:val="明显引用 Char2"/>
    <w:qFormat/>
    <w:uiPriority w:val="0"/>
    <w:rPr>
      <w:rFonts w:ascii="宋体" w:hAnsi="宋体" w:eastAsia="宋体"/>
      <w:b/>
      <w:bCs/>
      <w:i/>
      <w:iCs/>
      <w:color w:val="5B9BD5"/>
      <w:sz w:val="24"/>
    </w:rPr>
  </w:style>
  <w:style w:type="character" w:customStyle="1" w:styleId="1366">
    <w:name w:val="copy"/>
    <w:qFormat/>
    <w:uiPriority w:val="0"/>
  </w:style>
  <w:style w:type="character" w:customStyle="1" w:styleId="1367">
    <w:name w:val="批注主题 Char1"/>
    <w:qFormat/>
    <w:uiPriority w:val="99"/>
    <w:rPr>
      <w:rFonts w:ascii="Wingdings" w:hAnsi="Wingdings" w:eastAsia="宋体" w:cs="Arial"/>
      <w:b/>
      <w:bCs/>
      <w:snapToGrid/>
      <w:sz w:val="24"/>
      <w:szCs w:val="22"/>
    </w:rPr>
  </w:style>
  <w:style w:type="character" w:customStyle="1" w:styleId="1368">
    <w:name w:val="pagehead1"/>
    <w:qFormat/>
    <w:uiPriority w:val="0"/>
    <w:rPr>
      <w:b/>
      <w:bCs/>
      <w:color w:val="006699"/>
      <w:sz w:val="18"/>
      <w:szCs w:val="18"/>
      <w:u w:val="none"/>
    </w:rPr>
  </w:style>
  <w:style w:type="character" w:customStyle="1" w:styleId="1369">
    <w:name w:val="索引 1 字符"/>
    <w:link w:val="63"/>
    <w:qFormat/>
    <w:uiPriority w:val="0"/>
  </w:style>
  <w:style w:type="character" w:customStyle="1" w:styleId="1370">
    <w:name w:val="webtrans_meaning1"/>
    <w:qFormat/>
    <w:uiPriority w:val="0"/>
    <w:rPr>
      <w:rFonts w:hint="default" w:ascii="Arial" w:hAnsi="Arial" w:cs="Arial"/>
      <w:sz w:val="24"/>
      <w:szCs w:val="24"/>
    </w:rPr>
  </w:style>
  <w:style w:type="character" w:customStyle="1" w:styleId="1371">
    <w:name w:val="样式6 Char Char"/>
    <w:qFormat/>
    <w:uiPriority w:val="0"/>
    <w:rPr>
      <w:rFonts w:ascii="楷体_GB2312" w:hAnsi="宋体" w:eastAsia="楷体_GB2312" w:cs="Times New Roman"/>
      <w:kern w:val="0"/>
      <w:szCs w:val="20"/>
      <w:lang w:eastAsia="zh-TW"/>
    </w:rPr>
  </w:style>
  <w:style w:type="character" w:customStyle="1" w:styleId="1372">
    <w:name w:val="font21"/>
    <w:qFormat/>
    <w:uiPriority w:val="0"/>
    <w:rPr>
      <w:rFonts w:hint="eastAsia" w:ascii="宋体" w:hAnsi="宋体" w:eastAsia="宋体"/>
      <w:color w:val="1F497D"/>
      <w:sz w:val="20"/>
      <w:szCs w:val="20"/>
      <w:u w:val="none"/>
    </w:rPr>
  </w:style>
  <w:style w:type="character" w:customStyle="1" w:styleId="1373">
    <w:name w:val="纯文本 字符1"/>
    <w:qFormat/>
    <w:uiPriority w:val="0"/>
    <w:rPr>
      <w:rFonts w:ascii="宋体" w:hAnsi="Courier New"/>
      <w:kern w:val="2"/>
      <w:sz w:val="21"/>
    </w:rPr>
  </w:style>
  <w:style w:type="character" w:customStyle="1" w:styleId="1374">
    <w:name w:val="txt1"/>
    <w:qFormat/>
    <w:uiPriority w:val="0"/>
    <w:rPr>
      <w:rFonts w:hint="default" w:ascii="ˎ̥" w:hAnsi="ˎ̥"/>
      <w:sz w:val="18"/>
      <w:szCs w:val="18"/>
    </w:rPr>
  </w:style>
  <w:style w:type="character" w:customStyle="1" w:styleId="1375">
    <w:name w:val="正文泉州 Char"/>
    <w:link w:val="1376"/>
    <w:qFormat/>
    <w:uiPriority w:val="0"/>
    <w:rPr>
      <w:rFonts w:ascii="宋体" w:hAnsi="宋体" w:eastAsia="仿宋"/>
      <w:szCs w:val="24"/>
    </w:rPr>
  </w:style>
  <w:style w:type="paragraph" w:customStyle="1" w:styleId="1376">
    <w:name w:val="正文泉州"/>
    <w:basedOn w:val="1"/>
    <w:link w:val="1375"/>
    <w:qFormat/>
    <w:uiPriority w:val="0"/>
    <w:pPr>
      <w:widowControl w:val="0"/>
      <w:ind w:left="420"/>
    </w:pPr>
    <w:rPr>
      <w:rFonts w:eastAsia="仿宋"/>
      <w:kern w:val="0"/>
      <w:sz w:val="20"/>
    </w:rPr>
  </w:style>
  <w:style w:type="character" w:customStyle="1" w:styleId="1377">
    <w:name w:val="文档结构图 字符1"/>
    <w:qFormat/>
    <w:uiPriority w:val="99"/>
    <w:rPr>
      <w:rFonts w:ascii="Microsoft YaHei UI" w:hAnsi="宋体" w:eastAsia="Microsoft YaHei UI"/>
      <w:sz w:val="18"/>
      <w:szCs w:val="18"/>
    </w:rPr>
  </w:style>
  <w:style w:type="character" w:customStyle="1" w:styleId="1378">
    <w:name w:val="span_param1"/>
    <w:qFormat/>
    <w:uiPriority w:val="0"/>
  </w:style>
  <w:style w:type="character" w:customStyle="1" w:styleId="1379">
    <w:name w:val="表的内容 Char"/>
    <w:link w:val="1380"/>
    <w:qFormat/>
    <w:uiPriority w:val="0"/>
    <w:rPr>
      <w:szCs w:val="21"/>
    </w:rPr>
  </w:style>
  <w:style w:type="paragraph" w:customStyle="1" w:styleId="1380">
    <w:name w:val="表的内容"/>
    <w:basedOn w:val="1"/>
    <w:link w:val="1379"/>
    <w:qFormat/>
    <w:uiPriority w:val="0"/>
    <w:pPr>
      <w:widowControl w:val="0"/>
      <w:spacing w:before="50" w:beforeLines="50"/>
      <w:ind w:firstLine="200"/>
      <w:jc w:val="center"/>
    </w:pPr>
    <w:rPr>
      <w:rFonts w:ascii="等线" w:hAnsi="等线" w:eastAsia="等线"/>
      <w:kern w:val="0"/>
      <w:sz w:val="20"/>
      <w:szCs w:val="21"/>
    </w:rPr>
  </w:style>
  <w:style w:type="character" w:customStyle="1" w:styleId="1381">
    <w:name w:val="Char Char24"/>
    <w:qFormat/>
    <w:uiPriority w:val="0"/>
    <w:rPr>
      <w:rFonts w:ascii="Times New Roman" w:hAnsi="Times New Roman" w:eastAsia="宋体" w:cs="Times New Roman"/>
      <w:sz w:val="24"/>
      <w:szCs w:val="24"/>
    </w:rPr>
  </w:style>
  <w:style w:type="character" w:customStyle="1" w:styleId="1382">
    <w:name w:val="文档标题 Char"/>
    <w:qFormat/>
    <w:locked/>
    <w:uiPriority w:val="0"/>
    <w:rPr>
      <w:rFonts w:ascii="Arial" w:hAnsi="Arial" w:eastAsia="黑体" w:cs="Arial"/>
      <w:b/>
      <w:kern w:val="2"/>
      <w:sz w:val="48"/>
      <w:szCs w:val="32"/>
    </w:rPr>
  </w:style>
  <w:style w:type="character" w:customStyle="1" w:styleId="1383">
    <w:name w:val="批注文字 字符1"/>
    <w:qFormat/>
    <w:uiPriority w:val="0"/>
    <w:rPr>
      <w:rFonts w:ascii="Times New Roman" w:hAnsi="Times New Roman" w:eastAsia="宋体" w:cs="Times New Roman"/>
      <w:sz w:val="23"/>
      <w:szCs w:val="24"/>
    </w:rPr>
  </w:style>
  <w:style w:type="character" w:customStyle="1" w:styleId="1384">
    <w:name w:val="付标题"/>
    <w:qFormat/>
    <w:uiPriority w:val="0"/>
    <w:rPr>
      <w:rFonts w:ascii="Arial" w:hAnsi="Arial" w:eastAsia="宋体"/>
      <w:b/>
      <w:bCs/>
      <w:kern w:val="2"/>
      <w:sz w:val="28"/>
      <w:szCs w:val="28"/>
      <w:lang w:val="en-US" w:eastAsia="zh-CN" w:bidi="ar-SA"/>
    </w:rPr>
  </w:style>
  <w:style w:type="character" w:customStyle="1" w:styleId="1385">
    <w:name w:val="文档结构图 Char2"/>
    <w:qFormat/>
    <w:uiPriority w:val="0"/>
    <w:rPr>
      <w:rFonts w:ascii="Arial" w:hAnsi="Arial" w:eastAsia="宋体" w:cs="Arial"/>
      <w:snapToGrid/>
      <w:sz w:val="24"/>
      <w:szCs w:val="24"/>
      <w:shd w:val="clear" w:color="auto" w:fill="000080"/>
    </w:rPr>
  </w:style>
  <w:style w:type="character" w:customStyle="1" w:styleId="1386">
    <w:name w:val="样式 纯文本普通文字 Char纯文本 Char普通文字 Char Char标题1 + Times New Roman ... Char1"/>
    <w:link w:val="1387"/>
    <w:qFormat/>
    <w:locked/>
    <w:uiPriority w:val="0"/>
    <w:rPr>
      <w:rFonts w:ascii="Calibri" w:hAnsi="Calibri" w:cs="宋体"/>
      <w:sz w:val="24"/>
    </w:rPr>
  </w:style>
  <w:style w:type="paragraph" w:customStyle="1" w:styleId="1387">
    <w:name w:val="样式 纯文本普通文字 Char纯文本 Char普通文字 Char Char标题1 + Times New Roman ..."/>
    <w:next w:val="26"/>
    <w:link w:val="1386"/>
    <w:uiPriority w:val="0"/>
    <w:pPr>
      <w:autoSpaceDE w:val="0"/>
      <w:autoSpaceDN w:val="0"/>
      <w:adjustRightInd w:val="0"/>
      <w:spacing w:line="480" w:lineRule="atLeast"/>
      <w:ind w:firstLine="482"/>
    </w:pPr>
    <w:rPr>
      <w:rFonts w:ascii="Calibri" w:hAnsi="Calibri" w:eastAsia="等线" w:cs="宋体"/>
      <w:sz w:val="24"/>
      <w:lang w:val="en-US" w:eastAsia="zh-CN" w:bidi="ar-SA"/>
    </w:rPr>
  </w:style>
  <w:style w:type="character" w:customStyle="1" w:styleId="1388">
    <w:name w:val="常用正文 Char Char Char Char"/>
    <w:qFormat/>
    <w:uiPriority w:val="0"/>
    <w:rPr>
      <w:rFonts w:ascii="Arial" w:hAnsi="Arial" w:eastAsia="楷体_GB2312"/>
      <w:sz w:val="24"/>
      <w:lang w:val="en-US" w:eastAsia="zh-CN" w:bidi="ar-SA"/>
    </w:rPr>
  </w:style>
  <w:style w:type="character" w:customStyle="1" w:styleId="1389">
    <w:name w:val="sony12"/>
    <w:uiPriority w:val="0"/>
    <w:rPr>
      <w:rFonts w:eastAsia="宋体"/>
      <w:kern w:val="2"/>
      <w:sz w:val="24"/>
      <w:szCs w:val="24"/>
      <w:lang w:val="en-US" w:eastAsia="zh-CN" w:bidi="ar-SA"/>
    </w:rPr>
  </w:style>
  <w:style w:type="character" w:customStyle="1" w:styleId="1390">
    <w:name w:val="font121"/>
    <w:qFormat/>
    <w:uiPriority w:val="0"/>
    <w:rPr>
      <w:rFonts w:hint="eastAsia" w:ascii="微软雅黑" w:hAnsi="微软雅黑" w:eastAsia="微软雅黑" w:cs="微软雅黑"/>
      <w:color w:val="757171"/>
      <w:sz w:val="18"/>
      <w:szCs w:val="18"/>
      <w:u w:val="none"/>
    </w:rPr>
  </w:style>
  <w:style w:type="character" w:customStyle="1" w:styleId="1391">
    <w:name w:val="样式 标题 3 + 宋体 小四 Char"/>
    <w:link w:val="1392"/>
    <w:uiPriority w:val="0"/>
    <w:rPr>
      <w:b/>
      <w:bCs/>
      <w:caps/>
      <w:sz w:val="30"/>
      <w:szCs w:val="24"/>
    </w:rPr>
  </w:style>
  <w:style w:type="paragraph" w:customStyle="1" w:styleId="1392">
    <w:name w:val="样式 标题 3 + 宋体 小四"/>
    <w:basedOn w:val="5"/>
    <w:link w:val="1391"/>
    <w:qFormat/>
    <w:uiPriority w:val="0"/>
    <w:pPr>
      <w:keepLines w:val="0"/>
      <w:numPr>
        <w:numId w:val="0"/>
      </w:numPr>
      <w:tabs>
        <w:tab w:val="left" w:pos="709"/>
        <w:tab w:val="left" w:pos="1740"/>
      </w:tabs>
      <w:autoSpaceDE w:val="0"/>
      <w:autoSpaceDN w:val="0"/>
      <w:adjustRightInd w:val="0"/>
      <w:spacing w:after="120" w:line="360" w:lineRule="auto"/>
      <w:ind w:left="709" w:right="3" w:hanging="709"/>
      <w:textAlignment w:val="bottom"/>
    </w:pPr>
    <w:rPr>
      <w:rFonts w:ascii="等线" w:hAnsi="等线" w:eastAsia="等线"/>
      <w:b/>
      <w:caps/>
      <w:kern w:val="0"/>
      <w:sz w:val="30"/>
      <w:szCs w:val="24"/>
    </w:rPr>
  </w:style>
  <w:style w:type="character" w:customStyle="1" w:styleId="1393">
    <w:name w:val="正文首行缩进2字 Char Char"/>
    <w:qFormat/>
    <w:uiPriority w:val="0"/>
    <w:rPr>
      <w:rFonts w:eastAsia="楷体_GB2312"/>
      <w:sz w:val="28"/>
      <w:szCs w:val="24"/>
      <w:lang w:val="en-US" w:eastAsia="zh-CN" w:bidi="ar-SA"/>
    </w:rPr>
  </w:style>
  <w:style w:type="character" w:customStyle="1" w:styleId="1394">
    <w:name w:val="正文标题 Char Char"/>
    <w:link w:val="1395"/>
    <w:qFormat/>
    <w:locked/>
    <w:uiPriority w:val="99"/>
    <w:rPr>
      <w:rFonts w:hAnsi="宋体"/>
    </w:rPr>
  </w:style>
  <w:style w:type="paragraph" w:customStyle="1" w:styleId="1395">
    <w:name w:val="正文标题 Char"/>
    <w:basedOn w:val="1"/>
    <w:link w:val="1394"/>
    <w:uiPriority w:val="99"/>
    <w:pPr>
      <w:widowControl w:val="0"/>
      <w:numPr>
        <w:ilvl w:val="0"/>
        <w:numId w:val="37"/>
      </w:numPr>
      <w:tabs>
        <w:tab w:val="left" w:pos="987"/>
      </w:tabs>
      <w:ind w:firstLine="0" w:firstLineChars="0"/>
      <w:jc w:val="both"/>
      <w:outlineLvl w:val="4"/>
    </w:pPr>
    <w:rPr>
      <w:rFonts w:ascii="等线" w:eastAsia="等线"/>
      <w:kern w:val="0"/>
      <w:sz w:val="20"/>
      <w:szCs w:val="20"/>
    </w:rPr>
  </w:style>
  <w:style w:type="character" w:customStyle="1" w:styleId="1396">
    <w:name w:val="标题1 字符"/>
    <w:link w:val="1397"/>
    <w:qFormat/>
    <w:uiPriority w:val="0"/>
    <w:rPr>
      <w:rFonts w:eastAsia="仿宋_GB2312"/>
      <w:b/>
      <w:bCs/>
      <w:kern w:val="44"/>
      <w:sz w:val="44"/>
      <w:szCs w:val="44"/>
    </w:rPr>
  </w:style>
  <w:style w:type="paragraph" w:customStyle="1" w:styleId="1397">
    <w:name w:val="标题1"/>
    <w:basedOn w:val="3"/>
    <w:link w:val="1396"/>
    <w:qFormat/>
    <w:uiPriority w:val="0"/>
    <w:pPr>
      <w:widowControl w:val="0"/>
      <w:tabs>
        <w:tab w:val="left" w:pos="360"/>
        <w:tab w:val="left" w:pos="432"/>
      </w:tabs>
      <w:spacing w:before="762" w:beforeLines="200" w:after="762" w:afterLines="200"/>
      <w:ind w:left="0" w:firstLine="0" w:firstLineChars="0"/>
    </w:pPr>
    <w:rPr>
      <w:rFonts w:ascii="等线" w:hAnsi="等线" w:eastAsia="仿宋_GB2312"/>
      <w:b/>
      <w:sz w:val="44"/>
    </w:rPr>
  </w:style>
  <w:style w:type="character" w:customStyle="1" w:styleId="1398">
    <w:name w:val="箭头样式1 Char"/>
    <w:link w:val="1399"/>
    <w:qFormat/>
    <w:uiPriority w:val="0"/>
    <w:rPr>
      <w:szCs w:val="24"/>
    </w:rPr>
  </w:style>
  <w:style w:type="paragraph" w:customStyle="1" w:styleId="1399">
    <w:name w:val="箭头样式1"/>
    <w:basedOn w:val="179"/>
    <w:link w:val="1398"/>
    <w:qFormat/>
    <w:uiPriority w:val="0"/>
    <w:pPr>
      <w:widowControl w:val="0"/>
      <w:numPr>
        <w:ilvl w:val="0"/>
        <w:numId w:val="38"/>
      </w:numPr>
      <w:tabs>
        <w:tab w:val="left" w:pos="360"/>
      </w:tabs>
      <w:ind w:left="0" w:firstLine="0" w:firstLineChars="0"/>
    </w:pPr>
    <w:rPr>
      <w:rFonts w:ascii="等线" w:hAnsi="等线" w:eastAsia="等线"/>
      <w:kern w:val="0"/>
      <w:sz w:val="20"/>
    </w:rPr>
  </w:style>
  <w:style w:type="character" w:customStyle="1" w:styleId="1400">
    <w:name w:val="java-quote1"/>
    <w:qFormat/>
    <w:uiPriority w:val="0"/>
    <w:rPr>
      <w:color w:val="009100"/>
    </w:rPr>
  </w:style>
  <w:style w:type="character" w:customStyle="1" w:styleId="1401">
    <w:name w:val="表头文字样式 Char"/>
    <w:link w:val="285"/>
    <w:qFormat/>
    <w:uiPriority w:val="0"/>
    <w:rPr>
      <w:rFonts w:ascii="Times New Roman" w:hAnsi="Times New Roman" w:eastAsia="宋体"/>
      <w:b/>
      <w:kern w:val="2"/>
      <w:sz w:val="21"/>
      <w:szCs w:val="24"/>
    </w:rPr>
  </w:style>
  <w:style w:type="character" w:customStyle="1" w:styleId="1402">
    <w:name w:val="verbl8"/>
    <w:qFormat/>
    <w:uiPriority w:val="0"/>
  </w:style>
  <w:style w:type="character" w:customStyle="1" w:styleId="1403">
    <w:name w:val="称呼 Char"/>
    <w:qFormat/>
    <w:uiPriority w:val="0"/>
    <w:rPr>
      <w:sz w:val="21"/>
      <w:szCs w:val="24"/>
    </w:rPr>
  </w:style>
  <w:style w:type="character" w:customStyle="1" w:styleId="1404">
    <w:name w:val="标题55 字符"/>
    <w:link w:val="1405"/>
    <w:uiPriority w:val="0"/>
    <w:rPr>
      <w:b/>
      <w:sz w:val="28"/>
      <w:szCs w:val="21"/>
    </w:rPr>
  </w:style>
  <w:style w:type="paragraph" w:customStyle="1" w:styleId="1405">
    <w:name w:val="标题55"/>
    <w:basedOn w:val="1"/>
    <w:link w:val="1404"/>
    <w:qFormat/>
    <w:uiPriority w:val="0"/>
    <w:pPr>
      <w:widowControl w:val="0"/>
      <w:numPr>
        <w:ilvl w:val="4"/>
        <w:numId w:val="39"/>
      </w:numPr>
      <w:ind w:firstLine="0" w:firstLineChars="0"/>
      <w:jc w:val="both"/>
      <w:outlineLvl w:val="4"/>
    </w:pPr>
    <w:rPr>
      <w:rFonts w:ascii="等线" w:hAnsi="等线" w:eastAsia="等线"/>
      <w:b/>
      <w:kern w:val="0"/>
      <w:sz w:val="28"/>
      <w:szCs w:val="21"/>
    </w:rPr>
  </w:style>
  <w:style w:type="character" w:customStyle="1" w:styleId="1406">
    <w:name w:val="ns1"/>
    <w:qFormat/>
    <w:uiPriority w:val="0"/>
    <w:rPr>
      <w:color w:val="FF0000"/>
    </w:rPr>
  </w:style>
  <w:style w:type="character" w:customStyle="1" w:styleId="1407">
    <w:name w:val="中等深浅底纹 1 - 强调文字颜色 1 Char"/>
    <w:qFormat/>
    <w:locked/>
    <w:uiPriority w:val="1"/>
    <w:rPr>
      <w:sz w:val="22"/>
    </w:rPr>
  </w:style>
  <w:style w:type="character" w:customStyle="1" w:styleId="1408">
    <w:name w:val="wf"/>
    <w:qFormat/>
    <w:uiPriority w:val="0"/>
  </w:style>
  <w:style w:type="character" w:customStyle="1" w:styleId="1409">
    <w:name w:val="普通正文 Char"/>
    <w:link w:val="1410"/>
    <w:qFormat/>
    <w:uiPriority w:val="0"/>
    <w:rPr>
      <w:rFonts w:ascii="Arial" w:hAnsi="Arial" w:eastAsia="仿宋"/>
    </w:rPr>
  </w:style>
  <w:style w:type="paragraph" w:customStyle="1" w:styleId="1410">
    <w:name w:val="普通正文"/>
    <w:basedOn w:val="1"/>
    <w:link w:val="1409"/>
    <w:qFormat/>
    <w:uiPriority w:val="0"/>
    <w:pPr>
      <w:widowControl w:val="0"/>
      <w:adjustRightInd w:val="0"/>
      <w:spacing w:before="120" w:after="120"/>
      <w:textAlignment w:val="baseline"/>
    </w:pPr>
    <w:rPr>
      <w:rFonts w:ascii="Arial" w:hAnsi="Arial" w:eastAsia="仿宋"/>
      <w:kern w:val="0"/>
      <w:sz w:val="20"/>
      <w:szCs w:val="20"/>
    </w:rPr>
  </w:style>
  <w:style w:type="character" w:customStyle="1" w:styleId="1411">
    <w:name w:val="GP正文(首行缩进) Char Char"/>
    <w:link w:val="1412"/>
    <w:qFormat/>
    <w:uiPriority w:val="0"/>
    <w:rPr>
      <w:szCs w:val="21"/>
    </w:rPr>
  </w:style>
  <w:style w:type="paragraph" w:customStyle="1" w:styleId="1412">
    <w:name w:val="GP正文(首行缩进)"/>
    <w:basedOn w:val="1"/>
    <w:link w:val="1411"/>
    <w:qFormat/>
    <w:uiPriority w:val="0"/>
    <w:pPr>
      <w:widowControl w:val="0"/>
      <w:ind w:firstLine="420" w:firstLineChars="0"/>
    </w:pPr>
    <w:rPr>
      <w:rFonts w:ascii="等线" w:hAnsi="等线" w:eastAsia="等线"/>
      <w:kern w:val="0"/>
      <w:sz w:val="20"/>
      <w:szCs w:val="21"/>
    </w:rPr>
  </w:style>
  <w:style w:type="character" w:customStyle="1" w:styleId="1413">
    <w:name w:val="常用数字列表 Char Char"/>
    <w:qFormat/>
    <w:uiPriority w:val="0"/>
    <w:rPr>
      <w:rFonts w:ascii="Arial" w:hAnsi="Arial" w:eastAsia="楷体_GB2312"/>
      <w:sz w:val="28"/>
      <w:lang w:val="en-US" w:eastAsia="zh-CN" w:bidi="ar-SA"/>
    </w:rPr>
  </w:style>
  <w:style w:type="character" w:customStyle="1" w:styleId="1414">
    <w:name w:val="text12c1"/>
    <w:qFormat/>
    <w:uiPriority w:val="0"/>
    <w:rPr>
      <w:b/>
      <w:bCs/>
      <w:color w:val="000000"/>
      <w:sz w:val="18"/>
      <w:szCs w:val="18"/>
      <w:u w:val="none"/>
    </w:rPr>
  </w:style>
  <w:style w:type="character" w:customStyle="1" w:styleId="1415">
    <w:name w:val="verbl81"/>
    <w:qFormat/>
    <w:uiPriority w:val="0"/>
    <w:rPr>
      <w:rFonts w:hint="default" w:ascii="Verdana" w:hAnsi="Verdana"/>
      <w:color w:val="000000"/>
      <w:sz w:val="16"/>
      <w:szCs w:val="16"/>
    </w:rPr>
  </w:style>
  <w:style w:type="character" w:customStyle="1" w:styleId="1416">
    <w:name w:val="电子邮件签名 字符"/>
    <w:link w:val="19"/>
    <w:uiPriority w:val="0"/>
    <w:rPr>
      <w:rFonts w:hAnsi="宋体"/>
      <w:sz w:val="24"/>
    </w:rPr>
  </w:style>
  <w:style w:type="character" w:customStyle="1" w:styleId="1417">
    <w:name w:val="正文重点（加粗）"/>
    <w:qFormat/>
    <w:uiPriority w:val="0"/>
    <w:rPr>
      <w:rFonts w:ascii="Times New Roman" w:hAnsi="Times New Roman" w:eastAsia="宋体"/>
      <w:b/>
      <w:sz w:val="24"/>
      <w:szCs w:val="21"/>
    </w:rPr>
  </w:style>
  <w:style w:type="character" w:customStyle="1" w:styleId="1418">
    <w:name w:val="投标书正文 Char"/>
    <w:link w:val="953"/>
    <w:qFormat/>
    <w:uiPriority w:val="0"/>
    <w:rPr>
      <w:sz w:val="24"/>
      <w:szCs w:val="24"/>
    </w:rPr>
  </w:style>
  <w:style w:type="character" w:customStyle="1" w:styleId="1419">
    <w:name w:val="MM Topic 2 Char"/>
    <w:link w:val="328"/>
    <w:qFormat/>
    <w:uiPriority w:val="0"/>
    <w:rPr>
      <w:rFonts w:ascii="Arial" w:hAnsi="Arial" w:eastAsia="黑体"/>
      <w:b/>
      <w:bCs/>
      <w:kern w:val="2"/>
      <w:sz w:val="32"/>
      <w:szCs w:val="32"/>
    </w:rPr>
  </w:style>
  <w:style w:type="character" w:customStyle="1" w:styleId="1420">
    <w:name w:val="h4 Char2"/>
    <w:qFormat/>
    <w:locked/>
    <w:uiPriority w:val="0"/>
    <w:rPr>
      <w:rFonts w:ascii="Arial" w:hAnsi="Arial" w:eastAsia="宋体"/>
      <w:b/>
      <w:kern w:val="2"/>
      <w:sz w:val="24"/>
      <w:lang w:val="en-US" w:eastAsia="zh-CN" w:bidi="ar-SA"/>
    </w:rPr>
  </w:style>
  <w:style w:type="character" w:customStyle="1" w:styleId="1421">
    <w:name w:val="用户反馈"/>
    <w:qFormat/>
    <w:uiPriority w:val="0"/>
    <w:rPr>
      <w:rFonts w:hint="eastAsia" w:ascii="黑体" w:hAnsi="黑体" w:eastAsia="黑体"/>
      <w:sz w:val="28"/>
    </w:rPr>
  </w:style>
  <w:style w:type="character" w:customStyle="1" w:styleId="1422">
    <w:name w:val="加点字 Char"/>
    <w:link w:val="1423"/>
    <w:qFormat/>
    <w:locked/>
    <w:uiPriority w:val="0"/>
    <w:rPr>
      <w:rFonts w:hAnsi="宋体"/>
      <w:b/>
      <w:szCs w:val="24"/>
    </w:rPr>
  </w:style>
  <w:style w:type="paragraph" w:customStyle="1" w:styleId="1423">
    <w:name w:val="加点字"/>
    <w:basedOn w:val="1"/>
    <w:link w:val="1422"/>
    <w:qFormat/>
    <w:uiPriority w:val="0"/>
    <w:pPr>
      <w:widowControl w:val="0"/>
      <w:tabs>
        <w:tab w:val="left" w:pos="284"/>
      </w:tabs>
      <w:spacing w:afterLines="30" w:line="240" w:lineRule="auto"/>
      <w:ind w:left="284" w:hanging="284" w:firstLineChars="0"/>
      <w:jc w:val="both"/>
    </w:pPr>
    <w:rPr>
      <w:rFonts w:ascii="等线" w:eastAsia="等线"/>
      <w:b/>
      <w:kern w:val="0"/>
      <w:sz w:val="20"/>
    </w:rPr>
  </w:style>
  <w:style w:type="character" w:customStyle="1" w:styleId="1424">
    <w:name w:val="正文样式 Char Char"/>
    <w:qFormat/>
    <w:locked/>
    <w:uiPriority w:val="0"/>
    <w:rPr>
      <w:sz w:val="24"/>
      <w:szCs w:val="24"/>
    </w:rPr>
  </w:style>
  <w:style w:type="character" w:customStyle="1" w:styleId="1425">
    <w:name w:val="正文文本 3 字符"/>
    <w:link w:val="31"/>
    <w:qFormat/>
    <w:uiPriority w:val="99"/>
    <w:rPr>
      <w:rFonts w:ascii="Cambria" w:hAnsi="Cambria" w:eastAsia="MS Mincho"/>
      <w:sz w:val="16"/>
      <w:szCs w:val="16"/>
      <w:lang w:eastAsia="en-US"/>
    </w:rPr>
  </w:style>
  <w:style w:type="character" w:customStyle="1" w:styleId="1426">
    <w:name w:val="hl Char"/>
    <w:link w:val="1427"/>
    <w:qFormat/>
    <w:uiPriority w:val="0"/>
    <w:rPr>
      <w:rFonts w:ascii="仿宋_GB2312" w:hAnsi="仿宋_GB2312" w:eastAsia="仿宋_GB2312"/>
      <w:sz w:val="28"/>
      <w:szCs w:val="28"/>
    </w:rPr>
  </w:style>
  <w:style w:type="paragraph" w:customStyle="1" w:styleId="1427">
    <w:name w:val="hl"/>
    <w:basedOn w:val="1"/>
    <w:link w:val="1426"/>
    <w:qFormat/>
    <w:uiPriority w:val="0"/>
    <w:pPr>
      <w:spacing w:before="120" w:after="120" w:line="440" w:lineRule="exact"/>
      <w:ind w:firstLine="560"/>
    </w:pPr>
    <w:rPr>
      <w:rFonts w:ascii="仿宋_GB2312" w:hAnsi="仿宋_GB2312" w:eastAsia="仿宋_GB2312"/>
      <w:kern w:val="0"/>
      <w:sz w:val="28"/>
      <w:szCs w:val="28"/>
    </w:rPr>
  </w:style>
  <w:style w:type="character" w:customStyle="1" w:styleId="1428">
    <w:name w:val="啊 Char"/>
    <w:link w:val="1429"/>
    <w:qFormat/>
    <w:uiPriority w:val="0"/>
    <w:rPr>
      <w:rFonts w:ascii="宋体" w:hAnsi="宋体" w:eastAsia="仿宋_GB2312"/>
      <w:sz w:val="28"/>
      <w:szCs w:val="24"/>
    </w:rPr>
  </w:style>
  <w:style w:type="paragraph" w:customStyle="1" w:styleId="1429">
    <w:name w:val="啊"/>
    <w:basedOn w:val="1"/>
    <w:link w:val="1428"/>
    <w:qFormat/>
    <w:uiPriority w:val="0"/>
    <w:pPr>
      <w:widowControl w:val="0"/>
      <w:ind w:firstLine="200"/>
      <w:jc w:val="both"/>
    </w:pPr>
    <w:rPr>
      <w:rFonts w:eastAsia="仿宋_GB2312"/>
      <w:kern w:val="0"/>
      <w:sz w:val="28"/>
    </w:rPr>
  </w:style>
  <w:style w:type="character" w:customStyle="1" w:styleId="1430">
    <w:name w:val="huei12b1"/>
    <w:qFormat/>
    <w:uiPriority w:val="0"/>
    <w:rPr>
      <w:b/>
      <w:bCs/>
      <w:color w:val="333333"/>
      <w:sz w:val="18"/>
      <w:szCs w:val="18"/>
    </w:rPr>
  </w:style>
  <w:style w:type="character" w:customStyle="1" w:styleId="1431">
    <w:name w:val="@他11"/>
    <w:unhideWhenUsed/>
    <w:qFormat/>
    <w:uiPriority w:val="99"/>
    <w:rPr>
      <w:color w:val="2B579A"/>
      <w:shd w:val="clear" w:color="auto" w:fill="E6E6E6"/>
    </w:rPr>
  </w:style>
  <w:style w:type="character" w:customStyle="1" w:styleId="1432">
    <w:name w:val="日期 字符1"/>
    <w:qFormat/>
    <w:uiPriority w:val="99"/>
    <w:rPr>
      <w:rFonts w:ascii="Times New Roman" w:hAnsi="Times New Roman" w:cs="Times New Roman"/>
      <w:sz w:val="24"/>
      <w:szCs w:val="24"/>
    </w:rPr>
  </w:style>
  <w:style w:type="character" w:customStyle="1" w:styleId="1433">
    <w:name w:val="font101"/>
    <w:qFormat/>
    <w:uiPriority w:val="0"/>
    <w:rPr>
      <w:rFonts w:hint="eastAsia" w:ascii="微软雅黑" w:hAnsi="微软雅黑" w:eastAsia="微软雅黑" w:cs="微软雅黑"/>
      <w:color w:val="808080"/>
      <w:sz w:val="18"/>
      <w:szCs w:val="18"/>
      <w:u w:val="none"/>
    </w:rPr>
  </w:style>
  <w:style w:type="character" w:customStyle="1" w:styleId="1434">
    <w:name w:val="华宇段落1 Char Char"/>
    <w:link w:val="1435"/>
    <w:qFormat/>
    <w:uiPriority w:val="0"/>
    <w:rPr>
      <w:bCs/>
      <w:sz w:val="24"/>
      <w:szCs w:val="24"/>
    </w:rPr>
  </w:style>
  <w:style w:type="paragraph" w:customStyle="1" w:styleId="1435">
    <w:name w:val="华宇段落1 Char"/>
    <w:basedOn w:val="1"/>
    <w:link w:val="1434"/>
    <w:qFormat/>
    <w:uiPriority w:val="0"/>
    <w:pPr>
      <w:widowControl w:val="0"/>
      <w:ind w:firstLine="200"/>
      <w:jc w:val="both"/>
    </w:pPr>
    <w:rPr>
      <w:rFonts w:ascii="等线" w:hAnsi="等线" w:eastAsia="等线"/>
      <w:bCs/>
      <w:kern w:val="0"/>
    </w:rPr>
  </w:style>
  <w:style w:type="character" w:customStyle="1" w:styleId="1436">
    <w:name w:val="sc01"/>
    <w:qFormat/>
    <w:uiPriority w:val="0"/>
    <w:rPr>
      <w:rFonts w:hint="default" w:ascii="Courier New" w:hAnsi="Courier New" w:cs="Courier New"/>
      <w:b/>
      <w:bCs/>
      <w:color w:val="000000"/>
      <w:sz w:val="20"/>
      <w:szCs w:val="20"/>
    </w:rPr>
  </w:style>
  <w:style w:type="character" w:customStyle="1" w:styleId="1437">
    <w:name w:val="tw4winExternal"/>
    <w:qFormat/>
    <w:uiPriority w:val="0"/>
    <w:rPr>
      <w:rFonts w:ascii="Courier New" w:hAnsi="Courier New"/>
      <w:color w:val="808080"/>
    </w:rPr>
  </w:style>
  <w:style w:type="character" w:customStyle="1" w:styleId="1438">
    <w:name w:val="样式 标题 8Legal Level 1.1.1.Level 1.1.1注意框体Legal Level 1.1.1.1...1 Char"/>
    <w:link w:val="1439"/>
    <w:qFormat/>
    <w:locked/>
    <w:uiPriority w:val="0"/>
    <w:rPr>
      <w:rFonts w:ascii="Arial" w:hAnsi="Arial" w:eastAsia="黑体" w:cs="Arial"/>
      <w:b/>
      <w:bCs/>
    </w:rPr>
  </w:style>
  <w:style w:type="paragraph" w:customStyle="1" w:styleId="1439">
    <w:name w:val="样式 标题 8Legal Level 1.1.1.Level 1.1.1注意框体Legal Level 1.1.1.1...1"/>
    <w:basedOn w:val="10"/>
    <w:link w:val="1438"/>
    <w:uiPriority w:val="0"/>
    <w:pPr>
      <w:widowControl/>
      <w:tabs>
        <w:tab w:val="left" w:pos="0"/>
        <w:tab w:val="left" w:pos="1440"/>
      </w:tabs>
      <w:adjustRightInd w:val="0"/>
      <w:spacing w:line="320" w:lineRule="atLeast"/>
      <w:ind w:left="1327" w:hanging="1327" w:firstLineChars="0"/>
      <w:jc w:val="left"/>
    </w:pPr>
    <w:rPr>
      <w:rFonts w:cs="Arial"/>
      <w:b/>
      <w:bCs/>
      <w:kern w:val="0"/>
      <w:sz w:val="20"/>
    </w:rPr>
  </w:style>
  <w:style w:type="character" w:customStyle="1" w:styleId="1440">
    <w:name w:val="Daffy_Teng"/>
    <w:qFormat/>
    <w:uiPriority w:val="0"/>
    <w:rPr>
      <w:rFonts w:ascii="幼圆" w:eastAsia="幼圆"/>
      <w:color w:val="0000FF"/>
      <w:sz w:val="24"/>
      <w:szCs w:val="24"/>
      <w:u w:val="none"/>
    </w:rPr>
  </w:style>
  <w:style w:type="character" w:customStyle="1" w:styleId="1441">
    <w:name w:val="浅色底纹 - 强调文字颜色 2 Char"/>
    <w:qFormat/>
    <w:uiPriority w:val="30"/>
    <w:rPr>
      <w:b/>
      <w:i/>
      <w:color w:val="FFFFFF"/>
      <w:shd w:val="clear" w:color="auto" w:fill="C0504D"/>
    </w:rPr>
  </w:style>
  <w:style w:type="character" w:customStyle="1" w:styleId="1442">
    <w:name w:val="编写建议 Char"/>
    <w:link w:val="504"/>
    <w:uiPriority w:val="0"/>
    <w:rPr>
      <w:rFonts w:ascii="Arial" w:hAnsi="Arial" w:eastAsia="仿宋" w:cs="Arial"/>
      <w:i/>
      <w:color w:val="0000FF"/>
      <w:szCs w:val="21"/>
    </w:rPr>
  </w:style>
  <w:style w:type="character" w:customStyle="1" w:styleId="1443">
    <w:name w:val="常用正文 Char Char Char1"/>
    <w:qFormat/>
    <w:uiPriority w:val="0"/>
    <w:rPr>
      <w:rFonts w:ascii="Arial" w:hAnsi="Arial" w:eastAsia="楷体_GB2312"/>
      <w:sz w:val="24"/>
      <w:lang w:val="en-US" w:eastAsia="zh-CN" w:bidi="ar-SA"/>
    </w:rPr>
  </w:style>
  <w:style w:type="character" w:customStyle="1" w:styleId="1444">
    <w:name w:val="样式5 Char"/>
    <w:link w:val="1445"/>
    <w:qFormat/>
    <w:uiPriority w:val="0"/>
    <w:rPr>
      <w:rFonts w:ascii="宋体" w:hAnsi="宋体"/>
      <w:szCs w:val="24"/>
      <w:lang w:eastAsia="en-US" w:bidi="en-US"/>
    </w:rPr>
  </w:style>
  <w:style w:type="paragraph" w:customStyle="1" w:styleId="1445">
    <w:name w:val="样式5"/>
    <w:basedOn w:val="179"/>
    <w:link w:val="1444"/>
    <w:qFormat/>
    <w:uiPriority w:val="0"/>
    <w:pPr>
      <w:widowControl w:val="0"/>
      <w:numPr>
        <w:ilvl w:val="0"/>
        <w:numId w:val="0"/>
      </w:numPr>
      <w:ind w:firstLine="200"/>
      <w:contextualSpacing/>
    </w:pPr>
    <w:rPr>
      <w:rFonts w:eastAsia="等线"/>
      <w:kern w:val="0"/>
      <w:sz w:val="20"/>
      <w:lang w:eastAsia="en-US" w:bidi="en-US"/>
    </w:rPr>
  </w:style>
  <w:style w:type="character" w:customStyle="1" w:styleId="1446">
    <w:name w:val="标题1 Char"/>
    <w:locked/>
    <w:uiPriority w:val="0"/>
    <w:rPr>
      <w:rFonts w:ascii="Arial" w:hAnsi="Arial"/>
      <w:kern w:val="2"/>
      <w:sz w:val="18"/>
      <w:szCs w:val="24"/>
    </w:rPr>
  </w:style>
  <w:style w:type="character" w:customStyle="1" w:styleId="1447">
    <w:name w:val="封面标题 Char Char"/>
    <w:qFormat/>
    <w:uiPriority w:val="0"/>
    <w:rPr>
      <w:rFonts w:hint="default" w:ascii="Arial" w:hAnsi="Arial" w:eastAsia="楷体_GB2312" w:cs="Arial"/>
      <w:b/>
      <w:bCs/>
      <w:kern w:val="2"/>
      <w:sz w:val="72"/>
      <w:szCs w:val="72"/>
      <w:lang w:val="en-US" w:eastAsia="zh-CN" w:bidi="ar-SA"/>
    </w:rPr>
  </w:style>
  <w:style w:type="character" w:customStyle="1" w:styleId="1448">
    <w:name w:val="command keywords Char Char Char1 Char Char Char"/>
    <w:qFormat/>
    <w:uiPriority w:val="0"/>
    <w:rPr>
      <w:rFonts w:ascii="Arial" w:hAnsi="Arial" w:eastAsia="宋体" w:cs="Arial"/>
      <w:b/>
      <w:bCs/>
      <w:sz w:val="21"/>
      <w:szCs w:val="21"/>
      <w:lang w:val="en-US"/>
    </w:rPr>
  </w:style>
  <w:style w:type="character" w:customStyle="1" w:styleId="1449">
    <w:name w:val="样式-标题1 Char"/>
    <w:link w:val="1450"/>
    <w:qFormat/>
    <w:locked/>
    <w:uiPriority w:val="0"/>
    <w:rPr>
      <w:rFonts w:ascii="Calibri" w:hAnsi="Calibri" w:cs="Calibri"/>
      <w:b/>
      <w:bCs/>
      <w:kern w:val="44"/>
      <w:sz w:val="32"/>
      <w:szCs w:val="32"/>
    </w:rPr>
  </w:style>
  <w:style w:type="paragraph" w:customStyle="1" w:styleId="1450">
    <w:name w:val="样式-标题1"/>
    <w:basedOn w:val="1397"/>
    <w:link w:val="1449"/>
    <w:qFormat/>
    <w:uiPriority w:val="0"/>
    <w:pPr>
      <w:widowControl/>
      <w:tabs>
        <w:tab w:val="left" w:pos="0"/>
        <w:tab w:val="clear" w:pos="360"/>
      </w:tabs>
      <w:spacing w:before="0" w:beforeLines="0" w:after="0" w:afterLines="0"/>
      <w:ind w:left="425" w:hanging="425"/>
    </w:pPr>
    <w:rPr>
      <w:rFonts w:ascii="Calibri" w:hAnsi="Calibri" w:eastAsia="等线" w:cs="Calibri"/>
      <w:sz w:val="32"/>
      <w:szCs w:val="32"/>
    </w:rPr>
  </w:style>
  <w:style w:type="character" w:customStyle="1" w:styleId="1451">
    <w:name w:val="常用数字列表 Char"/>
    <w:qFormat/>
    <w:uiPriority w:val="0"/>
  </w:style>
  <w:style w:type="character" w:customStyle="1" w:styleId="1452">
    <w:name w:val="目录题目 Char"/>
    <w:link w:val="1453"/>
    <w:semiHidden/>
    <w:qFormat/>
    <w:uiPriority w:val="0"/>
    <w:rPr>
      <w:rFonts w:ascii="Arial" w:hAnsi="Arial"/>
      <w:color w:val="000000"/>
      <w:sz w:val="28"/>
      <w:szCs w:val="24"/>
    </w:rPr>
  </w:style>
  <w:style w:type="paragraph" w:customStyle="1" w:styleId="1453">
    <w:name w:val="目录题目"/>
    <w:basedOn w:val="1"/>
    <w:link w:val="1452"/>
    <w:semiHidden/>
    <w:qFormat/>
    <w:uiPriority w:val="0"/>
    <w:pPr>
      <w:spacing w:before="240" w:after="240"/>
      <w:ind w:firstLine="0" w:firstLineChars="0"/>
      <w:jc w:val="center"/>
    </w:pPr>
    <w:rPr>
      <w:rFonts w:ascii="Arial" w:hAnsi="Arial" w:eastAsia="等线"/>
      <w:color w:val="000000"/>
      <w:kern w:val="0"/>
      <w:sz w:val="28"/>
    </w:rPr>
  </w:style>
  <w:style w:type="character" w:customStyle="1" w:styleId="1454">
    <w:name w:val="黑色 Char"/>
    <w:link w:val="1455"/>
    <w:qFormat/>
    <w:locked/>
    <w:uiPriority w:val="0"/>
    <w:rPr>
      <w:rFonts w:ascii="宋体"/>
      <w:szCs w:val="21"/>
    </w:rPr>
  </w:style>
  <w:style w:type="paragraph" w:customStyle="1" w:styleId="1455">
    <w:name w:val="正文 + 宋体"/>
    <w:basedOn w:val="1"/>
    <w:link w:val="1454"/>
    <w:qFormat/>
    <w:uiPriority w:val="0"/>
    <w:pPr>
      <w:widowControl w:val="0"/>
      <w:adjustRightInd w:val="0"/>
      <w:spacing w:before="50" w:beforeLines="50"/>
      <w:ind w:firstLine="200"/>
      <w:jc w:val="both"/>
      <w:textAlignment w:val="baseline"/>
    </w:pPr>
    <w:rPr>
      <w:rFonts w:hAnsi="等线" w:eastAsia="等线"/>
      <w:kern w:val="0"/>
      <w:sz w:val="20"/>
      <w:szCs w:val="21"/>
    </w:rPr>
  </w:style>
  <w:style w:type="character" w:customStyle="1" w:styleId="1456">
    <w:name w:val="乌市-标题三 Char"/>
    <w:link w:val="1457"/>
    <w:qFormat/>
    <w:uiPriority w:val="0"/>
    <w:rPr>
      <w:rFonts w:eastAsia="华文中宋"/>
      <w:b/>
      <w:sz w:val="32"/>
      <w:szCs w:val="21"/>
    </w:rPr>
  </w:style>
  <w:style w:type="paragraph" w:customStyle="1" w:styleId="1457">
    <w:name w:val="乌市-标题三"/>
    <w:basedOn w:val="1279"/>
    <w:link w:val="1456"/>
    <w:qFormat/>
    <w:uiPriority w:val="0"/>
    <w:pPr>
      <w:numPr>
        <w:ilvl w:val="2"/>
      </w:numPr>
      <w:outlineLvl w:val="2"/>
    </w:pPr>
    <w:rPr>
      <w:sz w:val="32"/>
    </w:rPr>
  </w:style>
  <w:style w:type="character" w:customStyle="1" w:styleId="1458">
    <w:name w:val="aaaa Char"/>
    <w:link w:val="1459"/>
    <w:qFormat/>
    <w:locked/>
    <w:uiPriority w:val="0"/>
    <w:rPr>
      <w:rFonts w:ascii="宋体" w:hAnsi="宋体"/>
      <w:sz w:val="24"/>
      <w:szCs w:val="24"/>
    </w:rPr>
  </w:style>
  <w:style w:type="paragraph" w:customStyle="1" w:styleId="1459">
    <w:name w:val="aaaa"/>
    <w:basedOn w:val="1"/>
    <w:link w:val="1458"/>
    <w:qFormat/>
    <w:uiPriority w:val="0"/>
    <w:pPr>
      <w:ind w:firstLine="200"/>
    </w:pPr>
    <w:rPr>
      <w:rFonts w:eastAsia="等线"/>
      <w:kern w:val="0"/>
    </w:rPr>
  </w:style>
  <w:style w:type="character" w:customStyle="1" w:styleId="1460">
    <w:name w:val="FA正文 Char Char4"/>
    <w:qFormat/>
    <w:uiPriority w:val="0"/>
    <w:rPr>
      <w:rFonts w:ascii="Times New Roman" w:hAnsi="宋体" w:cs="宋体"/>
      <w:kern w:val="2"/>
      <w:sz w:val="24"/>
      <w:szCs w:val="21"/>
    </w:rPr>
  </w:style>
  <w:style w:type="character" w:customStyle="1" w:styleId="1461">
    <w:name w:val="样式条项 Char"/>
    <w:link w:val="1462"/>
    <w:qFormat/>
    <w:locked/>
    <w:uiPriority w:val="99"/>
    <w:rPr>
      <w:rFonts w:ascii="Arial Unicode MS" w:hAnsi="Arial Unicode MS"/>
      <w:szCs w:val="24"/>
    </w:rPr>
  </w:style>
  <w:style w:type="paragraph" w:customStyle="1" w:styleId="1462">
    <w:name w:val="样式条项"/>
    <w:basedOn w:val="1"/>
    <w:link w:val="1461"/>
    <w:qFormat/>
    <w:uiPriority w:val="99"/>
    <w:pPr>
      <w:numPr>
        <w:ilvl w:val="0"/>
        <w:numId w:val="40"/>
      </w:numPr>
      <w:spacing w:before="100" w:beforeAutospacing="1" w:after="100" w:afterAutospacing="1"/>
      <w:ind w:firstLine="0" w:firstLineChars="0"/>
    </w:pPr>
    <w:rPr>
      <w:rFonts w:ascii="Arial Unicode MS" w:hAnsi="Arial Unicode MS" w:eastAsia="等线"/>
      <w:kern w:val="0"/>
      <w:sz w:val="20"/>
    </w:rPr>
  </w:style>
  <w:style w:type="character" w:customStyle="1" w:styleId="1463">
    <w:name w:val="a) Char"/>
    <w:link w:val="1464"/>
    <w:uiPriority w:val="0"/>
    <w:rPr>
      <w:rFonts w:ascii="宋体" w:hAnsi="宋体" w:eastAsia="仿宋_GB2312"/>
      <w:sz w:val="28"/>
      <w:szCs w:val="24"/>
    </w:rPr>
  </w:style>
  <w:style w:type="paragraph" w:customStyle="1" w:styleId="1464">
    <w:name w:val="a)"/>
    <w:basedOn w:val="1"/>
    <w:link w:val="1463"/>
    <w:qFormat/>
    <w:uiPriority w:val="0"/>
    <w:pPr>
      <w:widowControl w:val="0"/>
      <w:tabs>
        <w:tab w:val="left" w:pos="360"/>
      </w:tabs>
      <w:ind w:left="360" w:hanging="360"/>
      <w:jc w:val="both"/>
    </w:pPr>
    <w:rPr>
      <w:rFonts w:eastAsia="仿宋_GB2312"/>
      <w:kern w:val="0"/>
      <w:sz w:val="28"/>
    </w:rPr>
  </w:style>
  <w:style w:type="character" w:customStyle="1" w:styleId="1465">
    <w:name w:val="样式 标题 4 + (西文) 仿宋_GB2312 (中文) 宋体 Char"/>
    <w:link w:val="1466"/>
    <w:qFormat/>
    <w:uiPriority w:val="0"/>
    <w:rPr>
      <w:rFonts w:ascii="仿宋_GB2312" w:hAnsi="仿宋_GB2312"/>
      <w:b/>
      <w:bCs/>
      <w:szCs w:val="28"/>
    </w:rPr>
  </w:style>
  <w:style w:type="paragraph" w:customStyle="1" w:styleId="1466">
    <w:name w:val="样式 标题 4 + (西文) 仿宋_GB2312 (中文) 宋体"/>
    <w:basedOn w:val="6"/>
    <w:link w:val="1465"/>
    <w:qFormat/>
    <w:uiPriority w:val="0"/>
    <w:pPr>
      <w:widowControl w:val="0"/>
      <w:tabs>
        <w:tab w:val="left" w:pos="851"/>
        <w:tab w:val="left" w:pos="864"/>
      </w:tabs>
      <w:spacing w:before="280" w:after="290" w:line="360" w:lineRule="auto"/>
      <w:ind w:left="851" w:hanging="851"/>
    </w:pPr>
    <w:rPr>
      <w:rFonts w:ascii="仿宋_GB2312" w:hAnsi="仿宋_GB2312" w:eastAsia="等线" w:cs="Times New Roman"/>
      <w:b/>
      <w:w w:val="100"/>
      <w:kern w:val="0"/>
      <w:sz w:val="20"/>
      <w:szCs w:val="28"/>
    </w:rPr>
  </w:style>
  <w:style w:type="character" w:customStyle="1" w:styleId="1467">
    <w:name w:val="样式 仿宋_GB2312 四号"/>
    <w:qFormat/>
    <w:uiPriority w:val="0"/>
    <w:rPr>
      <w:rFonts w:ascii="仿宋_GB2312" w:hAnsi="仿宋_GB2312" w:eastAsia="仿宋_GB2312"/>
      <w:sz w:val="32"/>
    </w:rPr>
  </w:style>
  <w:style w:type="character" w:customStyle="1" w:styleId="1468">
    <w:name w:val="linezw1"/>
    <w:uiPriority w:val="0"/>
    <w:rPr>
      <w:sz w:val="18"/>
      <w:szCs w:val="18"/>
    </w:rPr>
  </w:style>
  <w:style w:type="character" w:customStyle="1" w:styleId="1469">
    <w:name w:val="tytytyty Char"/>
    <w:link w:val="1470"/>
    <w:locked/>
    <w:uiPriority w:val="0"/>
    <w:rPr>
      <w:rFonts w:ascii="宋体" w:hAnsi="宋体"/>
      <w:color w:val="000000"/>
      <w:sz w:val="24"/>
      <w:szCs w:val="28"/>
    </w:rPr>
  </w:style>
  <w:style w:type="paragraph" w:customStyle="1" w:styleId="1470">
    <w:name w:val="tytytyty"/>
    <w:basedOn w:val="1"/>
    <w:link w:val="1469"/>
    <w:qFormat/>
    <w:uiPriority w:val="0"/>
    <w:pPr>
      <w:ind w:left="359" w:leftChars="171" w:firstLine="200"/>
    </w:pPr>
    <w:rPr>
      <w:rFonts w:eastAsia="等线"/>
      <w:color w:val="000000"/>
      <w:kern w:val="0"/>
      <w:szCs w:val="28"/>
    </w:rPr>
  </w:style>
  <w:style w:type="character" w:customStyle="1" w:styleId="1471">
    <w:name w:val="google-src-text1"/>
    <w:qFormat/>
    <w:uiPriority w:val="0"/>
    <w:rPr>
      <w:vanish/>
    </w:rPr>
  </w:style>
  <w:style w:type="character" w:customStyle="1" w:styleId="1472">
    <w:name w:val="top2front1"/>
    <w:uiPriority w:val="0"/>
    <w:rPr>
      <w:b/>
      <w:bCs/>
      <w:color w:val="FF0000"/>
      <w:sz w:val="27"/>
      <w:szCs w:val="27"/>
    </w:rPr>
  </w:style>
  <w:style w:type="character" w:customStyle="1" w:styleId="1473">
    <w:name w:val="正 文 1 Char"/>
    <w:uiPriority w:val="0"/>
    <w:rPr>
      <w:rFonts w:ascii="宋体" w:hAnsi="Courier New" w:eastAsia="宋体" w:cs="Courier New"/>
      <w:szCs w:val="21"/>
    </w:rPr>
  </w:style>
  <w:style w:type="character" w:customStyle="1" w:styleId="1474">
    <w:name w:val="bianhao1 Char"/>
    <w:link w:val="1475"/>
    <w:qFormat/>
    <w:locked/>
    <w:uiPriority w:val="0"/>
    <w:rPr>
      <w:rFonts w:ascii="仿宋_GB2312" w:eastAsia="仿宋_GB2312"/>
    </w:rPr>
  </w:style>
  <w:style w:type="paragraph" w:customStyle="1" w:styleId="1475">
    <w:name w:val="bianhao1"/>
    <w:basedOn w:val="1470"/>
    <w:link w:val="1474"/>
    <w:qFormat/>
    <w:uiPriority w:val="0"/>
    <w:pPr>
      <w:widowControl w:val="0"/>
      <w:tabs>
        <w:tab w:val="left" w:pos="0"/>
      </w:tabs>
      <w:ind w:left="0" w:leftChars="0" w:firstLine="561" w:firstLineChars="0"/>
      <w:jc w:val="both"/>
    </w:pPr>
    <w:rPr>
      <w:rFonts w:ascii="仿宋_GB2312" w:hAnsi="等线" w:eastAsia="仿宋_GB2312"/>
      <w:color w:val="auto"/>
      <w:sz w:val="20"/>
      <w:szCs w:val="20"/>
    </w:rPr>
  </w:style>
  <w:style w:type="character" w:customStyle="1" w:styleId="1476">
    <w:name w:val="正文文本缩进 2 Char2"/>
    <w:qFormat/>
    <w:uiPriority w:val="0"/>
    <w:rPr>
      <w:rFonts w:ascii="Calibri" w:hAnsi="Calibri" w:eastAsia="宋体" w:cs="Times New Roman"/>
    </w:rPr>
  </w:style>
  <w:style w:type="character" w:customStyle="1" w:styleId="1477">
    <w:name w:val="hang1"/>
    <w:qFormat/>
    <w:uiPriority w:val="0"/>
  </w:style>
  <w:style w:type="character" w:customStyle="1" w:styleId="1478">
    <w:name w:val="列出段落 Char1"/>
    <w:qFormat/>
    <w:uiPriority w:val="0"/>
    <w:rPr>
      <w:rFonts w:ascii="Calibri" w:hAnsi="Calibri" w:eastAsia="宋体" w:cs="Times New Roman"/>
    </w:rPr>
  </w:style>
  <w:style w:type="character" w:customStyle="1" w:styleId="1479">
    <w:name w:val="表格内容 Char"/>
    <w:link w:val="1480"/>
    <w:uiPriority w:val="99"/>
    <w:rPr>
      <w:sz w:val="24"/>
      <w:szCs w:val="24"/>
    </w:rPr>
  </w:style>
  <w:style w:type="paragraph" w:customStyle="1" w:styleId="1480">
    <w:name w:val="表格内容"/>
    <w:basedOn w:val="34"/>
    <w:link w:val="1479"/>
    <w:qFormat/>
    <w:uiPriority w:val="99"/>
    <w:pPr>
      <w:widowControl w:val="0"/>
      <w:suppressLineNumbers/>
      <w:suppressAutoHyphens/>
      <w:spacing w:after="120"/>
      <w:ind w:left="329" w:firstLine="200"/>
      <w:jc w:val="left"/>
    </w:pPr>
    <w:rPr>
      <w:rFonts w:ascii="等线" w:hAnsi="等线" w:eastAsia="等线"/>
      <w:kern w:val="0"/>
      <w:sz w:val="24"/>
      <w:szCs w:val="24"/>
    </w:rPr>
  </w:style>
  <w:style w:type="character" w:customStyle="1" w:styleId="1481">
    <w:name w:val="Table Text Char Char"/>
    <w:link w:val="1482"/>
    <w:qFormat/>
    <w:uiPriority w:val="0"/>
    <w:rPr>
      <w:rFonts w:ascii="Arial" w:hAnsi="Arial"/>
    </w:rPr>
  </w:style>
  <w:style w:type="paragraph" w:customStyle="1" w:styleId="1482">
    <w:name w:val="Table Text Char"/>
    <w:link w:val="1481"/>
    <w:qFormat/>
    <w:uiPriority w:val="0"/>
    <w:pPr>
      <w:snapToGrid w:val="0"/>
      <w:spacing w:before="80" w:after="80" w:line="240" w:lineRule="auto"/>
    </w:pPr>
    <w:rPr>
      <w:rFonts w:ascii="Arial" w:hAnsi="Arial" w:eastAsia="等线" w:cs="Times New Roman"/>
      <w:lang w:val="en-US" w:eastAsia="zh-CN" w:bidi="ar-SA"/>
    </w:rPr>
  </w:style>
  <w:style w:type="character" w:customStyle="1" w:styleId="1483">
    <w:name w:val="尾注文本 Char1"/>
    <w:qFormat/>
    <w:locked/>
    <w:uiPriority w:val="0"/>
    <w:rPr>
      <w:rFonts w:ascii="Arial" w:hAnsi="Arial"/>
      <w:lang w:val="en-GB" w:eastAsia="en-US"/>
    </w:rPr>
  </w:style>
  <w:style w:type="character" w:customStyle="1" w:styleId="1484">
    <w:name w:val="MM Topic 1 Char"/>
    <w:link w:val="327"/>
    <w:qFormat/>
    <w:uiPriority w:val="0"/>
    <w:rPr>
      <w:rFonts w:ascii="Times New Roman" w:hAnsi="Times New Roman" w:eastAsia="宋体"/>
      <w:b/>
      <w:bCs/>
      <w:kern w:val="44"/>
      <w:sz w:val="44"/>
      <w:szCs w:val="44"/>
    </w:rPr>
  </w:style>
  <w:style w:type="character" w:customStyle="1" w:styleId="1485">
    <w:name w:val="称呼 字符1"/>
    <w:qFormat/>
    <w:uiPriority w:val="0"/>
    <w:rPr>
      <w:rFonts w:eastAsia="仿宋"/>
      <w:kern w:val="2"/>
      <w:sz w:val="24"/>
      <w:szCs w:val="24"/>
    </w:rPr>
  </w:style>
  <w:style w:type="character" w:customStyle="1" w:styleId="1486">
    <w:name w:val="样式 样式 (中文) 仿宋_GB2312 四号 黑色 首行缩进:  0.96 厘米 行距: 最小值 25 磅 + 自动设置 Char"/>
    <w:link w:val="1487"/>
    <w:qFormat/>
    <w:locked/>
    <w:uiPriority w:val="0"/>
    <w:rPr>
      <w:rFonts w:ascii="宋体" w:hAnsi="宋体" w:eastAsia="仿宋_GB2312"/>
      <w:color w:val="000000"/>
      <w:sz w:val="24"/>
      <w:szCs w:val="28"/>
    </w:rPr>
  </w:style>
  <w:style w:type="paragraph" w:customStyle="1" w:styleId="1487">
    <w:name w:val="样式 样式 (中文) 仿宋_GB2312 四号 黑色 首行缩进:  0.96 厘米 行距: 最小值 25 磅 + 自动设置"/>
    <w:basedOn w:val="1"/>
    <w:link w:val="1486"/>
    <w:qFormat/>
    <w:uiPriority w:val="0"/>
    <w:pPr>
      <w:spacing w:line="500" w:lineRule="atLeast"/>
      <w:ind w:firstLine="561" w:firstLineChars="236"/>
    </w:pPr>
    <w:rPr>
      <w:rFonts w:eastAsia="仿宋_GB2312"/>
      <w:color w:val="000000"/>
      <w:kern w:val="0"/>
      <w:szCs w:val="28"/>
    </w:rPr>
  </w:style>
  <w:style w:type="character" w:customStyle="1" w:styleId="1488">
    <w:name w:val="样式 正文 +"/>
    <w:qFormat/>
    <w:uiPriority w:val="0"/>
    <w:rPr>
      <w:kern w:val="0"/>
    </w:rPr>
  </w:style>
  <w:style w:type="character" w:customStyle="1" w:styleId="1489">
    <w:name w:val="样式 宋体 小四 Char"/>
    <w:uiPriority w:val="0"/>
    <w:rPr>
      <w:rFonts w:ascii="宋体" w:hAnsi="宋体" w:eastAsia="宋体"/>
      <w:b/>
      <w:kern w:val="2"/>
      <w:sz w:val="24"/>
      <w:szCs w:val="24"/>
      <w:lang w:val="en-US" w:eastAsia="zh-CN" w:bidi="ar-SA"/>
    </w:rPr>
  </w:style>
  <w:style w:type="character" w:customStyle="1" w:styleId="1490">
    <w:name w:val="常用正文 Char Char Char"/>
    <w:link w:val="1491"/>
    <w:qFormat/>
    <w:uiPriority w:val="0"/>
    <w:rPr>
      <w:rFonts w:ascii="Arial" w:hAnsi="Arial" w:eastAsia="楷体_GB2312"/>
      <w:sz w:val="24"/>
      <w:szCs w:val="24"/>
    </w:rPr>
  </w:style>
  <w:style w:type="paragraph" w:customStyle="1" w:styleId="1491">
    <w:name w:val="常用正文 Char Char"/>
    <w:link w:val="1490"/>
    <w:qFormat/>
    <w:uiPriority w:val="0"/>
    <w:pPr>
      <w:widowControl w:val="0"/>
      <w:spacing w:line="360" w:lineRule="auto"/>
      <w:ind w:firstLine="200" w:firstLineChars="200"/>
      <w:textAlignment w:val="bottom"/>
    </w:pPr>
    <w:rPr>
      <w:rFonts w:ascii="Arial" w:hAnsi="Arial" w:eastAsia="楷体_GB2312" w:cs="Times New Roman"/>
      <w:sz w:val="24"/>
      <w:szCs w:val="24"/>
      <w:lang w:val="en-US" w:eastAsia="zh-CN" w:bidi="ar-SA"/>
    </w:rPr>
  </w:style>
  <w:style w:type="character" w:customStyle="1" w:styleId="1492">
    <w:name w:val="ref_图名注 Char Char"/>
    <w:link w:val="1493"/>
    <w:uiPriority w:val="0"/>
    <w:rPr>
      <w:rFonts w:ascii="Arial" w:hAnsi="Arial" w:eastAsia="黑体"/>
      <w:sz w:val="22"/>
    </w:rPr>
  </w:style>
  <w:style w:type="paragraph" w:customStyle="1" w:styleId="1493">
    <w:name w:val="ref_图名注"/>
    <w:basedOn w:val="22"/>
    <w:link w:val="1492"/>
    <w:qFormat/>
    <w:uiPriority w:val="0"/>
    <w:pPr>
      <w:widowControl/>
      <w:spacing w:before="120" w:after="240" w:line="360" w:lineRule="auto"/>
      <w:ind w:firstLine="200"/>
      <w:jc w:val="center"/>
    </w:pPr>
    <w:rPr>
      <w:rFonts w:cs="Times New Roman"/>
      <w:kern w:val="0"/>
      <w:sz w:val="22"/>
    </w:rPr>
  </w:style>
  <w:style w:type="character" w:customStyle="1" w:styleId="1494">
    <w:name w:val="Apusic标书正文 Char"/>
    <w:link w:val="1495"/>
    <w:qFormat/>
    <w:uiPriority w:val="0"/>
    <w:rPr>
      <w:rFonts w:hAnsi="宋体"/>
      <w:color w:val="000000"/>
      <w:szCs w:val="21"/>
    </w:rPr>
  </w:style>
  <w:style w:type="paragraph" w:customStyle="1" w:styleId="1495">
    <w:name w:val="Apusic标书正文"/>
    <w:basedOn w:val="1"/>
    <w:link w:val="1494"/>
    <w:qFormat/>
    <w:uiPriority w:val="0"/>
    <w:pPr>
      <w:widowControl w:val="0"/>
      <w:spacing w:beforeLines="20" w:afterLines="20" w:line="400" w:lineRule="atLeast"/>
      <w:ind w:firstLine="420"/>
    </w:pPr>
    <w:rPr>
      <w:rFonts w:ascii="等线" w:eastAsia="等线"/>
      <w:color w:val="000000"/>
      <w:kern w:val="0"/>
      <w:sz w:val="20"/>
      <w:szCs w:val="21"/>
    </w:rPr>
  </w:style>
  <w:style w:type="character" w:customStyle="1" w:styleId="1496">
    <w:name w:val="tpc_content1"/>
    <w:qFormat/>
    <w:uiPriority w:val="0"/>
    <w:rPr>
      <w:sz w:val="20"/>
      <w:szCs w:val="20"/>
    </w:rPr>
  </w:style>
  <w:style w:type="character" w:customStyle="1" w:styleId="1497">
    <w:name w:val="正文符号1 Char"/>
    <w:link w:val="1498"/>
    <w:uiPriority w:val="0"/>
    <w:rPr>
      <w:rFonts w:ascii="宋体" w:hAnsi="宋体" w:eastAsia="仿宋"/>
      <w:szCs w:val="21"/>
    </w:rPr>
  </w:style>
  <w:style w:type="paragraph" w:customStyle="1" w:styleId="1498">
    <w:name w:val="正文符号1"/>
    <w:basedOn w:val="1"/>
    <w:link w:val="1497"/>
    <w:qFormat/>
    <w:uiPriority w:val="0"/>
    <w:pPr>
      <w:widowControl w:val="0"/>
      <w:tabs>
        <w:tab w:val="left" w:pos="1080"/>
        <w:tab w:val="left" w:pos="1560"/>
      </w:tabs>
      <w:spacing w:before="100" w:beforeAutospacing="1" w:after="100" w:afterAutospacing="1" w:line="240" w:lineRule="auto"/>
      <w:ind w:left="1560" w:hanging="480" w:firstLineChars="0"/>
      <w:jc w:val="both"/>
    </w:pPr>
    <w:rPr>
      <w:rFonts w:eastAsia="仿宋"/>
      <w:kern w:val="0"/>
      <w:sz w:val="20"/>
      <w:szCs w:val="21"/>
    </w:rPr>
  </w:style>
  <w:style w:type="character" w:styleId="1499">
    <w:name w:val="Placeholder Text"/>
    <w:semiHidden/>
    <w:uiPriority w:val="99"/>
    <w:rPr>
      <w:color w:val="808080"/>
    </w:rPr>
  </w:style>
  <w:style w:type="character" w:customStyle="1" w:styleId="1500">
    <w:name w:val="iii Char"/>
    <w:link w:val="1501"/>
    <w:qFormat/>
    <w:uiPriority w:val="0"/>
    <w:rPr>
      <w:rFonts w:hAnsi="宋体" w:cs="宋体"/>
      <w:b/>
      <w:bCs/>
      <w:kern w:val="44"/>
      <w:sz w:val="44"/>
    </w:rPr>
  </w:style>
  <w:style w:type="paragraph" w:customStyle="1" w:styleId="1501">
    <w:name w:val="iii"/>
    <w:basedOn w:val="3"/>
    <w:link w:val="1500"/>
    <w:qFormat/>
    <w:uiPriority w:val="0"/>
    <w:pPr>
      <w:widowControl w:val="0"/>
      <w:tabs>
        <w:tab w:val="left" w:pos="432"/>
      </w:tabs>
      <w:spacing w:before="340" w:beforeLines="0" w:after="330" w:afterLines="0"/>
      <w:ind w:left="0" w:firstLine="0" w:firstLineChars="0"/>
      <w:jc w:val="both"/>
    </w:pPr>
    <w:rPr>
      <w:rFonts w:ascii="等线" w:eastAsia="等线" w:cs="宋体"/>
      <w:b/>
      <w:sz w:val="44"/>
      <w:szCs w:val="20"/>
    </w:rPr>
  </w:style>
  <w:style w:type="character" w:customStyle="1" w:styleId="1502">
    <w:name w:val="正文首行缩进 AL Char"/>
    <w:link w:val="1503"/>
    <w:qFormat/>
    <w:locked/>
    <w:uiPriority w:val="0"/>
    <w:rPr>
      <w:rFonts w:cs="宋体"/>
      <w:sz w:val="24"/>
      <w:szCs w:val="24"/>
    </w:rPr>
  </w:style>
  <w:style w:type="paragraph" w:customStyle="1" w:styleId="1503">
    <w:name w:val="正文首行缩进 AL"/>
    <w:basedOn w:val="1"/>
    <w:link w:val="1502"/>
    <w:qFormat/>
    <w:uiPriority w:val="0"/>
    <w:pPr>
      <w:widowControl w:val="0"/>
      <w:spacing w:line="400" w:lineRule="exact"/>
      <w:jc w:val="both"/>
    </w:pPr>
    <w:rPr>
      <w:rFonts w:ascii="等线" w:hAnsi="等线" w:eastAsia="等线" w:cs="宋体"/>
      <w:kern w:val="0"/>
    </w:rPr>
  </w:style>
  <w:style w:type="character" w:customStyle="1" w:styleId="1504">
    <w:name w:val="标题 6 Char2"/>
    <w:qFormat/>
    <w:uiPriority w:val="0"/>
    <w:rPr>
      <w:rFonts w:ascii="仿宋" w:hAnsi="仿宋" w:eastAsia="仿宋" w:cs="Times New Roman"/>
      <w:b/>
      <w:kern w:val="0"/>
      <w:sz w:val="24"/>
      <w:szCs w:val="20"/>
    </w:rPr>
  </w:style>
  <w:style w:type="character" w:customStyle="1" w:styleId="1505">
    <w:name w:val="tw4winError"/>
    <w:qFormat/>
    <w:uiPriority w:val="0"/>
    <w:rPr>
      <w:rFonts w:ascii="Courier New" w:hAnsi="Courier New"/>
      <w:color w:val="00FF00"/>
      <w:sz w:val="40"/>
    </w:rPr>
  </w:style>
  <w:style w:type="character" w:customStyle="1" w:styleId="1506">
    <w:name w:val="Char Char7"/>
    <w:uiPriority w:val="0"/>
    <w:rPr>
      <w:rFonts w:eastAsia="宋体"/>
      <w:b/>
      <w:bCs/>
      <w:kern w:val="2"/>
      <w:sz w:val="32"/>
      <w:szCs w:val="32"/>
      <w:lang w:val="en-US" w:eastAsia="zh-CN" w:bidi="ar-SA"/>
    </w:rPr>
  </w:style>
  <w:style w:type="character" w:customStyle="1" w:styleId="1507">
    <w:name w:val="样式8 Char"/>
    <w:qFormat/>
    <w:uiPriority w:val="0"/>
    <w:rPr>
      <w:rFonts w:ascii="Times New Roman" w:hAnsi="Times New Roman" w:eastAsia="仿宋" w:cs="Times New Roman"/>
      <w:b/>
      <w:bCs/>
      <w:sz w:val="28"/>
      <w:szCs w:val="28"/>
    </w:rPr>
  </w:style>
  <w:style w:type="character" w:customStyle="1" w:styleId="1508">
    <w:name w:val="headline-content2"/>
    <w:qFormat/>
    <w:uiPriority w:val="0"/>
  </w:style>
  <w:style w:type="character" w:customStyle="1" w:styleId="1509">
    <w:name w:val="titleblack14px1"/>
    <w:qFormat/>
    <w:uiPriority w:val="0"/>
    <w:rPr>
      <w:b/>
      <w:bCs/>
      <w:color w:val="000000"/>
      <w:sz w:val="21"/>
      <w:szCs w:val="21"/>
    </w:rPr>
  </w:style>
  <w:style w:type="character" w:customStyle="1" w:styleId="1510">
    <w:name w:val="标题 2 Char2"/>
    <w:qFormat/>
    <w:uiPriority w:val="9"/>
    <w:rPr>
      <w:rFonts w:ascii="仿宋" w:hAnsi="仿宋" w:eastAsia="仿宋" w:cs="Times New Roman"/>
      <w:b/>
      <w:color w:val="000000"/>
      <w:kern w:val="0"/>
      <w:sz w:val="30"/>
      <w:szCs w:val="30"/>
    </w:rPr>
  </w:style>
  <w:style w:type="character" w:customStyle="1" w:styleId="1511">
    <w:name w:val="样式 宋体 五号 首行缩进:  0.95 厘米 Char"/>
    <w:link w:val="1512"/>
    <w:uiPriority w:val="0"/>
    <w:rPr>
      <w:rFonts w:ascii="Arial Narrow" w:hAnsi="Arial Narrow" w:cs="宋体"/>
      <w:sz w:val="32"/>
      <w:szCs w:val="32"/>
      <w:lang w:val="zh-CN"/>
    </w:rPr>
  </w:style>
  <w:style w:type="paragraph" w:customStyle="1" w:styleId="1512">
    <w:name w:val="样式 宋体 五号 首行缩进:  0.95 厘米"/>
    <w:basedOn w:val="1"/>
    <w:link w:val="1511"/>
    <w:qFormat/>
    <w:uiPriority w:val="0"/>
    <w:pPr>
      <w:widowControl w:val="0"/>
      <w:tabs>
        <w:tab w:val="left" w:pos="418"/>
      </w:tabs>
      <w:spacing w:line="240" w:lineRule="auto"/>
      <w:ind w:left="418" w:hanging="420" w:firstLineChars="0"/>
      <w:jc w:val="both"/>
    </w:pPr>
    <w:rPr>
      <w:rFonts w:ascii="Arial Narrow" w:hAnsi="Arial Narrow" w:eastAsia="等线" w:cs="宋体"/>
      <w:kern w:val="0"/>
      <w:sz w:val="32"/>
      <w:szCs w:val="32"/>
      <w:lang w:val="zh-CN"/>
    </w:rPr>
  </w:style>
  <w:style w:type="character" w:customStyle="1" w:styleId="1513">
    <w:name w:val="ft31"/>
    <w:qFormat/>
    <w:uiPriority w:val="0"/>
    <w:rPr>
      <w:rFonts w:hint="default" w:ascii="Tahoma" w:hAnsi="Tahoma" w:cs="Tahoma"/>
      <w:b/>
      <w:bCs/>
      <w:color w:val="000000"/>
      <w:sz w:val="24"/>
      <w:szCs w:val="24"/>
    </w:rPr>
  </w:style>
  <w:style w:type="character" w:customStyle="1" w:styleId="1514">
    <w:name w:val="样式 要点 + 小三"/>
    <w:qFormat/>
    <w:uiPriority w:val="0"/>
    <w:rPr>
      <w:b/>
      <w:bCs/>
      <w:sz w:val="30"/>
    </w:rPr>
  </w:style>
  <w:style w:type="character" w:customStyle="1" w:styleId="1515">
    <w:name w:val="small13"/>
    <w:qFormat/>
    <w:uiPriority w:val="0"/>
  </w:style>
  <w:style w:type="character" w:customStyle="1" w:styleId="1516">
    <w:name w:val="普通(网站) Char"/>
    <w:locked/>
    <w:uiPriority w:val="99"/>
    <w:rPr>
      <w:rFonts w:ascii="宋体" w:hAnsi="宋体" w:cs="宋体"/>
      <w:sz w:val="24"/>
      <w:szCs w:val="24"/>
    </w:rPr>
  </w:style>
  <w:style w:type="character" w:customStyle="1" w:styleId="1517">
    <w:name w:val="subhead"/>
    <w:qFormat/>
    <w:uiPriority w:val="0"/>
  </w:style>
  <w:style w:type="character" w:customStyle="1" w:styleId="1518">
    <w:name w:val="正文首行缩进 2 字符1"/>
    <w:qFormat/>
    <w:uiPriority w:val="0"/>
    <w:rPr>
      <w:rFonts w:ascii="宋体" w:hAnsi="Times New Roman" w:eastAsia="宋体" w:cs="Times New Roman"/>
      <w:i/>
      <w:snapToGrid/>
      <w:color w:val="0000FF"/>
      <w:kern w:val="0"/>
      <w:sz w:val="21"/>
      <w:szCs w:val="20"/>
      <w:u w:val="single"/>
    </w:rPr>
  </w:style>
  <w:style w:type="character" w:customStyle="1" w:styleId="1519">
    <w:name w:val="明显参考1"/>
    <w:qFormat/>
    <w:uiPriority w:val="32"/>
    <w:rPr>
      <w:b/>
      <w:sz w:val="24"/>
      <w:u w:val="single"/>
    </w:rPr>
  </w:style>
  <w:style w:type="character" w:customStyle="1" w:styleId="1520">
    <w:name w:val="无间隔 字符"/>
    <w:link w:val="289"/>
    <w:qFormat/>
    <w:uiPriority w:val="1"/>
    <w:rPr>
      <w:rFonts w:ascii="Calibri" w:hAnsi="Calibri" w:eastAsia="宋体"/>
      <w:sz w:val="22"/>
      <w:szCs w:val="22"/>
      <w:lang w:eastAsia="en-US"/>
    </w:rPr>
  </w:style>
  <w:style w:type="character" w:customStyle="1" w:styleId="1521">
    <w:name w:val="oblog_text"/>
    <w:qFormat/>
    <w:uiPriority w:val="0"/>
  </w:style>
  <w:style w:type="character" w:customStyle="1" w:styleId="1522">
    <w:name w:val="样式1006 Char"/>
    <w:link w:val="1523"/>
    <w:qFormat/>
    <w:uiPriority w:val="0"/>
    <w:rPr>
      <w:rFonts w:ascii="Calibri" w:hAnsi="Calibri" w:eastAsia="仿宋_GB2312"/>
      <w:szCs w:val="24"/>
    </w:rPr>
  </w:style>
  <w:style w:type="paragraph" w:customStyle="1" w:styleId="1523">
    <w:name w:val="样式1006"/>
    <w:basedOn w:val="1"/>
    <w:link w:val="1522"/>
    <w:qFormat/>
    <w:uiPriority w:val="0"/>
    <w:pPr>
      <w:widowControl w:val="0"/>
      <w:ind w:firstLine="200"/>
      <w:jc w:val="both"/>
    </w:pPr>
    <w:rPr>
      <w:rFonts w:ascii="Calibri" w:hAnsi="Calibri" w:eastAsia="仿宋_GB2312"/>
      <w:kern w:val="0"/>
      <w:sz w:val="20"/>
    </w:rPr>
  </w:style>
  <w:style w:type="character" w:customStyle="1" w:styleId="1524">
    <w:name w:val="正文首行缩进两字符 Char Char Char"/>
    <w:link w:val="1525"/>
    <w:qFormat/>
    <w:locked/>
    <w:uiPriority w:val="0"/>
    <w:rPr>
      <w:rFonts w:ascii="仿宋_GB2312" w:eastAsia="仿宋_GB2312"/>
    </w:rPr>
  </w:style>
  <w:style w:type="paragraph" w:customStyle="1" w:styleId="1525">
    <w:name w:val="正文首行缩进两字符 Char Char"/>
    <w:basedOn w:val="1"/>
    <w:link w:val="1524"/>
    <w:qFormat/>
    <w:uiPriority w:val="0"/>
    <w:pPr>
      <w:widowControl w:val="0"/>
      <w:ind w:firstLine="200"/>
      <w:jc w:val="both"/>
    </w:pPr>
    <w:rPr>
      <w:rFonts w:ascii="仿宋_GB2312" w:hAnsi="等线" w:eastAsia="仿宋_GB2312"/>
      <w:kern w:val="0"/>
      <w:sz w:val="20"/>
      <w:szCs w:val="20"/>
    </w:rPr>
  </w:style>
  <w:style w:type="character" w:customStyle="1" w:styleId="1526">
    <w:name w:val="仿宋 4号 Char"/>
    <w:link w:val="1527"/>
    <w:qFormat/>
    <w:uiPriority w:val="0"/>
    <w:rPr>
      <w:rFonts w:eastAsia="仿宋_GB2312"/>
      <w:spacing w:val="10"/>
      <w:sz w:val="28"/>
      <w:szCs w:val="24"/>
    </w:rPr>
  </w:style>
  <w:style w:type="paragraph" w:customStyle="1" w:styleId="1527">
    <w:name w:val="仿宋 4号"/>
    <w:basedOn w:val="799"/>
    <w:link w:val="1526"/>
    <w:qFormat/>
    <w:uiPriority w:val="0"/>
    <w:pPr>
      <w:widowControl w:val="0"/>
      <w:spacing w:after="120" w:line="288" w:lineRule="auto"/>
      <w:ind w:firstLine="200"/>
      <w:jc w:val="both"/>
    </w:pPr>
    <w:rPr>
      <w:spacing w:val="10"/>
      <w:szCs w:val="24"/>
    </w:rPr>
  </w:style>
  <w:style w:type="character" w:customStyle="1" w:styleId="1528">
    <w:name w:val="标准小四 Char"/>
    <w:link w:val="1529"/>
    <w:locked/>
    <w:uiPriority w:val="0"/>
    <w:rPr>
      <w:rFonts w:ascii="Arial" w:hAnsi="Arial"/>
      <w:szCs w:val="24"/>
    </w:rPr>
  </w:style>
  <w:style w:type="paragraph" w:customStyle="1" w:styleId="1529">
    <w:name w:val="标准小四"/>
    <w:basedOn w:val="1"/>
    <w:link w:val="1528"/>
    <w:qFormat/>
    <w:uiPriority w:val="0"/>
    <w:pPr>
      <w:widowControl w:val="0"/>
      <w:spacing w:line="240" w:lineRule="auto"/>
      <w:ind w:firstLine="0" w:firstLineChars="0"/>
      <w:jc w:val="both"/>
    </w:pPr>
    <w:rPr>
      <w:rFonts w:ascii="Arial" w:hAnsi="Arial" w:eastAsia="等线"/>
      <w:kern w:val="0"/>
      <w:sz w:val="20"/>
    </w:rPr>
  </w:style>
  <w:style w:type="character" w:customStyle="1" w:styleId="1530">
    <w:name w:val="标4 Char"/>
    <w:link w:val="1531"/>
    <w:qFormat/>
    <w:uiPriority w:val="0"/>
    <w:rPr>
      <w:rFonts w:ascii="黑体" w:hAnsi="宋体"/>
      <w:b/>
      <w:bCs/>
      <w:sz w:val="28"/>
      <w:szCs w:val="28"/>
    </w:rPr>
  </w:style>
  <w:style w:type="paragraph" w:customStyle="1" w:styleId="1531">
    <w:name w:val="标4"/>
    <w:basedOn w:val="6"/>
    <w:next w:val="1"/>
    <w:link w:val="1530"/>
    <w:qFormat/>
    <w:uiPriority w:val="0"/>
    <w:pPr>
      <w:widowControl w:val="0"/>
      <w:numPr>
        <w:ilvl w:val="0"/>
        <w:numId w:val="41"/>
      </w:numPr>
      <w:tabs>
        <w:tab w:val="left" w:pos="864"/>
        <w:tab w:val="left" w:pos="2160"/>
      </w:tabs>
      <w:spacing w:before="120" w:line="360" w:lineRule="auto"/>
    </w:pPr>
    <w:rPr>
      <w:rFonts w:hAnsi="宋体" w:eastAsia="等线" w:cs="Times New Roman"/>
      <w:b/>
      <w:w w:val="100"/>
      <w:kern w:val="0"/>
      <w:sz w:val="28"/>
      <w:szCs w:val="28"/>
    </w:rPr>
  </w:style>
  <w:style w:type="character" w:customStyle="1" w:styleId="1532">
    <w:name w:val="tree-title"/>
    <w:qFormat/>
    <w:uiPriority w:val="0"/>
  </w:style>
  <w:style w:type="character" w:customStyle="1" w:styleId="1533">
    <w:name w:val="MTDisplayEquation Char"/>
    <w:link w:val="1534"/>
    <w:qFormat/>
    <w:uiPriority w:val="0"/>
    <w:rPr>
      <w:rFonts w:ascii="Arial" w:hAnsi="Arial" w:cs="Arial"/>
      <w:sz w:val="18"/>
      <w:szCs w:val="24"/>
    </w:rPr>
  </w:style>
  <w:style w:type="paragraph" w:customStyle="1" w:styleId="1534">
    <w:name w:val="MTDisplayEquation"/>
    <w:basedOn w:val="1"/>
    <w:next w:val="1"/>
    <w:link w:val="1533"/>
    <w:qFormat/>
    <w:uiPriority w:val="0"/>
    <w:pPr>
      <w:widowControl w:val="0"/>
      <w:tabs>
        <w:tab w:val="center" w:pos="4160"/>
        <w:tab w:val="right" w:pos="8320"/>
      </w:tabs>
      <w:spacing w:line="240" w:lineRule="auto"/>
      <w:ind w:firstLine="420" w:firstLineChars="0"/>
      <w:jc w:val="both"/>
    </w:pPr>
    <w:rPr>
      <w:rFonts w:ascii="Arial" w:hAnsi="Arial" w:eastAsia="等线" w:cs="Arial"/>
      <w:kern w:val="0"/>
      <w:sz w:val="18"/>
    </w:rPr>
  </w:style>
  <w:style w:type="character" w:customStyle="1" w:styleId="1535">
    <w:name w:val="一般文字 Char1"/>
    <w:link w:val="1536"/>
    <w:locked/>
    <w:uiPriority w:val="0"/>
    <w:rPr>
      <w:rFonts w:ascii="宋体" w:hAnsi="Plotter"/>
      <w:sz w:val="24"/>
      <w:szCs w:val="24"/>
    </w:rPr>
  </w:style>
  <w:style w:type="paragraph" w:customStyle="1" w:styleId="1536">
    <w:name w:val="一般文字"/>
    <w:basedOn w:val="1"/>
    <w:link w:val="1535"/>
    <w:qFormat/>
    <w:uiPriority w:val="0"/>
    <w:pPr>
      <w:ind w:firstLine="0" w:firstLineChars="0"/>
    </w:pPr>
    <w:rPr>
      <w:rFonts w:hAnsi="Plotter" w:eastAsia="等线"/>
      <w:kern w:val="0"/>
    </w:rPr>
  </w:style>
  <w:style w:type="character" w:customStyle="1" w:styleId="1537">
    <w:name w:val="标1 Char"/>
    <w:link w:val="1538"/>
    <w:qFormat/>
    <w:uiPriority w:val="0"/>
    <w:rPr>
      <w:b/>
      <w:bCs/>
      <w:kern w:val="44"/>
      <w:sz w:val="36"/>
      <w:szCs w:val="36"/>
    </w:rPr>
  </w:style>
  <w:style w:type="paragraph" w:customStyle="1" w:styleId="1538">
    <w:name w:val="标1"/>
    <w:basedOn w:val="3"/>
    <w:next w:val="1"/>
    <w:link w:val="1537"/>
    <w:uiPriority w:val="0"/>
    <w:pPr>
      <w:widowControl w:val="0"/>
      <w:tabs>
        <w:tab w:val="left" w:pos="432"/>
        <w:tab w:val="left" w:pos="1560"/>
      </w:tabs>
      <w:spacing w:before="320" w:beforeLines="0" w:after="320" w:afterLines="0" w:line="480" w:lineRule="exact"/>
      <w:ind w:left="0" w:firstLine="288" w:firstLineChars="0"/>
    </w:pPr>
    <w:rPr>
      <w:rFonts w:ascii="等线" w:hAnsi="等线" w:eastAsia="等线"/>
      <w:b/>
      <w:szCs w:val="36"/>
    </w:rPr>
  </w:style>
  <w:style w:type="character" w:customStyle="1" w:styleId="1539">
    <w:name w:val="Ò³Ã¼ Char Char"/>
    <w:qFormat/>
    <w:uiPriority w:val="0"/>
    <w:rPr>
      <w:kern w:val="2"/>
      <w:sz w:val="21"/>
      <w:szCs w:val="18"/>
    </w:rPr>
  </w:style>
  <w:style w:type="character" w:customStyle="1" w:styleId="1540">
    <w:name w:val="q11"/>
    <w:qFormat/>
    <w:uiPriority w:val="0"/>
    <w:rPr>
      <w:color w:val="333333"/>
      <w:sz w:val="18"/>
      <w:szCs w:val="18"/>
    </w:rPr>
  </w:style>
  <w:style w:type="character" w:customStyle="1" w:styleId="1541">
    <w:name w:val="文档正文 Char1"/>
    <w:qFormat/>
    <w:uiPriority w:val="0"/>
    <w:rPr>
      <w:rFonts w:ascii="Arial" w:hAnsi="Arial" w:eastAsia="宋体"/>
      <w:sz w:val="24"/>
      <w:lang w:val="en-US" w:eastAsia="zh-CN"/>
    </w:rPr>
  </w:style>
  <w:style w:type="character" w:customStyle="1" w:styleId="1542">
    <w:name w:val="BP body text Char Char"/>
    <w:link w:val="1543"/>
    <w:locked/>
    <w:uiPriority w:val="0"/>
    <w:rPr>
      <w:rFonts w:ascii="Arial" w:hAnsi="Arial" w:cs="Arial"/>
      <w:sz w:val="22"/>
      <w:szCs w:val="24"/>
    </w:rPr>
  </w:style>
  <w:style w:type="paragraph" w:customStyle="1" w:styleId="1543">
    <w:name w:val="BP body text Char"/>
    <w:basedOn w:val="1"/>
    <w:link w:val="1542"/>
    <w:qFormat/>
    <w:uiPriority w:val="0"/>
    <w:pPr>
      <w:spacing w:before="240" w:after="240"/>
      <w:ind w:firstLine="461" w:firstLineChars="0"/>
    </w:pPr>
    <w:rPr>
      <w:rFonts w:ascii="Arial" w:hAnsi="Arial" w:eastAsia="等线" w:cs="Arial"/>
      <w:kern w:val="0"/>
      <w:sz w:val="22"/>
    </w:rPr>
  </w:style>
  <w:style w:type="character" w:customStyle="1" w:styleId="1544">
    <w:name w:val="maywed421"/>
    <w:qFormat/>
    <w:uiPriority w:val="0"/>
    <w:rPr>
      <w:color w:val="366FB6"/>
      <w:u w:val="none"/>
    </w:rPr>
  </w:style>
  <w:style w:type="character" w:customStyle="1" w:styleId="1545">
    <w:name w:val="页脚 Char2"/>
    <w:qFormat/>
    <w:uiPriority w:val="99"/>
    <w:rPr>
      <w:rFonts w:eastAsia="宋体"/>
      <w:sz w:val="24"/>
      <w:szCs w:val="22"/>
      <w:lang w:val="zh-CN"/>
    </w:rPr>
  </w:style>
  <w:style w:type="character" w:customStyle="1" w:styleId="1546">
    <w:name w:val="fontsize1"/>
    <w:qFormat/>
    <w:uiPriority w:val="0"/>
    <w:rPr>
      <w:spacing w:val="40"/>
      <w:vertAlign w:val="subscript"/>
    </w:rPr>
  </w:style>
  <w:style w:type="character" w:customStyle="1" w:styleId="1547">
    <w:name w:val="HTML 地址 字符1"/>
    <w:semiHidden/>
    <w:qFormat/>
    <w:uiPriority w:val="99"/>
    <w:rPr>
      <w:i/>
      <w:iCs/>
      <w:sz w:val="24"/>
    </w:rPr>
  </w:style>
  <w:style w:type="character" w:customStyle="1" w:styleId="1548">
    <w:name w:val="gg Char"/>
    <w:link w:val="1549"/>
    <w:qFormat/>
    <w:locked/>
    <w:uiPriority w:val="99"/>
    <w:rPr>
      <w:rFonts w:ascii="宋体" w:hAnsi="宋体" w:eastAsia="仿宋_GB2312"/>
    </w:rPr>
  </w:style>
  <w:style w:type="paragraph" w:customStyle="1" w:styleId="1549">
    <w:name w:val="gg"/>
    <w:basedOn w:val="1"/>
    <w:link w:val="1548"/>
    <w:qFormat/>
    <w:uiPriority w:val="99"/>
    <w:pPr>
      <w:widowControl w:val="0"/>
      <w:numPr>
        <w:ilvl w:val="0"/>
        <w:numId w:val="42"/>
      </w:numPr>
      <w:tabs>
        <w:tab w:val="left" w:pos="840"/>
      </w:tabs>
      <w:ind w:firstLine="200"/>
      <w:jc w:val="center"/>
    </w:pPr>
    <w:rPr>
      <w:rFonts w:eastAsia="仿宋_GB2312"/>
      <w:kern w:val="0"/>
      <w:sz w:val="20"/>
      <w:szCs w:val="20"/>
    </w:rPr>
  </w:style>
  <w:style w:type="character" w:customStyle="1" w:styleId="1550">
    <w:name w:val="h7 Char"/>
    <w:uiPriority w:val="0"/>
    <w:rPr>
      <w:rFonts w:ascii="仿宋" w:hAnsi="仿宋" w:eastAsia="黑体" w:cs="Times New Roman"/>
      <w:b/>
      <w:sz w:val="21"/>
    </w:rPr>
  </w:style>
  <w:style w:type="character" w:customStyle="1" w:styleId="1551">
    <w:name w:val="A 样式 正文 Char"/>
    <w:link w:val="1552"/>
    <w:qFormat/>
    <w:uiPriority w:val="0"/>
    <w:rPr>
      <w:rFonts w:ascii="宋体" w:hAnsi="宋体"/>
    </w:rPr>
  </w:style>
  <w:style w:type="paragraph" w:customStyle="1" w:styleId="1552">
    <w:name w:val="A 样式 正文"/>
    <w:basedOn w:val="1"/>
    <w:link w:val="1551"/>
    <w:uiPriority w:val="0"/>
    <w:pPr>
      <w:widowControl w:val="0"/>
      <w:jc w:val="both"/>
    </w:pPr>
    <w:rPr>
      <w:rFonts w:eastAsia="等线"/>
      <w:kern w:val="0"/>
      <w:sz w:val="20"/>
      <w:szCs w:val="20"/>
    </w:rPr>
  </w:style>
  <w:style w:type="character" w:customStyle="1" w:styleId="1553">
    <w:name w:val="立通正文 Char"/>
    <w:link w:val="1554"/>
    <w:qFormat/>
    <w:uiPriority w:val="0"/>
    <w:rPr>
      <w:rFonts w:ascii="Arial" w:hAnsi="宋体" w:cs="Arial"/>
      <w:szCs w:val="21"/>
    </w:rPr>
  </w:style>
  <w:style w:type="paragraph" w:customStyle="1" w:styleId="1554">
    <w:name w:val="立通正文"/>
    <w:basedOn w:val="1"/>
    <w:link w:val="1553"/>
    <w:uiPriority w:val="0"/>
    <w:pPr>
      <w:widowControl w:val="0"/>
      <w:ind w:firstLine="420"/>
      <w:jc w:val="both"/>
    </w:pPr>
    <w:rPr>
      <w:rFonts w:ascii="Arial" w:eastAsia="等线" w:cs="Arial"/>
      <w:kern w:val="0"/>
      <w:sz w:val="20"/>
      <w:szCs w:val="21"/>
    </w:rPr>
  </w:style>
  <w:style w:type="character" w:customStyle="1" w:styleId="1555">
    <w:name w:val="明显参考11"/>
    <w:qFormat/>
    <w:uiPriority w:val="32"/>
    <w:rPr>
      <w:b/>
      <w:bCs/>
      <w:smallCaps/>
      <w:spacing w:val="5"/>
      <w:sz w:val="22"/>
      <w:szCs w:val="22"/>
      <w:u w:val="single"/>
    </w:rPr>
  </w:style>
  <w:style w:type="character" w:customStyle="1" w:styleId="1556">
    <w:name w:val="style31"/>
    <w:uiPriority w:val="0"/>
    <w:rPr>
      <w:sz w:val="23"/>
    </w:rPr>
  </w:style>
  <w:style w:type="character" w:customStyle="1" w:styleId="1557">
    <w:name w:val="FJ正文 Char Char"/>
    <w:link w:val="1558"/>
    <w:qFormat/>
    <w:locked/>
    <w:uiPriority w:val="0"/>
    <w:rPr>
      <w:rFonts w:hAnsi="宋体" w:eastAsia="仿宋_GB2312"/>
      <w:sz w:val="28"/>
    </w:rPr>
  </w:style>
  <w:style w:type="paragraph" w:customStyle="1" w:styleId="1558">
    <w:name w:val="FJ正文"/>
    <w:basedOn w:val="1"/>
    <w:link w:val="1557"/>
    <w:qFormat/>
    <w:uiPriority w:val="0"/>
    <w:pPr>
      <w:widowControl w:val="0"/>
      <w:adjustRightInd w:val="0"/>
      <w:snapToGrid w:val="0"/>
      <w:spacing w:before="120"/>
      <w:ind w:firstLine="200"/>
      <w:jc w:val="both"/>
      <w:textAlignment w:val="baseline"/>
    </w:pPr>
    <w:rPr>
      <w:rFonts w:ascii="等线" w:eastAsia="仿宋_GB2312"/>
      <w:kern w:val="0"/>
      <w:sz w:val="28"/>
      <w:szCs w:val="20"/>
    </w:rPr>
  </w:style>
  <w:style w:type="character" w:customStyle="1" w:styleId="1559">
    <w:name w:val="MTEquationSection"/>
    <w:qFormat/>
    <w:uiPriority w:val="0"/>
    <w:rPr>
      <w:vanish/>
      <w:color w:val="FF0000"/>
    </w:rPr>
  </w:style>
  <w:style w:type="character" w:customStyle="1" w:styleId="1560">
    <w:name w:val="_正文段落 Char"/>
    <w:link w:val="1561"/>
    <w:qFormat/>
    <w:uiPriority w:val="0"/>
    <w:rPr>
      <w:rFonts w:ascii="宋体" w:hAnsi="宋体"/>
      <w:sz w:val="28"/>
      <w:szCs w:val="24"/>
    </w:rPr>
  </w:style>
  <w:style w:type="paragraph" w:customStyle="1" w:styleId="1561">
    <w:name w:val="_正文段落"/>
    <w:basedOn w:val="1"/>
    <w:link w:val="1560"/>
    <w:qFormat/>
    <w:uiPriority w:val="0"/>
    <w:pPr>
      <w:widowControl w:val="0"/>
      <w:ind w:firstLine="200"/>
      <w:jc w:val="both"/>
    </w:pPr>
    <w:rPr>
      <w:rFonts w:eastAsia="等线"/>
      <w:kern w:val="0"/>
      <w:sz w:val="28"/>
    </w:rPr>
  </w:style>
  <w:style w:type="character" w:customStyle="1" w:styleId="1562">
    <w:name w:val="样式 仿宋_GB2312 四号 加粗 行距: 1.5 倍行距 Char"/>
    <w:link w:val="1563"/>
    <w:qFormat/>
    <w:locked/>
    <w:uiPriority w:val="0"/>
    <w:rPr>
      <w:rFonts w:ascii="仿宋_GB2312" w:hAnsi="宋体" w:eastAsia="仿宋_GB2312"/>
      <w:bCs/>
      <w:color w:val="000000"/>
      <w:sz w:val="30"/>
    </w:rPr>
  </w:style>
  <w:style w:type="paragraph" w:customStyle="1" w:styleId="1563">
    <w:name w:val="样式 仿宋_GB2312 四号 加粗 行距: 1.5 倍行距"/>
    <w:basedOn w:val="1"/>
    <w:link w:val="1562"/>
    <w:qFormat/>
    <w:uiPriority w:val="0"/>
    <w:pPr>
      <w:ind w:firstLine="562"/>
    </w:pPr>
    <w:rPr>
      <w:rFonts w:ascii="仿宋_GB2312" w:eastAsia="仿宋_GB2312"/>
      <w:bCs/>
      <w:color w:val="000000"/>
      <w:kern w:val="0"/>
      <w:sz w:val="30"/>
      <w:szCs w:val="20"/>
    </w:rPr>
  </w:style>
  <w:style w:type="character" w:customStyle="1" w:styleId="1564">
    <w:name w:val="列表1 Char"/>
    <w:qFormat/>
    <w:locked/>
    <w:uiPriority w:val="0"/>
    <w:rPr>
      <w:rFonts w:ascii="昆仑仿宋" w:hAnsi="宋体" w:eastAsia="昆仑仿宋" w:cs="Times New Roman"/>
      <w:sz w:val="24"/>
    </w:rPr>
  </w:style>
  <w:style w:type="character" w:customStyle="1" w:styleId="1565">
    <w:name w:val="bold1"/>
    <w:uiPriority w:val="0"/>
    <w:rPr>
      <w:b/>
      <w:bCs/>
    </w:rPr>
  </w:style>
  <w:style w:type="character" w:customStyle="1" w:styleId="1566">
    <w:name w:val="小标题 Char Char Char Char"/>
    <w:link w:val="1567"/>
    <w:semiHidden/>
    <w:qFormat/>
    <w:locked/>
    <w:uiPriority w:val="99"/>
    <w:rPr>
      <w:rFonts w:ascii="Verdana" w:hAnsi="Verdana" w:eastAsia="仿宋_GB2312"/>
      <w:b/>
      <w:bCs/>
    </w:rPr>
  </w:style>
  <w:style w:type="paragraph" w:customStyle="1" w:styleId="1567">
    <w:name w:val="小标题 Char Char Char"/>
    <w:basedOn w:val="1"/>
    <w:link w:val="1566"/>
    <w:semiHidden/>
    <w:qFormat/>
    <w:uiPriority w:val="99"/>
    <w:pPr>
      <w:widowControl w:val="0"/>
      <w:numPr>
        <w:ilvl w:val="0"/>
        <w:numId w:val="43"/>
      </w:numPr>
      <w:tabs>
        <w:tab w:val="left" w:pos="987"/>
      </w:tabs>
      <w:adjustRightInd w:val="0"/>
      <w:spacing w:beforeLines="100"/>
      <w:ind w:firstLine="0" w:firstLineChars="0"/>
      <w:jc w:val="both"/>
    </w:pPr>
    <w:rPr>
      <w:rFonts w:ascii="Verdana" w:hAnsi="Verdana" w:eastAsia="仿宋_GB2312"/>
      <w:b/>
      <w:bCs/>
      <w:kern w:val="0"/>
      <w:sz w:val="20"/>
      <w:szCs w:val="20"/>
    </w:rPr>
  </w:style>
  <w:style w:type="character" w:customStyle="1" w:styleId="1568">
    <w:name w:val="正文加重首行缩进2字 Char Char"/>
    <w:link w:val="1569"/>
    <w:qFormat/>
    <w:uiPriority w:val="0"/>
    <w:rPr>
      <w:rFonts w:eastAsia="楷体_GB2312"/>
      <w:b/>
      <w:bCs/>
      <w:sz w:val="28"/>
      <w:szCs w:val="24"/>
    </w:rPr>
  </w:style>
  <w:style w:type="paragraph" w:customStyle="1" w:styleId="1569">
    <w:name w:val="正文加重首行缩进2字 Char"/>
    <w:link w:val="1568"/>
    <w:qFormat/>
    <w:uiPriority w:val="0"/>
    <w:pPr>
      <w:widowControl w:val="0"/>
      <w:spacing w:line="240" w:lineRule="auto"/>
      <w:ind w:firstLine="560" w:firstLineChars="200"/>
      <w:jc w:val="both"/>
    </w:pPr>
    <w:rPr>
      <w:rFonts w:ascii="等线" w:hAnsi="等线" w:eastAsia="楷体_GB2312" w:cs="Times New Roman"/>
      <w:b/>
      <w:bCs/>
      <w:sz w:val="28"/>
      <w:szCs w:val="24"/>
      <w:lang w:val="en-US" w:eastAsia="zh-CN" w:bidi="ar-SA"/>
    </w:rPr>
  </w:style>
  <w:style w:type="character" w:customStyle="1" w:styleId="1570">
    <w:name w:val="h3 Char2"/>
    <w:qFormat/>
    <w:uiPriority w:val="0"/>
    <w:rPr>
      <w:rFonts w:eastAsia="宋体"/>
      <w:b/>
      <w:bCs/>
      <w:kern w:val="2"/>
      <w:sz w:val="32"/>
      <w:szCs w:val="32"/>
      <w:lang w:val="en-US" w:eastAsia="zh-CN" w:bidi="ar-SA"/>
    </w:rPr>
  </w:style>
  <w:style w:type="character" w:customStyle="1" w:styleId="1571">
    <w:name w:val="信息标题 Char1"/>
    <w:qFormat/>
    <w:uiPriority w:val="0"/>
    <w:rPr>
      <w:rFonts w:ascii="Calibri Light" w:hAnsi="Calibri Light" w:eastAsia="宋体" w:cs="Times New Roman"/>
      <w:sz w:val="24"/>
      <w:szCs w:val="24"/>
      <w:shd w:val="pct20" w:color="auto" w:fill="auto"/>
    </w:rPr>
  </w:style>
  <w:style w:type="character" w:customStyle="1" w:styleId="1572">
    <w:name w:val="Indent Normal Char"/>
    <w:qFormat/>
    <w:uiPriority w:val="0"/>
    <w:rPr>
      <w:rFonts w:eastAsia="宋体"/>
      <w:kern w:val="2"/>
      <w:sz w:val="21"/>
      <w:szCs w:val="24"/>
      <w:lang w:val="en-US" w:eastAsia="zh-CN" w:bidi="ar-SA"/>
    </w:rPr>
  </w:style>
  <w:style w:type="character" w:customStyle="1" w:styleId="1573">
    <w:name w:val="批注框文本 字符2"/>
    <w:qFormat/>
    <w:uiPriority w:val="0"/>
    <w:rPr>
      <w:rFonts w:ascii="Times New Roman" w:hAnsi="Times New Roman" w:eastAsia="宋体" w:cs="Times New Roman"/>
      <w:kern w:val="0"/>
      <w:sz w:val="18"/>
      <w:szCs w:val="18"/>
      <w:lang w:val="zh-CN" w:eastAsia="zh-CN"/>
    </w:rPr>
  </w:style>
  <w:style w:type="character" w:customStyle="1" w:styleId="1574">
    <w:name w:val="paragraph1 Char"/>
    <w:link w:val="1575"/>
    <w:uiPriority w:val="0"/>
    <w:rPr>
      <w:rFonts w:hAnsi="宋体"/>
      <w:szCs w:val="24"/>
    </w:rPr>
  </w:style>
  <w:style w:type="paragraph" w:customStyle="1" w:styleId="1575">
    <w:name w:val="paragraph1"/>
    <w:basedOn w:val="1"/>
    <w:link w:val="1574"/>
    <w:qFormat/>
    <w:uiPriority w:val="0"/>
    <w:pPr>
      <w:widowControl w:val="0"/>
      <w:spacing w:beforeLines="20" w:afterLines="30"/>
      <w:ind w:firstLine="200"/>
      <w:jc w:val="both"/>
    </w:pPr>
    <w:rPr>
      <w:rFonts w:ascii="等线" w:eastAsia="等线"/>
      <w:kern w:val="0"/>
      <w:sz w:val="20"/>
    </w:rPr>
  </w:style>
  <w:style w:type="character" w:customStyle="1" w:styleId="1576">
    <w:name w:val="正文小四缩进 Char"/>
    <w:link w:val="1577"/>
    <w:qFormat/>
    <w:uiPriority w:val="0"/>
    <w:rPr>
      <w:rFonts w:ascii="Arial" w:hAnsi="Arial" w:eastAsia="仿宋_GB2312"/>
      <w:sz w:val="28"/>
      <w:szCs w:val="24"/>
    </w:rPr>
  </w:style>
  <w:style w:type="paragraph" w:customStyle="1" w:styleId="1577">
    <w:name w:val="正文小四缩进"/>
    <w:basedOn w:val="472"/>
    <w:link w:val="1576"/>
    <w:qFormat/>
    <w:uiPriority w:val="0"/>
    <w:pPr>
      <w:spacing w:before="232" w:beforeLines="0"/>
      <w:ind w:firstLine="560"/>
    </w:pPr>
    <w:rPr>
      <w:rFonts w:ascii="Arial" w:hAnsi="Arial" w:eastAsia="仿宋_GB2312" w:cs="Times New Roman"/>
      <w:sz w:val="28"/>
      <w:szCs w:val="24"/>
    </w:rPr>
  </w:style>
  <w:style w:type="character" w:customStyle="1" w:styleId="1578">
    <w:name w:val="编号，小四 Char"/>
    <w:link w:val="1579"/>
    <w:uiPriority w:val="0"/>
    <w:rPr>
      <w:rFonts w:ascii="Arial" w:hAnsi="Arial" w:cs="宋体"/>
    </w:rPr>
  </w:style>
  <w:style w:type="paragraph" w:customStyle="1" w:styleId="1579">
    <w:name w:val="编号，小四"/>
    <w:basedOn w:val="1"/>
    <w:link w:val="1578"/>
    <w:qFormat/>
    <w:uiPriority w:val="0"/>
    <w:pPr>
      <w:widowControl w:val="0"/>
      <w:ind w:firstLine="0" w:firstLineChars="0"/>
      <w:jc w:val="both"/>
    </w:pPr>
    <w:rPr>
      <w:rFonts w:ascii="Arial" w:hAnsi="Arial" w:eastAsia="等线" w:cs="宋体"/>
      <w:kern w:val="0"/>
      <w:sz w:val="20"/>
      <w:szCs w:val="20"/>
    </w:rPr>
  </w:style>
  <w:style w:type="character" w:customStyle="1" w:styleId="1580">
    <w:name w:val="项目排列 Char"/>
    <w:link w:val="1581"/>
    <w:uiPriority w:val="0"/>
    <w:rPr>
      <w:szCs w:val="24"/>
    </w:rPr>
  </w:style>
  <w:style w:type="paragraph" w:customStyle="1" w:styleId="1581">
    <w:name w:val="项目排列"/>
    <w:basedOn w:val="1"/>
    <w:link w:val="1580"/>
    <w:qFormat/>
    <w:uiPriority w:val="0"/>
    <w:pPr>
      <w:widowControl w:val="0"/>
      <w:tabs>
        <w:tab w:val="left" w:pos="432"/>
      </w:tabs>
      <w:spacing w:before="50" w:beforeLines="50" w:after="50" w:afterLines="50" w:line="300" w:lineRule="auto"/>
      <w:ind w:left="350" w:leftChars="200" w:hanging="150" w:hangingChars="150"/>
      <w:jc w:val="both"/>
    </w:pPr>
    <w:rPr>
      <w:rFonts w:ascii="等线" w:hAnsi="等线" w:eastAsia="等线"/>
      <w:kern w:val="0"/>
      <w:sz w:val="20"/>
    </w:rPr>
  </w:style>
  <w:style w:type="character" w:customStyle="1" w:styleId="1582">
    <w:name w:val="style3"/>
    <w:qFormat/>
    <w:uiPriority w:val="0"/>
  </w:style>
  <w:style w:type="character" w:customStyle="1" w:styleId="1583">
    <w:name w:val="注释标题 字符"/>
    <w:link w:val="16"/>
    <w:qFormat/>
    <w:uiPriority w:val="0"/>
    <w:rPr>
      <w:rFonts w:hAnsi="宋体" w:eastAsia="仿宋"/>
      <w:szCs w:val="24"/>
    </w:rPr>
  </w:style>
  <w:style w:type="character" w:customStyle="1" w:styleId="1584">
    <w:name w:val="五级_标题 字符"/>
    <w:link w:val="1585"/>
    <w:qFormat/>
    <w:uiPriority w:val="0"/>
    <w:rPr>
      <w:rFonts w:ascii="宋体" w:hAnsi="宋体"/>
      <w:b/>
      <w:sz w:val="28"/>
      <w:szCs w:val="44"/>
    </w:rPr>
  </w:style>
  <w:style w:type="paragraph" w:customStyle="1" w:styleId="1585">
    <w:name w:val="五级_标题"/>
    <w:basedOn w:val="7"/>
    <w:next w:val="1"/>
    <w:link w:val="1584"/>
    <w:qFormat/>
    <w:uiPriority w:val="0"/>
    <w:pPr>
      <w:numPr>
        <w:ilvl w:val="0"/>
        <w:numId w:val="0"/>
      </w:numPr>
      <w:adjustRightInd w:val="0"/>
      <w:snapToGrid w:val="0"/>
      <w:spacing w:before="120" w:after="120" w:line="240" w:lineRule="auto"/>
      <w:ind w:left="876" w:leftChars="150" w:hanging="726"/>
    </w:pPr>
    <w:rPr>
      <w:rFonts w:ascii="宋体" w:hAnsi="宋体" w:eastAsia="等线"/>
      <w:b/>
      <w:bCs w:val="0"/>
      <w:w w:val="100"/>
      <w:kern w:val="0"/>
      <w:sz w:val="28"/>
      <w:szCs w:val="44"/>
    </w:rPr>
  </w:style>
  <w:style w:type="character" w:customStyle="1" w:styleId="1586">
    <w:name w:val="明显引用 Char1"/>
    <w:link w:val="1587"/>
    <w:qFormat/>
    <w:uiPriority w:val="30"/>
    <w:rPr>
      <w:i/>
      <w:iCs/>
      <w:color w:val="5B9BD5"/>
      <w:szCs w:val="24"/>
    </w:rPr>
  </w:style>
  <w:style w:type="paragraph" w:customStyle="1" w:styleId="1587">
    <w:name w:val="明显引用2"/>
    <w:basedOn w:val="1"/>
    <w:next w:val="1"/>
    <w:link w:val="1586"/>
    <w:uiPriority w:val="30"/>
    <w:pPr>
      <w:spacing w:line="240" w:lineRule="auto"/>
      <w:ind w:left="720" w:right="720" w:firstLine="0" w:firstLineChars="0"/>
    </w:pPr>
    <w:rPr>
      <w:rFonts w:ascii="等线" w:hAnsi="等线" w:eastAsia="等线"/>
      <w:i/>
      <w:iCs/>
      <w:color w:val="5B9BD5"/>
      <w:kern w:val="0"/>
      <w:sz w:val="20"/>
    </w:rPr>
  </w:style>
  <w:style w:type="character" w:customStyle="1" w:styleId="1588">
    <w:name w:val="yzt11 Char"/>
    <w:link w:val="1589"/>
    <w:qFormat/>
    <w:uiPriority w:val="0"/>
    <w:rPr>
      <w:rFonts w:ascii="宋体" w:hAnsi="宋体" w:eastAsia="微软雅黑"/>
    </w:rPr>
  </w:style>
  <w:style w:type="paragraph" w:customStyle="1" w:styleId="1589">
    <w:name w:val="yzt11"/>
    <w:basedOn w:val="1"/>
    <w:link w:val="1588"/>
    <w:qFormat/>
    <w:uiPriority w:val="0"/>
    <w:pPr>
      <w:adjustRightInd w:val="0"/>
      <w:snapToGrid w:val="0"/>
      <w:spacing w:after="200" w:line="240" w:lineRule="auto"/>
      <w:ind w:firstLine="300" w:firstLineChars="150"/>
    </w:pPr>
    <w:rPr>
      <w:rFonts w:eastAsia="微软雅黑"/>
      <w:kern w:val="0"/>
      <w:sz w:val="20"/>
      <w:szCs w:val="20"/>
    </w:rPr>
  </w:style>
  <w:style w:type="character" w:customStyle="1" w:styleId="1590">
    <w:name w:val="Char Char20"/>
    <w:uiPriority w:val="0"/>
    <w:rPr>
      <w:rFonts w:ascii="宋体" w:hAnsi="Courier New" w:eastAsia="宋体" w:cs="Courier New"/>
      <w:szCs w:val="21"/>
    </w:rPr>
  </w:style>
  <w:style w:type="character" w:customStyle="1" w:styleId="1591">
    <w:name w:val="正文 Char"/>
    <w:link w:val="1592"/>
    <w:qFormat/>
    <w:uiPriority w:val="0"/>
    <w:rPr>
      <w:rFonts w:hAnsi="宋体" w:eastAsia="仿宋_GB2312" w:cs="宋体"/>
    </w:rPr>
  </w:style>
  <w:style w:type="paragraph" w:customStyle="1" w:styleId="1592">
    <w:name w:val="首行缩进:  2 字符"/>
    <w:basedOn w:val="1"/>
    <w:link w:val="1591"/>
    <w:qFormat/>
    <w:uiPriority w:val="0"/>
    <w:pPr>
      <w:widowControl w:val="0"/>
      <w:snapToGrid w:val="0"/>
      <w:ind w:firstLine="192" w:firstLineChars="192"/>
      <w:jc w:val="center"/>
    </w:pPr>
    <w:rPr>
      <w:rFonts w:ascii="等线" w:eastAsia="仿宋_GB2312" w:cs="宋体"/>
      <w:kern w:val="0"/>
      <w:sz w:val="20"/>
      <w:szCs w:val="20"/>
    </w:rPr>
  </w:style>
  <w:style w:type="character" w:customStyle="1" w:styleId="1593">
    <w:name w:val="h3 Char3"/>
    <w:qFormat/>
    <w:uiPriority w:val="0"/>
    <w:rPr>
      <w:rFonts w:eastAsia="宋体"/>
      <w:b/>
      <w:kern w:val="2"/>
      <w:sz w:val="32"/>
      <w:lang w:val="en-US" w:eastAsia="zh-CN" w:bidi="ar-SA"/>
    </w:rPr>
  </w:style>
  <w:style w:type="character" w:customStyle="1" w:styleId="1594">
    <w:name w:val="title_wenzi1"/>
    <w:qFormat/>
    <w:uiPriority w:val="0"/>
    <w:rPr>
      <w:rFonts w:hint="default" w:ascii="Verdana" w:hAnsi="Verdana"/>
      <w:color w:val="165AB3"/>
      <w:sz w:val="18"/>
      <w:szCs w:val="18"/>
    </w:rPr>
  </w:style>
  <w:style w:type="character" w:customStyle="1" w:styleId="1595">
    <w:name w:val="en"/>
    <w:uiPriority w:val="0"/>
  </w:style>
  <w:style w:type="character" w:customStyle="1" w:styleId="1596">
    <w:name w:val="a正文 Char"/>
    <w:link w:val="1597"/>
    <w:uiPriority w:val="0"/>
    <w:rPr>
      <w:rFonts w:ascii="Times" w:hAnsi="Times"/>
      <w:iCs/>
      <w:szCs w:val="24"/>
    </w:rPr>
  </w:style>
  <w:style w:type="paragraph" w:customStyle="1" w:styleId="1597">
    <w:name w:val="a正文"/>
    <w:basedOn w:val="1"/>
    <w:link w:val="1596"/>
    <w:qFormat/>
    <w:uiPriority w:val="0"/>
    <w:pPr>
      <w:widowControl w:val="0"/>
      <w:ind w:firstLine="420"/>
      <w:jc w:val="both"/>
    </w:pPr>
    <w:rPr>
      <w:rFonts w:ascii="Times" w:hAnsi="Times" w:eastAsia="等线"/>
      <w:iCs/>
      <w:kern w:val="0"/>
      <w:sz w:val="20"/>
    </w:rPr>
  </w:style>
  <w:style w:type="character" w:customStyle="1" w:styleId="1598">
    <w:name w:val="样式 正文缩进 + 首行缩进:  2 字符 Char"/>
    <w:link w:val="1599"/>
    <w:qFormat/>
    <w:uiPriority w:val="0"/>
    <w:rPr>
      <w:rFonts w:cs="宋体"/>
    </w:rPr>
  </w:style>
  <w:style w:type="paragraph" w:customStyle="1" w:styleId="1599">
    <w:name w:val="样式 正文缩进 + 首行缩进:  2 字符"/>
    <w:basedOn w:val="21"/>
    <w:link w:val="1598"/>
    <w:qFormat/>
    <w:uiPriority w:val="0"/>
    <w:pPr>
      <w:spacing w:before="50" w:beforeLines="50" w:line="360" w:lineRule="auto"/>
    </w:pPr>
    <w:rPr>
      <w:rFonts w:ascii="等线" w:hAnsi="等线" w:eastAsia="等线" w:cs="宋体"/>
      <w:sz w:val="20"/>
    </w:rPr>
  </w:style>
  <w:style w:type="character" w:customStyle="1" w:styleId="1600">
    <w:name w:val="highlight"/>
    <w:uiPriority w:val="0"/>
  </w:style>
  <w:style w:type="character" w:customStyle="1" w:styleId="1601">
    <w:name w:val="正文格式（小四） Char"/>
    <w:link w:val="1602"/>
    <w:qFormat/>
    <w:uiPriority w:val="0"/>
    <w:rPr>
      <w:rFonts w:hAnsi="宋体" w:eastAsia="仿宋"/>
      <w:color w:val="000000"/>
      <w:kern w:val="24"/>
      <w:szCs w:val="24"/>
    </w:rPr>
  </w:style>
  <w:style w:type="paragraph" w:customStyle="1" w:styleId="1602">
    <w:name w:val="正文格式（小四）"/>
    <w:basedOn w:val="1"/>
    <w:link w:val="1601"/>
    <w:qFormat/>
    <w:uiPriority w:val="0"/>
    <w:pPr>
      <w:adjustRightInd w:val="0"/>
      <w:snapToGrid w:val="0"/>
      <w:ind w:firstLine="482" w:firstLineChars="0"/>
    </w:pPr>
    <w:rPr>
      <w:rFonts w:ascii="等线" w:eastAsia="仿宋"/>
      <w:color w:val="000000"/>
      <w:kern w:val="24"/>
      <w:sz w:val="20"/>
    </w:rPr>
  </w:style>
  <w:style w:type="character" w:customStyle="1" w:styleId="1603">
    <w:name w:val="2001版正文样式 Char1"/>
    <w:link w:val="1604"/>
    <w:qFormat/>
    <w:uiPriority w:val="0"/>
    <w:rPr>
      <w:rFonts w:ascii="宋体" w:hAnsi="宋体"/>
      <w:spacing w:val="20"/>
    </w:rPr>
  </w:style>
  <w:style w:type="paragraph" w:customStyle="1" w:styleId="1604">
    <w:name w:val="2001版正文样式"/>
    <w:basedOn w:val="1"/>
    <w:link w:val="1603"/>
    <w:qFormat/>
    <w:uiPriority w:val="0"/>
    <w:pPr>
      <w:widowControl w:val="0"/>
      <w:autoSpaceDE w:val="0"/>
      <w:autoSpaceDN w:val="0"/>
      <w:adjustRightInd w:val="0"/>
      <w:snapToGrid w:val="0"/>
      <w:ind w:firstLine="629" w:firstLineChars="242"/>
      <w:jc w:val="both"/>
      <w:textAlignment w:val="bottom"/>
    </w:pPr>
    <w:rPr>
      <w:rFonts w:eastAsia="等线"/>
      <w:spacing w:val="20"/>
      <w:kern w:val="0"/>
      <w:sz w:val="20"/>
      <w:szCs w:val="20"/>
    </w:rPr>
  </w:style>
  <w:style w:type="character" w:customStyle="1" w:styleId="1605">
    <w:name w:val="a14px1"/>
    <w:qFormat/>
    <w:uiPriority w:val="0"/>
    <w:rPr>
      <w:rFonts w:hint="default" w:ascii="Arial" w:hAnsi="Arial" w:eastAsia="宋体" w:cs="Arial"/>
      <w:kern w:val="2"/>
      <w:sz w:val="21"/>
      <w:szCs w:val="21"/>
      <w:lang w:val="en-US" w:eastAsia="zh-CN" w:bidi="ar-SA"/>
    </w:rPr>
  </w:style>
  <w:style w:type="character" w:customStyle="1" w:styleId="1606">
    <w:name w:val="news1"/>
    <w:qFormat/>
    <w:uiPriority w:val="0"/>
    <w:rPr>
      <w:rFonts w:hint="default"/>
      <w:color w:val="222222"/>
      <w:spacing w:val="0"/>
      <w:sz w:val="18"/>
      <w:szCs w:val="18"/>
    </w:rPr>
  </w:style>
  <w:style w:type="character" w:customStyle="1" w:styleId="1607">
    <w:name w:val="main1"/>
    <w:qFormat/>
    <w:uiPriority w:val="0"/>
    <w:rPr>
      <w:rFonts w:hint="default"/>
      <w:spacing w:val="320"/>
      <w:sz w:val="21"/>
      <w:szCs w:val="21"/>
    </w:rPr>
  </w:style>
  <w:style w:type="character" w:customStyle="1" w:styleId="1608">
    <w:name w:val="fontwb1"/>
    <w:qFormat/>
    <w:uiPriority w:val="0"/>
    <w:rPr>
      <w:color w:val="333333"/>
      <w:sz w:val="18"/>
      <w:szCs w:val="18"/>
    </w:rPr>
  </w:style>
  <w:style w:type="character" w:customStyle="1" w:styleId="1609">
    <w:name w:val="1111 Char"/>
    <w:qFormat/>
    <w:uiPriority w:val="0"/>
    <w:rPr>
      <w:rFonts w:ascii="Times New Roman" w:hAnsi="Times New Roman" w:eastAsia="仿宋_GB2312" w:cs="Times New Roman"/>
      <w:b/>
      <w:sz w:val="28"/>
      <w:szCs w:val="24"/>
    </w:rPr>
  </w:style>
  <w:style w:type="character" w:customStyle="1" w:styleId="1610">
    <w:name w:val="表标题 Char"/>
    <w:link w:val="1611"/>
    <w:locked/>
    <w:uiPriority w:val="0"/>
    <w:rPr>
      <w:rFonts w:ascii="仿宋_GB2312" w:hAnsi="Arial Unicode MS" w:eastAsia="仿宋_GB2312"/>
      <w:sz w:val="24"/>
      <w:szCs w:val="24"/>
    </w:rPr>
  </w:style>
  <w:style w:type="paragraph" w:customStyle="1" w:styleId="1611">
    <w:name w:val="表标题"/>
    <w:basedOn w:val="1"/>
    <w:next w:val="1"/>
    <w:link w:val="1610"/>
    <w:qFormat/>
    <w:uiPriority w:val="0"/>
    <w:pPr>
      <w:ind w:firstLine="200"/>
    </w:pPr>
    <w:rPr>
      <w:rFonts w:ascii="仿宋_GB2312" w:hAnsi="Arial Unicode MS" w:eastAsia="仿宋_GB2312"/>
      <w:kern w:val="0"/>
    </w:rPr>
  </w:style>
  <w:style w:type="character" w:customStyle="1" w:styleId="1612">
    <w:name w:val="引用 Char1"/>
    <w:qFormat/>
    <w:uiPriority w:val="29"/>
    <w:rPr>
      <w:i/>
      <w:iCs/>
      <w:color w:val="404040"/>
      <w:szCs w:val="24"/>
    </w:rPr>
  </w:style>
  <w:style w:type="character" w:customStyle="1" w:styleId="1613">
    <w:name w:val="paramname3"/>
    <w:qFormat/>
    <w:uiPriority w:val="0"/>
  </w:style>
  <w:style w:type="character" w:customStyle="1" w:styleId="1614">
    <w:name w:val="black1"/>
    <w:uiPriority w:val="0"/>
    <w:rPr>
      <w:rFonts w:hint="eastAsia" w:ascii="System" w:eastAsia="System"/>
      <w:color w:val="000000"/>
      <w:sz w:val="20"/>
      <w:szCs w:val="20"/>
    </w:rPr>
  </w:style>
  <w:style w:type="character" w:customStyle="1" w:styleId="1615">
    <w:name w:val="3级目录样式 Char"/>
    <w:link w:val="903"/>
    <w:qFormat/>
    <w:uiPriority w:val="0"/>
    <w:rPr>
      <w:rFonts w:ascii="黑体" w:hAnsi="黑体" w:eastAsia="黑体"/>
      <w:bCs/>
      <w:sz w:val="28"/>
      <w:szCs w:val="28"/>
    </w:rPr>
  </w:style>
  <w:style w:type="character" w:customStyle="1" w:styleId="1616">
    <w:name w:val="样式3 Char"/>
    <w:qFormat/>
    <w:uiPriority w:val="0"/>
    <w:rPr>
      <w:rFonts w:ascii="Arial" w:hAnsi="Arial" w:eastAsia="黑体"/>
      <w:kern w:val="2"/>
    </w:rPr>
  </w:style>
  <w:style w:type="character" w:customStyle="1" w:styleId="1617">
    <w:name w:val="注释标题 字符1"/>
    <w:uiPriority w:val="99"/>
    <w:rPr>
      <w:rFonts w:eastAsia="仿宋"/>
      <w:kern w:val="2"/>
      <w:sz w:val="24"/>
      <w:szCs w:val="24"/>
    </w:rPr>
  </w:style>
  <w:style w:type="character" w:customStyle="1" w:styleId="1618">
    <w:name w:val="正文缩进 字符1"/>
    <w:qFormat/>
    <w:locked/>
    <w:uiPriority w:val="0"/>
    <w:rPr>
      <w:rFonts w:ascii="宋体"/>
      <w:snapToGrid/>
    </w:rPr>
  </w:style>
  <w:style w:type="character" w:customStyle="1" w:styleId="1619">
    <w:name w:val="jkm6 Char"/>
    <w:link w:val="401"/>
    <w:qFormat/>
    <w:locked/>
    <w:uiPriority w:val="99"/>
    <w:rPr>
      <w:rFonts w:ascii="Arial" w:hAnsi="Arial"/>
      <w:b/>
    </w:rPr>
  </w:style>
  <w:style w:type="character" w:customStyle="1" w:styleId="1620">
    <w:name w:val="标五 Char"/>
    <w:link w:val="1621"/>
    <w:qFormat/>
    <w:locked/>
    <w:uiPriority w:val="0"/>
    <w:rPr>
      <w:rFonts w:ascii="仿宋_GB2312" w:hAnsi="Arial Unicode MS" w:eastAsia="仿宋_GB2312"/>
      <w:sz w:val="24"/>
      <w:szCs w:val="24"/>
    </w:rPr>
  </w:style>
  <w:style w:type="paragraph" w:customStyle="1" w:styleId="1621">
    <w:name w:val="标五"/>
    <w:next w:val="1"/>
    <w:link w:val="1620"/>
    <w:uiPriority w:val="0"/>
    <w:pPr>
      <w:spacing w:line="360" w:lineRule="auto"/>
      <w:ind w:firstLine="1"/>
      <w:outlineLvl w:val="4"/>
    </w:pPr>
    <w:rPr>
      <w:rFonts w:ascii="仿宋_GB2312" w:hAnsi="Arial Unicode MS" w:eastAsia="仿宋_GB2312" w:cs="Times New Roman"/>
      <w:sz w:val="24"/>
      <w:szCs w:val="24"/>
      <w:lang w:val="en-US" w:eastAsia="zh-CN" w:bidi="ar-SA"/>
    </w:rPr>
  </w:style>
  <w:style w:type="character" w:customStyle="1" w:styleId="1622">
    <w:name w:val="Char Char31"/>
    <w:qFormat/>
    <w:uiPriority w:val="0"/>
    <w:rPr>
      <w:rFonts w:ascii="宋体" w:hAnsi="宋体" w:eastAsia="宋体"/>
      <w:kern w:val="2"/>
      <w:sz w:val="24"/>
      <w:szCs w:val="24"/>
      <w:lang w:val="en-US" w:eastAsia="zh-CN" w:bidi="ar-SA"/>
    </w:rPr>
  </w:style>
  <w:style w:type="character" w:customStyle="1" w:styleId="1623">
    <w:name w:val="正文文本 Char2"/>
    <w:qFormat/>
    <w:uiPriority w:val="0"/>
    <w:rPr>
      <w:rFonts w:ascii="Times New Roman" w:hAnsi="Times New Roman" w:eastAsia="仿宋_GB2312"/>
      <w:sz w:val="28"/>
    </w:rPr>
  </w:style>
  <w:style w:type="character" w:customStyle="1" w:styleId="1624">
    <w:name w:val="标书正文 Char Char Char Char Char Char Char"/>
    <w:link w:val="1625"/>
    <w:qFormat/>
    <w:locked/>
    <w:uiPriority w:val="0"/>
    <w:rPr>
      <w:rFonts w:ascii="宋体" w:hAnsi="宋体"/>
      <w:bCs/>
      <w:sz w:val="28"/>
      <w:szCs w:val="28"/>
    </w:rPr>
  </w:style>
  <w:style w:type="paragraph" w:customStyle="1" w:styleId="1625">
    <w:name w:val="标书正文 Char Char Char Char Char Char"/>
    <w:basedOn w:val="34"/>
    <w:link w:val="1624"/>
    <w:qFormat/>
    <w:uiPriority w:val="0"/>
    <w:pPr>
      <w:widowControl w:val="0"/>
      <w:tabs>
        <w:tab w:val="left" w:pos="9000"/>
      </w:tabs>
      <w:spacing w:line="360" w:lineRule="auto"/>
      <w:ind w:left="539" w:right="61" w:rightChars="29" w:firstLine="560"/>
      <w:jc w:val="left"/>
    </w:pPr>
    <w:rPr>
      <w:rFonts w:ascii="宋体" w:hAnsi="宋体" w:eastAsia="等线"/>
      <w:bCs/>
      <w:kern w:val="0"/>
      <w:sz w:val="28"/>
      <w:szCs w:val="28"/>
    </w:rPr>
  </w:style>
  <w:style w:type="paragraph" w:customStyle="1" w:styleId="1626">
    <w:name w:val="Char1 Char Char Char111"/>
    <w:basedOn w:val="1"/>
    <w:uiPriority w:val="0"/>
    <w:pPr>
      <w:widowControl w:val="0"/>
      <w:spacing w:line="240" w:lineRule="auto"/>
      <w:ind w:firstLine="0" w:firstLineChars="0"/>
      <w:jc w:val="both"/>
    </w:pPr>
    <w:rPr>
      <w:rFonts w:ascii="仿宋_GB2312" w:hAnsi="仿宋_GB2312" w:cs="Arial"/>
      <w:sz w:val="21"/>
      <w:szCs w:val="20"/>
    </w:rPr>
  </w:style>
  <w:style w:type="paragraph" w:customStyle="1" w:styleId="1627">
    <w:name w:val="et19"/>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1628">
    <w:name w:val="Char151"/>
    <w:basedOn w:val="1"/>
    <w:qFormat/>
    <w:uiPriority w:val="0"/>
    <w:pPr>
      <w:widowControl w:val="0"/>
      <w:spacing w:after="160" w:line="240" w:lineRule="exact"/>
      <w:ind w:firstLine="0" w:firstLineChars="0"/>
      <w:jc w:val="both"/>
    </w:pPr>
    <w:rPr>
      <w:rFonts w:ascii="Calibri" w:hAnsi="Calibri"/>
      <w:snapToGrid w:val="0"/>
      <w:sz w:val="21"/>
      <w:szCs w:val="21"/>
    </w:rPr>
  </w:style>
  <w:style w:type="paragraph" w:customStyle="1" w:styleId="1629">
    <w:name w:val="_Style 8"/>
    <w:basedOn w:val="1"/>
    <w:qFormat/>
    <w:uiPriority w:val="99"/>
    <w:pPr>
      <w:ind w:firstLine="0" w:firstLineChars="0"/>
    </w:pPr>
    <w:rPr>
      <w:rFonts w:ascii="Calibri"/>
      <w:kern w:val="0"/>
      <w:sz w:val="21"/>
      <w:szCs w:val="20"/>
    </w:rPr>
  </w:style>
  <w:style w:type="paragraph" w:customStyle="1" w:styleId="1630">
    <w:name w:val="X标题3"/>
    <w:basedOn w:val="5"/>
    <w:qFormat/>
    <w:uiPriority w:val="0"/>
    <w:pPr>
      <w:keepLines w:val="0"/>
      <w:widowControl w:val="0"/>
      <w:numPr>
        <w:ilvl w:val="0"/>
        <w:numId w:val="0"/>
      </w:numPr>
      <w:spacing w:before="120" w:after="240" w:line="240" w:lineRule="auto"/>
    </w:pPr>
    <w:rPr>
      <w:rFonts w:ascii="宋体" w:hAnsi="Cambria" w:eastAsia="宋体" w:cs="宋体"/>
      <w:b/>
      <w:sz w:val="32"/>
      <w:szCs w:val="20"/>
    </w:rPr>
  </w:style>
  <w:style w:type="paragraph" w:customStyle="1" w:styleId="1631">
    <w:name w:val="jkm1"/>
    <w:basedOn w:val="400"/>
    <w:qFormat/>
    <w:uiPriority w:val="99"/>
    <w:pPr>
      <w:tabs>
        <w:tab w:val="clear" w:pos="992"/>
      </w:tabs>
      <w:outlineLvl w:val="0"/>
    </w:pPr>
  </w:style>
  <w:style w:type="paragraph" w:customStyle="1" w:styleId="1632">
    <w:name w:val="body"/>
    <w:basedOn w:val="64"/>
    <w:qFormat/>
    <w:uiPriority w:val="0"/>
    <w:pPr>
      <w:widowControl/>
      <w:spacing w:before="0" w:after="0" w:line="240" w:lineRule="auto"/>
      <w:ind w:left="329" w:firstLine="200" w:firstLineChars="200"/>
      <w:jc w:val="left"/>
      <w:outlineLvl w:val="9"/>
    </w:pPr>
    <w:rPr>
      <w:rFonts w:ascii="微软雅黑 Light" w:hAnsi="微软雅黑 Light" w:eastAsia="微软雅黑 Light"/>
      <w:kern w:val="0"/>
      <w:sz w:val="22"/>
      <w:szCs w:val="24"/>
    </w:rPr>
  </w:style>
  <w:style w:type="paragraph" w:customStyle="1" w:styleId="1633">
    <w:name w:val="CSS2级正文"/>
    <w:basedOn w:val="1"/>
    <w:qFormat/>
    <w:uiPriority w:val="0"/>
    <w:pPr>
      <w:widowControl w:val="0"/>
      <w:ind w:left="480" w:leftChars="200"/>
      <w:jc w:val="both"/>
    </w:pPr>
    <w:rPr>
      <w:rFonts w:ascii="Calibri"/>
      <w:sz w:val="21"/>
      <w:szCs w:val="20"/>
    </w:rPr>
  </w:style>
  <w:style w:type="paragraph" w:customStyle="1" w:styleId="1634">
    <w:name w:val="Char Char Char2 Char Char Char"/>
    <w:basedOn w:val="1"/>
    <w:qFormat/>
    <w:uiPriority w:val="0"/>
    <w:pPr>
      <w:widowControl w:val="0"/>
      <w:spacing w:line="240" w:lineRule="auto"/>
      <w:ind w:firstLine="0" w:firstLineChars="0"/>
      <w:jc w:val="both"/>
    </w:pPr>
    <w:rPr>
      <w:rFonts w:ascii="Tahoma" w:hAnsi="Tahoma" w:eastAsia="黑体"/>
      <w:sz w:val="21"/>
      <w:szCs w:val="20"/>
    </w:rPr>
  </w:style>
  <w:style w:type="character" w:customStyle="1" w:styleId="1635">
    <w:name w:val="正文文本 3 Char3"/>
    <w:basedOn w:val="145"/>
    <w:semiHidden/>
    <w:qFormat/>
    <w:uiPriority w:val="99"/>
    <w:rPr>
      <w:rFonts w:ascii="宋体" w:hAnsi="宋体" w:eastAsia="宋体"/>
      <w:kern w:val="2"/>
      <w:sz w:val="16"/>
      <w:szCs w:val="16"/>
    </w:rPr>
  </w:style>
  <w:style w:type="paragraph" w:customStyle="1" w:styleId="1636">
    <w:name w:val="正文文本 31"/>
    <w:basedOn w:val="1"/>
    <w:qFormat/>
    <w:uiPriority w:val="99"/>
    <w:pPr>
      <w:widowControl w:val="0"/>
      <w:spacing w:after="120" w:line="240" w:lineRule="auto"/>
      <w:ind w:firstLine="0" w:firstLineChars="0"/>
      <w:jc w:val="both"/>
    </w:pPr>
    <w:rPr>
      <w:rFonts w:ascii="Calibri"/>
      <w:kern w:val="0"/>
      <w:sz w:val="16"/>
      <w:szCs w:val="16"/>
    </w:rPr>
  </w:style>
  <w:style w:type="paragraph" w:customStyle="1" w:styleId="1637">
    <w:name w:val="RM_Heading 3"/>
    <w:basedOn w:val="5"/>
    <w:next w:val="1"/>
    <w:qFormat/>
    <w:uiPriority w:val="0"/>
    <w:pPr>
      <w:keepLines w:val="0"/>
      <w:pageBreakBefore/>
      <w:numPr>
        <w:numId w:val="44"/>
      </w:numPr>
      <w:tabs>
        <w:tab w:val="left" w:pos="1260"/>
      </w:tabs>
      <w:spacing w:before="120" w:after="60" w:line="360" w:lineRule="auto"/>
      <w:ind w:left="720" w:hanging="720"/>
    </w:pPr>
    <w:rPr>
      <w:rFonts w:ascii="Arial" w:hAnsi="Arial" w:eastAsia="宋体"/>
      <w:b/>
      <w:bCs w:val="0"/>
      <w:kern w:val="0"/>
      <w:szCs w:val="20"/>
      <w:lang w:val="en-GB" w:eastAsia="en-US"/>
    </w:rPr>
  </w:style>
  <w:style w:type="paragraph" w:customStyle="1" w:styleId="1638">
    <w:name w:val="Bullet with text 5"/>
    <w:basedOn w:val="1"/>
    <w:qFormat/>
    <w:uiPriority w:val="0"/>
    <w:pPr>
      <w:tabs>
        <w:tab w:val="left" w:pos="148"/>
        <w:tab w:val="left" w:pos="1800"/>
      </w:tabs>
      <w:ind w:left="148" w:hanging="432" w:firstLineChars="0"/>
    </w:pPr>
    <w:rPr>
      <w:rFonts w:ascii="Arial" w:hAnsi="Arial" w:eastAsia="仿宋"/>
      <w:kern w:val="0"/>
      <w:sz w:val="21"/>
      <w:szCs w:val="20"/>
      <w:lang w:val="en-GB" w:eastAsia="en-US"/>
    </w:rPr>
  </w:style>
  <w:style w:type="paragraph" w:customStyle="1" w:styleId="1639">
    <w:name w:val="CM27"/>
    <w:basedOn w:val="305"/>
    <w:next w:val="305"/>
    <w:qFormat/>
    <w:uiPriority w:val="0"/>
    <w:pPr>
      <w:spacing w:line="653" w:lineRule="atLeast"/>
    </w:pPr>
    <w:rPr>
      <w:rFonts w:ascii="仿宋_GB2312" w:eastAsia="仿宋_GB2312" w:cs="Times New Roman"/>
      <w:color w:val="auto"/>
    </w:rPr>
  </w:style>
  <w:style w:type="paragraph" w:customStyle="1" w:styleId="1640">
    <w:name w:val="功能项目"/>
    <w:basedOn w:val="1"/>
    <w:qFormat/>
    <w:uiPriority w:val="99"/>
    <w:pPr>
      <w:widowControl w:val="0"/>
      <w:tabs>
        <w:tab w:val="left" w:pos="1140"/>
      </w:tabs>
      <w:spacing w:after="120" w:line="440" w:lineRule="atLeast"/>
      <w:ind w:left="1140" w:hanging="420" w:firstLineChars="0"/>
      <w:jc w:val="both"/>
    </w:pPr>
    <w:rPr>
      <w:rFonts w:ascii="Calibri" w:eastAsia="仿宋_GB2312"/>
      <w:sz w:val="21"/>
    </w:rPr>
  </w:style>
  <w:style w:type="paragraph" w:customStyle="1" w:styleId="1641">
    <w:name w:val="xl34"/>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1642">
    <w:name w:val="IN Feature"/>
    <w:next w:val="1643"/>
    <w:qFormat/>
    <w:uiPriority w:val="0"/>
    <w:pPr>
      <w:keepNext/>
      <w:keepLines/>
      <w:spacing w:before="240" w:after="240" w:line="360" w:lineRule="auto"/>
      <w:ind w:firstLine="200" w:firstLineChars="200"/>
      <w:jc w:val="both"/>
      <w:outlineLvl w:val="7"/>
    </w:pPr>
    <w:rPr>
      <w:rFonts w:ascii="Arial" w:hAnsi="Arial" w:eastAsia="黑体" w:cs="Arial"/>
      <w:sz w:val="21"/>
      <w:szCs w:val="21"/>
      <w:lang w:val="en-US" w:eastAsia="zh-CN" w:bidi="ar-SA"/>
    </w:rPr>
  </w:style>
  <w:style w:type="paragraph" w:customStyle="1" w:styleId="1643">
    <w:name w:val="IN Step"/>
    <w:basedOn w:val="1"/>
    <w:qFormat/>
    <w:uiPriority w:val="0"/>
    <w:pPr>
      <w:keepLines/>
      <w:tabs>
        <w:tab w:val="left" w:pos="1134"/>
      </w:tabs>
      <w:spacing w:before="80" w:after="80" w:line="300" w:lineRule="auto"/>
      <w:ind w:left="1134" w:hanging="907"/>
      <w:jc w:val="both"/>
      <w:outlineLvl w:val="8"/>
    </w:pPr>
    <w:rPr>
      <w:rFonts w:ascii="Arial" w:hAnsi="Arial" w:eastAsia="仿宋" w:cs="Arial"/>
      <w:kern w:val="0"/>
      <w:sz w:val="21"/>
      <w:szCs w:val="21"/>
    </w:rPr>
  </w:style>
  <w:style w:type="character" w:customStyle="1" w:styleId="1644">
    <w:name w:val="注释标题 Char2"/>
    <w:basedOn w:val="145"/>
    <w:semiHidden/>
    <w:qFormat/>
    <w:uiPriority w:val="99"/>
    <w:rPr>
      <w:rFonts w:ascii="宋体" w:hAnsi="宋体" w:eastAsia="宋体"/>
      <w:kern w:val="2"/>
      <w:sz w:val="24"/>
      <w:szCs w:val="24"/>
    </w:rPr>
  </w:style>
  <w:style w:type="paragraph" w:customStyle="1" w:styleId="1645">
    <w:name w:val="技术文档 5"/>
    <w:qFormat/>
    <w:uiPriority w:val="0"/>
    <w:pPr>
      <w:spacing w:line="360" w:lineRule="auto"/>
      <w:outlineLvl w:val="4"/>
    </w:pPr>
    <w:rPr>
      <w:rFonts w:ascii="宋体" w:hAnsi="宋体" w:eastAsia="宋体" w:cs="Times New Roman"/>
      <w:kern w:val="2"/>
      <w:sz w:val="21"/>
      <w:szCs w:val="21"/>
      <w:lang w:val="en-US" w:eastAsia="zh-CN" w:bidi="ar-SA"/>
    </w:rPr>
  </w:style>
  <w:style w:type="character" w:customStyle="1" w:styleId="1646">
    <w:name w:val="脚注文本 Char3"/>
    <w:basedOn w:val="145"/>
    <w:semiHidden/>
    <w:qFormat/>
    <w:uiPriority w:val="99"/>
    <w:rPr>
      <w:sz w:val="18"/>
      <w:szCs w:val="18"/>
    </w:rPr>
  </w:style>
  <w:style w:type="paragraph" w:customStyle="1" w:styleId="1647">
    <w:name w:val="A标书样式4"/>
    <w:basedOn w:val="1"/>
    <w:next w:val="1"/>
    <w:qFormat/>
    <w:uiPriority w:val="0"/>
    <w:pPr>
      <w:widowControl w:val="0"/>
      <w:spacing w:before="120" w:after="120" w:line="480" w:lineRule="auto"/>
      <w:ind w:firstLine="0" w:firstLineChars="0"/>
      <w:jc w:val="both"/>
      <w:outlineLvl w:val="3"/>
    </w:pPr>
    <w:rPr>
      <w:rFonts w:ascii="Calibri" w:eastAsia="仿宋"/>
      <w:b/>
      <w:sz w:val="32"/>
      <w:szCs w:val="20"/>
    </w:rPr>
  </w:style>
  <w:style w:type="paragraph" w:customStyle="1" w:styleId="1648">
    <w:name w:val="Char16"/>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1649">
    <w:name w:val="xl48"/>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1650">
    <w:name w:val="列项——（一级）"/>
    <w:qFormat/>
    <w:uiPriority w:val="0"/>
    <w:pPr>
      <w:widowControl w:val="0"/>
      <w:numPr>
        <w:ilvl w:val="0"/>
        <w:numId w:val="45"/>
      </w:numPr>
      <w:tabs>
        <w:tab w:val="left" w:pos="1140"/>
      </w:tabs>
      <w:spacing w:line="240" w:lineRule="auto"/>
      <w:jc w:val="both"/>
    </w:pPr>
    <w:rPr>
      <w:rFonts w:ascii="宋体" w:hAnsi="Calibri" w:eastAsia="宋体" w:cs="Times New Roman"/>
      <w:sz w:val="21"/>
      <w:lang w:val="en-US" w:eastAsia="zh-CN" w:bidi="ar-SA"/>
    </w:rPr>
  </w:style>
  <w:style w:type="paragraph" w:customStyle="1" w:styleId="1651">
    <w:name w:val="Numbered list 3.1"/>
    <w:basedOn w:val="3"/>
    <w:next w:val="1"/>
    <w:qFormat/>
    <w:uiPriority w:val="0"/>
    <w:pPr>
      <w:keepLines w:val="0"/>
      <w:tabs>
        <w:tab w:val="left" w:pos="360"/>
        <w:tab w:val="left" w:pos="420"/>
        <w:tab w:val="left" w:pos="432"/>
      </w:tabs>
      <w:spacing w:before="240" w:beforeLines="0" w:after="60" w:afterLines="0"/>
      <w:ind w:left="420" w:hanging="420" w:firstLineChars="0"/>
    </w:pPr>
    <w:rPr>
      <w:rFonts w:ascii="仿宋" w:hAnsi="Arial" w:eastAsia="宋体"/>
      <w:bCs w:val="0"/>
      <w:kern w:val="28"/>
      <w:sz w:val="28"/>
      <w:szCs w:val="20"/>
      <w:lang w:val="en-GB" w:eastAsia="en-US"/>
    </w:rPr>
  </w:style>
  <w:style w:type="paragraph" w:customStyle="1" w:styleId="1652">
    <w:name w:val="日期2"/>
    <w:basedOn w:val="1"/>
    <w:next w:val="1"/>
    <w:qFormat/>
    <w:uiPriority w:val="0"/>
    <w:pPr>
      <w:widowControl w:val="0"/>
      <w:adjustRightInd w:val="0"/>
      <w:spacing w:line="312" w:lineRule="atLeast"/>
      <w:ind w:firstLine="0" w:firstLineChars="0"/>
      <w:jc w:val="both"/>
      <w:textAlignment w:val="baseline"/>
    </w:pPr>
    <w:rPr>
      <w:rFonts w:ascii="Calibri"/>
      <w:kern w:val="0"/>
      <w:sz w:val="21"/>
      <w:szCs w:val="20"/>
    </w:rPr>
  </w:style>
  <w:style w:type="paragraph" w:customStyle="1" w:styleId="1653">
    <w:name w:val="标注"/>
    <w:basedOn w:val="1"/>
    <w:qFormat/>
    <w:uiPriority w:val="99"/>
    <w:pPr>
      <w:widowControl w:val="0"/>
      <w:adjustRightInd w:val="0"/>
      <w:snapToGrid w:val="0"/>
      <w:spacing w:line="312" w:lineRule="auto"/>
      <w:ind w:firstLine="0" w:firstLineChars="0"/>
      <w:jc w:val="both"/>
    </w:pPr>
    <w:rPr>
      <w:rFonts w:eastAsia="仿宋_GB2312"/>
      <w:kern w:val="0"/>
      <w:sz w:val="21"/>
      <w:szCs w:val="21"/>
    </w:rPr>
  </w:style>
  <w:style w:type="paragraph" w:customStyle="1" w:styleId="1654">
    <w:name w:val="段落正文 Char Char Char"/>
    <w:basedOn w:val="1"/>
    <w:qFormat/>
    <w:uiPriority w:val="0"/>
    <w:pPr>
      <w:widowControl w:val="0"/>
      <w:spacing w:beforeLines="50"/>
      <w:ind w:firstLine="200"/>
      <w:jc w:val="both"/>
    </w:pPr>
    <w:rPr>
      <w:rFonts w:ascii="Calibri"/>
      <w:spacing w:val="2"/>
      <w:sz w:val="21"/>
    </w:rPr>
  </w:style>
  <w:style w:type="paragraph" w:customStyle="1" w:styleId="1655">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Calibri" w:hAnsi="Calibri" w:eastAsia="宋体" w:cs="Times New Roman"/>
      <w:b/>
      <w:w w:val="130"/>
      <w:sz w:val="96"/>
      <w:lang w:val="en-US" w:eastAsia="zh-CN" w:bidi="ar-SA"/>
    </w:rPr>
  </w:style>
  <w:style w:type="paragraph" w:customStyle="1" w:styleId="1656">
    <w:name w:val="正文居中"/>
    <w:basedOn w:val="1"/>
    <w:qFormat/>
    <w:uiPriority w:val="0"/>
    <w:pPr>
      <w:widowControl w:val="0"/>
      <w:spacing w:before="100" w:beforeAutospacing="1" w:after="100" w:afterAutospacing="1" w:line="440" w:lineRule="atLeast"/>
      <w:ind w:left="420" w:firstLine="0" w:firstLineChars="0"/>
      <w:jc w:val="center"/>
    </w:pPr>
    <w:rPr>
      <w:rFonts w:ascii="Calibri"/>
      <w:sz w:val="21"/>
    </w:rPr>
  </w:style>
  <w:style w:type="paragraph" w:customStyle="1" w:styleId="1657">
    <w:name w:val="~Bullet #1 Double"/>
    <w:basedOn w:val="1"/>
    <w:qFormat/>
    <w:uiPriority w:val="99"/>
    <w:pPr>
      <w:numPr>
        <w:ilvl w:val="0"/>
        <w:numId w:val="46"/>
      </w:numPr>
      <w:tabs>
        <w:tab w:val="left" w:pos="360"/>
        <w:tab w:val="left" w:pos="900"/>
        <w:tab w:val="clear" w:pos="420"/>
      </w:tabs>
      <w:spacing w:after="220" w:line="220" w:lineRule="atLeast"/>
      <w:ind w:left="360" w:hanging="360" w:firstLineChars="0"/>
    </w:pPr>
    <w:rPr>
      <w:rFonts w:ascii="Arial" w:hAnsi="Arial"/>
      <w:color w:val="00637A"/>
      <w:kern w:val="0"/>
      <w:sz w:val="21"/>
      <w:szCs w:val="20"/>
      <w:lang w:eastAsia="en-US"/>
    </w:rPr>
  </w:style>
  <w:style w:type="paragraph" w:customStyle="1" w:styleId="1658">
    <w:name w:val="样式 标题 3h33rd levelHeading 3 - oldH3l3CT3章标题1Level 3 Hea..."/>
    <w:basedOn w:val="5"/>
    <w:qFormat/>
    <w:uiPriority w:val="0"/>
    <w:pPr>
      <w:keepNext w:val="0"/>
      <w:keepLines w:val="0"/>
      <w:widowControl w:val="0"/>
      <w:numPr>
        <w:numId w:val="0"/>
      </w:numPr>
      <w:tabs>
        <w:tab w:val="left" w:pos="2131"/>
      </w:tabs>
      <w:autoSpaceDE w:val="0"/>
      <w:autoSpaceDN w:val="0"/>
      <w:adjustRightInd w:val="0"/>
      <w:spacing w:before="120" w:after="120" w:line="288" w:lineRule="auto"/>
      <w:ind w:left="2131" w:hanging="420"/>
    </w:pPr>
    <w:rPr>
      <w:rFonts w:ascii="Arial" w:hAnsi="Arial" w:eastAsia="宋体" w:cs="宋体"/>
      <w:b/>
      <w:color w:val="000000"/>
      <w:kern w:val="0"/>
      <w:sz w:val="21"/>
      <w:szCs w:val="20"/>
    </w:rPr>
  </w:style>
  <w:style w:type="paragraph" w:customStyle="1" w:styleId="1659">
    <w:name w:val="附录-安全措施"/>
    <w:basedOn w:val="1"/>
    <w:qFormat/>
    <w:uiPriority w:val="99"/>
    <w:pPr>
      <w:overflowPunct w:val="0"/>
      <w:autoSpaceDE w:val="0"/>
      <w:autoSpaceDN w:val="0"/>
      <w:spacing w:beforeLines="100"/>
      <w:ind w:firstLine="0" w:firstLineChars="0"/>
      <w:jc w:val="both"/>
      <w:outlineLvl w:val="4"/>
    </w:pPr>
    <w:rPr>
      <w:rFonts w:eastAsia="黑体" w:cs="宋体"/>
      <w:bCs/>
      <w:kern w:val="0"/>
      <w:sz w:val="21"/>
      <w:szCs w:val="20"/>
    </w:rPr>
  </w:style>
  <w:style w:type="paragraph" w:customStyle="1" w:styleId="1660">
    <w:name w:val="xl137"/>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1661">
    <w:name w:val="样式 正文文字缩进 + 宋体 居中 行距: 固定值 24 磅"/>
    <w:basedOn w:val="35"/>
    <w:qFormat/>
    <w:uiPriority w:val="99"/>
    <w:pPr>
      <w:widowControl w:val="0"/>
      <w:spacing w:after="0" w:line="240" w:lineRule="auto"/>
      <w:ind w:left="0" w:leftChars="0" w:firstLine="0" w:firstLineChars="0"/>
      <w:jc w:val="center"/>
    </w:pPr>
    <w:rPr>
      <w:rFonts w:cs="宋体"/>
      <w:sz w:val="21"/>
      <w:szCs w:val="22"/>
    </w:rPr>
  </w:style>
  <w:style w:type="paragraph" w:customStyle="1" w:styleId="1662">
    <w:name w:val="font25"/>
    <w:basedOn w:val="1"/>
    <w:qFormat/>
    <w:uiPriority w:val="0"/>
    <w:pPr>
      <w:spacing w:before="100" w:beforeAutospacing="1" w:after="100" w:afterAutospacing="1" w:line="240" w:lineRule="auto"/>
      <w:ind w:firstLine="0" w:firstLineChars="0"/>
    </w:pPr>
    <w:rPr>
      <w:rFonts w:eastAsia="仿宋" w:cs="宋体"/>
      <w:color w:val="FF0000"/>
      <w:kern w:val="0"/>
      <w:sz w:val="21"/>
      <w:szCs w:val="20"/>
    </w:rPr>
  </w:style>
  <w:style w:type="paragraph" w:customStyle="1" w:styleId="1663">
    <w:name w:val="yellow"/>
    <w:basedOn w:val="1"/>
    <w:qFormat/>
    <w:uiPriority w:val="0"/>
    <w:pPr>
      <w:spacing w:before="100" w:beforeAutospacing="1" w:after="100" w:afterAutospacing="1" w:line="240" w:lineRule="auto"/>
      <w:ind w:firstLine="0" w:firstLineChars="0"/>
    </w:pPr>
    <w:rPr>
      <w:rFonts w:hint="eastAsia" w:eastAsia="仿宋"/>
      <w:color w:val="FF9933"/>
      <w:kern w:val="0"/>
      <w:sz w:val="21"/>
    </w:rPr>
  </w:style>
  <w:style w:type="paragraph" w:customStyle="1" w:styleId="1664">
    <w:name w:val="Char Char1 Char Char Char Char Char Char7"/>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1665">
    <w:name w:val="表格内文字加粗"/>
    <w:basedOn w:val="1666"/>
    <w:qFormat/>
    <w:uiPriority w:val="99"/>
    <w:pPr>
      <w:jc w:val="center"/>
    </w:pPr>
    <w:rPr>
      <w:b/>
      <w:bCs/>
    </w:rPr>
  </w:style>
  <w:style w:type="paragraph" w:customStyle="1" w:styleId="1666">
    <w:name w:val="表格内文字"/>
    <w:basedOn w:val="1"/>
    <w:qFormat/>
    <w:uiPriority w:val="99"/>
    <w:pPr>
      <w:widowControl w:val="0"/>
      <w:spacing w:line="240" w:lineRule="auto"/>
      <w:ind w:firstLine="0" w:firstLineChars="0"/>
      <w:jc w:val="both"/>
    </w:pPr>
    <w:rPr>
      <w:rFonts w:ascii="Calibri" w:eastAsia="仿宋_GB2312" w:cs="宋体"/>
      <w:sz w:val="21"/>
      <w:szCs w:val="21"/>
    </w:rPr>
  </w:style>
  <w:style w:type="paragraph" w:customStyle="1" w:styleId="1667">
    <w:name w:val="样式 行距: 1.5 倍行距1"/>
    <w:basedOn w:val="1"/>
    <w:qFormat/>
    <w:uiPriority w:val="0"/>
    <w:pPr>
      <w:widowControl w:val="0"/>
      <w:numPr>
        <w:ilvl w:val="0"/>
        <w:numId w:val="47"/>
      </w:numPr>
      <w:tabs>
        <w:tab w:val="left" w:pos="420"/>
      </w:tabs>
      <w:ind w:left="425" w:firstLine="0" w:firstLineChars="0"/>
      <w:jc w:val="both"/>
    </w:pPr>
    <w:rPr>
      <w:rFonts w:ascii="Calibri" w:cs="宋体"/>
      <w:sz w:val="21"/>
    </w:rPr>
  </w:style>
  <w:style w:type="paragraph" w:customStyle="1" w:styleId="1668">
    <w:name w:val="xl214"/>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ascii="Calibri"/>
      <w:b/>
      <w:bCs/>
      <w:kern w:val="0"/>
      <w:sz w:val="21"/>
    </w:rPr>
  </w:style>
  <w:style w:type="paragraph" w:customStyle="1" w:styleId="1669">
    <w:name w:val="CM12"/>
    <w:basedOn w:val="305"/>
    <w:next w:val="305"/>
    <w:qFormat/>
    <w:uiPriority w:val="99"/>
    <w:pPr>
      <w:spacing w:line="511" w:lineRule="atLeast"/>
    </w:pPr>
    <w:rPr>
      <w:rFonts w:ascii="仿宋_GB2312" w:eastAsia="仿宋_GB2312" w:cs="Times New Roman"/>
      <w:color w:val="auto"/>
    </w:rPr>
  </w:style>
  <w:style w:type="paragraph" w:customStyle="1" w:styleId="1670">
    <w:name w:val="图位置无缩进"/>
    <w:basedOn w:val="1"/>
    <w:qFormat/>
    <w:uiPriority w:val="99"/>
    <w:pPr>
      <w:widowControl w:val="0"/>
      <w:adjustRightInd w:val="0"/>
      <w:snapToGrid w:val="0"/>
      <w:spacing w:line="312" w:lineRule="auto"/>
      <w:ind w:firstLine="0" w:firstLineChars="0"/>
      <w:jc w:val="both"/>
    </w:pPr>
    <w:rPr>
      <w:rFonts w:eastAsia="仿宋_GB2312"/>
      <w:kern w:val="0"/>
      <w:sz w:val="21"/>
      <w:szCs w:val="21"/>
    </w:rPr>
  </w:style>
  <w:style w:type="character" w:customStyle="1" w:styleId="1671">
    <w:name w:val="纯文本 Char3"/>
    <w:basedOn w:val="145"/>
    <w:semiHidden/>
    <w:qFormat/>
    <w:uiPriority w:val="99"/>
    <w:rPr>
      <w:rFonts w:ascii="宋体" w:hAnsi="Courier New" w:eastAsia="宋体" w:cs="Courier New"/>
      <w:kern w:val="2"/>
      <w:sz w:val="21"/>
      <w:szCs w:val="21"/>
    </w:rPr>
  </w:style>
  <w:style w:type="paragraph" w:customStyle="1" w:styleId="1672">
    <w:name w:val="xl155"/>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1673">
    <w:name w:val="正文表格"/>
    <w:basedOn w:val="1"/>
    <w:qFormat/>
    <w:uiPriority w:val="0"/>
    <w:pPr>
      <w:widowControl w:val="0"/>
      <w:snapToGrid w:val="0"/>
      <w:spacing w:afterLines="50" w:line="240" w:lineRule="auto"/>
      <w:ind w:firstLine="0" w:firstLineChars="0"/>
      <w:jc w:val="both"/>
    </w:pPr>
    <w:rPr>
      <w:rFonts w:ascii="Calibri" w:eastAsia="仿宋_GB2312"/>
      <w:sz w:val="21"/>
      <w:szCs w:val="20"/>
    </w:rPr>
  </w:style>
  <w:style w:type="paragraph" w:customStyle="1" w:styleId="1674">
    <w:name w:val="样式 二级条标题 + Verdana"/>
    <w:basedOn w:val="1"/>
    <w:qFormat/>
    <w:uiPriority w:val="99"/>
    <w:pPr>
      <w:spacing w:beforeLines="100" w:afterLines="100"/>
      <w:ind w:firstLine="0" w:firstLineChars="0"/>
      <w:outlineLvl w:val="3"/>
    </w:pPr>
    <w:rPr>
      <w:b/>
      <w:kern w:val="0"/>
      <w:sz w:val="28"/>
      <w:szCs w:val="28"/>
    </w:rPr>
  </w:style>
  <w:style w:type="paragraph" w:customStyle="1" w:styleId="1675">
    <w:name w:val="表格头"/>
    <w:basedOn w:val="1"/>
    <w:qFormat/>
    <w:uiPriority w:val="0"/>
    <w:pPr>
      <w:widowControl w:val="0"/>
      <w:spacing w:line="240" w:lineRule="auto"/>
      <w:ind w:firstLine="0" w:firstLineChars="0"/>
      <w:jc w:val="both"/>
    </w:pPr>
    <w:rPr>
      <w:rFonts w:ascii="Calibri" w:eastAsia="仿宋"/>
      <w:sz w:val="18"/>
      <w:szCs w:val="18"/>
    </w:rPr>
  </w:style>
  <w:style w:type="character" w:customStyle="1" w:styleId="1676">
    <w:name w:val="信息标题 Char2"/>
    <w:basedOn w:val="145"/>
    <w:semiHidden/>
    <w:qFormat/>
    <w:uiPriority w:val="99"/>
    <w:rPr>
      <w:rFonts w:asciiTheme="majorHAnsi" w:hAnsiTheme="majorHAnsi" w:eastAsiaTheme="majorEastAsia" w:cstheme="majorBidi"/>
      <w:kern w:val="2"/>
      <w:sz w:val="24"/>
      <w:szCs w:val="24"/>
      <w:shd w:val="pct20" w:color="auto" w:fill="auto"/>
    </w:rPr>
  </w:style>
  <w:style w:type="paragraph" w:customStyle="1" w:styleId="1677">
    <w:name w:val="内容正文"/>
    <w:basedOn w:val="1"/>
    <w:qFormat/>
    <w:uiPriority w:val="0"/>
    <w:pPr>
      <w:widowControl w:val="0"/>
      <w:spacing w:line="312" w:lineRule="auto"/>
      <w:ind w:firstLine="425" w:firstLineChars="0"/>
      <w:jc w:val="both"/>
    </w:pPr>
    <w:rPr>
      <w:rFonts w:ascii="Calibri" w:eastAsia="仿宋_GB2312"/>
      <w:sz w:val="21"/>
    </w:rPr>
  </w:style>
  <w:style w:type="paragraph" w:customStyle="1" w:styleId="1678">
    <w:name w:val="中文标题 3"/>
    <w:basedOn w:val="35"/>
    <w:qFormat/>
    <w:uiPriority w:val="0"/>
    <w:pPr>
      <w:widowControl w:val="0"/>
      <w:numPr>
        <w:ilvl w:val="2"/>
        <w:numId w:val="48"/>
      </w:numPr>
      <w:spacing w:before="100" w:beforeAutospacing="1" w:after="100" w:afterAutospacing="1"/>
      <w:ind w:left="0" w:leftChars="0" w:firstLine="0" w:firstLineChars="0"/>
      <w:jc w:val="both"/>
    </w:pPr>
    <w:rPr>
      <w:rFonts w:ascii="Calibri"/>
      <w:kern w:val="28"/>
    </w:rPr>
  </w:style>
  <w:style w:type="paragraph" w:customStyle="1" w:styleId="1679">
    <w:name w:val="字母编号列项（一级）"/>
    <w:qFormat/>
    <w:uiPriority w:val="0"/>
    <w:pPr>
      <w:numPr>
        <w:ilvl w:val="0"/>
        <w:numId w:val="49"/>
      </w:numPr>
      <w:tabs>
        <w:tab w:val="left" w:pos="571"/>
      </w:tabs>
      <w:spacing w:line="360" w:lineRule="auto"/>
      <w:ind w:firstLine="200" w:firstLineChars="200"/>
      <w:jc w:val="both"/>
    </w:pPr>
    <w:rPr>
      <w:rFonts w:ascii="宋体" w:hAnsi="Calibri" w:eastAsia="宋体" w:cs="Times New Roman"/>
      <w:sz w:val="21"/>
      <w:lang w:val="en-US" w:eastAsia="zh-CN" w:bidi="ar-SA"/>
    </w:rPr>
  </w:style>
  <w:style w:type="paragraph" w:customStyle="1" w:styleId="1680">
    <w:name w:val="Subheading"/>
    <w:basedOn w:val="1"/>
    <w:qFormat/>
    <w:uiPriority w:val="99"/>
    <w:pPr>
      <w:spacing w:after="120"/>
      <w:ind w:firstLine="0" w:firstLineChars="0"/>
    </w:pPr>
    <w:rPr>
      <w:rFonts w:ascii="Calibri" w:eastAsia="Times New Roman"/>
      <w:b/>
      <w:color w:val="000080"/>
      <w:kern w:val="0"/>
      <w:sz w:val="21"/>
      <w:szCs w:val="20"/>
      <w:lang w:eastAsia="en-US"/>
    </w:rPr>
  </w:style>
  <w:style w:type="paragraph" w:customStyle="1" w:styleId="1681">
    <w:name w:val="xl14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1682">
    <w:name w:val="样式 标题 3一、Heading 3 - oldH3h3Level 3 Headheading 3BOD 0Bo..."/>
    <w:basedOn w:val="5"/>
    <w:qFormat/>
    <w:uiPriority w:val="0"/>
    <w:pPr>
      <w:keepLines w:val="0"/>
      <w:widowControl w:val="0"/>
      <w:numPr>
        <w:ilvl w:val="0"/>
        <w:numId w:val="0"/>
      </w:numPr>
      <w:spacing w:before="156" w:line="360" w:lineRule="auto"/>
      <w:ind w:left="-60" w:firstLine="737"/>
    </w:pPr>
    <w:rPr>
      <w:rFonts w:ascii="楷体_GB2312" w:hAnsi="楷体_GB2312" w:eastAsia="仿宋_GB2312" w:cs="宋体"/>
      <w:b/>
      <w:color w:val="000000"/>
      <w:kern w:val="0"/>
      <w:sz w:val="21"/>
      <w:szCs w:val="20"/>
    </w:rPr>
  </w:style>
  <w:style w:type="paragraph" w:customStyle="1" w:styleId="1683">
    <w:name w:val="Number List"/>
    <w:qFormat/>
    <w:uiPriority w:val="0"/>
    <w:pPr>
      <w:tabs>
        <w:tab w:val="left" w:pos="360"/>
      </w:tabs>
      <w:spacing w:line="240" w:lineRule="auto"/>
      <w:ind w:left="360" w:hanging="360"/>
    </w:pPr>
    <w:rPr>
      <w:rFonts w:ascii="Calibri" w:hAnsi="Calibri" w:eastAsia="宋体" w:cs="Times New Roman"/>
      <w:color w:val="000000"/>
      <w:sz w:val="24"/>
      <w:lang w:val="en-US" w:eastAsia="en-US" w:bidi="ar-SA"/>
    </w:rPr>
  </w:style>
  <w:style w:type="character" w:customStyle="1" w:styleId="1684">
    <w:name w:val="签名 Char2"/>
    <w:basedOn w:val="145"/>
    <w:semiHidden/>
    <w:qFormat/>
    <w:uiPriority w:val="99"/>
    <w:rPr>
      <w:rFonts w:ascii="宋体" w:hAnsi="宋体" w:eastAsia="宋体"/>
      <w:kern w:val="2"/>
      <w:sz w:val="24"/>
      <w:szCs w:val="24"/>
    </w:rPr>
  </w:style>
  <w:style w:type="paragraph" w:customStyle="1" w:styleId="1685">
    <w:name w:val="font8"/>
    <w:basedOn w:val="1"/>
    <w:qFormat/>
    <w:uiPriority w:val="0"/>
    <w:pPr>
      <w:spacing w:before="100" w:beforeAutospacing="1" w:after="100" w:afterAutospacing="1" w:line="240" w:lineRule="auto"/>
      <w:ind w:firstLine="0" w:firstLineChars="0"/>
    </w:pPr>
    <w:rPr>
      <w:rFonts w:eastAsia="仿宋" w:cs="宋体"/>
      <w:kern w:val="0"/>
      <w:sz w:val="18"/>
      <w:szCs w:val="18"/>
    </w:rPr>
  </w:style>
  <w:style w:type="paragraph" w:customStyle="1" w:styleId="1686">
    <w:name w:val="样式 样式3 + 五号"/>
    <w:basedOn w:val="21"/>
    <w:qFormat/>
    <w:uiPriority w:val="0"/>
    <w:pPr>
      <w:tabs>
        <w:tab w:val="left" w:pos="1260"/>
      </w:tabs>
      <w:spacing w:line="360" w:lineRule="auto"/>
      <w:ind w:left="1260" w:hanging="420" w:firstLineChars="0"/>
    </w:pPr>
    <w:rPr>
      <w:rFonts w:ascii="Calibri"/>
      <w:kern w:val="2"/>
      <w:szCs w:val="21"/>
    </w:rPr>
  </w:style>
  <w:style w:type="paragraph" w:customStyle="1" w:styleId="1687">
    <w:name w:val="页脚文字"/>
    <w:basedOn w:val="1"/>
    <w:qFormat/>
    <w:uiPriority w:val="0"/>
    <w:pPr>
      <w:widowControl w:val="0"/>
      <w:snapToGrid w:val="0"/>
      <w:spacing w:line="240" w:lineRule="auto"/>
      <w:ind w:right="142" w:firstLine="0" w:firstLineChars="0"/>
      <w:jc w:val="both"/>
    </w:pPr>
    <w:rPr>
      <w:rFonts w:ascii="Arial" w:hAnsi="Arial" w:eastAsia="黑体" w:cs="Arial"/>
      <w:snapToGrid w:val="0"/>
      <w:sz w:val="20"/>
      <w:szCs w:val="21"/>
    </w:rPr>
  </w:style>
  <w:style w:type="paragraph" w:customStyle="1" w:styleId="1688">
    <w:name w:val="正文3"/>
    <w:basedOn w:val="1"/>
    <w:qFormat/>
    <w:uiPriority w:val="0"/>
    <w:pPr>
      <w:widowControl w:val="0"/>
      <w:tabs>
        <w:tab w:val="left" w:pos="360"/>
      </w:tabs>
      <w:adjustRightInd w:val="0"/>
      <w:snapToGrid w:val="0"/>
      <w:spacing w:line="440" w:lineRule="atLeast"/>
      <w:ind w:left="360" w:hanging="360" w:firstLineChars="0"/>
      <w:jc w:val="both"/>
    </w:pPr>
    <w:rPr>
      <w:rFonts w:ascii="Calibri" w:eastAsia="楷体_GB2312"/>
      <w:sz w:val="28"/>
      <w:szCs w:val="20"/>
    </w:rPr>
  </w:style>
  <w:style w:type="character" w:customStyle="1" w:styleId="1689">
    <w:name w:val="结束语 Char2"/>
    <w:basedOn w:val="145"/>
    <w:semiHidden/>
    <w:qFormat/>
    <w:uiPriority w:val="99"/>
    <w:rPr>
      <w:rFonts w:ascii="宋体" w:hAnsi="宋体" w:eastAsia="宋体"/>
      <w:kern w:val="2"/>
      <w:sz w:val="24"/>
      <w:szCs w:val="24"/>
    </w:rPr>
  </w:style>
  <w:style w:type="character" w:customStyle="1" w:styleId="1690">
    <w:name w:val="称呼 Char3"/>
    <w:basedOn w:val="145"/>
    <w:semiHidden/>
    <w:qFormat/>
    <w:uiPriority w:val="99"/>
    <w:rPr>
      <w:rFonts w:ascii="宋体" w:hAnsi="宋体" w:eastAsia="宋体"/>
      <w:kern w:val="2"/>
      <w:sz w:val="24"/>
      <w:szCs w:val="24"/>
    </w:rPr>
  </w:style>
  <w:style w:type="paragraph" w:customStyle="1" w:styleId="1691">
    <w:name w:val="AxureHiddenParagraph"/>
    <w:basedOn w:val="1"/>
    <w:qFormat/>
    <w:uiPriority w:val="0"/>
    <w:pPr>
      <w:spacing w:line="240" w:lineRule="auto"/>
      <w:ind w:firstLine="0" w:firstLineChars="0"/>
    </w:pPr>
    <w:rPr>
      <w:rFonts w:ascii="Arial" w:hAnsi="Arial" w:cs="Arial"/>
      <w:kern w:val="0"/>
      <w:sz w:val="2"/>
      <w:lang w:eastAsia="en-US"/>
    </w:rPr>
  </w:style>
  <w:style w:type="paragraph" w:customStyle="1" w:styleId="1692">
    <w:name w:val="xl8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693">
    <w:name w:val="Char22"/>
    <w:basedOn w:val="1"/>
    <w:qFormat/>
    <w:uiPriority w:val="0"/>
    <w:pPr>
      <w:widowControl w:val="0"/>
      <w:ind w:firstLine="0" w:firstLineChars="0"/>
      <w:jc w:val="both"/>
    </w:pPr>
    <w:rPr>
      <w:rFonts w:ascii="Calibri" w:eastAsia="仿宋"/>
      <w:sz w:val="21"/>
      <w:szCs w:val="20"/>
    </w:rPr>
  </w:style>
  <w:style w:type="paragraph" w:customStyle="1" w:styleId="1694">
    <w:name w:val="Xie图文左"/>
    <w:qFormat/>
    <w:uiPriority w:val="0"/>
    <w:pPr>
      <w:adjustRightInd w:val="0"/>
      <w:snapToGrid w:val="0"/>
      <w:spacing w:line="240" w:lineRule="auto"/>
    </w:pPr>
    <w:rPr>
      <w:rFonts w:ascii="Calibri" w:hAnsi="Calibri" w:eastAsia="仿宋_GB2312" w:cs="Times New Roman"/>
      <w:sz w:val="24"/>
      <w:lang w:val="en-US" w:eastAsia="zh-CN" w:bidi="ar-SA"/>
    </w:rPr>
  </w:style>
  <w:style w:type="paragraph" w:customStyle="1" w:styleId="1695">
    <w:name w:val="Char Char Char Char Char Char1 Char Char Char Char"/>
    <w:basedOn w:val="26"/>
    <w:qFormat/>
    <w:uiPriority w:val="0"/>
    <w:pPr>
      <w:widowControl w:val="0"/>
      <w:shd w:val="clear" w:color="auto" w:fill="000080"/>
      <w:jc w:val="both"/>
    </w:pPr>
    <w:rPr>
      <w:rFonts w:ascii="Tahoma" w:hAnsi="Tahoma" w:eastAsia="仿宋"/>
      <w:sz w:val="24"/>
      <w:szCs w:val="24"/>
    </w:rPr>
  </w:style>
  <w:style w:type="character" w:customStyle="1" w:styleId="1696">
    <w:name w:val="正文文本缩进 3 Char3"/>
    <w:basedOn w:val="145"/>
    <w:semiHidden/>
    <w:qFormat/>
    <w:uiPriority w:val="99"/>
    <w:rPr>
      <w:rFonts w:ascii="宋体" w:hAnsi="宋体" w:eastAsia="宋体"/>
      <w:kern w:val="2"/>
      <w:sz w:val="16"/>
      <w:szCs w:val="16"/>
    </w:rPr>
  </w:style>
  <w:style w:type="paragraph" w:customStyle="1" w:styleId="1697">
    <w:name w:val="Char Char Char8"/>
    <w:basedOn w:val="1"/>
    <w:qFormat/>
    <w:uiPriority w:val="99"/>
    <w:pPr>
      <w:widowControl w:val="0"/>
      <w:spacing w:line="240" w:lineRule="auto"/>
      <w:ind w:firstLine="0" w:firstLineChars="0"/>
      <w:jc w:val="both"/>
    </w:pPr>
    <w:rPr>
      <w:rFonts w:ascii="Tahoma" w:hAnsi="Tahoma"/>
      <w:sz w:val="21"/>
      <w:szCs w:val="20"/>
    </w:rPr>
  </w:style>
  <w:style w:type="paragraph" w:customStyle="1" w:styleId="1698">
    <w:name w:val="彩色列表 - 强调文字颜色 11"/>
    <w:basedOn w:val="1"/>
    <w:qFormat/>
    <w:uiPriority w:val="34"/>
    <w:pPr>
      <w:ind w:firstLine="420"/>
    </w:pPr>
    <w:rPr>
      <w:rFonts w:cs="宋体"/>
      <w:color w:val="000000"/>
      <w:kern w:val="0"/>
      <w:sz w:val="21"/>
    </w:rPr>
  </w:style>
  <w:style w:type="paragraph" w:customStyle="1" w:styleId="1699">
    <w:name w:val="样式 首行缩进:  0.63 厘米 行距: 1.5 倍行距1"/>
    <w:basedOn w:val="1"/>
    <w:qFormat/>
    <w:uiPriority w:val="0"/>
    <w:pPr>
      <w:widowControl w:val="0"/>
      <w:ind w:firstLine="360" w:firstLineChars="0"/>
      <w:jc w:val="both"/>
    </w:pPr>
    <w:rPr>
      <w:rFonts w:ascii="Calibri" w:cs="宋体"/>
      <w:sz w:val="21"/>
      <w:szCs w:val="20"/>
    </w:rPr>
  </w:style>
  <w:style w:type="paragraph" w:customStyle="1" w:styleId="1700">
    <w:name w:val="Char4"/>
    <w:basedOn w:val="1"/>
    <w:qFormat/>
    <w:uiPriority w:val="0"/>
    <w:pPr>
      <w:widowControl w:val="0"/>
      <w:spacing w:line="240" w:lineRule="auto"/>
      <w:ind w:firstLine="0" w:firstLineChars="0"/>
      <w:jc w:val="both"/>
    </w:pPr>
    <w:rPr>
      <w:rFonts w:ascii="Tahoma" w:hAnsi="Tahoma"/>
      <w:sz w:val="21"/>
      <w:szCs w:val="20"/>
    </w:rPr>
  </w:style>
  <w:style w:type="paragraph" w:customStyle="1" w:styleId="1701">
    <w:name w:val="xl20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ascii="Arial Unicode MS" w:hAnsi="Arial Unicode MS" w:eastAsia="Arial Unicode MS" w:cs="Arial Unicode MS"/>
      <w:kern w:val="0"/>
      <w:sz w:val="21"/>
      <w:szCs w:val="20"/>
    </w:rPr>
  </w:style>
  <w:style w:type="paragraph" w:customStyle="1" w:styleId="1702">
    <w:name w:val="公文标题3"/>
    <w:basedOn w:val="5"/>
    <w:next w:val="1"/>
    <w:qFormat/>
    <w:uiPriority w:val="0"/>
    <w:pPr>
      <w:keepLines w:val="0"/>
      <w:widowControl w:val="0"/>
      <w:numPr>
        <w:numId w:val="50"/>
      </w:numPr>
      <w:spacing w:before="156" w:line="360" w:lineRule="auto"/>
      <w:ind w:left="0" w:firstLine="200" w:firstLineChars="200"/>
    </w:pPr>
    <w:rPr>
      <w:rFonts w:ascii="仿宋_GB2312" w:hAnsi="宋体" w:eastAsia="仿宋_GB2312"/>
      <w:b/>
      <w:sz w:val="30"/>
      <w:szCs w:val="32"/>
    </w:rPr>
  </w:style>
  <w:style w:type="paragraph" w:customStyle="1" w:styleId="1703">
    <w:name w:val="textline200"/>
    <w:basedOn w:val="1"/>
    <w:qFormat/>
    <w:uiPriority w:val="0"/>
    <w:pPr>
      <w:spacing w:before="100" w:beforeAutospacing="1" w:after="100" w:afterAutospacing="1" w:line="480" w:lineRule="auto"/>
      <w:ind w:firstLine="0" w:firstLineChars="0"/>
    </w:pPr>
    <w:rPr>
      <w:rFonts w:hint="eastAsia" w:eastAsia="仿宋"/>
      <w:color w:val="000000"/>
      <w:kern w:val="0"/>
      <w:sz w:val="21"/>
      <w:szCs w:val="21"/>
    </w:rPr>
  </w:style>
  <w:style w:type="paragraph" w:customStyle="1" w:styleId="1704">
    <w:name w:val="1正文首行缩进"/>
    <w:basedOn w:val="1"/>
    <w:qFormat/>
    <w:uiPriority w:val="99"/>
    <w:pPr>
      <w:spacing w:line="460" w:lineRule="atLeast"/>
      <w:ind w:firstLine="200"/>
    </w:pPr>
    <w:rPr>
      <w:kern w:val="0"/>
      <w:sz w:val="21"/>
    </w:rPr>
  </w:style>
  <w:style w:type="paragraph" w:customStyle="1" w:styleId="1705">
    <w:name w:val="Sub Heading Specs"/>
    <w:basedOn w:val="305"/>
    <w:next w:val="305"/>
    <w:qFormat/>
    <w:uiPriority w:val="0"/>
    <w:pPr>
      <w:spacing w:line="360" w:lineRule="auto"/>
      <w:ind w:firstLine="200" w:firstLineChars="200"/>
      <w:jc w:val="both"/>
    </w:pPr>
    <w:rPr>
      <w:rFonts w:ascii="Sim Sun" w:eastAsia="Sim Sun" w:cs="Times New Roman"/>
      <w:color w:val="auto"/>
    </w:rPr>
  </w:style>
  <w:style w:type="paragraph" w:customStyle="1" w:styleId="1706">
    <w:name w:val="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1707">
    <w:name w:val="图-五"/>
    <w:basedOn w:val="1"/>
    <w:qFormat/>
    <w:uiPriority w:val="0"/>
    <w:pPr>
      <w:widowControl w:val="0"/>
      <w:autoSpaceDE w:val="0"/>
      <w:autoSpaceDN w:val="0"/>
      <w:adjustRightInd w:val="0"/>
      <w:ind w:firstLine="200"/>
    </w:pPr>
    <w:rPr>
      <w:rFonts w:ascii="Calibri" w:eastAsia="仿宋" w:cs="Tahoma"/>
      <w:color w:val="000000"/>
      <w:sz w:val="21"/>
      <w:szCs w:val="21"/>
    </w:rPr>
  </w:style>
  <w:style w:type="paragraph" w:customStyle="1" w:styleId="1708">
    <w:name w:val="Notes Text list"/>
    <w:qFormat/>
    <w:uiPriority w:val="0"/>
    <w:pPr>
      <w:pBdr>
        <w:bottom w:val="single" w:color="auto" w:sz="8" w:space="5"/>
      </w:pBdr>
      <w:tabs>
        <w:tab w:val="left" w:pos="1418"/>
      </w:tabs>
      <w:spacing w:line="360" w:lineRule="auto"/>
      <w:ind w:left="1418" w:hanging="284" w:firstLineChars="200"/>
      <w:jc w:val="both"/>
    </w:pPr>
    <w:rPr>
      <w:rFonts w:ascii="Arial" w:hAnsi="Arial" w:eastAsia="楷体_GB2312" w:cs="Arial"/>
      <w:color w:val="000000"/>
      <w:sz w:val="21"/>
      <w:szCs w:val="21"/>
      <w:lang w:val="en-US" w:eastAsia="zh-CN" w:bidi="ar-SA"/>
    </w:rPr>
  </w:style>
  <w:style w:type="paragraph" w:customStyle="1" w:styleId="1709">
    <w:name w:val="公文标题5"/>
    <w:basedOn w:val="7"/>
    <w:next w:val="1"/>
    <w:qFormat/>
    <w:uiPriority w:val="0"/>
    <w:pPr>
      <w:numPr>
        <w:numId w:val="50"/>
      </w:numPr>
      <w:spacing w:line="360" w:lineRule="auto"/>
      <w:ind w:left="0" w:firstLine="200" w:firstLineChars="200"/>
      <w:jc w:val="both"/>
    </w:pPr>
    <w:rPr>
      <w:rFonts w:ascii="Calibri" w:hAnsi="Calibri"/>
      <w:b/>
      <w:w w:val="100"/>
      <w:kern w:val="2"/>
      <w:sz w:val="21"/>
    </w:rPr>
  </w:style>
  <w:style w:type="paragraph" w:customStyle="1" w:styleId="1710">
    <w:name w:val="MyBullet3"/>
    <w:basedOn w:val="1"/>
    <w:semiHidden/>
    <w:qFormat/>
    <w:uiPriority w:val="99"/>
    <w:pPr>
      <w:numPr>
        <w:ilvl w:val="0"/>
        <w:numId w:val="51"/>
      </w:numPr>
      <w:tabs>
        <w:tab w:val="left" w:pos="360"/>
      </w:tabs>
      <w:overflowPunct w:val="0"/>
      <w:autoSpaceDE w:val="0"/>
      <w:autoSpaceDN w:val="0"/>
      <w:adjustRightInd w:val="0"/>
      <w:ind w:left="1424" w:firstLine="0" w:firstLineChars="0"/>
    </w:pPr>
    <w:rPr>
      <w:rFonts w:eastAsia="仿宋_GB2312"/>
      <w:bCs/>
      <w:kern w:val="0"/>
      <w:sz w:val="21"/>
      <w:szCs w:val="20"/>
    </w:rPr>
  </w:style>
  <w:style w:type="paragraph" w:customStyle="1" w:styleId="1711">
    <w:name w:val="图文"/>
    <w:basedOn w:val="81"/>
    <w:qFormat/>
    <w:uiPriority w:val="0"/>
    <w:pPr>
      <w:adjustRightInd w:val="0"/>
      <w:snapToGrid w:val="0"/>
      <w:spacing w:before="0" w:beforeAutospacing="0" w:after="0" w:afterAutospacing="0"/>
      <w:ind w:firstLine="0" w:firstLineChars="0"/>
      <w:jc w:val="center"/>
    </w:pPr>
    <w:rPr>
      <w:rFonts w:ascii="Times New Roman" w:hAnsi="Times New Roman" w:cs="Times New Roman"/>
      <w:bCs/>
      <w:color w:val="000000"/>
      <w:kern w:val="2"/>
      <w:sz w:val="18"/>
      <w:szCs w:val="18"/>
      <w:lang w:eastAsia="en-US"/>
    </w:rPr>
  </w:style>
  <w:style w:type="paragraph" w:customStyle="1" w:styleId="1712">
    <w:name w:val="Char19"/>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1713">
    <w:name w:val="样式 正文缩进文2ALT+Z表正文正文非缩进特点段1标题4特点 Char Char特点 Char Char C..."/>
    <w:basedOn w:val="21"/>
    <w:qFormat/>
    <w:uiPriority w:val="0"/>
    <w:pPr>
      <w:spacing w:beforeLines="50" w:afterLines="50" w:line="360" w:lineRule="auto"/>
      <w:ind w:firstLine="480"/>
    </w:pPr>
    <w:rPr>
      <w:rFonts w:ascii="Calibri" w:eastAsia="仿宋_GB2312" w:cs="宋体"/>
      <w:kern w:val="2"/>
    </w:rPr>
  </w:style>
  <w:style w:type="paragraph" w:customStyle="1" w:styleId="1714">
    <w:name w:val="样式 标题 4 + 加粗"/>
    <w:basedOn w:val="6"/>
    <w:qFormat/>
    <w:uiPriority w:val="99"/>
    <w:pPr>
      <w:tabs>
        <w:tab w:val="left" w:pos="864"/>
        <w:tab w:val="left" w:pos="1724"/>
      </w:tabs>
      <w:spacing w:before="240" w:beforeLines="100" w:after="180" w:afterLines="100" w:line="360" w:lineRule="auto"/>
      <w:ind w:left="1148" w:right="100" w:firstLine="284"/>
    </w:pPr>
    <w:rPr>
      <w:rFonts w:ascii="Calibri" w:hAnsi="宋体" w:cs="Times New Roman"/>
      <w:w w:val="100"/>
      <w:sz w:val="28"/>
      <w:szCs w:val="28"/>
    </w:rPr>
  </w:style>
  <w:style w:type="paragraph" w:customStyle="1" w:styleId="1715">
    <w:name w:val="Char12"/>
    <w:basedOn w:val="1"/>
    <w:qFormat/>
    <w:uiPriority w:val="0"/>
    <w:pPr>
      <w:widowControl w:val="0"/>
      <w:ind w:firstLine="0" w:firstLineChars="0"/>
      <w:jc w:val="both"/>
    </w:pPr>
    <w:rPr>
      <w:rFonts w:ascii="Tahoma" w:hAnsi="Tahoma"/>
      <w:sz w:val="21"/>
      <w:szCs w:val="20"/>
    </w:rPr>
  </w:style>
  <w:style w:type="paragraph" w:customStyle="1" w:styleId="1716">
    <w:name w:val="Table"/>
    <w:basedOn w:val="1"/>
    <w:qFormat/>
    <w:uiPriority w:val="0"/>
    <w:pPr>
      <w:spacing w:before="40" w:after="40"/>
      <w:ind w:firstLine="0" w:firstLineChars="0"/>
    </w:pPr>
    <w:rPr>
      <w:rFonts w:ascii="Arial" w:hAnsi="Arial" w:eastAsia="仿宋"/>
      <w:kern w:val="0"/>
      <w:sz w:val="21"/>
      <w:szCs w:val="20"/>
      <w:lang w:val="en-GB" w:eastAsia="en-US"/>
    </w:rPr>
  </w:style>
  <w:style w:type="paragraph" w:customStyle="1" w:styleId="1717">
    <w:name w:val="样式 星号完成-小 + 仿宋_GB2312 左侧:  0 厘米 行距: 固定值 15 磅"/>
    <w:basedOn w:val="1718"/>
    <w:qFormat/>
    <w:uiPriority w:val="0"/>
    <w:pPr>
      <w:spacing w:line="260" w:lineRule="exact"/>
      <w:ind w:left="0" w:firstLine="210" w:firstLineChars="210"/>
    </w:pPr>
    <w:rPr>
      <w:rFonts w:ascii="仿宋_GB2312" w:hAnsi="仿宋_GB2312"/>
      <w:szCs w:val="20"/>
    </w:rPr>
  </w:style>
  <w:style w:type="paragraph" w:customStyle="1" w:styleId="1718">
    <w:name w:val="星号完成-小"/>
    <w:basedOn w:val="1"/>
    <w:qFormat/>
    <w:uiPriority w:val="0"/>
    <w:pPr>
      <w:widowControl w:val="0"/>
      <w:spacing w:line="460" w:lineRule="exact"/>
      <w:ind w:left="939" w:hanging="939" w:hangingChars="350"/>
      <w:jc w:val="both"/>
    </w:pPr>
    <w:rPr>
      <w:rFonts w:eastAsia="仿宋_GB2312" w:cs="宋体"/>
      <w:kern w:val="0"/>
      <w:sz w:val="28"/>
      <w:szCs w:val="28"/>
    </w:rPr>
  </w:style>
  <w:style w:type="character" w:customStyle="1" w:styleId="1719">
    <w:name w:val="宏文本 Char2"/>
    <w:basedOn w:val="145"/>
    <w:semiHidden/>
    <w:qFormat/>
    <w:uiPriority w:val="99"/>
    <w:rPr>
      <w:rFonts w:ascii="Courier New" w:hAnsi="Courier New" w:eastAsia="宋体" w:cs="Courier New"/>
      <w:kern w:val="2"/>
      <w:sz w:val="24"/>
      <w:szCs w:val="24"/>
    </w:rPr>
  </w:style>
  <w:style w:type="paragraph" w:customStyle="1" w:styleId="1720">
    <w:name w:val="名称"/>
    <w:basedOn w:val="1"/>
    <w:next w:val="1"/>
    <w:qFormat/>
    <w:uiPriority w:val="99"/>
    <w:pPr>
      <w:tabs>
        <w:tab w:val="left" w:pos="2730"/>
      </w:tabs>
      <w:spacing w:before="240" w:after="240"/>
      <w:ind w:firstLine="113" w:firstLineChars="236"/>
      <w:jc w:val="center"/>
    </w:pPr>
    <w:rPr>
      <w:rFonts w:cs="宋体"/>
      <w:b/>
      <w:bCs/>
      <w:color w:val="000000"/>
      <w:kern w:val="0"/>
      <w:sz w:val="44"/>
      <w:szCs w:val="44"/>
    </w:rPr>
  </w:style>
  <w:style w:type="paragraph" w:customStyle="1" w:styleId="1721">
    <w:name w:val="Table Text Bold"/>
    <w:basedOn w:val="11"/>
    <w:qFormat/>
    <w:uiPriority w:val="0"/>
    <w:pPr>
      <w:keepNext w:val="0"/>
      <w:keepLines w:val="0"/>
      <w:widowControl/>
      <w:tabs>
        <w:tab w:val="left" w:pos="1584"/>
      </w:tabs>
      <w:spacing w:before="0" w:after="0" w:line="200" w:lineRule="exact"/>
      <w:ind w:left="0" w:firstLine="0" w:firstLineChars="0"/>
      <w:jc w:val="left"/>
      <w:outlineLvl w:val="9"/>
    </w:pPr>
    <w:rPr>
      <w:rFonts w:eastAsia="仿宋"/>
      <w:b/>
      <w:i/>
      <w:kern w:val="0"/>
      <w:sz w:val="16"/>
      <w:lang w:val="en-GB" w:eastAsia="en-US"/>
    </w:rPr>
  </w:style>
  <w:style w:type="paragraph" w:customStyle="1" w:styleId="1722">
    <w:name w:val="GP正文(无首行缩进)"/>
    <w:qFormat/>
    <w:uiPriority w:val="0"/>
    <w:pPr>
      <w:widowControl w:val="0"/>
      <w:spacing w:line="360" w:lineRule="auto"/>
      <w:jc w:val="both"/>
    </w:pPr>
    <w:rPr>
      <w:rFonts w:ascii="Calibri" w:hAnsi="Calibri" w:eastAsia="宋体" w:cs="Times New Roman"/>
      <w:kern w:val="2"/>
      <w:sz w:val="24"/>
      <w:szCs w:val="21"/>
      <w:lang w:val="en-US" w:eastAsia="zh-CN" w:bidi="ar-SA"/>
    </w:rPr>
  </w:style>
  <w:style w:type="paragraph" w:customStyle="1" w:styleId="1723">
    <w:name w:val="Char Char Char Char Char Char1"/>
    <w:basedOn w:val="7"/>
    <w:qFormat/>
    <w:uiPriority w:val="0"/>
    <w:pPr>
      <w:widowControl/>
      <w:numPr>
        <w:numId w:val="0"/>
      </w:numPr>
      <w:tabs>
        <w:tab w:val="left" w:pos="1701"/>
      </w:tabs>
      <w:spacing w:before="120" w:after="160" w:line="240" w:lineRule="exact"/>
      <w:ind w:left="1701" w:hanging="850"/>
    </w:pPr>
    <w:rPr>
      <w:rFonts w:ascii="Verdana" w:hAnsi="Verdana" w:eastAsia="微软雅黑 Light"/>
      <w:b/>
      <w:bCs w:val="0"/>
      <w:w w:val="100"/>
      <w:kern w:val="0"/>
      <w:sz w:val="20"/>
      <w:szCs w:val="20"/>
    </w:rPr>
  </w:style>
  <w:style w:type="paragraph" w:customStyle="1" w:styleId="1724">
    <w:name w:val="N-3"/>
    <w:basedOn w:val="1"/>
    <w:qFormat/>
    <w:uiPriority w:val="0"/>
    <w:pPr>
      <w:keepNext/>
      <w:keepLines/>
      <w:widowControl w:val="0"/>
      <w:tabs>
        <w:tab w:val="left" w:pos="720"/>
      </w:tabs>
      <w:spacing w:before="160" w:after="160"/>
      <w:ind w:left="360" w:firstLine="0" w:firstLineChars="0"/>
      <w:jc w:val="both"/>
      <w:outlineLvl w:val="2"/>
    </w:pPr>
    <w:rPr>
      <w:rFonts w:ascii="Arial Narrow" w:hAnsi="Arial Narrow" w:eastAsia="仿宋"/>
      <w:b/>
      <w:sz w:val="21"/>
      <w:szCs w:val="20"/>
    </w:rPr>
  </w:style>
  <w:style w:type="paragraph" w:customStyle="1" w:styleId="1725">
    <w:name w:val="章正文 Char"/>
    <w:basedOn w:val="1"/>
    <w:qFormat/>
    <w:uiPriority w:val="99"/>
    <w:pPr>
      <w:widowControl w:val="0"/>
      <w:spacing w:afterLines="50" w:line="380" w:lineRule="exact"/>
      <w:ind w:firstLine="504"/>
      <w:jc w:val="both"/>
    </w:pPr>
    <w:rPr>
      <w:rFonts w:eastAsia="仿宋_GB2312"/>
      <w:spacing w:val="6"/>
      <w:sz w:val="21"/>
    </w:rPr>
  </w:style>
  <w:style w:type="paragraph" w:customStyle="1" w:styleId="1726">
    <w:name w:val="样式 (符号) 宋体 两端对齐"/>
    <w:basedOn w:val="1"/>
    <w:qFormat/>
    <w:uiPriority w:val="99"/>
    <w:pPr>
      <w:spacing w:line="312" w:lineRule="auto"/>
      <w:ind w:firstLine="200"/>
      <w:jc w:val="both"/>
    </w:pPr>
    <w:rPr>
      <w:rFonts w:ascii="Calibri" w:eastAsia="仿宋_GB2312" w:cs="宋体"/>
      <w:spacing w:val="-5"/>
      <w:kern w:val="0"/>
      <w:sz w:val="21"/>
      <w:szCs w:val="20"/>
    </w:rPr>
  </w:style>
  <w:style w:type="paragraph" w:customStyle="1" w:styleId="1727">
    <w:name w:val="样式 正文缩进表正文正文非缩进特点缩进ALT+Z标题4四号正文缩进William段1正文缩进 Char中文..."/>
    <w:basedOn w:val="21"/>
    <w:qFormat/>
    <w:uiPriority w:val="0"/>
    <w:pPr>
      <w:widowControl/>
      <w:spacing w:before="140" w:after="140" w:line="324" w:lineRule="auto"/>
      <w:ind w:firstLine="482" w:firstLineChars="0"/>
      <w:jc w:val="center"/>
    </w:pPr>
    <w:rPr>
      <w:rFonts w:ascii="Calibri" w:hAnsi="Calibri" w:cs="宋体"/>
      <w:b/>
      <w:szCs w:val="21"/>
      <w:lang w:bidi="en-US"/>
    </w:rPr>
  </w:style>
  <w:style w:type="character" w:customStyle="1" w:styleId="1728">
    <w:name w:val="电子邮件签名 Char2"/>
    <w:basedOn w:val="145"/>
    <w:semiHidden/>
    <w:qFormat/>
    <w:uiPriority w:val="99"/>
    <w:rPr>
      <w:rFonts w:ascii="宋体" w:hAnsi="宋体" w:eastAsia="宋体"/>
      <w:kern w:val="2"/>
      <w:sz w:val="24"/>
      <w:szCs w:val="24"/>
    </w:rPr>
  </w:style>
  <w:style w:type="character" w:customStyle="1" w:styleId="1729">
    <w:name w:val="尾注文本 Char3"/>
    <w:basedOn w:val="145"/>
    <w:semiHidden/>
    <w:qFormat/>
    <w:uiPriority w:val="99"/>
    <w:rPr>
      <w:rFonts w:ascii="宋体" w:hAnsi="宋体" w:eastAsia="宋体"/>
      <w:kern w:val="2"/>
      <w:sz w:val="24"/>
      <w:szCs w:val="24"/>
    </w:rPr>
  </w:style>
  <w:style w:type="paragraph" w:customStyle="1" w:styleId="1730">
    <w:name w:val="Char Char Char Char Char Char Char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1731">
    <w:name w:val="Message Header First"/>
    <w:basedOn w:val="79"/>
    <w:next w:val="79"/>
    <w:qFormat/>
    <w:uiPriority w:val="0"/>
    <w:rPr>
      <w:rFonts w:eastAsia="宋体"/>
    </w:rPr>
  </w:style>
  <w:style w:type="paragraph" w:customStyle="1" w:styleId="1732">
    <w:name w:val="!k三级标题"/>
    <w:basedOn w:val="5"/>
    <w:next w:val="1"/>
    <w:qFormat/>
    <w:uiPriority w:val="99"/>
    <w:pPr>
      <w:keepLines w:val="0"/>
      <w:numPr>
        <w:ilvl w:val="0"/>
        <w:numId w:val="0"/>
      </w:numPr>
      <w:spacing w:before="120" w:beforeLines="50" w:after="60" w:afterLines="50" w:line="240" w:lineRule="auto"/>
      <w:ind w:left="-32767" w:firstLine="32767"/>
    </w:pPr>
    <w:rPr>
      <w:rFonts w:ascii="宋体" w:hAnsi="宋体" w:eastAsia="宋体" w:cs="宋体"/>
      <w:b/>
      <w:bCs w:val="0"/>
      <w:kern w:val="0"/>
      <w:sz w:val="21"/>
      <w:szCs w:val="32"/>
    </w:rPr>
  </w:style>
  <w:style w:type="paragraph" w:customStyle="1" w:styleId="1733">
    <w:name w:val="标题5"/>
    <w:basedOn w:val="1"/>
    <w:next w:val="1"/>
    <w:qFormat/>
    <w:uiPriority w:val="0"/>
    <w:pPr>
      <w:widowControl w:val="0"/>
      <w:spacing w:line="240" w:lineRule="auto"/>
      <w:ind w:left="425" w:firstLine="0" w:firstLineChars="0"/>
      <w:jc w:val="both"/>
      <w:outlineLvl w:val="4"/>
    </w:pPr>
    <w:rPr>
      <w:rFonts w:ascii="Calibri" w:hAnsi="Calibri"/>
      <w:b/>
      <w:sz w:val="28"/>
      <w:szCs w:val="21"/>
    </w:rPr>
  </w:style>
  <w:style w:type="paragraph" w:customStyle="1" w:styleId="1734">
    <w:name w:val="附件标题2"/>
    <w:basedOn w:val="4"/>
    <w:qFormat/>
    <w:uiPriority w:val="99"/>
    <w:pPr>
      <w:keepLines w:val="0"/>
      <w:widowControl w:val="0"/>
      <w:adjustRightInd w:val="0"/>
      <w:snapToGrid w:val="0"/>
      <w:spacing w:before="0" w:beforeLines="0" w:after="0" w:afterLines="0" w:line="360" w:lineRule="auto"/>
      <w:ind w:left="0" w:firstLine="0" w:firstLineChars="0"/>
    </w:pPr>
    <w:rPr>
      <w:rFonts w:ascii="Arial" w:hAnsi="Arial" w:eastAsia="宋体"/>
      <w:color w:val="000000"/>
    </w:rPr>
  </w:style>
  <w:style w:type="paragraph" w:customStyle="1" w:styleId="1735">
    <w:name w:val="用例规约描述"/>
    <w:basedOn w:val="1"/>
    <w:qFormat/>
    <w:uiPriority w:val="99"/>
    <w:pPr>
      <w:snapToGrid w:val="0"/>
      <w:ind w:firstLine="0" w:firstLineChars="0"/>
    </w:pPr>
    <w:rPr>
      <w:rFonts w:ascii="Calibri" w:eastAsia="黑体"/>
      <w:kern w:val="0"/>
      <w:sz w:val="21"/>
    </w:rPr>
  </w:style>
  <w:style w:type="paragraph" w:customStyle="1" w:styleId="1736">
    <w:name w:val="样式 标题 5H5PIM 5dashdsdddash1ds1dd1dash2ds2dd2dash3ds...1"/>
    <w:basedOn w:val="7"/>
    <w:next w:val="1737"/>
    <w:qFormat/>
    <w:uiPriority w:val="99"/>
    <w:pPr>
      <w:widowControl/>
      <w:numPr>
        <w:ilvl w:val="0"/>
        <w:numId w:val="0"/>
      </w:numPr>
      <w:tabs>
        <w:tab w:val="left" w:pos="2100"/>
      </w:tabs>
      <w:snapToGrid w:val="0"/>
      <w:spacing w:before="120" w:after="120" w:line="360" w:lineRule="auto"/>
      <w:ind w:left="2100" w:leftChars="150" w:hanging="420"/>
    </w:pPr>
    <w:rPr>
      <w:rFonts w:ascii="Calibri" w:hAnsi="Calibri" w:cs="宋体"/>
      <w:b/>
      <w:w w:val="100"/>
      <w:kern w:val="0"/>
      <w:sz w:val="21"/>
    </w:rPr>
  </w:style>
  <w:style w:type="paragraph" w:customStyle="1" w:styleId="1737">
    <w:name w:val="样式 首行缩进:  2 字符1"/>
    <w:basedOn w:val="1"/>
    <w:qFormat/>
    <w:uiPriority w:val="0"/>
    <w:pPr>
      <w:widowControl w:val="0"/>
      <w:ind w:left="491" w:hanging="10" w:hangingChars="4"/>
      <w:jc w:val="both"/>
    </w:pPr>
    <w:rPr>
      <w:rFonts w:ascii="Calibri" w:eastAsia="仿宋_GB2312"/>
      <w:sz w:val="21"/>
      <w:szCs w:val="20"/>
    </w:rPr>
  </w:style>
  <w:style w:type="paragraph" w:customStyle="1" w:styleId="1738">
    <w:name w:val="编号，四号"/>
    <w:basedOn w:val="1"/>
    <w:qFormat/>
    <w:uiPriority w:val="0"/>
    <w:pPr>
      <w:numPr>
        <w:ilvl w:val="0"/>
        <w:numId w:val="52"/>
      </w:numPr>
      <w:tabs>
        <w:tab w:val="clear" w:pos="840"/>
      </w:tabs>
      <w:ind w:firstLine="0" w:firstLineChars="0"/>
    </w:pPr>
    <w:rPr>
      <w:rFonts w:ascii="Futura Bk" w:hAnsi="Futura Bk" w:eastAsia="仿宋_GB2312" w:cs="宋体"/>
      <w:kern w:val="0"/>
      <w:sz w:val="28"/>
      <w:szCs w:val="20"/>
      <w:lang w:val="en-GB" w:eastAsia="en-US"/>
    </w:rPr>
  </w:style>
  <w:style w:type="paragraph" w:customStyle="1" w:styleId="1739">
    <w:name w:val="FUNO标题2"/>
    <w:next w:val="1"/>
    <w:qFormat/>
    <w:uiPriority w:val="0"/>
    <w:pPr>
      <w:numPr>
        <w:ilvl w:val="1"/>
        <w:numId w:val="53"/>
      </w:numPr>
      <w:spacing w:beforeLines="50" w:afterLines="50" w:line="240" w:lineRule="auto"/>
      <w:outlineLvl w:val="1"/>
    </w:pPr>
    <w:rPr>
      <w:rFonts w:ascii="Arial Unicode MS" w:hAnsi="Arial Unicode MS" w:eastAsia="宋体" w:cs="Times New Roman"/>
      <w:b/>
      <w:kern w:val="2"/>
      <w:sz w:val="36"/>
      <w:szCs w:val="21"/>
      <w:lang w:val="en-US" w:eastAsia="zh-CN" w:bidi="ar-SA"/>
    </w:rPr>
  </w:style>
  <w:style w:type="paragraph" w:customStyle="1" w:styleId="1740">
    <w:name w:val="表格内文字格式"/>
    <w:basedOn w:val="1"/>
    <w:qFormat/>
    <w:uiPriority w:val="0"/>
    <w:pPr>
      <w:widowControl w:val="0"/>
      <w:spacing w:line="240" w:lineRule="auto"/>
      <w:ind w:firstLine="0" w:firstLineChars="0"/>
      <w:jc w:val="both"/>
    </w:pPr>
    <w:rPr>
      <w:rFonts w:ascii="Calibri" w:eastAsia="仿宋"/>
      <w:sz w:val="21"/>
      <w:szCs w:val="21"/>
    </w:rPr>
  </w:style>
  <w:style w:type="paragraph" w:customStyle="1" w:styleId="1741">
    <w:name w:val="Char Char Char Char Char Char Char Char13"/>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1742">
    <w:name w:val="样式13"/>
    <w:basedOn w:val="1"/>
    <w:qFormat/>
    <w:uiPriority w:val="0"/>
    <w:pPr>
      <w:keepNext/>
      <w:keepLines/>
      <w:widowControl w:val="0"/>
      <w:spacing w:before="240" w:line="413" w:lineRule="auto"/>
      <w:ind w:firstLine="0" w:firstLineChars="0"/>
      <w:jc w:val="both"/>
      <w:outlineLvl w:val="2"/>
    </w:pPr>
    <w:rPr>
      <w:rFonts w:ascii="Calibri" w:eastAsia="黑体" w:cs="Arial"/>
      <w:b/>
      <w:bCs/>
      <w:sz w:val="30"/>
      <w:szCs w:val="30"/>
    </w:rPr>
  </w:style>
  <w:style w:type="paragraph" w:customStyle="1" w:styleId="1743">
    <w:name w:val="2hh最低子目录"/>
    <w:basedOn w:val="1744"/>
    <w:next w:val="1"/>
    <w:qFormat/>
    <w:uiPriority w:val="0"/>
    <w:pPr>
      <w:ind w:left="1129" w:leftChars="236" w:hanging="566" w:hangingChars="236"/>
    </w:pPr>
  </w:style>
  <w:style w:type="paragraph" w:customStyle="1" w:styleId="1744">
    <w:name w:val="1hh最低子目录2"/>
    <w:basedOn w:val="1"/>
    <w:next w:val="1"/>
    <w:qFormat/>
    <w:uiPriority w:val="0"/>
    <w:pPr>
      <w:ind w:firstLine="0" w:firstLineChars="0"/>
    </w:pPr>
    <w:rPr>
      <w:rFonts w:ascii="Calibri" w:hAnsi="Calibri"/>
      <w:sz w:val="21"/>
      <w:szCs w:val="21"/>
    </w:rPr>
  </w:style>
  <w:style w:type="paragraph" w:customStyle="1" w:styleId="1745">
    <w:name w:val="其他发布部门"/>
    <w:basedOn w:val="1"/>
    <w:qFormat/>
    <w:uiPriority w:val="0"/>
    <w:pPr>
      <w:framePr w:w="7433" w:h="585" w:hRule="exact" w:hSpace="180" w:vSpace="180" w:wrap="around" w:vAnchor="margin" w:hAnchor="margin" w:xAlign="center" w:y="14401" w:anchorLock="1"/>
      <w:spacing w:line="0" w:lineRule="atLeast"/>
      <w:ind w:firstLine="0" w:firstLineChars="0"/>
      <w:jc w:val="center"/>
    </w:pPr>
    <w:rPr>
      <w:rFonts w:ascii="黑体" w:eastAsia="黑体"/>
      <w:spacing w:val="20"/>
      <w:w w:val="135"/>
      <w:kern w:val="0"/>
      <w:sz w:val="36"/>
      <w:szCs w:val="20"/>
    </w:rPr>
  </w:style>
  <w:style w:type="paragraph" w:customStyle="1" w:styleId="1746">
    <w:name w:val="CM79"/>
    <w:basedOn w:val="305"/>
    <w:next w:val="305"/>
    <w:qFormat/>
    <w:uiPriority w:val="0"/>
    <w:pPr>
      <w:spacing w:line="546" w:lineRule="atLeast"/>
    </w:pPr>
    <w:rPr>
      <w:rFonts w:ascii="仿宋_GB2312" w:eastAsia="仿宋_GB2312" w:cs="Times New Roman"/>
      <w:color w:val="auto"/>
    </w:rPr>
  </w:style>
  <w:style w:type="paragraph" w:customStyle="1" w:styleId="1747">
    <w:name w:val="xl415"/>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pPr>
    <w:rPr>
      <w:rFonts w:cs="宋体"/>
      <w:b/>
      <w:bCs/>
      <w:color w:val="000000"/>
      <w:kern w:val="0"/>
      <w:sz w:val="21"/>
      <w:szCs w:val="20"/>
    </w:rPr>
  </w:style>
  <w:style w:type="character" w:customStyle="1" w:styleId="1748">
    <w:name w:val="HTML 地址 Char2"/>
    <w:basedOn w:val="145"/>
    <w:semiHidden/>
    <w:qFormat/>
    <w:uiPriority w:val="99"/>
    <w:rPr>
      <w:rFonts w:ascii="宋体" w:hAnsi="宋体" w:eastAsia="宋体"/>
      <w:i/>
      <w:iCs/>
      <w:kern w:val="2"/>
      <w:sz w:val="24"/>
      <w:szCs w:val="24"/>
    </w:rPr>
  </w:style>
  <w:style w:type="paragraph" w:customStyle="1" w:styleId="1749">
    <w:name w:val="CM24"/>
    <w:basedOn w:val="1"/>
    <w:next w:val="1"/>
    <w:qFormat/>
    <w:uiPriority w:val="0"/>
    <w:pPr>
      <w:widowControl w:val="0"/>
      <w:autoSpaceDE w:val="0"/>
      <w:autoSpaceDN w:val="0"/>
      <w:adjustRightInd w:val="0"/>
      <w:spacing w:line="468" w:lineRule="atLeast"/>
      <w:ind w:firstLine="0" w:firstLineChars="0"/>
    </w:pPr>
    <w:rPr>
      <w:rFonts w:hAnsi="Calibri"/>
      <w:kern w:val="0"/>
      <w:sz w:val="21"/>
    </w:rPr>
  </w:style>
  <w:style w:type="paragraph" w:customStyle="1" w:styleId="1750">
    <w:name w:val="AHeading 1"/>
    <w:basedOn w:val="1"/>
    <w:qFormat/>
    <w:uiPriority w:val="0"/>
    <w:pPr>
      <w:spacing w:before="480" w:afterLines="50" w:line="240" w:lineRule="auto"/>
      <w:ind w:left="547" w:hanging="547" w:firstLineChars="0"/>
      <w:jc w:val="center"/>
    </w:pPr>
    <w:rPr>
      <w:rFonts w:ascii="Arial" w:hAnsi="Arial"/>
      <w:b/>
      <w:kern w:val="0"/>
      <w:sz w:val="22"/>
      <w:szCs w:val="20"/>
      <w:lang w:eastAsia="en-US"/>
    </w:rPr>
  </w:style>
  <w:style w:type="paragraph" w:customStyle="1" w:styleId="1751">
    <w:name w:val="Char Char Char Char Char Char Char Char Char1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1752">
    <w:name w:val="正文列表编号"/>
    <w:basedOn w:val="20"/>
    <w:next w:val="20"/>
    <w:qFormat/>
    <w:uiPriority w:val="0"/>
    <w:pPr>
      <w:numPr>
        <w:numId w:val="0"/>
      </w:numPr>
      <w:tabs>
        <w:tab w:val="left" w:pos="360"/>
      </w:tabs>
      <w:spacing w:before="0" w:beforeAutospacing="0" w:after="160" w:afterAutospacing="0" w:line="240" w:lineRule="exact"/>
      <w:ind w:left="360" w:hanging="360" w:hangingChars="200"/>
      <w:contextualSpacing/>
    </w:pPr>
    <w:rPr>
      <w:rFonts w:ascii="Verdana" w:hAnsi="Verdana" w:eastAsia="宋体"/>
      <w:szCs w:val="28"/>
      <w:lang w:eastAsia="en-US"/>
    </w:rPr>
  </w:style>
  <w:style w:type="paragraph" w:customStyle="1" w:styleId="1753">
    <w:name w:val="正文 New New"/>
    <w:qFormat/>
    <w:uiPriority w:val="0"/>
    <w:pPr>
      <w:widowControl w:val="0"/>
      <w:snapToGrid w:val="0"/>
      <w:spacing w:line="360" w:lineRule="auto"/>
      <w:ind w:firstLine="200" w:firstLineChars="200"/>
      <w:jc w:val="both"/>
    </w:pPr>
    <w:rPr>
      <w:rFonts w:ascii="Calibri" w:hAnsi="Calibri" w:eastAsia="宋体" w:cs="Times New Roman"/>
      <w:kern w:val="2"/>
      <w:sz w:val="24"/>
      <w:szCs w:val="21"/>
      <w:lang w:val="en-US" w:eastAsia="zh-CN" w:bidi="ar-SA"/>
    </w:rPr>
  </w:style>
  <w:style w:type="paragraph" w:customStyle="1" w:styleId="1754">
    <w:name w:val="reader-word-layer reader-word-s2-9"/>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1755">
    <w:name w:val="样式 样式 仿宋_GB2312 四号 + 首行缩进:  2 字符"/>
    <w:basedOn w:val="1"/>
    <w:qFormat/>
    <w:uiPriority w:val="0"/>
    <w:pPr>
      <w:widowControl w:val="0"/>
      <w:spacing w:beforeLines="50" w:afterLines="50"/>
      <w:ind w:firstLine="600"/>
      <w:jc w:val="both"/>
    </w:pPr>
    <w:rPr>
      <w:rFonts w:hint="eastAsia"/>
      <w:sz w:val="30"/>
      <w:szCs w:val="20"/>
    </w:rPr>
  </w:style>
  <w:style w:type="paragraph" w:customStyle="1" w:styleId="1756">
    <w:name w:val="正文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757">
    <w:name w:val="Char Char Char Char2 Char Char Char3"/>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1758">
    <w:name w:val="附录五级条标题"/>
    <w:basedOn w:val="1759"/>
    <w:next w:val="706"/>
    <w:qFormat/>
    <w:uiPriority w:val="0"/>
    <w:pPr>
      <w:tabs>
        <w:tab w:val="left" w:pos="360"/>
        <w:tab w:val="left" w:pos="1296"/>
      </w:tabs>
      <w:outlineLvl w:val="6"/>
    </w:pPr>
  </w:style>
  <w:style w:type="paragraph" w:customStyle="1" w:styleId="1759">
    <w:name w:val="附录四级条标题"/>
    <w:basedOn w:val="1760"/>
    <w:next w:val="706"/>
    <w:qFormat/>
    <w:uiPriority w:val="0"/>
    <w:pPr>
      <w:widowControl/>
      <w:numPr>
        <w:ilvl w:val="0"/>
        <w:numId w:val="0"/>
      </w:numPr>
      <w:tabs>
        <w:tab w:val="left" w:pos="360"/>
        <w:tab w:val="left" w:pos="1296"/>
      </w:tabs>
      <w:spacing w:beforeLines="50" w:after="0" w:afterLines="50" w:line="240" w:lineRule="auto"/>
      <w:outlineLvl w:val="5"/>
    </w:pPr>
    <w:rPr>
      <w:rFonts w:hAnsi="宋体"/>
      <w:snapToGrid/>
      <w:sz w:val="21"/>
      <w:szCs w:val="20"/>
      <w:lang w:eastAsia="zh-CN" w:bidi="ar-SA"/>
    </w:rPr>
  </w:style>
  <w:style w:type="paragraph" w:customStyle="1" w:styleId="1760">
    <w:name w:val="附录三级条标题"/>
    <w:basedOn w:val="1"/>
    <w:next w:val="1"/>
    <w:qFormat/>
    <w:uiPriority w:val="0"/>
    <w:pPr>
      <w:widowControl w:val="0"/>
      <w:numPr>
        <w:ilvl w:val="6"/>
        <w:numId w:val="54"/>
      </w:numPr>
      <w:tabs>
        <w:tab w:val="left" w:pos="1296"/>
      </w:tabs>
      <w:wordWrap w:val="0"/>
      <w:overflowPunct w:val="0"/>
      <w:autoSpaceDE w:val="0"/>
      <w:autoSpaceDN w:val="0"/>
      <w:spacing w:after="200" w:line="276" w:lineRule="auto"/>
      <w:ind w:left="1296" w:firstLine="0" w:firstLineChars="0"/>
      <w:jc w:val="both"/>
      <w:textAlignment w:val="baseline"/>
      <w:outlineLvl w:val="4"/>
    </w:pPr>
    <w:rPr>
      <w:rFonts w:ascii="黑体" w:hAnsi="Calibri" w:eastAsia="黑体"/>
      <w:snapToGrid w:val="0"/>
      <w:kern w:val="21"/>
      <w:sz w:val="22"/>
      <w:szCs w:val="21"/>
      <w:lang w:eastAsia="en-US" w:bidi="en-US"/>
    </w:rPr>
  </w:style>
  <w:style w:type="character" w:customStyle="1" w:styleId="1761">
    <w:name w:val="正文文本 2 Char3"/>
    <w:basedOn w:val="145"/>
    <w:semiHidden/>
    <w:qFormat/>
    <w:uiPriority w:val="99"/>
    <w:rPr>
      <w:rFonts w:ascii="宋体" w:hAnsi="宋体" w:eastAsia="宋体"/>
      <w:kern w:val="2"/>
      <w:sz w:val="24"/>
      <w:szCs w:val="24"/>
    </w:rPr>
  </w:style>
  <w:style w:type="paragraph" w:customStyle="1" w:styleId="1762">
    <w:name w:val="技术方案第三层"/>
    <w:basedOn w:val="1"/>
    <w:qFormat/>
    <w:uiPriority w:val="0"/>
    <w:pPr>
      <w:keepNext/>
      <w:keepLines/>
      <w:snapToGrid w:val="0"/>
      <w:spacing w:before="120" w:after="120"/>
      <w:ind w:firstLine="0" w:firstLineChars="0"/>
      <w:outlineLvl w:val="0"/>
    </w:pPr>
    <w:rPr>
      <w:rFonts w:ascii="华文细黑" w:hAnsi="华文细黑" w:eastAsia="华文细黑"/>
      <w:b/>
      <w:bCs/>
      <w:kern w:val="44"/>
      <w:sz w:val="30"/>
      <w:szCs w:val="30"/>
      <w:lang w:val="en-GB" w:eastAsia="en-US"/>
    </w:rPr>
  </w:style>
  <w:style w:type="paragraph" w:customStyle="1" w:styleId="1763">
    <w:name w:val="中等深浅底纹 2 - 强调文字颜色 42"/>
    <w:qFormat/>
    <w:uiPriority w:val="72"/>
    <w:pPr>
      <w:spacing w:line="240" w:lineRule="auto"/>
    </w:pPr>
    <w:rPr>
      <w:rFonts w:ascii="Calibri" w:hAnsi="Calibri" w:eastAsia="宋体" w:cs="Times New Roman"/>
      <w:kern w:val="2"/>
      <w:sz w:val="21"/>
      <w:szCs w:val="21"/>
      <w:lang w:val="en-US" w:eastAsia="zh-CN" w:bidi="ar-SA"/>
    </w:rPr>
  </w:style>
  <w:style w:type="paragraph" w:customStyle="1" w:styleId="1764">
    <w:name w:val="xl43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1765">
    <w:name w:val="xl241"/>
    <w:basedOn w:val="1"/>
    <w:qFormat/>
    <w:uiPriority w:val="99"/>
    <w:pPr>
      <w:spacing w:before="100" w:beforeAutospacing="1" w:after="100" w:afterAutospacing="1"/>
      <w:ind w:firstLine="566" w:firstLineChars="236"/>
    </w:pPr>
    <w:rPr>
      <w:rFonts w:cs="宋体"/>
      <w:color w:val="000000"/>
      <w:kern w:val="0"/>
      <w:sz w:val="18"/>
      <w:szCs w:val="18"/>
    </w:rPr>
  </w:style>
  <w:style w:type="paragraph" w:customStyle="1" w:styleId="1766">
    <w:name w:val="Char Char1 Char Char Char Char Char Char1"/>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1767">
    <w:name w:val="列表1(黑体)"/>
    <w:basedOn w:val="21"/>
    <w:next w:val="21"/>
    <w:qFormat/>
    <w:uiPriority w:val="0"/>
    <w:pPr>
      <w:spacing w:afterLines="50" w:line="300" w:lineRule="auto"/>
      <w:ind w:firstLine="480" w:firstLineChars="0"/>
    </w:pPr>
    <w:rPr>
      <w:rFonts w:eastAsia="仿宋_GB2312"/>
      <w:b/>
      <w:bCs/>
      <w:kern w:val="2"/>
      <w:szCs w:val="24"/>
      <w:lang w:val="en-GB"/>
    </w:rPr>
  </w:style>
  <w:style w:type="paragraph" w:customStyle="1" w:styleId="1768">
    <w:name w:val="样式 标题 3Heading 3 - oldH3标题 3 Char3h33rd levell3CTlevel_..."/>
    <w:basedOn w:val="5"/>
    <w:qFormat/>
    <w:uiPriority w:val="0"/>
    <w:pPr>
      <w:keepLines w:val="0"/>
      <w:widowControl w:val="0"/>
      <w:numPr>
        <w:numId w:val="0"/>
      </w:numPr>
      <w:spacing w:before="120" w:after="60" w:line="416" w:lineRule="auto"/>
      <w:ind w:left="720" w:leftChars="100" w:right="100" w:rightChars="100" w:hanging="720"/>
    </w:pPr>
    <w:rPr>
      <w:rFonts w:ascii="Calibri" w:hAnsi="宋体" w:eastAsia="宋体"/>
      <w:b/>
      <w:sz w:val="30"/>
      <w:szCs w:val="32"/>
    </w:rPr>
  </w:style>
  <w:style w:type="paragraph" w:customStyle="1" w:styleId="1769">
    <w:name w:val="样式 样式 样式 标题 4h4H4H41H42H43H44H45H46H47H48H49H410H411H421... + 宋体..."/>
    <w:basedOn w:val="992"/>
    <w:qFormat/>
    <w:uiPriority w:val="99"/>
    <w:rPr>
      <w:rFonts w:eastAsia="Times New Roman"/>
    </w:rPr>
  </w:style>
  <w:style w:type="paragraph" w:customStyle="1" w:styleId="1770">
    <w:name w:val="封面一致性程度标识"/>
    <w:qFormat/>
    <w:uiPriority w:val="0"/>
    <w:pPr>
      <w:spacing w:before="440" w:line="400" w:lineRule="exact"/>
      <w:jc w:val="center"/>
    </w:pPr>
    <w:rPr>
      <w:rFonts w:ascii="宋体" w:hAnsi="Calibri" w:eastAsia="宋体" w:cs="Times New Roman"/>
      <w:sz w:val="28"/>
      <w:lang w:val="en-US" w:eastAsia="zh-CN" w:bidi="ar-SA"/>
    </w:rPr>
  </w:style>
  <w:style w:type="paragraph" w:customStyle="1" w:styleId="1771">
    <w:name w:val="标题41"/>
    <w:basedOn w:val="1"/>
    <w:next w:val="1"/>
    <w:qFormat/>
    <w:uiPriority w:val="0"/>
    <w:pPr>
      <w:widowControl w:val="0"/>
      <w:spacing w:line="240" w:lineRule="auto"/>
      <w:ind w:firstLine="0" w:firstLineChars="0"/>
    </w:pPr>
    <w:rPr>
      <w:rFonts w:ascii="Calibri" w:hAnsi="Calibri" w:eastAsia="黑体"/>
      <w:b/>
      <w:sz w:val="21"/>
    </w:rPr>
  </w:style>
  <w:style w:type="paragraph" w:customStyle="1" w:styleId="1772">
    <w:name w:val="标点正文"/>
    <w:basedOn w:val="1"/>
    <w:qFormat/>
    <w:uiPriority w:val="99"/>
    <w:pPr>
      <w:ind w:firstLine="0" w:firstLineChars="0"/>
    </w:pPr>
    <w:rPr>
      <w:rFonts w:ascii="Calibri"/>
      <w:color w:val="0000FF"/>
      <w:kern w:val="0"/>
      <w:sz w:val="21"/>
      <w:szCs w:val="28"/>
    </w:rPr>
  </w:style>
  <w:style w:type="paragraph" w:customStyle="1" w:styleId="1773">
    <w:name w:val="xl16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1774">
    <w:name w:val="样式 仿宋_GB2312 小四"/>
    <w:basedOn w:val="1"/>
    <w:next w:val="1"/>
    <w:qFormat/>
    <w:uiPriority w:val="99"/>
    <w:pPr>
      <w:spacing w:afterLines="50" w:line="420" w:lineRule="exact"/>
      <w:ind w:firstLine="0" w:firstLineChars="0"/>
    </w:pPr>
    <w:rPr>
      <w:kern w:val="24"/>
      <w:sz w:val="21"/>
    </w:rPr>
  </w:style>
  <w:style w:type="paragraph" w:customStyle="1" w:styleId="1775">
    <w:name w:val="Char1 Char Char Char14"/>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1776">
    <w:name w:val="正文 2"/>
    <w:basedOn w:val="1"/>
    <w:qFormat/>
    <w:uiPriority w:val="0"/>
    <w:pPr>
      <w:widowControl w:val="0"/>
      <w:autoSpaceDE w:val="0"/>
      <w:autoSpaceDN w:val="0"/>
      <w:adjustRightInd w:val="0"/>
      <w:spacing w:before="40" w:after="40" w:line="288" w:lineRule="auto"/>
      <w:ind w:left="516" w:firstLine="482" w:firstLineChars="0"/>
      <w:textAlignment w:val="bottom"/>
    </w:pPr>
    <w:rPr>
      <w:rFonts w:ascii="楷体_GB2312" w:eastAsia="楷体_GB2312"/>
      <w:spacing w:val="10"/>
      <w:kern w:val="0"/>
      <w:sz w:val="21"/>
      <w:szCs w:val="20"/>
    </w:rPr>
  </w:style>
  <w:style w:type="paragraph" w:customStyle="1" w:styleId="1777">
    <w:name w:val="xl181"/>
    <w:basedOn w:val="1"/>
    <w:qFormat/>
    <w:uiPriority w:val="0"/>
    <w:pPr>
      <w:pBdr>
        <w:top w:val="single" w:color="auto" w:sz="4" w:space="0"/>
        <w:left w:val="single" w:color="auto" w:sz="4" w:space="0"/>
        <w:bottom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paragraph" w:customStyle="1" w:styleId="1778">
    <w:name w:val="图Ｘ"/>
    <w:basedOn w:val="1"/>
    <w:qFormat/>
    <w:uiPriority w:val="99"/>
    <w:pPr>
      <w:widowControl w:val="0"/>
      <w:tabs>
        <w:tab w:val="left" w:pos="959"/>
      </w:tabs>
      <w:spacing w:line="240" w:lineRule="auto"/>
      <w:ind w:left="959" w:hanging="420" w:firstLineChars="0"/>
      <w:jc w:val="center"/>
    </w:pPr>
    <w:rPr>
      <w:rFonts w:ascii="Calibri" w:eastAsia="黑体"/>
      <w:sz w:val="21"/>
    </w:rPr>
  </w:style>
  <w:style w:type="paragraph" w:customStyle="1" w:styleId="1779">
    <w:name w:val="图题"/>
    <w:basedOn w:val="1780"/>
    <w:qFormat/>
    <w:uiPriority w:val="0"/>
    <w:pPr>
      <w:adjustRightInd w:val="0"/>
      <w:spacing w:before="0" w:after="120"/>
      <w:jc w:val="center"/>
    </w:pPr>
    <w:rPr>
      <w:rFonts w:ascii="Arial" w:hAnsi="Arial" w:eastAsia="黑体"/>
      <w:sz w:val="18"/>
      <w:szCs w:val="20"/>
    </w:rPr>
  </w:style>
  <w:style w:type="paragraph" w:customStyle="1" w:styleId="1780">
    <w:name w:val="正文 1"/>
    <w:basedOn w:val="1"/>
    <w:qFormat/>
    <w:uiPriority w:val="0"/>
    <w:pPr>
      <w:snapToGrid w:val="0"/>
      <w:spacing w:before="80" w:after="80"/>
      <w:ind w:left="1418" w:firstLine="0" w:firstLineChars="0"/>
      <w:jc w:val="both"/>
    </w:pPr>
    <w:rPr>
      <w:rFonts w:ascii="Calibri" w:eastAsia="仿宋"/>
      <w:sz w:val="21"/>
      <w:szCs w:val="21"/>
    </w:rPr>
  </w:style>
  <w:style w:type="paragraph" w:customStyle="1" w:styleId="1781">
    <w:name w:val="正文（首行缩进）2"/>
    <w:next w:val="1"/>
    <w:qFormat/>
    <w:uiPriority w:val="0"/>
    <w:pPr>
      <w:spacing w:before="100" w:beforeAutospacing="1" w:after="100" w:afterAutospacing="1" w:line="300" w:lineRule="auto"/>
      <w:ind w:firstLine="200" w:firstLineChars="200"/>
    </w:pPr>
    <w:rPr>
      <w:rFonts w:ascii="Arial" w:hAnsi="Arial" w:eastAsia="宋体" w:cs="Times New Roman"/>
      <w:sz w:val="24"/>
      <w:lang w:val="en-US" w:eastAsia="zh-CN" w:bidi="ar-SA"/>
    </w:rPr>
  </w:style>
  <w:style w:type="paragraph" w:customStyle="1" w:styleId="1782">
    <w:name w:val="font34"/>
    <w:basedOn w:val="1"/>
    <w:qFormat/>
    <w:uiPriority w:val="0"/>
    <w:pPr>
      <w:spacing w:before="100" w:beforeAutospacing="1" w:after="100" w:afterAutospacing="1" w:line="240" w:lineRule="auto"/>
      <w:ind w:firstLine="0" w:firstLineChars="0"/>
    </w:pPr>
    <w:rPr>
      <w:rFonts w:ascii="Calibri" w:eastAsia="仿宋"/>
      <w:kern w:val="0"/>
      <w:sz w:val="21"/>
      <w:szCs w:val="21"/>
    </w:rPr>
  </w:style>
  <w:style w:type="paragraph" w:customStyle="1" w:styleId="1783">
    <w:name w:val="xl108"/>
    <w:basedOn w:val="1"/>
    <w:qFormat/>
    <w:uiPriority w:val="0"/>
    <w:pPr>
      <w:pBdr>
        <w:lef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784">
    <w:name w:val="CM101"/>
    <w:basedOn w:val="305"/>
    <w:next w:val="305"/>
    <w:qFormat/>
    <w:uiPriority w:val="0"/>
    <w:pPr>
      <w:spacing w:after="6688"/>
    </w:pPr>
    <w:rPr>
      <w:rFonts w:ascii="仿宋_GB2312" w:eastAsia="仿宋_GB2312" w:cs="Times New Roman"/>
      <w:color w:val="auto"/>
    </w:rPr>
  </w:style>
  <w:style w:type="paragraph" w:customStyle="1" w:styleId="1785">
    <w:name w:val="正文文本 21"/>
    <w:basedOn w:val="1"/>
    <w:qFormat/>
    <w:uiPriority w:val="0"/>
    <w:pPr>
      <w:keepLines/>
      <w:tabs>
        <w:tab w:val="left" w:pos="-720"/>
      </w:tabs>
      <w:suppressAutoHyphens/>
      <w:overflowPunct w:val="0"/>
      <w:autoSpaceDE w:val="0"/>
      <w:autoSpaceDN w:val="0"/>
      <w:adjustRightInd w:val="0"/>
      <w:spacing w:after="20" w:line="240" w:lineRule="auto"/>
      <w:ind w:left="630" w:firstLine="0" w:firstLineChars="0"/>
      <w:textAlignment w:val="baseline"/>
    </w:pPr>
    <w:rPr>
      <w:rFonts w:hAnsi="ZapfHumnst BT"/>
      <w:spacing w:val="-2"/>
      <w:kern w:val="22"/>
      <w:sz w:val="22"/>
      <w:szCs w:val="20"/>
      <w:lang w:val="en-AU"/>
    </w:rPr>
  </w:style>
  <w:style w:type="paragraph" w:customStyle="1" w:styleId="1786">
    <w:name w:val="我的标题4"/>
    <w:basedOn w:val="393"/>
    <w:next w:val="393"/>
    <w:qFormat/>
    <w:uiPriority w:val="0"/>
    <w:pPr>
      <w:keepNext/>
      <w:keepLines/>
      <w:widowControl/>
      <w:spacing w:beforeLines="0" w:afterLines="0" w:line="590" w:lineRule="exact"/>
      <w:ind w:left="1820" w:hanging="420" w:firstLineChars="0"/>
      <w:jc w:val="left"/>
      <w:outlineLvl w:val="3"/>
    </w:pPr>
    <w:rPr>
      <w:rFonts w:ascii="仿宋_GB2312" w:hAnsi="Arial" w:eastAsia="仿宋_GB2312" w:cs="Times New Roman"/>
      <w:color w:val="auto"/>
      <w:sz w:val="32"/>
      <w:szCs w:val="18"/>
    </w:rPr>
  </w:style>
  <w:style w:type="paragraph" w:customStyle="1" w:styleId="1787">
    <w:name w:val="文件名称"/>
    <w:basedOn w:val="1"/>
    <w:qFormat/>
    <w:uiPriority w:val="0"/>
    <w:pPr>
      <w:spacing w:after="200"/>
      <w:ind w:firstLine="0" w:firstLineChars="0"/>
      <w:jc w:val="center"/>
    </w:pPr>
    <w:rPr>
      <w:rFonts w:eastAsia="黑体"/>
      <w:spacing w:val="20"/>
      <w:kern w:val="21"/>
      <w:sz w:val="44"/>
      <w:szCs w:val="20"/>
      <w:lang w:eastAsia="en-US" w:bidi="en-US"/>
    </w:rPr>
  </w:style>
  <w:style w:type="paragraph" w:customStyle="1" w:styleId="1788">
    <w:name w:val="xl37"/>
    <w:basedOn w:val="1"/>
    <w:qFormat/>
    <w:uiPriority w:val="0"/>
    <w:pPr>
      <w:pBdr>
        <w:top w:val="single" w:color="auto" w:sz="4" w:space="0"/>
        <w:left w:val="single" w:color="auto" w:sz="8"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1789">
    <w:name w:val="第四章三级模板"/>
    <w:basedOn w:val="1"/>
    <w:next w:val="5"/>
    <w:qFormat/>
    <w:uiPriority w:val="0"/>
    <w:pPr>
      <w:widowControl w:val="0"/>
      <w:spacing w:afterLines="50" w:line="240" w:lineRule="auto"/>
      <w:ind w:left="1260" w:hanging="420" w:firstLineChars="0"/>
      <w:jc w:val="both"/>
    </w:pPr>
    <w:rPr>
      <w:rFonts w:ascii="Calibri" w:eastAsia="黑体"/>
      <w:bCs/>
      <w:sz w:val="30"/>
      <w:szCs w:val="20"/>
    </w:rPr>
  </w:style>
  <w:style w:type="paragraph" w:customStyle="1" w:styleId="1790">
    <w:name w:val="样式 标题 4Titre4Heading 14Heading 141Heading 142标题 4----H4Fa..."/>
    <w:basedOn w:val="6"/>
    <w:qFormat/>
    <w:uiPriority w:val="0"/>
    <w:pPr>
      <w:widowControl w:val="0"/>
      <w:tabs>
        <w:tab w:val="left" w:pos="0"/>
        <w:tab w:val="left" w:pos="432"/>
        <w:tab w:val="left" w:pos="864"/>
      </w:tabs>
      <w:adjustRightInd w:val="0"/>
      <w:snapToGrid w:val="0"/>
      <w:spacing w:line="480" w:lineRule="exact"/>
      <w:ind w:left="576"/>
    </w:pPr>
    <w:rPr>
      <w:rFonts w:ascii="Arial" w:hAnsi="Arial" w:cs="Times New Roman"/>
      <w:b/>
      <w:bCs w:val="0"/>
      <w:w w:val="100"/>
      <w:sz w:val="28"/>
      <w:szCs w:val="20"/>
      <w:lang w:val="zh-CN"/>
    </w:rPr>
  </w:style>
  <w:style w:type="paragraph" w:customStyle="1" w:styleId="1791">
    <w:name w:val="Notes Text List in Table"/>
    <w:qFormat/>
    <w:uiPriority w:val="0"/>
    <w:pPr>
      <w:tabs>
        <w:tab w:val="left" w:pos="420"/>
      </w:tabs>
      <w:spacing w:before="40" w:after="40" w:line="360" w:lineRule="auto"/>
      <w:ind w:left="420" w:hanging="420" w:firstLineChars="200"/>
      <w:jc w:val="both"/>
    </w:pPr>
    <w:rPr>
      <w:rFonts w:ascii="Arial" w:hAnsi="Arial" w:eastAsia="楷体_GB2312" w:cs="楷体_GB2312"/>
      <w:sz w:val="18"/>
      <w:szCs w:val="18"/>
      <w:lang w:val="en-US" w:eastAsia="zh-CN" w:bidi="ar-SA"/>
    </w:rPr>
  </w:style>
  <w:style w:type="paragraph" w:customStyle="1" w:styleId="1792">
    <w:name w:val="方案标题4"/>
    <w:basedOn w:val="1"/>
    <w:next w:val="1793"/>
    <w:qFormat/>
    <w:uiPriority w:val="99"/>
    <w:pPr>
      <w:widowControl w:val="0"/>
      <w:spacing w:before="120" w:after="120" w:line="240" w:lineRule="auto"/>
      <w:ind w:firstLine="0" w:firstLineChars="0"/>
      <w:jc w:val="both"/>
      <w:outlineLvl w:val="3"/>
    </w:pPr>
    <w:rPr>
      <w:b/>
      <w:sz w:val="21"/>
      <w:szCs w:val="20"/>
    </w:rPr>
  </w:style>
  <w:style w:type="paragraph" w:customStyle="1" w:styleId="1793">
    <w:name w:val="方案正文样式"/>
    <w:basedOn w:val="21"/>
    <w:qFormat/>
    <w:uiPriority w:val="0"/>
    <w:pPr>
      <w:adjustRightInd w:val="0"/>
      <w:spacing w:before="120" w:after="120" w:line="360" w:lineRule="auto"/>
      <w:ind w:left="600" w:firstLine="0" w:firstLineChars="0"/>
      <w:textAlignment w:val="baseline"/>
    </w:pPr>
    <w:rPr>
      <w:color w:val="000000"/>
      <w:spacing w:val="4"/>
    </w:rPr>
  </w:style>
  <w:style w:type="paragraph" w:customStyle="1" w:styleId="1794">
    <w:name w:val="正文文本2"/>
    <w:basedOn w:val="1"/>
    <w:next w:val="1"/>
    <w:qFormat/>
    <w:uiPriority w:val="0"/>
    <w:pPr>
      <w:widowControl w:val="0"/>
      <w:tabs>
        <w:tab w:val="left" w:pos="1260"/>
      </w:tabs>
      <w:spacing w:afterLines="50"/>
      <w:ind w:left="630" w:right="210" w:hanging="420"/>
      <w:jc w:val="both"/>
    </w:pPr>
    <w:rPr>
      <w:rFonts w:eastAsia="仿宋" w:cs="宋体"/>
      <w:sz w:val="21"/>
      <w:szCs w:val="21"/>
    </w:rPr>
  </w:style>
  <w:style w:type="paragraph" w:customStyle="1" w:styleId="1795">
    <w:name w:val="正文缩2字"/>
    <w:basedOn w:val="1"/>
    <w:qFormat/>
    <w:uiPriority w:val="0"/>
    <w:pPr>
      <w:widowControl w:val="0"/>
      <w:spacing w:line="240" w:lineRule="auto"/>
      <w:ind w:left="1060" w:firstLine="200"/>
      <w:jc w:val="both"/>
    </w:pPr>
    <w:rPr>
      <w:rFonts w:ascii="Calibri" w:eastAsia="楷体_GB2312"/>
      <w:sz w:val="21"/>
    </w:rPr>
  </w:style>
  <w:style w:type="paragraph" w:customStyle="1" w:styleId="1796">
    <w:name w:val="l正文"/>
    <w:qFormat/>
    <w:uiPriority w:val="0"/>
    <w:pPr>
      <w:spacing w:line="360" w:lineRule="auto"/>
      <w:ind w:firstLine="200" w:firstLineChars="200"/>
    </w:pPr>
    <w:rPr>
      <w:rFonts w:ascii="Calibri" w:hAnsi="Calibri" w:eastAsia="宋体" w:cs="Times New Roman"/>
      <w:kern w:val="2"/>
      <w:sz w:val="22"/>
      <w:szCs w:val="21"/>
      <w:lang w:val="en-US" w:eastAsia="zh-CN" w:bidi="ar-SA"/>
    </w:rPr>
  </w:style>
  <w:style w:type="paragraph" w:customStyle="1" w:styleId="1797">
    <w:name w:val="NOTE"/>
    <w:basedOn w:val="1"/>
    <w:qFormat/>
    <w:uiPriority w:val="0"/>
    <w:pPr>
      <w:autoSpaceDE w:val="0"/>
      <w:autoSpaceDN w:val="0"/>
      <w:adjustRightInd w:val="0"/>
      <w:spacing w:line="480" w:lineRule="atLeast"/>
      <w:ind w:left="720" w:right="227" w:hanging="360" w:firstLineChars="0"/>
      <w:jc w:val="both"/>
      <w:textAlignment w:val="bottom"/>
    </w:pPr>
    <w:rPr>
      <w:rFonts w:ascii="Calibri" w:eastAsia="仿宋"/>
      <w:kern w:val="0"/>
      <w:sz w:val="23"/>
      <w:szCs w:val="20"/>
    </w:rPr>
  </w:style>
  <w:style w:type="paragraph" w:customStyle="1" w:styleId="1798">
    <w:name w:val="Item"/>
    <w:basedOn w:val="6"/>
    <w:qFormat/>
    <w:uiPriority w:val="0"/>
    <w:pPr>
      <w:widowControl w:val="0"/>
      <w:tabs>
        <w:tab w:val="left" w:pos="864"/>
      </w:tabs>
      <w:spacing w:before="156" w:after="156" w:line="377" w:lineRule="auto"/>
      <w:ind w:left="1148" w:hanging="864"/>
      <w:outlineLvl w:val="4"/>
    </w:pPr>
    <w:rPr>
      <w:rFonts w:ascii="Arial" w:hAnsi="Arial" w:eastAsia="宋体" w:cs="Times New Roman"/>
      <w:b/>
      <w:w w:val="100"/>
      <w:sz w:val="21"/>
      <w:szCs w:val="28"/>
    </w:rPr>
  </w:style>
  <w:style w:type="paragraph" w:customStyle="1" w:styleId="1799">
    <w:name w:val="部分内容简述"/>
    <w:basedOn w:val="1"/>
    <w:next w:val="1"/>
    <w:qFormat/>
    <w:uiPriority w:val="0"/>
    <w:pPr>
      <w:widowControl w:val="0"/>
      <w:ind w:firstLine="0" w:firstLineChars="0"/>
      <w:jc w:val="both"/>
    </w:pPr>
    <w:rPr>
      <w:rFonts w:ascii="Calibri" w:hAnsi="Calibri" w:eastAsia="楷体_GB2312"/>
      <w:sz w:val="21"/>
      <w:szCs w:val="20"/>
    </w:rPr>
  </w:style>
  <w:style w:type="paragraph" w:customStyle="1" w:styleId="1800">
    <w:name w:val="目录名"/>
    <w:basedOn w:val="1"/>
    <w:qFormat/>
    <w:uiPriority w:val="0"/>
    <w:pPr>
      <w:widowControl w:val="0"/>
      <w:spacing w:line="300" w:lineRule="auto"/>
      <w:ind w:firstLine="602"/>
      <w:jc w:val="center"/>
    </w:pPr>
    <w:rPr>
      <w:rFonts w:ascii="黑体" w:eastAsia="黑体" w:cs="宋体"/>
      <w:b/>
      <w:bCs/>
      <w:sz w:val="30"/>
      <w:szCs w:val="20"/>
    </w:rPr>
  </w:style>
  <w:style w:type="paragraph" w:customStyle="1" w:styleId="1801">
    <w:name w:val="jkm7"/>
    <w:qFormat/>
    <w:uiPriority w:val="99"/>
    <w:pPr>
      <w:tabs>
        <w:tab w:val="left" w:pos="1276"/>
      </w:tabs>
      <w:spacing w:before="240" w:after="64" w:line="316" w:lineRule="auto"/>
      <w:ind w:left="1276" w:hanging="1276"/>
      <w:outlineLvl w:val="6"/>
    </w:pPr>
    <w:rPr>
      <w:rFonts w:ascii="Arial Unicode MS" w:hAnsi="Arial Unicode MS" w:eastAsia="宋体" w:cs="Times New Roman"/>
      <w:b/>
      <w:kern w:val="2"/>
      <w:sz w:val="24"/>
      <w:szCs w:val="24"/>
      <w:lang w:val="en-US" w:eastAsia="zh-CN" w:bidi="ar-SA"/>
    </w:rPr>
  </w:style>
  <w:style w:type="paragraph" w:customStyle="1" w:styleId="1802">
    <w:name w:val="源代码 + 蓝色"/>
    <w:basedOn w:val="1"/>
    <w:qFormat/>
    <w:uiPriority w:val="0"/>
    <w:pPr>
      <w:widowControl w:val="0"/>
      <w:shd w:val="clear" w:color="auto" w:fill="F3F3F3"/>
      <w:ind w:left="420" w:firstLine="0" w:firstLineChars="0"/>
      <w:jc w:val="both"/>
    </w:pPr>
    <w:rPr>
      <w:rFonts w:ascii="新宋体" w:hAnsi="新宋体" w:eastAsia="新宋体" w:cs="Courier New"/>
      <w:color w:val="0000FF"/>
      <w:kern w:val="0"/>
      <w:sz w:val="18"/>
    </w:rPr>
  </w:style>
  <w:style w:type="paragraph" w:customStyle="1" w:styleId="1803">
    <w:name w:val="xl42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1804">
    <w:name w:val="表格内"/>
    <w:basedOn w:val="1"/>
    <w:qFormat/>
    <w:uiPriority w:val="0"/>
    <w:pPr>
      <w:widowControl w:val="0"/>
      <w:spacing w:line="240" w:lineRule="auto"/>
      <w:ind w:firstLine="0" w:firstLineChars="0"/>
    </w:pPr>
    <w:rPr>
      <w:rFonts w:ascii="仿宋_GB2312" w:hAnsi="仿宋_GB2312" w:eastAsia="仿宋_GB2312"/>
      <w:kern w:val="0"/>
      <w:sz w:val="21"/>
    </w:rPr>
  </w:style>
  <w:style w:type="paragraph" w:customStyle="1" w:styleId="1805">
    <w:name w:val="正文5"/>
    <w:basedOn w:val="1"/>
    <w:qFormat/>
    <w:uiPriority w:val="0"/>
    <w:pPr>
      <w:overflowPunct w:val="0"/>
      <w:autoSpaceDE w:val="0"/>
      <w:autoSpaceDN w:val="0"/>
      <w:adjustRightInd w:val="0"/>
      <w:spacing w:before="50" w:beforeLines="50"/>
      <w:ind w:firstLine="200"/>
      <w:jc w:val="both"/>
      <w:textAlignment w:val="baseline"/>
    </w:pPr>
    <w:rPr>
      <w:rFonts w:hAnsi="Calibri"/>
      <w:kern w:val="0"/>
      <w:sz w:val="21"/>
      <w:szCs w:val="20"/>
    </w:rPr>
  </w:style>
  <w:style w:type="paragraph" w:customStyle="1" w:styleId="1806">
    <w:name w:val="列项·"/>
    <w:qFormat/>
    <w:uiPriority w:val="99"/>
    <w:pPr>
      <w:tabs>
        <w:tab w:val="left" w:pos="360"/>
        <w:tab w:val="left" w:pos="840"/>
      </w:tabs>
      <w:spacing w:line="240" w:lineRule="auto"/>
      <w:jc w:val="both"/>
    </w:pPr>
    <w:rPr>
      <w:rFonts w:ascii="宋体" w:hAnsi="Calibri" w:eastAsia="宋体" w:cs="Times New Roman"/>
      <w:sz w:val="21"/>
      <w:lang w:val="en-US" w:eastAsia="zh-CN" w:bidi="ar-SA"/>
    </w:rPr>
  </w:style>
  <w:style w:type="paragraph" w:customStyle="1" w:styleId="1807">
    <w:name w:val="样式 仿宋_GB2312 四号 行距: 固定值 22 磅 首行缩进:  2 字符"/>
    <w:basedOn w:val="1"/>
    <w:qFormat/>
    <w:uiPriority w:val="0"/>
    <w:pPr>
      <w:spacing w:before="120" w:after="120" w:line="440" w:lineRule="exact"/>
      <w:ind w:firstLine="560"/>
    </w:pPr>
    <w:rPr>
      <w:rFonts w:ascii="仿宋_GB2312" w:hAnsi="Calibri" w:eastAsia="仿宋_GB2312" w:cs="宋体"/>
      <w:kern w:val="0"/>
      <w:sz w:val="28"/>
      <w:szCs w:val="20"/>
      <w:lang w:eastAsia="en-US" w:bidi="en-US"/>
    </w:rPr>
  </w:style>
  <w:style w:type="paragraph" w:customStyle="1" w:styleId="1808">
    <w:name w:val="Paragraph3"/>
    <w:basedOn w:val="1"/>
    <w:qFormat/>
    <w:uiPriority w:val="0"/>
    <w:pPr>
      <w:widowControl w:val="0"/>
      <w:spacing w:before="80" w:line="240" w:lineRule="auto"/>
      <w:ind w:left="1530" w:firstLine="0" w:firstLineChars="0"/>
      <w:jc w:val="both"/>
    </w:pPr>
    <w:rPr>
      <w:snapToGrid w:val="0"/>
      <w:kern w:val="0"/>
      <w:sz w:val="21"/>
      <w:szCs w:val="20"/>
    </w:rPr>
  </w:style>
  <w:style w:type="paragraph" w:customStyle="1" w:styleId="1809">
    <w:name w:val="font7"/>
    <w:basedOn w:val="1"/>
    <w:qFormat/>
    <w:uiPriority w:val="0"/>
    <w:pPr>
      <w:spacing w:before="100" w:beforeAutospacing="1" w:after="100" w:afterAutospacing="1" w:line="240" w:lineRule="auto"/>
      <w:ind w:firstLine="0" w:firstLineChars="0"/>
    </w:pPr>
    <w:rPr>
      <w:rFonts w:eastAsia="仿宋" w:cs="宋体"/>
      <w:color w:val="000000"/>
      <w:kern w:val="0"/>
      <w:sz w:val="18"/>
      <w:szCs w:val="18"/>
    </w:rPr>
  </w:style>
  <w:style w:type="paragraph" w:customStyle="1" w:styleId="1810">
    <w:name w:val="正文文字加粗"/>
    <w:basedOn w:val="1"/>
    <w:qFormat/>
    <w:uiPriority w:val="99"/>
    <w:pPr>
      <w:ind w:firstLine="200"/>
    </w:pPr>
    <w:rPr>
      <w:rFonts w:ascii="Arial Unicode MS" w:hAnsi="Arial Unicode MS"/>
      <w:b/>
      <w:kern w:val="0"/>
      <w:sz w:val="21"/>
    </w:rPr>
  </w:style>
  <w:style w:type="paragraph" w:customStyle="1" w:styleId="1811">
    <w:name w:val="版权页书名"/>
    <w:qFormat/>
    <w:uiPriority w:val="0"/>
    <w:pPr>
      <w:spacing w:line="400" w:lineRule="atLeast"/>
    </w:pPr>
    <w:rPr>
      <w:rFonts w:ascii="Arial" w:hAnsi="Arial" w:eastAsia="黑体" w:cs="Times New Roman"/>
      <w:sz w:val="24"/>
      <w:lang w:val="en-US" w:eastAsia="zh-CN" w:bidi="ar-SA"/>
    </w:rPr>
  </w:style>
  <w:style w:type="paragraph" w:customStyle="1" w:styleId="1812">
    <w:name w:val="表1"/>
    <w:basedOn w:val="1"/>
    <w:qFormat/>
    <w:uiPriority w:val="0"/>
    <w:pPr>
      <w:widowControl w:val="0"/>
      <w:numPr>
        <w:ilvl w:val="0"/>
        <w:numId w:val="55"/>
      </w:numPr>
      <w:tabs>
        <w:tab w:val="left" w:pos="432"/>
      </w:tabs>
      <w:ind w:left="0" w:firstLine="0" w:firstLineChars="0"/>
      <w:jc w:val="center"/>
    </w:pPr>
    <w:rPr>
      <w:rFonts w:ascii="Arial" w:hAnsi="Arial" w:cs="宋体"/>
      <w:sz w:val="21"/>
      <w:szCs w:val="20"/>
    </w:rPr>
  </w:style>
  <w:style w:type="paragraph" w:customStyle="1" w:styleId="1813">
    <w:name w:val="封面标准名称"/>
    <w:qFormat/>
    <w:uiPriority w:val="0"/>
    <w:pPr>
      <w:framePr w:w="9638" w:h="6917" w:wrap="around" w:vAnchor="margin" w:hAnchor="margin" w:xAlign="center" w:y="5955" w:anchorLock="1"/>
      <w:widowControl w:val="0"/>
      <w:spacing w:line="680" w:lineRule="exact"/>
      <w:jc w:val="center"/>
    </w:pPr>
    <w:rPr>
      <w:rFonts w:ascii="黑体" w:hAnsi="Calibri" w:eastAsia="黑体" w:cs="Times New Roman"/>
      <w:sz w:val="52"/>
      <w:lang w:val="en-US" w:eastAsia="zh-CN" w:bidi="ar-SA"/>
    </w:rPr>
  </w:style>
  <w:style w:type="paragraph" w:customStyle="1" w:styleId="1814">
    <w:name w:val="第3层序列"/>
    <w:basedOn w:val="1"/>
    <w:qFormat/>
    <w:uiPriority w:val="0"/>
    <w:pPr>
      <w:widowControl w:val="0"/>
      <w:numPr>
        <w:ilvl w:val="2"/>
        <w:numId w:val="56"/>
      </w:numPr>
      <w:tabs>
        <w:tab w:val="left" w:pos="720"/>
        <w:tab w:val="left" w:pos="2325"/>
      </w:tabs>
      <w:spacing w:before="60" w:after="60" w:line="240" w:lineRule="auto"/>
      <w:ind w:left="720" w:firstLine="0" w:firstLineChars="0"/>
      <w:jc w:val="both"/>
    </w:pPr>
    <w:rPr>
      <w:rFonts w:ascii="Calibri" w:eastAsia="仿宋"/>
      <w:sz w:val="21"/>
    </w:rPr>
  </w:style>
  <w:style w:type="paragraph" w:customStyle="1" w:styleId="1815">
    <w:name w:val="xl1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1816">
    <w:name w:val="公文标题4"/>
    <w:basedOn w:val="6"/>
    <w:next w:val="1"/>
    <w:qFormat/>
    <w:uiPriority w:val="0"/>
    <w:pPr>
      <w:widowControl w:val="0"/>
      <w:tabs>
        <w:tab w:val="left" w:pos="864"/>
      </w:tabs>
      <w:spacing w:before="120" w:line="360" w:lineRule="auto"/>
      <w:ind w:left="425" w:firstLine="200" w:firstLineChars="200"/>
    </w:pPr>
    <w:rPr>
      <w:rFonts w:ascii="Calibri" w:hAnsi="宋体" w:cs="Times New Roman"/>
      <w:b/>
      <w:color w:val="000000"/>
      <w:w w:val="100"/>
      <w:sz w:val="21"/>
      <w:szCs w:val="30"/>
    </w:rPr>
  </w:style>
  <w:style w:type="paragraph" w:customStyle="1" w:styleId="1817">
    <w:name w:val="Normal_UserEntry"/>
    <w:basedOn w:val="1"/>
    <w:qFormat/>
    <w:uiPriority w:val="0"/>
    <w:pPr>
      <w:ind w:firstLine="0" w:firstLineChars="0"/>
    </w:pPr>
    <w:rPr>
      <w:rFonts w:ascii="Arial" w:hAnsi="Arial" w:eastAsia="仿宋"/>
      <w:color w:val="FF0000"/>
      <w:kern w:val="0"/>
      <w:sz w:val="21"/>
      <w:szCs w:val="20"/>
      <w:lang w:val="en-GB" w:eastAsia="en-US"/>
    </w:rPr>
  </w:style>
  <w:style w:type="paragraph" w:customStyle="1" w:styleId="1818">
    <w:name w:val="彩色列表 - 着色 11"/>
    <w:basedOn w:val="1"/>
    <w:qFormat/>
    <w:uiPriority w:val="34"/>
    <w:pPr>
      <w:widowControl w:val="0"/>
      <w:ind w:firstLine="420"/>
      <w:jc w:val="both"/>
    </w:pPr>
    <w:rPr>
      <w:rFonts w:eastAsia="仿宋"/>
      <w:sz w:val="21"/>
      <w:szCs w:val="21"/>
    </w:rPr>
  </w:style>
  <w:style w:type="paragraph" w:customStyle="1" w:styleId="1819">
    <w:name w:val="样式 样式 标题 3h33rd level3Heading 3 - oldH3l3CTheading 3Headin... +"/>
    <w:basedOn w:val="1"/>
    <w:qFormat/>
    <w:uiPriority w:val="0"/>
    <w:pPr>
      <w:pageBreakBefore/>
      <w:widowControl w:val="0"/>
      <w:spacing w:before="260" w:afterLines="50" w:line="413" w:lineRule="auto"/>
      <w:ind w:firstLine="288" w:firstLineChars="0"/>
      <w:jc w:val="both"/>
      <w:outlineLvl w:val="2"/>
    </w:pPr>
    <w:rPr>
      <w:rFonts w:ascii="楷体_GB2312" w:eastAsia="楷体_GB2312"/>
      <w:b/>
      <w:bCs/>
      <w:sz w:val="21"/>
      <w:szCs w:val="20"/>
    </w:rPr>
  </w:style>
  <w:style w:type="paragraph" w:customStyle="1" w:styleId="1820">
    <w:name w:val="Char Char1 Char Char Char Char Char Char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1821">
    <w:name w:val="其他标准称谓"/>
    <w:qFormat/>
    <w:uiPriority w:val="0"/>
    <w:pPr>
      <w:spacing w:line="0" w:lineRule="atLeast"/>
      <w:jc w:val="distribute"/>
    </w:pPr>
    <w:rPr>
      <w:rFonts w:ascii="黑体" w:hAnsi="宋体" w:eastAsia="黑体" w:cs="Times New Roman"/>
      <w:sz w:val="52"/>
      <w:lang w:val="en-US" w:eastAsia="zh-CN" w:bidi="ar-SA"/>
    </w:rPr>
  </w:style>
  <w:style w:type="paragraph" w:customStyle="1" w:styleId="1822">
    <w:name w:val="样式 Courier New 加粗 行距: 1.5 倍行距"/>
    <w:basedOn w:val="1"/>
    <w:qFormat/>
    <w:uiPriority w:val="0"/>
    <w:pPr>
      <w:widowControl w:val="0"/>
      <w:tabs>
        <w:tab w:val="left" w:pos="1134"/>
      </w:tabs>
      <w:spacing w:afterLines="50" w:line="240" w:lineRule="auto"/>
      <w:ind w:firstLine="0" w:firstLineChars="0"/>
      <w:jc w:val="both"/>
    </w:pPr>
    <w:rPr>
      <w:rFonts w:ascii="Courier New" w:hAnsi="Courier New" w:cs="宋体"/>
      <w:b/>
      <w:bCs/>
      <w:sz w:val="21"/>
      <w:szCs w:val="20"/>
    </w:rPr>
  </w:style>
  <w:style w:type="paragraph" w:customStyle="1" w:styleId="1823">
    <w:name w:val="技术文档 3"/>
    <w:qFormat/>
    <w:uiPriority w:val="0"/>
    <w:pPr>
      <w:tabs>
        <w:tab w:val="left" w:pos="856"/>
      </w:tabs>
      <w:spacing w:line="240" w:lineRule="auto"/>
      <w:ind w:left="856"/>
      <w:outlineLvl w:val="2"/>
    </w:pPr>
    <w:rPr>
      <w:rFonts w:ascii="仿宋" w:hAnsi="仿宋" w:eastAsia="仿宋" w:cs="Times New Roman"/>
      <w:b/>
      <w:bCs/>
      <w:kern w:val="2"/>
      <w:sz w:val="24"/>
      <w:szCs w:val="28"/>
      <w:lang w:val="en-US" w:eastAsia="zh-CN" w:bidi="ar-SA"/>
    </w:rPr>
  </w:style>
  <w:style w:type="paragraph" w:customStyle="1" w:styleId="1824">
    <w:name w:val="样式 标题 4H4bulletblbbPIM 4h4Ref Heading 1rh1Heading sqls..."/>
    <w:basedOn w:val="7"/>
    <w:qFormat/>
    <w:uiPriority w:val="0"/>
    <w:pPr>
      <w:numPr>
        <w:numId w:val="0"/>
      </w:numPr>
      <w:tabs>
        <w:tab w:val="left" w:pos="785"/>
      </w:tabs>
      <w:spacing w:line="440" w:lineRule="exact"/>
      <w:jc w:val="both"/>
    </w:pPr>
    <w:rPr>
      <w:rFonts w:ascii="仿宋_GB2312" w:hAnsi="Arial" w:eastAsia="仿宋_GB2312" w:cs="宋体"/>
      <w:b/>
      <w:color w:val="000000"/>
      <w:w w:val="100"/>
      <w:kern w:val="0"/>
      <w:sz w:val="21"/>
      <w:szCs w:val="20"/>
    </w:rPr>
  </w:style>
  <w:style w:type="paragraph" w:customStyle="1" w:styleId="1825">
    <w:name w:val="xl64"/>
    <w:basedOn w:val="1"/>
    <w:qFormat/>
    <w:uiPriority w:val="0"/>
    <w:pPr>
      <w:spacing w:before="100" w:beforeAutospacing="1" w:after="100" w:afterAutospacing="1" w:line="240" w:lineRule="auto"/>
      <w:ind w:firstLine="0" w:firstLineChars="0"/>
      <w:jc w:val="center"/>
    </w:pPr>
    <w:rPr>
      <w:rFonts w:cs="宋体"/>
      <w:kern w:val="0"/>
      <w:sz w:val="21"/>
    </w:rPr>
  </w:style>
  <w:style w:type="paragraph" w:customStyle="1" w:styleId="1826">
    <w:name w:val="正文（微软雅黑）首行缩进"/>
    <w:basedOn w:val="1"/>
    <w:qFormat/>
    <w:uiPriority w:val="0"/>
    <w:pPr>
      <w:spacing w:line="440" w:lineRule="atLeast"/>
      <w:ind w:firstLine="560"/>
      <w:jc w:val="both"/>
    </w:pPr>
    <w:rPr>
      <w:rFonts w:ascii="微软雅黑" w:hAnsi="微软雅黑" w:eastAsia="微软雅黑"/>
      <w:color w:val="000000"/>
      <w:sz w:val="28"/>
      <w:szCs w:val="28"/>
    </w:rPr>
  </w:style>
  <w:style w:type="paragraph" w:customStyle="1" w:styleId="1827">
    <w:name w:val="样式 行距: 1.5 倍行距"/>
    <w:basedOn w:val="1"/>
    <w:qFormat/>
    <w:uiPriority w:val="0"/>
    <w:pPr>
      <w:widowControl w:val="0"/>
      <w:ind w:firstLine="0" w:firstLineChars="0"/>
      <w:jc w:val="both"/>
    </w:pPr>
    <w:rPr>
      <w:rFonts w:ascii="Calibri" w:cs="宋体"/>
      <w:sz w:val="21"/>
      <w:szCs w:val="20"/>
    </w:rPr>
  </w:style>
  <w:style w:type="paragraph" w:customStyle="1" w:styleId="1828">
    <w:name w:val="Bullet with text 2"/>
    <w:basedOn w:val="1"/>
    <w:qFormat/>
    <w:uiPriority w:val="0"/>
    <w:pPr>
      <w:tabs>
        <w:tab w:val="left" w:pos="432"/>
        <w:tab w:val="left" w:pos="720"/>
      </w:tabs>
      <w:ind w:left="432" w:hanging="432" w:firstLineChars="0"/>
    </w:pPr>
    <w:rPr>
      <w:rFonts w:ascii="Arial" w:hAnsi="Arial" w:eastAsia="仿宋"/>
      <w:kern w:val="0"/>
      <w:sz w:val="21"/>
      <w:szCs w:val="20"/>
      <w:lang w:val="en-GB" w:eastAsia="en-US"/>
    </w:rPr>
  </w:style>
  <w:style w:type="paragraph" w:customStyle="1" w:styleId="1829">
    <w:name w:val="办公自动化专用标题"/>
    <w:basedOn w:val="84"/>
    <w:qFormat/>
    <w:uiPriority w:val="0"/>
    <w:pPr>
      <w:autoSpaceDE/>
      <w:autoSpaceDN/>
      <w:spacing w:before="240" w:after="60" w:line="560" w:lineRule="atLeast"/>
      <w:ind w:left="0" w:firstLine="0" w:firstLineChars="0"/>
      <w:jc w:val="center"/>
      <w:outlineLvl w:val="0"/>
    </w:pPr>
    <w:rPr>
      <w:rFonts w:ascii="宋体" w:hAnsi="Arial" w:eastAsia="宋体" w:cs="Times New Roman"/>
      <w:bCs w:val="0"/>
      <w:kern w:val="2"/>
      <w:sz w:val="44"/>
      <w:szCs w:val="20"/>
    </w:rPr>
  </w:style>
  <w:style w:type="paragraph" w:customStyle="1" w:styleId="1830">
    <w:name w:val="Char Char Char2 Char Char Char Char Char Char Char Char Char Char Char Char Char Char Char"/>
    <w:basedOn w:val="1"/>
    <w:qFormat/>
    <w:uiPriority w:val="0"/>
    <w:pPr>
      <w:widowControl w:val="0"/>
      <w:spacing w:line="240" w:lineRule="auto"/>
      <w:ind w:firstLine="0" w:firstLineChars="0"/>
      <w:jc w:val="both"/>
    </w:pPr>
    <w:rPr>
      <w:rFonts w:ascii="Tahoma" w:hAnsi="Tahoma" w:eastAsia="黑体"/>
      <w:sz w:val="21"/>
      <w:szCs w:val="20"/>
    </w:rPr>
  </w:style>
  <w:style w:type="paragraph" w:customStyle="1" w:styleId="1831">
    <w:name w:val="样式 样式 首行缩进:  2 字符 + 加粗 首行缩进:  2 字符"/>
    <w:basedOn w:val="1"/>
    <w:qFormat/>
    <w:uiPriority w:val="99"/>
    <w:pPr>
      <w:widowControl w:val="0"/>
      <w:ind w:firstLine="422"/>
    </w:pPr>
    <w:rPr>
      <w:rFonts w:ascii="Calibri" w:cs="宋体"/>
      <w:b/>
      <w:bCs/>
      <w:sz w:val="21"/>
      <w:szCs w:val="20"/>
      <w:lang w:eastAsia="zh-TW"/>
    </w:rPr>
  </w:style>
  <w:style w:type="paragraph" w:customStyle="1" w:styleId="1832">
    <w:name w:val="LXW"/>
    <w:basedOn w:val="1"/>
    <w:qFormat/>
    <w:uiPriority w:val="0"/>
    <w:pPr>
      <w:widowControl w:val="0"/>
      <w:ind w:firstLine="0" w:firstLineChars="0"/>
      <w:jc w:val="center"/>
    </w:pPr>
    <w:rPr>
      <w:rFonts w:ascii="Calibri"/>
      <w:sz w:val="21"/>
      <w:szCs w:val="20"/>
    </w:rPr>
  </w:style>
  <w:style w:type="paragraph" w:customStyle="1" w:styleId="1833">
    <w:name w:val="样式 样式 加粗 行距: 1.5 倍行距 + 右侧:  1 字符"/>
    <w:basedOn w:val="1"/>
    <w:qFormat/>
    <w:uiPriority w:val="0"/>
    <w:pPr>
      <w:widowControl w:val="0"/>
      <w:tabs>
        <w:tab w:val="left" w:pos="1047"/>
      </w:tabs>
      <w:spacing w:line="240" w:lineRule="auto"/>
      <w:ind w:left="707" w:firstLine="340" w:firstLineChars="0"/>
      <w:jc w:val="both"/>
    </w:pPr>
    <w:rPr>
      <w:rFonts w:ascii="Arial" w:hAnsi="Arial" w:eastAsia="黑体"/>
      <w:sz w:val="21"/>
    </w:rPr>
  </w:style>
  <w:style w:type="paragraph" w:customStyle="1" w:styleId="1834">
    <w:name w:val="MM Topic 5"/>
    <w:basedOn w:val="7"/>
    <w:qFormat/>
    <w:uiPriority w:val="0"/>
    <w:pPr>
      <w:numPr>
        <w:ilvl w:val="0"/>
        <w:numId w:val="0"/>
      </w:numPr>
      <w:tabs>
        <w:tab w:val="left" w:pos="432"/>
      </w:tabs>
      <w:adjustRightInd w:val="0"/>
      <w:snapToGrid w:val="0"/>
      <w:spacing w:before="280" w:after="290" w:line="376" w:lineRule="auto"/>
      <w:ind w:left="876" w:leftChars="150" w:hanging="726"/>
      <w:jc w:val="both"/>
    </w:pPr>
    <w:rPr>
      <w:rFonts w:ascii="Calibri" w:hAnsi="Calibri" w:eastAsia="宋体"/>
      <w:b/>
      <w:w w:val="100"/>
      <w:kern w:val="2"/>
      <w:sz w:val="28"/>
      <w:szCs w:val="28"/>
      <w:lang w:val="zh-CN"/>
    </w:rPr>
  </w:style>
  <w:style w:type="paragraph" w:customStyle="1" w:styleId="1835">
    <w:name w:val="图表文字"/>
    <w:basedOn w:val="1"/>
    <w:next w:val="1"/>
    <w:qFormat/>
    <w:uiPriority w:val="0"/>
    <w:pPr>
      <w:widowControl w:val="0"/>
      <w:ind w:firstLine="0" w:firstLineChars="0"/>
      <w:jc w:val="both"/>
    </w:pPr>
    <w:rPr>
      <w:rFonts w:ascii="Calibri"/>
      <w:sz w:val="18"/>
    </w:rPr>
  </w:style>
  <w:style w:type="paragraph" w:customStyle="1" w:styleId="1836">
    <w:name w:val="CM22"/>
    <w:basedOn w:val="305"/>
    <w:next w:val="305"/>
    <w:qFormat/>
    <w:uiPriority w:val="99"/>
    <w:pPr>
      <w:spacing w:line="653" w:lineRule="atLeast"/>
    </w:pPr>
    <w:rPr>
      <w:rFonts w:ascii="仿宋_GB2312" w:eastAsia="仿宋_GB2312" w:cs="Times New Roman"/>
      <w:color w:val="auto"/>
    </w:rPr>
  </w:style>
  <w:style w:type="paragraph" w:customStyle="1" w:styleId="1837">
    <w:name w:val="样式 宋体 小四 首行缩进:  0.74 厘米 行距: 1.5 倍行距"/>
    <w:basedOn w:val="1"/>
    <w:qFormat/>
    <w:uiPriority w:val="99"/>
    <w:pPr>
      <w:widowControl w:val="0"/>
      <w:spacing w:beforeLines="100" w:afterLines="100"/>
      <w:ind w:firstLine="420" w:firstLineChars="0"/>
      <w:jc w:val="both"/>
    </w:pPr>
    <w:rPr>
      <w:rFonts w:cs="宋体"/>
      <w:spacing w:val="20"/>
      <w:sz w:val="21"/>
      <w:szCs w:val="20"/>
    </w:rPr>
  </w:style>
  <w:style w:type="paragraph" w:customStyle="1" w:styleId="1838">
    <w:name w:val="样式 标题 1 + 四号 居中 段前: 12 磅 段后: 12 磅 行距: 单倍行距"/>
    <w:basedOn w:val="3"/>
    <w:qFormat/>
    <w:uiPriority w:val="99"/>
    <w:pPr>
      <w:tabs>
        <w:tab w:val="left" w:pos="432"/>
      </w:tabs>
      <w:adjustRightInd w:val="0"/>
      <w:spacing w:before="240" w:beforeLines="0" w:after="240" w:afterLines="0" w:line="240" w:lineRule="auto"/>
      <w:ind w:left="0" w:firstLine="288" w:firstLineChars="0"/>
    </w:pPr>
    <w:rPr>
      <w:rFonts w:ascii="Times New Roman" w:eastAsia="宋体"/>
      <w:sz w:val="28"/>
      <w:szCs w:val="20"/>
    </w:rPr>
  </w:style>
  <w:style w:type="paragraph" w:customStyle="1" w:styleId="1839">
    <w:name w:val="带编号的正文"/>
    <w:basedOn w:val="1"/>
    <w:qFormat/>
    <w:uiPriority w:val="99"/>
    <w:pPr>
      <w:tabs>
        <w:tab w:val="left" w:pos="1320"/>
      </w:tabs>
      <w:ind w:left="1320" w:hanging="420" w:firstLineChars="236"/>
    </w:pPr>
    <w:rPr>
      <w:rFonts w:cs="宋体"/>
      <w:color w:val="000000"/>
      <w:kern w:val="0"/>
      <w:sz w:val="21"/>
      <w:szCs w:val="28"/>
    </w:rPr>
  </w:style>
  <w:style w:type="paragraph" w:customStyle="1" w:styleId="1840">
    <w:name w:val="xl42"/>
    <w:basedOn w:val="1"/>
    <w:qFormat/>
    <w:uiPriority w:val="0"/>
    <w:pPr>
      <w:pBdr>
        <w:left w:val="single" w:color="auto" w:sz="4" w:space="0"/>
        <w:bottom w:val="single" w:color="auto" w:sz="4"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1841">
    <w:name w:val="Char3 Char Char Char"/>
    <w:basedOn w:val="1"/>
    <w:qFormat/>
    <w:uiPriority w:val="99"/>
    <w:pPr>
      <w:widowControl w:val="0"/>
      <w:spacing w:line="240" w:lineRule="auto"/>
      <w:ind w:firstLine="0" w:firstLineChars="0"/>
      <w:jc w:val="both"/>
    </w:pPr>
    <w:rPr>
      <w:rFonts w:ascii="Tahoma" w:hAnsi="Tahoma"/>
      <w:sz w:val="21"/>
      <w:szCs w:val="20"/>
    </w:rPr>
  </w:style>
  <w:style w:type="paragraph" w:customStyle="1" w:styleId="1842">
    <w:name w:val="xl92"/>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1843">
    <w:name w:val="xl267"/>
    <w:basedOn w:val="1"/>
    <w:qFormat/>
    <w:uiPriority w:val="99"/>
    <w:pPr>
      <w:spacing w:before="100" w:beforeAutospacing="1" w:after="100" w:afterAutospacing="1"/>
      <w:ind w:firstLine="566" w:firstLineChars="236"/>
    </w:pPr>
    <w:rPr>
      <w:rFonts w:cs="宋体"/>
      <w:color w:val="FF0000"/>
      <w:kern w:val="0"/>
      <w:sz w:val="18"/>
      <w:szCs w:val="18"/>
    </w:rPr>
  </w:style>
  <w:style w:type="paragraph" w:customStyle="1" w:styleId="1844">
    <w:name w:val="bianhao2"/>
    <w:basedOn w:val="1475"/>
    <w:qFormat/>
    <w:uiPriority w:val="99"/>
  </w:style>
  <w:style w:type="paragraph" w:customStyle="1" w:styleId="1845">
    <w:name w:val="正文编号1"/>
    <w:basedOn w:val="1"/>
    <w:qFormat/>
    <w:uiPriority w:val="0"/>
    <w:pPr>
      <w:widowControl w:val="0"/>
      <w:numPr>
        <w:ilvl w:val="0"/>
        <w:numId w:val="57"/>
      </w:numPr>
      <w:tabs>
        <w:tab w:val="left" w:pos="432"/>
        <w:tab w:val="left" w:pos="840"/>
      </w:tabs>
      <w:snapToGrid w:val="0"/>
      <w:spacing w:line="288" w:lineRule="auto"/>
      <w:ind w:left="432" w:firstLine="0" w:firstLineChars="0"/>
      <w:jc w:val="both"/>
    </w:pPr>
    <w:rPr>
      <w:rFonts w:ascii="Calibri" w:eastAsia="楷体_GB2312"/>
      <w:kern w:val="0"/>
      <w:sz w:val="21"/>
    </w:rPr>
  </w:style>
  <w:style w:type="paragraph" w:customStyle="1" w:styleId="1846">
    <w:name w:val="一级条标题 Char"/>
    <w:next w:val="706"/>
    <w:qFormat/>
    <w:uiPriority w:val="99"/>
    <w:pPr>
      <w:spacing w:line="360" w:lineRule="auto"/>
      <w:ind w:firstLine="480"/>
      <w:outlineLvl w:val="2"/>
    </w:pPr>
    <w:rPr>
      <w:rFonts w:ascii="Arial Unicode MS" w:hAnsi="Arial Unicode MS" w:eastAsia="黑体" w:cs="Times New Roman"/>
      <w:kern w:val="2"/>
      <w:sz w:val="21"/>
      <w:szCs w:val="24"/>
      <w:lang w:val="en-US" w:eastAsia="zh-CN" w:bidi="ar-SA"/>
    </w:rPr>
  </w:style>
  <w:style w:type="paragraph" w:customStyle="1" w:styleId="1847">
    <w:name w:val="样式 _标题6 + 文字 1"/>
    <w:basedOn w:val="1848"/>
    <w:qFormat/>
    <w:uiPriority w:val="0"/>
    <w:pPr>
      <w:numPr>
        <w:ilvl w:val="0"/>
        <w:numId w:val="0"/>
      </w:numPr>
      <w:tabs>
        <w:tab w:val="left" w:pos="360"/>
        <w:tab w:val="left" w:pos="1152"/>
      </w:tabs>
    </w:pPr>
    <w:rPr>
      <w:b w:val="0"/>
      <w:color w:val="000000"/>
    </w:rPr>
  </w:style>
  <w:style w:type="paragraph" w:customStyle="1" w:styleId="1848">
    <w:name w:val="_标题6"/>
    <w:basedOn w:val="8"/>
    <w:next w:val="1"/>
    <w:qFormat/>
    <w:uiPriority w:val="0"/>
    <w:pPr>
      <w:numPr>
        <w:ilvl w:val="5"/>
        <w:numId w:val="6"/>
      </w:numPr>
      <w:tabs>
        <w:tab w:val="left" w:pos="360"/>
        <w:tab w:val="left" w:pos="1152"/>
      </w:tabs>
      <w:spacing w:before="120" w:after="120" w:line="520" w:lineRule="exact"/>
      <w:ind w:left="0" w:firstLine="0" w:firstLineChars="0"/>
      <w:jc w:val="both"/>
    </w:pPr>
    <w:rPr>
      <w:rFonts w:ascii="仿宋" w:hAnsi="仿宋" w:eastAsia="仿宋" w:cs="仿宋"/>
      <w:b/>
      <w:kern w:val="0"/>
      <w:sz w:val="28"/>
      <w:szCs w:val="36"/>
    </w:rPr>
  </w:style>
  <w:style w:type="paragraph" w:customStyle="1" w:styleId="1849">
    <w:name w:val="首行缩进2格"/>
    <w:basedOn w:val="1"/>
    <w:qFormat/>
    <w:uiPriority w:val="0"/>
    <w:pPr>
      <w:widowControl w:val="0"/>
      <w:spacing w:afterLines="50" w:line="240" w:lineRule="auto"/>
      <w:ind w:firstLine="420" w:firstLineChars="0"/>
      <w:jc w:val="both"/>
    </w:pPr>
    <w:rPr>
      <w:rFonts w:ascii="Calibri" w:cs="宋体"/>
      <w:sz w:val="21"/>
      <w:szCs w:val="20"/>
    </w:rPr>
  </w:style>
  <w:style w:type="paragraph" w:customStyle="1" w:styleId="1850">
    <w:name w:val="和"/>
    <w:basedOn w:val="1"/>
    <w:qFormat/>
    <w:uiPriority w:val="0"/>
    <w:pPr>
      <w:widowControl w:val="0"/>
      <w:spacing w:afterLines="50" w:line="240" w:lineRule="auto"/>
      <w:ind w:firstLine="0" w:firstLineChars="0"/>
      <w:jc w:val="both"/>
    </w:pPr>
    <w:rPr>
      <w:rFonts w:ascii="Calibri"/>
      <w:sz w:val="21"/>
      <w:szCs w:val="20"/>
    </w:rPr>
  </w:style>
  <w:style w:type="paragraph" w:customStyle="1" w:styleId="1851">
    <w:name w:val="xl73"/>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852">
    <w:name w:val="小标题 1"/>
    <w:basedOn w:val="1"/>
    <w:qFormat/>
    <w:uiPriority w:val="0"/>
    <w:pPr>
      <w:widowControl w:val="0"/>
      <w:autoSpaceDE w:val="0"/>
      <w:autoSpaceDN w:val="0"/>
      <w:adjustRightInd w:val="0"/>
      <w:spacing w:line="360" w:lineRule="atLeast"/>
      <w:ind w:firstLine="0" w:firstLineChars="0"/>
      <w:jc w:val="both"/>
    </w:pPr>
    <w:rPr>
      <w:rFonts w:ascii="文鼎粗黑" w:eastAsia="文鼎粗黑"/>
      <w:kern w:val="0"/>
      <w:sz w:val="22"/>
      <w:szCs w:val="20"/>
    </w:rPr>
  </w:style>
  <w:style w:type="paragraph" w:customStyle="1" w:styleId="1853">
    <w:name w:val="Char Char Char Char Char Char Char Char Char Char Char1"/>
    <w:basedOn w:val="1"/>
    <w:qFormat/>
    <w:uiPriority w:val="0"/>
    <w:pPr>
      <w:widowControl w:val="0"/>
      <w:jc w:val="both"/>
    </w:pPr>
    <w:rPr>
      <w:rFonts w:ascii="Arial" w:hAnsi="Arial" w:eastAsia="仿宋_GB2312"/>
      <w:sz w:val="21"/>
      <w:szCs w:val="20"/>
    </w:rPr>
  </w:style>
  <w:style w:type="paragraph" w:customStyle="1" w:styleId="1854">
    <w:name w:val="Columnhead"/>
    <w:basedOn w:val="1"/>
    <w:qFormat/>
    <w:uiPriority w:val="0"/>
    <w:pPr>
      <w:keepLines/>
      <w:spacing w:line="240" w:lineRule="auto"/>
      <w:ind w:left="329" w:firstLine="200"/>
      <w:jc w:val="center"/>
    </w:pPr>
    <w:rPr>
      <w:rFonts w:ascii="Arial Narrow" w:hAnsi="Arial Narrow" w:eastAsia="微软雅黑 Light"/>
      <w:b/>
      <w:snapToGrid w:val="0"/>
      <w:kern w:val="20"/>
      <w:sz w:val="20"/>
      <w:szCs w:val="20"/>
      <w:lang w:val="en-GB"/>
    </w:rPr>
  </w:style>
  <w:style w:type="paragraph" w:customStyle="1" w:styleId="1855">
    <w:name w:val="副标题1"/>
    <w:basedOn w:val="84"/>
    <w:qFormat/>
    <w:uiPriority w:val="99"/>
    <w:pPr>
      <w:widowControl/>
      <w:autoSpaceDE/>
      <w:autoSpaceDN/>
      <w:spacing w:line="240" w:lineRule="auto"/>
      <w:ind w:left="0" w:firstLine="0" w:firstLineChars="0"/>
      <w:jc w:val="center"/>
    </w:pPr>
    <w:rPr>
      <w:rFonts w:ascii="宋体" w:hAnsi="宋体" w:eastAsia="宋体" w:cs="Times New Roman"/>
      <w:bCs w:val="0"/>
      <w:sz w:val="24"/>
      <w:szCs w:val="20"/>
    </w:rPr>
  </w:style>
  <w:style w:type="paragraph" w:customStyle="1" w:styleId="1856">
    <w:name w:val="样式 首行缩进:  2 字符2"/>
    <w:basedOn w:val="1"/>
    <w:qFormat/>
    <w:uiPriority w:val="0"/>
    <w:pPr>
      <w:widowControl w:val="0"/>
      <w:spacing w:afterLines="50"/>
      <w:ind w:firstLine="200"/>
      <w:jc w:val="both"/>
    </w:pPr>
    <w:rPr>
      <w:rFonts w:ascii="Calibri" w:eastAsia="仿宋_GB2312" w:cs="宋体"/>
      <w:sz w:val="21"/>
      <w:szCs w:val="20"/>
    </w:rPr>
  </w:style>
  <w:style w:type="paragraph" w:customStyle="1" w:styleId="1857">
    <w:name w:val="段前空行"/>
    <w:basedOn w:val="1"/>
    <w:qFormat/>
    <w:uiPriority w:val="0"/>
    <w:pPr>
      <w:widowControl w:val="0"/>
      <w:spacing w:line="260" w:lineRule="exact"/>
      <w:ind w:firstLine="555" w:firstLineChars="210"/>
      <w:jc w:val="both"/>
    </w:pPr>
    <w:rPr>
      <w:rFonts w:ascii="仿宋_GB2312" w:hAnsi="仿宋_GB2312" w:eastAsia="仿宋_GB2312" w:cs="宋体"/>
      <w:kern w:val="0"/>
      <w:sz w:val="28"/>
      <w:szCs w:val="20"/>
    </w:rPr>
  </w:style>
  <w:style w:type="paragraph" w:customStyle="1" w:styleId="1858">
    <w:name w:val="xl413"/>
    <w:basedOn w:val="1"/>
    <w:qFormat/>
    <w:uiPriority w:val="99"/>
    <w:pPr>
      <w:spacing w:before="100" w:beforeAutospacing="1" w:after="100" w:afterAutospacing="1"/>
      <w:ind w:firstLine="566" w:firstLineChars="236"/>
    </w:pPr>
    <w:rPr>
      <w:rFonts w:cs="宋体"/>
      <w:b/>
      <w:bCs/>
      <w:color w:val="000000"/>
      <w:kern w:val="0"/>
      <w:sz w:val="21"/>
      <w:szCs w:val="20"/>
    </w:rPr>
  </w:style>
  <w:style w:type="paragraph" w:customStyle="1" w:styleId="1859">
    <w:name w:val="项目2"/>
    <w:basedOn w:val="1"/>
    <w:qFormat/>
    <w:uiPriority w:val="0"/>
    <w:pPr>
      <w:widowControl w:val="0"/>
      <w:spacing w:before="60" w:after="60"/>
      <w:ind w:left="1060" w:hanging="420" w:firstLineChars="0"/>
      <w:jc w:val="both"/>
    </w:pPr>
    <w:rPr>
      <w:rFonts w:ascii="Calibri" w:eastAsia="仿宋"/>
      <w:sz w:val="21"/>
      <w:szCs w:val="20"/>
    </w:rPr>
  </w:style>
  <w:style w:type="paragraph" w:customStyle="1" w:styleId="1860">
    <w:name w:val="标题 1（绿盟科技）"/>
    <w:basedOn w:val="3"/>
    <w:next w:val="1"/>
    <w:qFormat/>
    <w:uiPriority w:val="0"/>
    <w:pPr>
      <w:widowControl w:val="0"/>
      <w:pBdr>
        <w:bottom w:val="single" w:color="auto" w:sz="48" w:space="1"/>
      </w:pBdr>
      <w:tabs>
        <w:tab w:val="left" w:pos="432"/>
      </w:tabs>
      <w:spacing w:before="600" w:beforeLines="0" w:after="330" w:afterLines="0" w:line="576" w:lineRule="auto"/>
      <w:ind w:left="907" w:hanging="907" w:firstLineChars="0"/>
      <w:jc w:val="left"/>
    </w:pPr>
    <w:rPr>
      <w:rFonts w:ascii="Arial" w:hAnsi="Arial" w:eastAsia="宋体"/>
      <w:b/>
      <w:sz w:val="28"/>
    </w:rPr>
  </w:style>
  <w:style w:type="paragraph" w:customStyle="1" w:styleId="1861">
    <w:name w:val="xl78"/>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862">
    <w:name w:val="xl218"/>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jc w:val="right"/>
    </w:pPr>
    <w:rPr>
      <w:rFonts w:ascii="Calibri"/>
      <w:b/>
      <w:bCs/>
      <w:kern w:val="0"/>
      <w:sz w:val="21"/>
    </w:rPr>
  </w:style>
  <w:style w:type="paragraph" w:customStyle="1" w:styleId="1863">
    <w:name w:val="样式 标题 5 + 首行缩进:  0 厘米"/>
    <w:basedOn w:val="7"/>
    <w:qFormat/>
    <w:uiPriority w:val="99"/>
    <w:pPr>
      <w:widowControl/>
      <w:numPr>
        <w:ilvl w:val="0"/>
        <w:numId w:val="0"/>
      </w:numPr>
      <w:tabs>
        <w:tab w:val="left" w:pos="944"/>
      </w:tabs>
      <w:spacing w:before="240" w:beforeLines="100" w:after="60" w:afterLines="100" w:line="360" w:lineRule="auto"/>
      <w:ind w:left="480" w:leftChars="150" w:hanging="420"/>
    </w:pPr>
    <w:rPr>
      <w:rFonts w:ascii="Garamond" w:hAnsi="Garamond" w:cs="宋体"/>
      <w:b/>
      <w:bCs w:val="0"/>
      <w:w w:val="100"/>
      <w:kern w:val="28"/>
      <w:sz w:val="21"/>
      <w:lang w:bidi="he-IL"/>
    </w:rPr>
  </w:style>
  <w:style w:type="paragraph" w:customStyle="1" w:styleId="1864">
    <w:name w:val="xl24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1865">
    <w:name w:val="公文正文"/>
    <w:basedOn w:val="1"/>
    <w:qFormat/>
    <w:uiPriority w:val="0"/>
    <w:pPr>
      <w:widowControl w:val="0"/>
      <w:spacing w:line="500" w:lineRule="exact"/>
      <w:ind w:firstLine="640"/>
      <w:jc w:val="both"/>
    </w:pPr>
    <w:rPr>
      <w:rFonts w:ascii="仿宋_GB2312" w:eastAsia="仿宋_GB2312"/>
      <w:color w:val="000000"/>
      <w:sz w:val="32"/>
      <w:szCs w:val="32"/>
    </w:rPr>
  </w:style>
  <w:style w:type="paragraph" w:customStyle="1" w:styleId="1866">
    <w:name w:val="样式 样式 样式 正文首行缩进 2 + 左  0 字符 + 首行缩进:  2.57 字符 + 首行缩进:  2.57 字符"/>
    <w:basedOn w:val="1"/>
    <w:qFormat/>
    <w:uiPriority w:val="0"/>
    <w:pPr>
      <w:widowControl w:val="0"/>
      <w:spacing w:after="120"/>
      <w:ind w:firstLine="617" w:firstLineChars="257"/>
      <w:jc w:val="both"/>
    </w:pPr>
    <w:rPr>
      <w:rFonts w:ascii="Calibri" w:cs="宋体"/>
      <w:sz w:val="21"/>
      <w:szCs w:val="20"/>
    </w:rPr>
  </w:style>
  <w:style w:type="paragraph" w:customStyle="1" w:styleId="1867">
    <w:name w:val="Char Char Char Char Char Char Char Char Char Char5"/>
    <w:basedOn w:val="1"/>
    <w:qFormat/>
    <w:uiPriority w:val="99"/>
    <w:pPr>
      <w:ind w:firstLine="0" w:firstLineChars="0"/>
    </w:pPr>
    <w:rPr>
      <w:rFonts w:ascii="Tahoma" w:hAnsi="Tahoma"/>
      <w:kern w:val="0"/>
      <w:sz w:val="21"/>
      <w:szCs w:val="20"/>
    </w:rPr>
  </w:style>
  <w:style w:type="paragraph" w:customStyle="1" w:styleId="1868">
    <w:name w:val="正文 + 首行缩进:  2 字符"/>
    <w:basedOn w:val="1"/>
    <w:qFormat/>
    <w:uiPriority w:val="99"/>
    <w:pPr>
      <w:widowControl w:val="0"/>
      <w:ind w:firstLine="200"/>
      <w:jc w:val="both"/>
    </w:pPr>
    <w:rPr>
      <w:rFonts w:ascii="Calibri" w:eastAsia="仿宋_GB2312"/>
      <w:sz w:val="21"/>
      <w:szCs w:val="20"/>
    </w:rPr>
  </w:style>
  <w:style w:type="paragraph" w:customStyle="1" w:styleId="1869">
    <w:name w:val="默认段落字体 Para Char Char Char Char Char Char Char Char Char1 Char Char Char Char Char Char Char Char"/>
    <w:basedOn w:val="26"/>
    <w:qFormat/>
    <w:uiPriority w:val="0"/>
    <w:pPr>
      <w:widowControl w:val="0"/>
      <w:shd w:val="clear" w:color="auto" w:fill="000080"/>
      <w:autoSpaceDE w:val="0"/>
      <w:autoSpaceDN w:val="0"/>
      <w:adjustRightInd w:val="0"/>
      <w:spacing w:before="240" w:beforeLines="50" w:line="360" w:lineRule="auto"/>
      <w:ind w:firstLine="200" w:firstLineChars="200"/>
      <w:jc w:val="both"/>
    </w:pPr>
    <w:rPr>
      <w:rFonts w:ascii="Calibri" w:eastAsia="仿宋"/>
      <w:sz w:val="24"/>
      <w:szCs w:val="24"/>
    </w:rPr>
  </w:style>
  <w:style w:type="paragraph" w:customStyle="1" w:styleId="1870">
    <w:name w:val="Table_Sm_Heading_Right"/>
    <w:basedOn w:val="1871"/>
    <w:qFormat/>
    <w:uiPriority w:val="0"/>
    <w:pPr>
      <w:jc w:val="right"/>
    </w:pPr>
  </w:style>
  <w:style w:type="paragraph" w:customStyle="1" w:styleId="1871">
    <w:name w:val="Table_Sm_Heading"/>
    <w:basedOn w:val="1872"/>
    <w:qFormat/>
    <w:uiPriority w:val="0"/>
    <w:pPr>
      <w:spacing w:before="60"/>
    </w:pPr>
    <w:rPr>
      <w:sz w:val="16"/>
    </w:rPr>
  </w:style>
  <w:style w:type="paragraph" w:customStyle="1" w:styleId="1872">
    <w:name w:val="Table_Heading"/>
    <w:basedOn w:val="1"/>
    <w:next w:val="1716"/>
    <w:qFormat/>
    <w:uiPriority w:val="0"/>
    <w:pPr>
      <w:keepNext/>
      <w:keepLines/>
      <w:spacing w:before="40" w:after="40"/>
      <w:ind w:firstLine="0" w:firstLineChars="0"/>
    </w:pPr>
    <w:rPr>
      <w:rFonts w:ascii="Arial" w:hAnsi="Arial" w:eastAsia="仿宋"/>
      <w:b/>
      <w:kern w:val="0"/>
      <w:sz w:val="21"/>
      <w:szCs w:val="20"/>
      <w:lang w:val="en-GB" w:eastAsia="en-US"/>
    </w:rPr>
  </w:style>
  <w:style w:type="paragraph" w:customStyle="1" w:styleId="1873">
    <w:name w:val="样式 标题 4CSS节内2级标记 + 五号 行距: 单倍行距"/>
    <w:basedOn w:val="6"/>
    <w:semiHidden/>
    <w:qFormat/>
    <w:uiPriority w:val="99"/>
    <w:pPr>
      <w:tabs>
        <w:tab w:val="left" w:pos="864"/>
      </w:tabs>
      <w:spacing w:before="200" w:after="200" w:line="240" w:lineRule="auto"/>
      <w:ind w:left="1148" w:hanging="864"/>
    </w:pPr>
    <w:rPr>
      <w:rFonts w:ascii="Arial Unicode MS" w:hAnsi="Arial Unicode MS" w:cs="Times New Roman"/>
      <w:b/>
      <w:w w:val="100"/>
      <w:kern w:val="0"/>
      <w:sz w:val="28"/>
      <w:szCs w:val="20"/>
    </w:rPr>
  </w:style>
  <w:style w:type="paragraph" w:customStyle="1" w:styleId="1874">
    <w:name w:val="样式 标题 4 + 两端对齐"/>
    <w:basedOn w:val="6"/>
    <w:next w:val="6"/>
    <w:qFormat/>
    <w:uiPriority w:val="99"/>
    <w:pPr>
      <w:widowControl w:val="0"/>
      <w:tabs>
        <w:tab w:val="left" w:pos="360"/>
        <w:tab w:val="left" w:pos="425"/>
        <w:tab w:val="left" w:pos="864"/>
      </w:tabs>
      <w:spacing w:before="240" w:beforeLines="100" w:after="180" w:afterLines="100" w:line="360" w:lineRule="auto"/>
      <w:ind w:left="425" w:right="100" w:hanging="425"/>
    </w:pPr>
    <w:rPr>
      <w:rFonts w:ascii="Calibri" w:hAnsi="宋体" w:cs="宋体"/>
      <w:b/>
      <w:bCs w:val="0"/>
      <w:w w:val="100"/>
      <w:sz w:val="28"/>
      <w:szCs w:val="20"/>
    </w:rPr>
  </w:style>
  <w:style w:type="paragraph" w:customStyle="1" w:styleId="1875">
    <w:name w:val="Char Char Char Char Char Char Char Char Char Char Char Char1 Char1"/>
    <w:basedOn w:val="26"/>
    <w:qFormat/>
    <w:uiPriority w:val="0"/>
    <w:pPr>
      <w:widowControl w:val="0"/>
      <w:shd w:val="clear" w:color="auto" w:fill="000080"/>
      <w:jc w:val="both"/>
    </w:pPr>
    <w:rPr>
      <w:rFonts w:ascii="Tahoma" w:hAnsi="Tahoma"/>
      <w:sz w:val="24"/>
      <w:szCs w:val="24"/>
    </w:rPr>
  </w:style>
  <w:style w:type="paragraph" w:customStyle="1" w:styleId="1876">
    <w:name w:val="xl17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1877">
    <w:name w:val="标准文件-表标题"/>
    <w:basedOn w:val="1"/>
    <w:qFormat/>
    <w:uiPriority w:val="99"/>
    <w:pPr>
      <w:widowControl w:val="0"/>
      <w:tabs>
        <w:tab w:val="left" w:pos="-567"/>
        <w:tab w:val="left" w:pos="3760"/>
      </w:tabs>
      <w:ind w:left="3760" w:hanging="420" w:firstLineChars="0"/>
      <w:jc w:val="both"/>
    </w:pPr>
    <w:rPr>
      <w:rFonts w:ascii="Calibri"/>
      <w:sz w:val="21"/>
      <w:szCs w:val="20"/>
    </w:rPr>
  </w:style>
  <w:style w:type="paragraph" w:customStyle="1" w:styleId="1878">
    <w:name w:val="contentnoteheader"/>
    <w:basedOn w:val="1"/>
    <w:qFormat/>
    <w:uiPriority w:val="0"/>
    <w:pPr>
      <w:spacing w:before="100" w:beforeAutospacing="1" w:after="100" w:afterAutospacing="1" w:line="240" w:lineRule="auto"/>
      <w:ind w:firstLine="0" w:firstLineChars="0"/>
    </w:pPr>
    <w:rPr>
      <w:rFonts w:hint="eastAsia" w:eastAsia="仿宋"/>
      <w:kern w:val="0"/>
      <w:sz w:val="21"/>
    </w:rPr>
  </w:style>
  <w:style w:type="paragraph" w:customStyle="1" w:styleId="1879">
    <w:name w:val="图片（中）"/>
    <w:basedOn w:val="1779"/>
    <w:next w:val="1779"/>
    <w:qFormat/>
    <w:uiPriority w:val="0"/>
    <w:pPr>
      <w:keepNext/>
      <w:spacing w:after="0"/>
    </w:pPr>
  </w:style>
  <w:style w:type="paragraph" w:customStyle="1" w:styleId="1880">
    <w:name w:val="l顶头"/>
    <w:basedOn w:val="1796"/>
    <w:qFormat/>
    <w:uiPriority w:val="99"/>
    <w:pPr>
      <w:ind w:firstLine="0" w:firstLineChars="0"/>
      <w:jc w:val="both"/>
    </w:pPr>
    <w:rPr>
      <w:rFonts w:ascii="楷体_GB2312" w:hAnsi="Arial Unicode MS" w:eastAsia="楷体_GB2312"/>
      <w:kern w:val="0"/>
      <w:sz w:val="24"/>
      <w:szCs w:val="24"/>
    </w:rPr>
  </w:style>
  <w:style w:type="paragraph" w:customStyle="1" w:styleId="1881">
    <w:name w:val="xl184"/>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center"/>
    </w:pPr>
    <w:rPr>
      <w:rFonts w:ascii="仿宋" w:hAnsi="仿宋" w:eastAsia="仿宋" w:cs="宋体"/>
      <w:b/>
      <w:bCs/>
      <w:kern w:val="0"/>
      <w:sz w:val="28"/>
      <w:szCs w:val="28"/>
    </w:rPr>
  </w:style>
  <w:style w:type="paragraph" w:customStyle="1" w:styleId="1882">
    <w:name w:val="xl240"/>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right"/>
    </w:pPr>
    <w:rPr>
      <w:rFonts w:cs="宋体"/>
      <w:b/>
      <w:bCs/>
      <w:color w:val="000000"/>
      <w:kern w:val="0"/>
      <w:sz w:val="18"/>
      <w:szCs w:val="18"/>
    </w:rPr>
  </w:style>
  <w:style w:type="paragraph" w:customStyle="1" w:styleId="1883">
    <w:name w:val="样式 标题 3h3Level 3 HeadH3Heading 3 - oldlevel_3PIM 3BOD 0s..."/>
    <w:basedOn w:val="5"/>
    <w:qFormat/>
    <w:uiPriority w:val="0"/>
    <w:pPr>
      <w:keepLines w:val="0"/>
      <w:widowControl w:val="0"/>
      <w:numPr>
        <w:ilvl w:val="0"/>
        <w:numId w:val="0"/>
      </w:numPr>
      <w:tabs>
        <w:tab w:val="left" w:pos="2340"/>
      </w:tabs>
      <w:adjustRightInd w:val="0"/>
      <w:spacing w:before="120" w:beforeLines="100" w:after="60" w:afterLines="100" w:line="500" w:lineRule="exact"/>
      <w:ind w:left="1740" w:hanging="420"/>
      <w:textAlignment w:val="baseline"/>
    </w:pPr>
    <w:rPr>
      <w:rFonts w:ascii="仿宋_GB2312" w:hAnsi="宋体" w:eastAsia="宋体"/>
      <w:b/>
      <w:kern w:val="0"/>
      <w:sz w:val="21"/>
      <w:szCs w:val="24"/>
    </w:rPr>
  </w:style>
  <w:style w:type="paragraph" w:customStyle="1" w:styleId="1884">
    <w:name w:val="样式 正文内容 + 宋体 段前: 0.5 行 段后: 0.5 行"/>
    <w:basedOn w:val="1"/>
    <w:qFormat/>
    <w:uiPriority w:val="99"/>
    <w:pPr>
      <w:widowControl w:val="0"/>
      <w:spacing w:beforeLines="50" w:afterLines="50"/>
      <w:ind w:firstLine="200"/>
      <w:jc w:val="both"/>
    </w:pPr>
    <w:rPr>
      <w:rFonts w:cs="宋体"/>
      <w:sz w:val="21"/>
    </w:rPr>
  </w:style>
  <w:style w:type="paragraph" w:customStyle="1" w:styleId="1885">
    <w:name w:val="xl190"/>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pPr>
    <w:rPr>
      <w:rFonts w:ascii="Arial" w:hAnsi="Arial" w:eastAsia="Arial Unicode MS" w:cs="Arial"/>
      <w:kern w:val="0"/>
      <w:sz w:val="21"/>
      <w:szCs w:val="20"/>
    </w:rPr>
  </w:style>
  <w:style w:type="paragraph" w:customStyle="1" w:styleId="1886">
    <w:name w:val="ccc"/>
    <w:basedOn w:val="7"/>
    <w:qFormat/>
    <w:uiPriority w:val="0"/>
    <w:pPr>
      <w:numPr>
        <w:ilvl w:val="0"/>
        <w:numId w:val="0"/>
      </w:numPr>
      <w:spacing w:before="120" w:after="260" w:line="416" w:lineRule="auto"/>
      <w:ind w:left="876" w:leftChars="150" w:hanging="726"/>
      <w:jc w:val="both"/>
      <w:outlineLvl w:val="1"/>
    </w:pPr>
    <w:rPr>
      <w:rFonts w:ascii="宋体" w:hAnsi="宋体" w:eastAsia="宋体" w:cs="宋体"/>
      <w:b/>
      <w:w w:val="100"/>
      <w:kern w:val="2"/>
      <w:sz w:val="28"/>
      <w:szCs w:val="30"/>
    </w:rPr>
  </w:style>
  <w:style w:type="paragraph" w:customStyle="1" w:styleId="1887">
    <w:name w:val="!楔形编号"/>
    <w:basedOn w:val="763"/>
    <w:semiHidden/>
    <w:qFormat/>
    <w:uiPriority w:val="0"/>
    <w:pPr>
      <w:numPr>
        <w:ilvl w:val="0"/>
        <w:numId w:val="58"/>
      </w:numPr>
      <w:tabs>
        <w:tab w:val="left" w:pos="360"/>
        <w:tab w:val="left" w:pos="420"/>
      </w:tabs>
      <w:ind w:left="420" w:hanging="420" w:firstLineChars="0"/>
    </w:pPr>
  </w:style>
  <w:style w:type="paragraph" w:customStyle="1" w:styleId="1888">
    <w:name w:val="itemlistintable"/>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1889">
    <w:name w:val="办公自动化专用正文"/>
    <w:basedOn w:val="1"/>
    <w:qFormat/>
    <w:uiPriority w:val="0"/>
    <w:pPr>
      <w:widowControl w:val="0"/>
      <w:spacing w:line="560" w:lineRule="atLeast"/>
      <w:ind w:firstLine="624" w:firstLineChars="0"/>
      <w:jc w:val="both"/>
    </w:pPr>
    <w:rPr>
      <w:rFonts w:ascii="仿宋_GB2312" w:eastAsia="仿宋_GB2312"/>
      <w:sz w:val="32"/>
      <w:szCs w:val="20"/>
    </w:rPr>
  </w:style>
  <w:style w:type="paragraph" w:customStyle="1" w:styleId="1890">
    <w:name w:val="font28"/>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2"/>
      <w:szCs w:val="21"/>
    </w:rPr>
  </w:style>
  <w:style w:type="paragraph" w:customStyle="1" w:styleId="1891">
    <w:name w:val="CM104"/>
    <w:basedOn w:val="305"/>
    <w:next w:val="305"/>
    <w:qFormat/>
    <w:uiPriority w:val="0"/>
    <w:pPr>
      <w:spacing w:after="540"/>
    </w:pPr>
    <w:rPr>
      <w:rFonts w:ascii="仿宋_GB2312" w:eastAsia="仿宋_GB2312" w:cs="Times New Roman"/>
      <w:color w:val="auto"/>
    </w:rPr>
  </w:style>
  <w:style w:type="paragraph" w:customStyle="1" w:styleId="1892">
    <w:name w:val="wansan"/>
    <w:basedOn w:val="1"/>
    <w:qFormat/>
    <w:uiPriority w:val="0"/>
    <w:pPr>
      <w:widowControl w:val="0"/>
      <w:ind w:firstLine="200"/>
      <w:jc w:val="both"/>
    </w:pPr>
    <w:rPr>
      <w:rFonts w:ascii="Verdana" w:hAnsi="Verdana"/>
      <w:sz w:val="21"/>
      <w:szCs w:val="20"/>
    </w:rPr>
  </w:style>
  <w:style w:type="paragraph" w:customStyle="1" w:styleId="1893">
    <w:name w:val="联想集成"/>
    <w:basedOn w:val="1"/>
    <w:qFormat/>
    <w:uiPriority w:val="99"/>
    <w:pPr>
      <w:widowControl w:val="0"/>
      <w:spacing w:line="240" w:lineRule="auto"/>
      <w:ind w:firstLine="0" w:firstLineChars="0"/>
      <w:jc w:val="both"/>
    </w:pPr>
    <w:rPr>
      <w:rFonts w:ascii="Calibri" w:eastAsia="黑体"/>
      <w:b/>
      <w:sz w:val="21"/>
      <w:szCs w:val="20"/>
    </w:rPr>
  </w:style>
  <w:style w:type="paragraph" w:customStyle="1" w:styleId="1894">
    <w:name w:val="样式 二号 居中"/>
    <w:basedOn w:val="1"/>
    <w:qFormat/>
    <w:uiPriority w:val="0"/>
    <w:pPr>
      <w:widowControl w:val="0"/>
      <w:ind w:firstLine="0" w:firstLineChars="0"/>
      <w:jc w:val="center"/>
    </w:pPr>
    <w:rPr>
      <w:rFonts w:ascii="Calibri" w:cs="宋体"/>
      <w:sz w:val="52"/>
      <w:szCs w:val="20"/>
    </w:rPr>
  </w:style>
  <w:style w:type="paragraph" w:customStyle="1" w:styleId="1895">
    <w:name w:val="列表项"/>
    <w:next w:val="21"/>
    <w:qFormat/>
    <w:uiPriority w:val="0"/>
    <w:pPr>
      <w:tabs>
        <w:tab w:val="left" w:pos="720"/>
      </w:tabs>
      <w:spacing w:line="240" w:lineRule="auto"/>
      <w:ind w:left="720" w:hanging="360"/>
    </w:pPr>
    <w:rPr>
      <w:rFonts w:ascii="宋体" w:hAnsi="宋体" w:eastAsia="宋体" w:cs="Times New Roman"/>
      <w:b/>
      <w:caps/>
      <w:sz w:val="28"/>
      <w:u w:val="single"/>
      <w:lang w:val="en-US" w:eastAsia="zh-CN" w:bidi="ar-SA"/>
    </w:rPr>
  </w:style>
  <w:style w:type="paragraph" w:customStyle="1" w:styleId="1896">
    <w:name w:val="p0"/>
    <w:basedOn w:val="1"/>
    <w:qFormat/>
    <w:uiPriority w:val="0"/>
    <w:pPr>
      <w:spacing w:line="240" w:lineRule="auto"/>
      <w:ind w:firstLine="0" w:firstLineChars="0"/>
      <w:jc w:val="both"/>
    </w:pPr>
    <w:rPr>
      <w:rFonts w:ascii="Calibri" w:hAnsi="Calibri"/>
      <w:kern w:val="0"/>
      <w:sz w:val="21"/>
      <w:szCs w:val="20"/>
    </w:rPr>
  </w:style>
  <w:style w:type="paragraph" w:customStyle="1" w:styleId="1897">
    <w:name w:val="样式 小四 行距: 1.5 倍行距 首行缩进:  2 字符"/>
    <w:basedOn w:val="1"/>
    <w:qFormat/>
    <w:uiPriority w:val="99"/>
    <w:pPr>
      <w:ind w:firstLine="200"/>
    </w:pPr>
    <w:rPr>
      <w:rFonts w:eastAsia="楷体_GB2312" w:cs="宋体"/>
      <w:color w:val="000000"/>
      <w:kern w:val="0"/>
      <w:sz w:val="21"/>
      <w:szCs w:val="20"/>
    </w:rPr>
  </w:style>
  <w:style w:type="paragraph" w:customStyle="1" w:styleId="1898">
    <w:name w:val="正文-电视"/>
    <w:basedOn w:val="1"/>
    <w:qFormat/>
    <w:uiPriority w:val="0"/>
    <w:pPr>
      <w:widowControl w:val="0"/>
      <w:ind w:firstLine="0" w:firstLineChars="0"/>
      <w:jc w:val="center"/>
    </w:pPr>
    <w:rPr>
      <w:rFonts w:eastAsia="仿宋"/>
      <w:sz w:val="32"/>
      <w:szCs w:val="32"/>
    </w:rPr>
  </w:style>
  <w:style w:type="paragraph" w:customStyle="1" w:styleId="1899">
    <w:name w:val="biaoti1"/>
    <w:basedOn w:val="3"/>
    <w:qFormat/>
    <w:uiPriority w:val="99"/>
    <w:pPr>
      <w:widowControl w:val="0"/>
      <w:tabs>
        <w:tab w:val="left" w:pos="432"/>
      </w:tabs>
      <w:spacing w:before="120" w:beforeLines="100" w:after="60" w:afterLines="100"/>
      <w:ind w:left="431" w:hanging="431" w:firstLineChars="0"/>
      <w:jc w:val="both"/>
    </w:pPr>
    <w:rPr>
      <w:rFonts w:ascii="Times New Roman" w:eastAsia="宋体"/>
      <w:sz w:val="44"/>
    </w:rPr>
  </w:style>
  <w:style w:type="paragraph" w:customStyle="1" w:styleId="1900">
    <w:name w:val="Char Char Char Char Char Char3"/>
    <w:basedOn w:val="1"/>
    <w:qFormat/>
    <w:uiPriority w:val="99"/>
    <w:pPr>
      <w:ind w:firstLine="0" w:firstLineChars="0"/>
    </w:pPr>
    <w:rPr>
      <w:rFonts w:ascii="Tahoma" w:hAnsi="Tahoma"/>
      <w:kern w:val="0"/>
      <w:sz w:val="21"/>
      <w:szCs w:val="20"/>
    </w:rPr>
  </w:style>
  <w:style w:type="paragraph" w:customStyle="1" w:styleId="1901">
    <w:name w:val="模板正文缩进"/>
    <w:basedOn w:val="1"/>
    <w:qFormat/>
    <w:uiPriority w:val="0"/>
    <w:pPr>
      <w:widowControl w:val="0"/>
      <w:spacing w:beforeLines="30" w:afterLines="30" w:line="400" w:lineRule="exact"/>
      <w:jc w:val="both"/>
    </w:pPr>
    <w:rPr>
      <w:rFonts w:eastAsia="仿宋"/>
      <w:kern w:val="0"/>
      <w:sz w:val="21"/>
    </w:rPr>
  </w:style>
  <w:style w:type="paragraph" w:customStyle="1" w:styleId="1902">
    <w:name w:val="xl14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b/>
      <w:bCs/>
      <w:kern w:val="0"/>
      <w:sz w:val="21"/>
      <w:szCs w:val="20"/>
    </w:rPr>
  </w:style>
  <w:style w:type="paragraph" w:customStyle="1" w:styleId="1903">
    <w:name w:val="样式 文章正文OK + 行距: 1.5 倍行距"/>
    <w:basedOn w:val="355"/>
    <w:qFormat/>
    <w:uiPriority w:val="0"/>
  </w:style>
  <w:style w:type="paragraph" w:customStyle="1" w:styleId="1904">
    <w:name w:val="样式 宋体 加粗 左侧:  0.95 厘米"/>
    <w:basedOn w:val="1"/>
    <w:qFormat/>
    <w:uiPriority w:val="99"/>
    <w:pPr>
      <w:ind w:firstLine="225" w:firstLineChars="225"/>
    </w:pPr>
    <w:rPr>
      <w:rFonts w:cs="宋体"/>
      <w:b/>
      <w:bCs/>
      <w:kern w:val="0"/>
      <w:sz w:val="21"/>
      <w:szCs w:val="20"/>
    </w:rPr>
  </w:style>
  <w:style w:type="paragraph" w:customStyle="1" w:styleId="1905">
    <w:name w:val="版权声明"/>
    <w:basedOn w:val="1"/>
    <w:qFormat/>
    <w:uiPriority w:val="0"/>
    <w:pPr>
      <w:keepNext/>
      <w:widowControl w:val="0"/>
      <w:autoSpaceDE w:val="0"/>
      <w:autoSpaceDN w:val="0"/>
      <w:snapToGrid w:val="0"/>
      <w:ind w:left="1134" w:firstLine="0" w:firstLineChars="0"/>
      <w:jc w:val="both"/>
      <w:textAlignment w:val="bottom"/>
    </w:pPr>
    <w:rPr>
      <w:rFonts w:ascii="Calibri" w:eastAsia="仿宋"/>
      <w:sz w:val="21"/>
      <w:szCs w:val="20"/>
    </w:rPr>
  </w:style>
  <w:style w:type="paragraph" w:customStyle="1" w:styleId="1906">
    <w:name w:val="清除格式"/>
    <w:qFormat/>
    <w:uiPriority w:val="0"/>
    <w:pPr>
      <w:tabs>
        <w:tab w:val="left" w:pos="420"/>
      </w:tabs>
      <w:spacing w:before="280" w:after="260" w:line="374" w:lineRule="auto"/>
      <w:ind w:left="420" w:hanging="420"/>
      <w:outlineLvl w:val="3"/>
    </w:pPr>
    <w:rPr>
      <w:rFonts w:ascii="Arial" w:hAnsi="Arial" w:eastAsia="黑体" w:cs="Times New Roman"/>
      <w:b/>
      <w:kern w:val="2"/>
      <w:sz w:val="30"/>
      <w:szCs w:val="28"/>
      <w:lang w:val="en-US" w:eastAsia="zh-CN" w:bidi="ar-SA"/>
    </w:rPr>
  </w:style>
  <w:style w:type="paragraph" w:customStyle="1" w:styleId="1907">
    <w:name w:val="横向标题"/>
    <w:basedOn w:val="1"/>
    <w:qFormat/>
    <w:uiPriority w:val="99"/>
    <w:pPr>
      <w:widowControl w:val="0"/>
      <w:autoSpaceDE w:val="0"/>
      <w:autoSpaceDN w:val="0"/>
      <w:adjustRightInd w:val="0"/>
      <w:spacing w:line="240" w:lineRule="auto"/>
      <w:ind w:firstLine="0" w:firstLineChars="0"/>
      <w:jc w:val="both"/>
    </w:pPr>
    <w:rPr>
      <w:rFonts w:ascii="Calibri" w:eastAsia="仿宋_GB2312"/>
      <w:b/>
      <w:kern w:val="0"/>
      <w:sz w:val="21"/>
      <w:szCs w:val="21"/>
    </w:rPr>
  </w:style>
  <w:style w:type="paragraph" w:customStyle="1" w:styleId="1908">
    <w:name w:val="样式 正文文本缩进 + 首行缩进:  2 字符"/>
    <w:basedOn w:val="35"/>
    <w:qFormat/>
    <w:uiPriority w:val="0"/>
    <w:pPr>
      <w:widowControl w:val="0"/>
      <w:spacing w:before="100" w:beforeAutospacing="1" w:after="100" w:afterAutospacing="1" w:line="300" w:lineRule="auto"/>
      <w:ind w:left="0" w:leftChars="0"/>
      <w:jc w:val="both"/>
    </w:pPr>
    <w:rPr>
      <w:rFonts w:ascii="仿宋_GB2312" w:eastAsia="仿宋_GB2312" w:cs="宋体"/>
      <w:kern w:val="0"/>
      <w:szCs w:val="20"/>
    </w:rPr>
  </w:style>
  <w:style w:type="paragraph" w:customStyle="1" w:styleId="1909">
    <w:name w:val="xl272"/>
    <w:basedOn w:val="1"/>
    <w:qFormat/>
    <w:uiPriority w:val="99"/>
    <w:pPr>
      <w:pBdr>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1910">
    <w:name w:val="注意事项"/>
    <w:basedOn w:val="1"/>
    <w:qFormat/>
    <w:uiPriority w:val="99"/>
    <w:pPr>
      <w:widowControl w:val="0"/>
      <w:spacing w:before="60" w:after="60"/>
      <w:ind w:firstLine="200"/>
      <w:jc w:val="both"/>
    </w:pPr>
    <w:rPr>
      <w:rFonts w:ascii="Calibri"/>
      <w:b/>
      <w:bCs/>
      <w:sz w:val="21"/>
    </w:rPr>
  </w:style>
  <w:style w:type="paragraph" w:customStyle="1" w:styleId="1911">
    <w:name w:val="xl434"/>
    <w:basedOn w:val="1"/>
    <w:qFormat/>
    <w:uiPriority w:val="99"/>
    <w:pPr>
      <w:spacing w:before="100" w:beforeAutospacing="1" w:after="100" w:afterAutospacing="1"/>
      <w:ind w:firstLine="566" w:firstLineChars="236"/>
      <w:jc w:val="center"/>
    </w:pPr>
    <w:rPr>
      <w:rFonts w:cs="宋体"/>
      <w:color w:val="000000"/>
      <w:kern w:val="0"/>
      <w:sz w:val="21"/>
      <w:szCs w:val="20"/>
    </w:rPr>
  </w:style>
  <w:style w:type="paragraph" w:customStyle="1" w:styleId="1912">
    <w:name w:val="z-窗体底端1"/>
    <w:basedOn w:val="1"/>
    <w:next w:val="1"/>
    <w:unhideWhenUsed/>
    <w:qFormat/>
    <w:uiPriority w:val="0"/>
    <w:pPr>
      <w:pBdr>
        <w:top w:val="single" w:color="auto" w:sz="6" w:space="1"/>
      </w:pBdr>
      <w:ind w:firstLine="0" w:firstLineChars="0"/>
      <w:jc w:val="center"/>
    </w:pPr>
    <w:rPr>
      <w:rFonts w:ascii="Arial" w:hAnsi="Arial" w:cs="Arial"/>
      <w:vanish/>
      <w:kern w:val="0"/>
      <w:sz w:val="16"/>
      <w:szCs w:val="16"/>
    </w:rPr>
  </w:style>
  <w:style w:type="paragraph" w:customStyle="1" w:styleId="1913">
    <w:name w:val="小节标题"/>
    <w:basedOn w:val="1"/>
    <w:next w:val="1"/>
    <w:qFormat/>
    <w:uiPriority w:val="99"/>
    <w:pPr>
      <w:spacing w:before="175" w:after="102" w:line="1213" w:lineRule="atLeast"/>
      <w:ind w:firstLine="0" w:firstLineChars="0"/>
      <w:jc w:val="both"/>
    </w:pPr>
    <w:rPr>
      <w:rFonts w:ascii="Calibri" w:eastAsia="黑体"/>
      <w:color w:val="000000"/>
      <w:kern w:val="0"/>
      <w:sz w:val="21"/>
      <w:szCs w:val="20"/>
      <w:u w:color="000000"/>
    </w:rPr>
  </w:style>
  <w:style w:type="paragraph" w:customStyle="1" w:styleId="1914">
    <w:name w:val="样式 样式 小四 行距: 1.5 倍行距 + 首行缩进:  2 字符"/>
    <w:basedOn w:val="1"/>
    <w:qFormat/>
    <w:uiPriority w:val="0"/>
    <w:pPr>
      <w:widowControl w:val="0"/>
      <w:jc w:val="both"/>
    </w:pPr>
    <w:rPr>
      <w:rFonts w:ascii="Arial" w:hAnsi="Arial" w:eastAsia="仿宋"/>
      <w:sz w:val="21"/>
    </w:rPr>
  </w:style>
  <w:style w:type="paragraph" w:customStyle="1" w:styleId="1915">
    <w:name w:val="FUNO题注"/>
    <w:next w:val="1"/>
    <w:qFormat/>
    <w:uiPriority w:val="0"/>
    <w:pPr>
      <w:spacing w:line="240" w:lineRule="auto"/>
      <w:jc w:val="center"/>
    </w:pPr>
    <w:rPr>
      <w:rFonts w:ascii="Calibri" w:hAnsi="Calibri" w:eastAsia="黑体" w:cs="Times New Roman"/>
      <w:kern w:val="2"/>
      <w:sz w:val="18"/>
      <w:szCs w:val="21"/>
      <w:lang w:val="en-US" w:eastAsia="zh-CN" w:bidi="ar-SA"/>
    </w:rPr>
  </w:style>
  <w:style w:type="paragraph" w:customStyle="1" w:styleId="1916">
    <w:name w:val="标注》"/>
    <w:basedOn w:val="1"/>
    <w:qFormat/>
    <w:uiPriority w:val="99"/>
    <w:pPr>
      <w:widowControl w:val="0"/>
      <w:tabs>
        <w:tab w:val="left" w:pos="420"/>
      </w:tabs>
      <w:spacing w:after="60" w:line="240" w:lineRule="auto"/>
      <w:ind w:left="420" w:hanging="420" w:firstLineChars="0"/>
      <w:jc w:val="both"/>
    </w:pPr>
    <w:rPr>
      <w:rFonts w:ascii="Calibri" w:eastAsia="黑体"/>
      <w:b/>
      <w:sz w:val="21"/>
    </w:rPr>
  </w:style>
  <w:style w:type="paragraph" w:customStyle="1" w:styleId="1917">
    <w:name w:val="样式 标题 2 + 宋体 五号 行距: 单倍行距"/>
    <w:basedOn w:val="4"/>
    <w:qFormat/>
    <w:uiPriority w:val="99"/>
    <w:pPr>
      <w:keepLines w:val="0"/>
      <w:adjustRightInd w:val="0"/>
      <w:snapToGrid w:val="0"/>
      <w:spacing w:before="0" w:beforeLines="0" w:after="60" w:afterLines="0" w:line="240" w:lineRule="auto"/>
      <w:ind w:left="0" w:firstLine="0" w:firstLineChars="0"/>
    </w:pPr>
    <w:rPr>
      <w:rFonts w:ascii="宋体" w:hAnsi="宋体" w:eastAsia="宋体"/>
      <w:color w:val="000000"/>
      <w:kern w:val="0"/>
      <w:sz w:val="21"/>
      <w:szCs w:val="20"/>
    </w:rPr>
  </w:style>
  <w:style w:type="paragraph" w:customStyle="1" w:styleId="1918">
    <w:name w:val="样式 首行缩进:  2 字符4"/>
    <w:basedOn w:val="1"/>
    <w:qFormat/>
    <w:uiPriority w:val="0"/>
    <w:pPr>
      <w:widowControl w:val="0"/>
      <w:spacing w:before="120"/>
      <w:jc w:val="both"/>
    </w:pPr>
    <w:rPr>
      <w:rFonts w:ascii="Calibri" w:eastAsia="仿宋" w:cs="宋体"/>
      <w:sz w:val="21"/>
      <w:szCs w:val="20"/>
    </w:rPr>
  </w:style>
  <w:style w:type="paragraph" w:customStyle="1" w:styleId="1919">
    <w:name w:val="并列1"/>
    <w:basedOn w:val="1"/>
    <w:qFormat/>
    <w:uiPriority w:val="0"/>
    <w:pPr>
      <w:widowControl w:val="0"/>
      <w:numPr>
        <w:ilvl w:val="0"/>
        <w:numId w:val="59"/>
      </w:numPr>
      <w:tabs>
        <w:tab w:val="left" w:pos="360"/>
        <w:tab w:val="left" w:pos="601"/>
        <w:tab w:val="left" w:pos="960"/>
      </w:tabs>
      <w:adjustRightInd w:val="0"/>
      <w:snapToGrid w:val="0"/>
      <w:spacing w:line="440" w:lineRule="atLeast"/>
      <w:ind w:left="0" w:firstLine="0" w:firstLineChars="0"/>
      <w:jc w:val="both"/>
    </w:pPr>
    <w:rPr>
      <w:rFonts w:ascii="Calibri" w:eastAsia="楷体_GB2312"/>
      <w:sz w:val="21"/>
    </w:rPr>
  </w:style>
  <w:style w:type="paragraph" w:customStyle="1" w:styleId="1920">
    <w:name w:val="段(正文）"/>
    <w:qFormat/>
    <w:uiPriority w:val="99"/>
    <w:pPr>
      <w:autoSpaceDE w:val="0"/>
      <w:autoSpaceDN w:val="0"/>
      <w:spacing w:line="360" w:lineRule="auto"/>
      <w:ind w:firstLine="420"/>
      <w:jc w:val="both"/>
    </w:pPr>
    <w:rPr>
      <w:rFonts w:ascii="宋体" w:hAnsi="Arial Unicode MS" w:eastAsia="宋体" w:cs="Times New Roman"/>
      <w:sz w:val="21"/>
      <w:szCs w:val="24"/>
      <w:lang w:val="en-US" w:eastAsia="zh-CN" w:bidi="ar-SA"/>
    </w:rPr>
  </w:style>
  <w:style w:type="paragraph" w:customStyle="1" w:styleId="1921">
    <w:name w:val="Paragraph"/>
    <w:basedOn w:val="1"/>
    <w:qFormat/>
    <w:uiPriority w:val="0"/>
    <w:pPr>
      <w:widowControl w:val="0"/>
      <w:numPr>
        <w:ilvl w:val="1"/>
        <w:numId w:val="21"/>
      </w:numPr>
      <w:tabs>
        <w:tab w:val="left" w:pos="360"/>
      </w:tabs>
      <w:spacing w:line="240" w:lineRule="auto"/>
      <w:ind w:left="0" w:firstLine="426" w:firstLineChars="0"/>
      <w:jc w:val="both"/>
    </w:pPr>
    <w:rPr>
      <w:rFonts w:ascii="Calibri"/>
      <w:sz w:val="21"/>
      <w:szCs w:val="20"/>
    </w:rPr>
  </w:style>
  <w:style w:type="paragraph" w:customStyle="1" w:styleId="1922">
    <w:name w:val="正文缩进2字符"/>
    <w:basedOn w:val="1"/>
    <w:qFormat/>
    <w:uiPriority w:val="0"/>
    <w:pPr>
      <w:widowControl w:val="0"/>
      <w:spacing w:after="120"/>
      <w:ind w:firstLine="420" w:firstLineChars="100"/>
      <w:jc w:val="both"/>
    </w:pPr>
    <w:rPr>
      <w:rFonts w:ascii="Calibri" w:hAnsi="Calibri" w:eastAsia="仿宋"/>
      <w:sz w:val="23"/>
    </w:rPr>
  </w:style>
  <w:style w:type="paragraph" w:customStyle="1" w:styleId="1923">
    <w:name w:val="Char Char Char Char Char Char Char Char Char8"/>
    <w:basedOn w:val="1"/>
    <w:qFormat/>
    <w:uiPriority w:val="99"/>
    <w:pPr>
      <w:widowControl w:val="0"/>
      <w:ind w:firstLine="0" w:firstLineChars="0"/>
      <w:jc w:val="both"/>
    </w:pPr>
    <w:rPr>
      <w:rFonts w:ascii="Tahoma" w:hAnsi="Tahoma"/>
      <w:sz w:val="21"/>
      <w:szCs w:val="20"/>
    </w:rPr>
  </w:style>
  <w:style w:type="paragraph" w:customStyle="1" w:styleId="1924">
    <w:name w:val="Char Char Char Char Char Char Char Char Char Char Char Char Char Char Char Char Char Char Char Char Char Char Char Char Char Char Char Char Char Char Char Char Char"/>
    <w:basedOn w:val="1"/>
    <w:qFormat/>
    <w:uiPriority w:val="0"/>
    <w:pPr>
      <w:spacing w:after="160" w:line="240" w:lineRule="exact"/>
      <w:ind w:firstLine="0" w:firstLineChars="0"/>
    </w:pPr>
    <w:rPr>
      <w:rFonts w:ascii="Verdana" w:hAnsi="Verdana" w:eastAsia="仿宋_GB2312" w:cs="Verdana"/>
      <w:kern w:val="0"/>
      <w:sz w:val="21"/>
      <w:lang w:eastAsia="en-US"/>
    </w:rPr>
  </w:style>
  <w:style w:type="paragraph" w:customStyle="1" w:styleId="1925">
    <w:name w:val="TOC 标题12"/>
    <w:basedOn w:val="3"/>
    <w:next w:val="1"/>
    <w:unhideWhenUsed/>
    <w:qFormat/>
    <w:uiPriority w:val="39"/>
    <w:pPr>
      <w:tabs>
        <w:tab w:val="left" w:pos="432"/>
      </w:tabs>
      <w:spacing w:before="240" w:beforeLines="0" w:after="0" w:afterLines="0" w:line="259" w:lineRule="auto"/>
      <w:ind w:left="0" w:firstLine="0" w:firstLineChars="0"/>
      <w:jc w:val="left"/>
      <w:outlineLvl w:val="9"/>
    </w:pPr>
    <w:rPr>
      <w:rFonts w:ascii="Cambria" w:hAnsi="Cambria" w:eastAsia="宋体"/>
      <w:b/>
      <w:bCs w:val="0"/>
      <w:color w:val="365F91"/>
      <w:kern w:val="0"/>
      <w:szCs w:val="32"/>
    </w:rPr>
  </w:style>
  <w:style w:type="paragraph" w:customStyle="1" w:styleId="1926">
    <w:name w:val="样式 标题 2节Heading 2 HiddenHeading 2 CCBSHeading 2H2heading 2..."/>
    <w:basedOn w:val="4"/>
    <w:qFormat/>
    <w:uiPriority w:val="0"/>
    <w:pPr>
      <w:keepLines w:val="0"/>
      <w:widowControl w:val="0"/>
      <w:tabs>
        <w:tab w:val="left" w:pos="567"/>
        <w:tab w:val="left" w:pos="1320"/>
      </w:tabs>
      <w:adjustRightInd w:val="0"/>
      <w:snapToGrid w:val="0"/>
      <w:spacing w:before="0" w:beforeLines="0" w:after="0" w:afterLines="0" w:line="360" w:lineRule="auto"/>
      <w:ind w:left="567" w:hanging="567" w:firstLineChars="200"/>
    </w:pPr>
    <w:rPr>
      <w:rFonts w:ascii="Arial" w:hAnsi="Arial" w:eastAsia="宋体"/>
      <w:color w:val="000000"/>
      <w:sz w:val="30"/>
      <w:szCs w:val="30"/>
    </w:rPr>
  </w:style>
  <w:style w:type="paragraph" w:customStyle="1" w:styleId="1927">
    <w:name w:val="无标题条"/>
    <w:next w:val="1"/>
    <w:qFormat/>
    <w:uiPriority w:val="99"/>
    <w:pPr>
      <w:spacing w:line="360" w:lineRule="auto"/>
      <w:ind w:firstLine="480"/>
      <w:jc w:val="both"/>
    </w:pPr>
    <w:rPr>
      <w:rFonts w:ascii="Arial Unicode MS" w:hAnsi="Arial Unicode MS" w:eastAsia="宋体" w:cs="Times New Roman"/>
      <w:sz w:val="21"/>
      <w:szCs w:val="24"/>
      <w:lang w:val="en-US" w:eastAsia="zh-CN" w:bidi="ar-SA"/>
    </w:rPr>
  </w:style>
  <w:style w:type="paragraph" w:customStyle="1" w:styleId="1928">
    <w:name w:val="招标标题2"/>
    <w:basedOn w:val="4"/>
    <w:qFormat/>
    <w:uiPriority w:val="0"/>
    <w:pPr>
      <w:keepLines w:val="0"/>
      <w:widowControl w:val="0"/>
      <w:adjustRightInd w:val="0"/>
      <w:snapToGrid w:val="0"/>
      <w:spacing w:before="240" w:beforeLines="50" w:after="180" w:afterLines="50" w:line="240" w:lineRule="auto"/>
      <w:ind w:left="0" w:hanging="420" w:firstLineChars="0"/>
      <w:contextualSpacing/>
      <w:jc w:val="center"/>
    </w:pPr>
    <w:rPr>
      <w:rFonts w:ascii="仿宋_GB2312" w:hAnsi="Arial" w:eastAsia="仿宋_GB2312"/>
      <w:b/>
      <w:bCs w:val="0"/>
      <w:color w:val="000000"/>
      <w:sz w:val="36"/>
      <w:szCs w:val="30"/>
    </w:rPr>
  </w:style>
  <w:style w:type="paragraph" w:customStyle="1" w:styleId="1929">
    <w:name w:val="font14"/>
    <w:basedOn w:val="1"/>
    <w:qFormat/>
    <w:uiPriority w:val="0"/>
    <w:pPr>
      <w:spacing w:before="100" w:beforeAutospacing="1" w:after="100" w:afterAutospacing="1" w:line="240" w:lineRule="auto"/>
      <w:ind w:firstLine="0" w:firstLineChars="0"/>
    </w:pPr>
    <w:rPr>
      <w:rFonts w:eastAsia="仿宋" w:cs="宋体"/>
      <w:kern w:val="0"/>
      <w:sz w:val="22"/>
      <w:szCs w:val="21"/>
    </w:rPr>
  </w:style>
  <w:style w:type="paragraph" w:customStyle="1" w:styleId="1930">
    <w:name w:val="xl98"/>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1931">
    <w:name w:val="标题3下正文并列"/>
    <w:basedOn w:val="1"/>
    <w:qFormat/>
    <w:uiPriority w:val="0"/>
    <w:pPr>
      <w:adjustRightInd w:val="0"/>
      <w:snapToGrid w:val="0"/>
      <w:spacing w:after="120" w:line="440" w:lineRule="atLeast"/>
      <w:ind w:left="1673" w:hanging="284" w:firstLineChars="0"/>
      <w:jc w:val="both"/>
      <w:textAlignment w:val="bottom"/>
    </w:pPr>
    <w:rPr>
      <w:rFonts w:ascii="黑体" w:eastAsia="黑体"/>
      <w:kern w:val="0"/>
      <w:sz w:val="28"/>
      <w:szCs w:val="20"/>
      <w:lang w:eastAsia="zh-TW"/>
    </w:rPr>
  </w:style>
  <w:style w:type="paragraph" w:customStyle="1" w:styleId="1932">
    <w:name w:val="Notes Text List"/>
    <w:qFormat/>
    <w:uiPriority w:val="0"/>
    <w:pPr>
      <w:keepNext/>
      <w:keepLines/>
      <w:pBdr>
        <w:bottom w:val="single" w:color="auto" w:sz="8" w:space="5"/>
      </w:pBdr>
      <w:spacing w:line="360" w:lineRule="auto"/>
      <w:ind w:left="840" w:hanging="360" w:firstLineChars="200"/>
      <w:jc w:val="both"/>
    </w:pPr>
    <w:rPr>
      <w:rFonts w:ascii="Arial" w:hAnsi="Arial" w:eastAsia="楷体_GB2312" w:cs="Arial"/>
      <w:sz w:val="21"/>
      <w:szCs w:val="21"/>
      <w:lang w:val="en-US" w:eastAsia="zh-CN" w:bidi="ar-SA"/>
    </w:rPr>
  </w:style>
  <w:style w:type="paragraph" w:customStyle="1" w:styleId="1933">
    <w:name w:val="正文文字缩进 2"/>
    <w:basedOn w:val="305"/>
    <w:next w:val="305"/>
    <w:qFormat/>
    <w:uiPriority w:val="99"/>
    <w:rPr>
      <w:rFonts w:ascii="宋体....." w:eastAsia="宋体....." w:cs="Times New Roman"/>
      <w:color w:val="auto"/>
    </w:rPr>
  </w:style>
  <w:style w:type="paragraph" w:customStyle="1" w:styleId="1934">
    <w:name w:val="正文 New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1935">
    <w:name w:val="abstract"/>
    <w:basedOn w:val="1"/>
    <w:next w:val="1"/>
    <w:qFormat/>
    <w:uiPriority w:val="0"/>
    <w:pPr>
      <w:spacing w:before="120" w:beforeLines="50" w:after="120"/>
      <w:ind w:left="1440" w:right="1440" w:firstLine="200"/>
      <w:jc w:val="both"/>
    </w:pPr>
    <w:rPr>
      <w:rFonts w:ascii="Book Antiqua" w:hAnsi="Book Antiqua"/>
      <w:i/>
      <w:kern w:val="0"/>
      <w:sz w:val="21"/>
      <w:szCs w:val="20"/>
      <w:lang w:eastAsia="en-US"/>
    </w:rPr>
  </w:style>
  <w:style w:type="paragraph" w:customStyle="1" w:styleId="1936">
    <w:name w:val="xl6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1937">
    <w:name w:val="xl31"/>
    <w:basedOn w:val="1"/>
    <w:qFormat/>
    <w:uiPriority w:val="0"/>
    <w:pPr>
      <w:pBdr>
        <w:top w:val="single" w:color="auto" w:sz="8" w:space="0"/>
        <w:left w:val="single" w:color="auto" w:sz="4" w:space="0"/>
        <w:bottom w:val="single" w:color="auto" w:sz="8" w:space="0"/>
      </w:pBdr>
      <w:spacing w:before="100" w:beforeLines="50" w:beforeAutospacing="1" w:after="100" w:afterAutospacing="1"/>
      <w:ind w:firstLine="200"/>
      <w:jc w:val="center"/>
    </w:pPr>
    <w:rPr>
      <w:kern w:val="0"/>
      <w:sz w:val="21"/>
    </w:rPr>
  </w:style>
  <w:style w:type="paragraph" w:customStyle="1" w:styleId="1938">
    <w:name w:val="Char1"/>
    <w:basedOn w:val="1"/>
    <w:next w:val="1"/>
    <w:qFormat/>
    <w:uiPriority w:val="0"/>
    <w:pPr>
      <w:ind w:firstLine="0" w:firstLineChars="0"/>
    </w:pPr>
    <w:rPr>
      <w:rFonts w:ascii="Calibri" w:eastAsia="仿宋"/>
      <w:kern w:val="0"/>
      <w:sz w:val="28"/>
      <w:szCs w:val="20"/>
      <w:lang w:eastAsia="en-US"/>
    </w:rPr>
  </w:style>
  <w:style w:type="paragraph" w:customStyle="1" w:styleId="1939">
    <w:name w:val="GP无序编号"/>
    <w:basedOn w:val="1722"/>
    <w:qFormat/>
    <w:uiPriority w:val="0"/>
    <w:pPr>
      <w:numPr>
        <w:ilvl w:val="0"/>
        <w:numId w:val="60"/>
      </w:numPr>
      <w:tabs>
        <w:tab w:val="left" w:pos="903"/>
      </w:tabs>
    </w:pPr>
  </w:style>
  <w:style w:type="paragraph" w:customStyle="1" w:styleId="1940">
    <w:name w:val="Apusic标书正文_1"/>
    <w:basedOn w:val="1495"/>
    <w:qFormat/>
    <w:uiPriority w:val="0"/>
    <w:pPr>
      <w:spacing w:line="240" w:lineRule="auto"/>
      <w:ind w:firstLine="0" w:firstLineChars="0"/>
      <w:jc w:val="both"/>
    </w:pPr>
    <w:rPr>
      <w:rFonts w:ascii="Courier New" w:hAnsi="Courier New"/>
      <w:color w:val="auto"/>
    </w:rPr>
  </w:style>
  <w:style w:type="paragraph" w:customStyle="1" w:styleId="1941">
    <w:name w:val="正文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942">
    <w:name w:val="样式 样式 标题1 + 行距: 单倍行距 + 段前: 7.8 磅 段后: 7.8 磅"/>
    <w:basedOn w:val="1"/>
    <w:qFormat/>
    <w:uiPriority w:val="0"/>
    <w:pPr>
      <w:keepNext/>
      <w:keepLines/>
      <w:widowControl w:val="0"/>
      <w:numPr>
        <w:ilvl w:val="0"/>
        <w:numId w:val="61"/>
      </w:numPr>
      <w:tabs>
        <w:tab w:val="left" w:pos="360"/>
      </w:tabs>
      <w:spacing w:before="156" w:after="156"/>
      <w:ind w:left="0" w:firstLine="0" w:firstLineChars="0"/>
      <w:jc w:val="center"/>
      <w:outlineLvl w:val="0"/>
    </w:pPr>
    <w:rPr>
      <w:rFonts w:ascii="Arial" w:hAnsi="Arial" w:eastAsia="仿宋_GB2312" w:cs="宋体"/>
      <w:kern w:val="44"/>
      <w:sz w:val="30"/>
      <w:szCs w:val="20"/>
    </w:rPr>
  </w:style>
  <w:style w:type="paragraph" w:customStyle="1" w:styleId="1943">
    <w:name w:val="MITreb7Bold"/>
    <w:basedOn w:val="1"/>
    <w:qFormat/>
    <w:uiPriority w:val="0"/>
    <w:pPr>
      <w:spacing w:before="40" w:line="240" w:lineRule="auto"/>
      <w:ind w:firstLine="0" w:firstLineChars="0"/>
      <w:jc w:val="center"/>
    </w:pPr>
    <w:rPr>
      <w:b/>
      <w:color w:val="FFFFFF"/>
      <w:kern w:val="0"/>
      <w:sz w:val="14"/>
      <w:szCs w:val="20"/>
      <w:lang w:eastAsia="en-US"/>
    </w:rPr>
  </w:style>
  <w:style w:type="paragraph" w:customStyle="1" w:styleId="1944">
    <w:name w:val="p19"/>
    <w:basedOn w:val="1"/>
    <w:qFormat/>
    <w:uiPriority w:val="0"/>
    <w:pPr>
      <w:spacing w:line="240" w:lineRule="auto"/>
      <w:ind w:firstLine="420" w:firstLineChars="0"/>
      <w:jc w:val="both"/>
    </w:pPr>
    <w:rPr>
      <w:rFonts w:ascii="Calibri" w:hAnsi="Calibri"/>
      <w:kern w:val="0"/>
      <w:sz w:val="21"/>
      <w:szCs w:val="20"/>
    </w:rPr>
  </w:style>
  <w:style w:type="paragraph" w:customStyle="1" w:styleId="1945">
    <w:name w:val="Char Char Char7"/>
    <w:basedOn w:val="1"/>
    <w:qFormat/>
    <w:uiPriority w:val="99"/>
    <w:pPr>
      <w:ind w:firstLine="0" w:firstLineChars="0"/>
    </w:pPr>
    <w:rPr>
      <w:rFonts w:ascii="Tahoma" w:hAnsi="Tahoma"/>
      <w:kern w:val="0"/>
      <w:sz w:val="21"/>
      <w:szCs w:val="20"/>
    </w:rPr>
  </w:style>
  <w:style w:type="paragraph" w:customStyle="1" w:styleId="1946">
    <w:name w:val="样式 样式 样式 表格内容:  0 字符 + 段前: 8.15 磅 段后: 8.15 磅 + 首行缩进:  2 字符 + 段前:..."/>
    <w:basedOn w:val="1"/>
    <w:qFormat/>
    <w:uiPriority w:val="99"/>
    <w:pPr>
      <w:adjustRightInd w:val="0"/>
      <w:snapToGrid w:val="0"/>
      <w:ind w:firstLine="0" w:firstLineChars="0"/>
    </w:pPr>
    <w:rPr>
      <w:rFonts w:cs="宋体"/>
      <w:kern w:val="0"/>
      <w:sz w:val="21"/>
      <w:szCs w:val="20"/>
    </w:rPr>
  </w:style>
  <w:style w:type="paragraph" w:customStyle="1" w:styleId="1947">
    <w:name w:val="table text"/>
    <w:basedOn w:val="1"/>
    <w:qFormat/>
    <w:uiPriority w:val="0"/>
    <w:pPr>
      <w:overflowPunct w:val="0"/>
      <w:autoSpaceDE w:val="0"/>
      <w:autoSpaceDN w:val="0"/>
      <w:adjustRightInd w:val="0"/>
      <w:spacing w:before="120"/>
      <w:ind w:left="187" w:firstLine="0" w:firstLineChars="0"/>
      <w:textAlignment w:val="baseline"/>
    </w:pPr>
    <w:rPr>
      <w:rFonts w:ascii="Arial" w:hAnsi="Arial"/>
      <w:kern w:val="0"/>
      <w:sz w:val="18"/>
    </w:rPr>
  </w:style>
  <w:style w:type="paragraph" w:customStyle="1" w:styleId="1948">
    <w:name w:val="Step"/>
    <w:basedOn w:val="1"/>
    <w:qFormat/>
    <w:uiPriority w:val="0"/>
    <w:pPr>
      <w:tabs>
        <w:tab w:val="left" w:pos="1701"/>
      </w:tabs>
      <w:topLinePunct/>
      <w:adjustRightInd w:val="0"/>
      <w:snapToGrid w:val="0"/>
      <w:spacing w:before="160" w:after="160" w:line="440" w:lineRule="atLeast"/>
      <w:ind w:left="1701" w:hanging="159" w:firstLineChars="0"/>
    </w:pPr>
    <w:rPr>
      <w:rFonts w:hint="eastAsia" w:ascii="Calibri" w:eastAsia="仿宋" w:cs="Arial"/>
      <w:snapToGrid w:val="0"/>
      <w:kern w:val="0"/>
      <w:sz w:val="21"/>
      <w:szCs w:val="21"/>
    </w:rPr>
  </w:style>
  <w:style w:type="paragraph" w:customStyle="1" w:styleId="1949">
    <w:name w:val="第一级"/>
    <w:basedOn w:val="3"/>
    <w:next w:val="1677"/>
    <w:qFormat/>
    <w:uiPriority w:val="99"/>
    <w:pPr>
      <w:widowControl w:val="0"/>
      <w:tabs>
        <w:tab w:val="left" w:pos="360"/>
        <w:tab w:val="left" w:pos="432"/>
      </w:tabs>
      <w:spacing w:before="120" w:beforeLines="100" w:after="60" w:afterLines="100" w:line="240" w:lineRule="auto"/>
      <w:ind w:left="360" w:hanging="360" w:firstLineChars="0"/>
    </w:pPr>
    <w:rPr>
      <w:rFonts w:ascii="Times New Roman" w:eastAsia="宋体"/>
      <w:szCs w:val="24"/>
    </w:rPr>
  </w:style>
  <w:style w:type="paragraph" w:customStyle="1" w:styleId="1950">
    <w:name w:val="加粗字体"/>
    <w:basedOn w:val="1577"/>
    <w:qFormat/>
    <w:uiPriority w:val="0"/>
    <w:pPr>
      <w:spacing w:before="0" w:after="0" w:line="480" w:lineRule="exact"/>
      <w:ind w:firstLine="602"/>
    </w:pPr>
    <w:rPr>
      <w:rFonts w:ascii="仿宋_GB2312"/>
      <w:b/>
      <w:bCs/>
      <w:sz w:val="30"/>
    </w:rPr>
  </w:style>
  <w:style w:type="paragraph" w:customStyle="1" w:styleId="1951">
    <w:name w:val="正文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1952">
    <w:name w:val="文档名称(前)"/>
    <w:basedOn w:val="1"/>
    <w:qFormat/>
    <w:uiPriority w:val="0"/>
    <w:pPr>
      <w:widowControl w:val="0"/>
      <w:snapToGrid w:val="0"/>
      <w:spacing w:line="520" w:lineRule="exact"/>
      <w:ind w:firstLine="0" w:firstLineChars="0"/>
      <w:jc w:val="center"/>
    </w:pPr>
    <w:rPr>
      <w:rFonts w:ascii="Calibri" w:eastAsia="黑体"/>
      <w:b/>
      <w:sz w:val="52"/>
      <w:szCs w:val="20"/>
    </w:rPr>
  </w:style>
  <w:style w:type="paragraph" w:customStyle="1" w:styleId="1953">
    <w:name w:val="我的2"/>
    <w:basedOn w:val="4"/>
    <w:qFormat/>
    <w:uiPriority w:val="0"/>
    <w:pPr>
      <w:keepNext w:val="0"/>
      <w:keepLines w:val="0"/>
      <w:widowControl w:val="0"/>
      <w:numPr>
        <w:ilvl w:val="0"/>
        <w:numId w:val="62"/>
      </w:numPr>
      <w:tabs>
        <w:tab w:val="left" w:pos="360"/>
      </w:tabs>
      <w:adjustRightInd w:val="0"/>
      <w:snapToGrid w:val="0"/>
      <w:spacing w:before="240" w:beforeLines="0" w:after="240" w:afterLines="0" w:line="240" w:lineRule="auto"/>
      <w:ind w:left="576" w:hanging="576" w:firstLineChars="0"/>
      <w:jc w:val="both"/>
    </w:pPr>
    <w:rPr>
      <w:rFonts w:ascii="Calibri Light" w:hAnsi="Calibri Light" w:eastAsia="宋体"/>
    </w:rPr>
  </w:style>
  <w:style w:type="paragraph" w:customStyle="1" w:styleId="1954">
    <w:name w:val="我的标题6"/>
    <w:basedOn w:val="747"/>
    <w:next w:val="393"/>
    <w:qFormat/>
    <w:uiPriority w:val="0"/>
    <w:pPr>
      <w:numPr>
        <w:ilvl w:val="0"/>
        <w:numId w:val="63"/>
      </w:numPr>
      <w:ind w:left="420" w:firstLine="0"/>
    </w:pPr>
  </w:style>
  <w:style w:type="paragraph" w:customStyle="1" w:styleId="1955">
    <w:name w:val="q6"/>
    <w:basedOn w:val="8"/>
    <w:qFormat/>
    <w:uiPriority w:val="99"/>
    <w:pPr>
      <w:widowControl/>
      <w:tabs>
        <w:tab w:val="left" w:pos="0"/>
        <w:tab w:val="left" w:pos="1152"/>
      </w:tabs>
      <w:spacing w:line="360" w:lineRule="auto"/>
      <w:ind w:firstLine="0" w:firstLineChars="0"/>
    </w:pPr>
    <w:rPr>
      <w:rFonts w:cs="宋体"/>
      <w:b/>
      <w:color w:val="000000"/>
      <w:kern w:val="0"/>
      <w:sz w:val="21"/>
      <w:szCs w:val="21"/>
    </w:rPr>
  </w:style>
  <w:style w:type="paragraph" w:customStyle="1" w:styleId="1956">
    <w:name w:val="模板普通正文"/>
    <w:basedOn w:val="35"/>
    <w:qFormat/>
    <w:uiPriority w:val="0"/>
    <w:pPr>
      <w:widowControl w:val="0"/>
      <w:spacing w:before="156" w:after="10"/>
      <w:ind w:left="0" w:leftChars="0" w:firstLine="490" w:firstLineChars="175"/>
    </w:pPr>
    <w:rPr>
      <w:rFonts w:ascii="Calibri" w:eastAsia="仿宋"/>
      <w:szCs w:val="20"/>
    </w:rPr>
  </w:style>
  <w:style w:type="paragraph" w:customStyle="1" w:styleId="1957">
    <w:name w:val="样式 标题 3Heading 3 - oldLevel 3 HeadH3BOD 0l3CTTitre Ch33..."/>
    <w:basedOn w:val="5"/>
    <w:qFormat/>
    <w:uiPriority w:val="0"/>
    <w:pPr>
      <w:keepLines w:val="0"/>
      <w:widowControl w:val="0"/>
      <w:numPr>
        <w:numId w:val="0"/>
      </w:numPr>
      <w:tabs>
        <w:tab w:val="left" w:pos="1740"/>
      </w:tabs>
      <w:adjustRightInd w:val="0"/>
      <w:snapToGrid w:val="0"/>
      <w:spacing w:before="163" w:after="163" w:line="360" w:lineRule="auto"/>
      <w:ind w:left="600" w:firstLine="420"/>
    </w:pPr>
    <w:rPr>
      <w:rFonts w:ascii="Calibri" w:hAnsi="宋体" w:eastAsia="宋体" w:cs="宋体"/>
      <w:b/>
      <w:kern w:val="0"/>
      <w:sz w:val="32"/>
      <w:szCs w:val="20"/>
    </w:rPr>
  </w:style>
  <w:style w:type="paragraph" w:customStyle="1" w:styleId="1958">
    <w:name w:val="xl87"/>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1959">
    <w:name w:val="xl62"/>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1960">
    <w:name w:val="xl227"/>
    <w:basedOn w:val="1"/>
    <w:qFormat/>
    <w:uiPriority w:val="99"/>
    <w:pPr>
      <w:pBdr>
        <w:top w:val="single" w:color="auto" w:sz="8" w:space="0"/>
        <w:left w:val="single" w:color="auto" w:sz="4" w:space="0"/>
        <w:right w:val="single" w:color="auto" w:sz="4"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1961">
    <w:name w:val="BMCC_标题3"/>
    <w:basedOn w:val="5"/>
    <w:qFormat/>
    <w:uiPriority w:val="99"/>
    <w:pPr>
      <w:keepLines w:val="0"/>
      <w:widowControl w:val="0"/>
      <w:numPr>
        <w:ilvl w:val="0"/>
        <w:numId w:val="0"/>
      </w:numPr>
      <w:adjustRightInd w:val="0"/>
      <w:spacing w:before="312" w:after="312" w:line="412" w:lineRule="auto"/>
    </w:pPr>
    <w:rPr>
      <w:rFonts w:ascii="Arial" w:hAnsi="Arial" w:cs="Arial"/>
      <w:bCs w:val="0"/>
      <w:sz w:val="30"/>
      <w:szCs w:val="24"/>
    </w:rPr>
  </w:style>
  <w:style w:type="paragraph" w:customStyle="1" w:styleId="1962">
    <w:name w:val="普通列表"/>
    <w:basedOn w:val="1"/>
    <w:qFormat/>
    <w:uiPriority w:val="0"/>
    <w:pPr>
      <w:widowControl w:val="0"/>
      <w:numPr>
        <w:ilvl w:val="0"/>
        <w:numId w:val="64"/>
      </w:numPr>
      <w:tabs>
        <w:tab w:val="left" w:pos="360"/>
        <w:tab w:val="left" w:pos="840"/>
      </w:tabs>
      <w:spacing w:before="156" w:after="156"/>
      <w:ind w:left="0" w:firstLine="0" w:firstLineChars="0"/>
      <w:jc w:val="both"/>
    </w:pPr>
    <w:rPr>
      <w:rFonts w:ascii="Arial" w:hAnsi="Arial"/>
      <w:sz w:val="21"/>
    </w:rPr>
  </w:style>
  <w:style w:type="paragraph" w:customStyle="1" w:styleId="1963">
    <w:name w:val="默认段落字体 Para Char Char Char Char Char Char Char Char Char1 Char Char Char Char Char Char Char Char Char Char"/>
    <w:basedOn w:val="26"/>
    <w:qFormat/>
    <w:uiPriority w:val="99"/>
    <w:pPr>
      <w:shd w:val="clear" w:color="auto" w:fill="000080"/>
      <w:spacing w:line="360" w:lineRule="auto"/>
    </w:pPr>
    <w:rPr>
      <w:rFonts w:ascii="Tahoma" w:hAnsi="Tahoma"/>
      <w:sz w:val="24"/>
      <w:szCs w:val="20"/>
    </w:rPr>
  </w:style>
  <w:style w:type="paragraph" w:customStyle="1" w:styleId="1964">
    <w:name w:val="样式 楷体_GB2312 浅蓝 左侧:  0.63 厘米 行距: 最小值 19 磅"/>
    <w:basedOn w:val="1"/>
    <w:qFormat/>
    <w:uiPriority w:val="0"/>
    <w:pPr>
      <w:widowControl w:val="0"/>
      <w:spacing w:line="240" w:lineRule="auto"/>
      <w:ind w:left="357" w:firstLine="0" w:firstLineChars="0"/>
      <w:jc w:val="both"/>
    </w:pPr>
    <w:rPr>
      <w:rFonts w:ascii="楷体_GB2312" w:eastAsia="楷体_GB2312" w:cs="宋体"/>
      <w:color w:val="3366FF"/>
      <w:sz w:val="21"/>
      <w:szCs w:val="20"/>
    </w:rPr>
  </w:style>
  <w:style w:type="paragraph" w:customStyle="1" w:styleId="1965">
    <w:name w:val="xl265"/>
    <w:basedOn w:val="1"/>
    <w:qFormat/>
    <w:uiPriority w:val="99"/>
    <w:pPr>
      <w:spacing w:before="100" w:beforeAutospacing="1" w:after="100" w:afterAutospacing="1"/>
      <w:ind w:firstLine="566" w:firstLineChars="236"/>
    </w:pPr>
    <w:rPr>
      <w:rFonts w:cs="宋体"/>
      <w:color w:val="0000FF"/>
      <w:kern w:val="0"/>
      <w:sz w:val="18"/>
      <w:szCs w:val="18"/>
    </w:rPr>
  </w:style>
  <w:style w:type="paragraph" w:customStyle="1" w:styleId="1966">
    <w:name w:val="段落缩进小4"/>
    <w:basedOn w:val="1"/>
    <w:qFormat/>
    <w:uiPriority w:val="0"/>
    <w:pPr>
      <w:widowControl w:val="0"/>
      <w:ind w:firstLine="527"/>
      <w:jc w:val="both"/>
    </w:pPr>
    <w:rPr>
      <w:rFonts w:ascii="Arial" w:hAnsi="Arial" w:eastAsia="仿宋"/>
      <w:sz w:val="21"/>
      <w:szCs w:val="20"/>
    </w:rPr>
  </w:style>
  <w:style w:type="paragraph" w:customStyle="1" w:styleId="1967">
    <w:name w:val="xl79"/>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1968">
    <w:name w:val="样式 仿宋_GB2312 (符号) 宋体 四号 行距: 固定值 22 磅 首行缩进:  2 字符"/>
    <w:basedOn w:val="1"/>
    <w:qFormat/>
    <w:uiPriority w:val="0"/>
    <w:pPr>
      <w:spacing w:before="120" w:after="120" w:line="440" w:lineRule="exact"/>
      <w:ind w:firstLine="560"/>
    </w:pPr>
    <w:rPr>
      <w:rFonts w:ascii="仿宋_GB2312" w:eastAsia="仿宋_GB2312" w:cs="宋体"/>
      <w:sz w:val="28"/>
      <w:szCs w:val="20"/>
      <w:lang w:eastAsia="en-US" w:bidi="en-US"/>
    </w:rPr>
  </w:style>
  <w:style w:type="paragraph" w:customStyle="1" w:styleId="1969">
    <w:name w:val="CM122"/>
    <w:basedOn w:val="305"/>
    <w:next w:val="305"/>
    <w:qFormat/>
    <w:uiPriority w:val="0"/>
    <w:pPr>
      <w:spacing w:after="305"/>
    </w:pPr>
    <w:rPr>
      <w:rFonts w:ascii="仿宋_GB2312" w:eastAsia="仿宋_GB2312" w:cs="Times New Roman"/>
      <w:color w:val="auto"/>
    </w:rPr>
  </w:style>
  <w:style w:type="paragraph" w:customStyle="1" w:styleId="1970">
    <w:name w:val="Paragraph1"/>
    <w:basedOn w:val="1"/>
    <w:qFormat/>
    <w:uiPriority w:val="0"/>
    <w:pPr>
      <w:widowControl w:val="0"/>
      <w:spacing w:before="80" w:line="240" w:lineRule="auto"/>
      <w:ind w:firstLine="0" w:firstLineChars="0"/>
      <w:jc w:val="both"/>
    </w:pPr>
    <w:rPr>
      <w:snapToGrid w:val="0"/>
      <w:kern w:val="0"/>
      <w:sz w:val="21"/>
      <w:szCs w:val="20"/>
    </w:rPr>
  </w:style>
  <w:style w:type="paragraph" w:customStyle="1" w:styleId="1971">
    <w:name w:val="文档卷标"/>
    <w:basedOn w:val="1"/>
    <w:qFormat/>
    <w:uiPriority w:val="0"/>
    <w:pPr>
      <w:keepNext/>
      <w:widowControl w:val="0"/>
      <w:autoSpaceDE w:val="0"/>
      <w:autoSpaceDN w:val="0"/>
      <w:adjustRightInd w:val="0"/>
      <w:spacing w:before="240" w:after="120" w:line="240" w:lineRule="auto"/>
      <w:ind w:firstLine="0" w:firstLineChars="0"/>
      <w:jc w:val="both"/>
    </w:pPr>
    <w:rPr>
      <w:rFonts w:eastAsia="仿宋"/>
      <w:b/>
      <w:kern w:val="18"/>
      <w:sz w:val="21"/>
      <w:szCs w:val="20"/>
    </w:rPr>
  </w:style>
  <w:style w:type="paragraph" w:customStyle="1" w:styleId="1972">
    <w:name w:val="Char1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1973">
    <w:name w:val="Char Char Char Char Char Char Char Char Char Char Char Char Char Char Char Char2"/>
    <w:basedOn w:val="1"/>
    <w:qFormat/>
    <w:uiPriority w:val="99"/>
    <w:pPr>
      <w:tabs>
        <w:tab w:val="left" w:pos="360"/>
      </w:tabs>
      <w:ind w:firstLine="0" w:firstLineChars="0"/>
    </w:pPr>
    <w:rPr>
      <w:rFonts w:ascii="Calibri"/>
      <w:kern w:val="0"/>
      <w:sz w:val="21"/>
    </w:rPr>
  </w:style>
  <w:style w:type="paragraph" w:customStyle="1" w:styleId="1974">
    <w:name w:val="图位置居中"/>
    <w:basedOn w:val="1670"/>
    <w:qFormat/>
    <w:uiPriority w:val="99"/>
    <w:pPr>
      <w:jc w:val="center"/>
    </w:pPr>
    <w:rPr>
      <w:rFonts w:cs="宋体"/>
      <w:szCs w:val="20"/>
    </w:rPr>
  </w:style>
  <w:style w:type="paragraph" w:customStyle="1" w:styleId="1975">
    <w:name w:val="p21"/>
    <w:basedOn w:val="1"/>
    <w:qFormat/>
    <w:uiPriority w:val="0"/>
    <w:pPr>
      <w:pBdr>
        <w:bottom w:val="single" w:color="000000" w:sz="6" w:space="1"/>
      </w:pBdr>
      <w:spacing w:line="240" w:lineRule="auto"/>
      <w:ind w:firstLine="0" w:firstLineChars="0"/>
      <w:jc w:val="center"/>
    </w:pPr>
    <w:rPr>
      <w:rFonts w:ascii="Calibri" w:hAnsi="Calibri"/>
      <w:kern w:val="0"/>
      <w:sz w:val="18"/>
      <w:szCs w:val="20"/>
    </w:rPr>
  </w:style>
  <w:style w:type="paragraph" w:customStyle="1" w:styleId="1976">
    <w:name w:val="xl263"/>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1977">
    <w:name w:val="二级无标题条"/>
    <w:basedOn w:val="1"/>
    <w:qFormat/>
    <w:uiPriority w:val="99"/>
    <w:pPr>
      <w:ind w:firstLine="0" w:firstLineChars="0"/>
    </w:pPr>
    <w:rPr>
      <w:rFonts w:ascii="Calibri"/>
      <w:kern w:val="0"/>
      <w:sz w:val="21"/>
    </w:rPr>
  </w:style>
  <w:style w:type="paragraph" w:customStyle="1" w:styleId="1978">
    <w:name w:val="样式 样式 小四 段前: 0.5 行 + 首行缩进:  2 字符"/>
    <w:basedOn w:val="1"/>
    <w:qFormat/>
    <w:uiPriority w:val="99"/>
    <w:pPr>
      <w:spacing w:beforeLines="50"/>
      <w:ind w:firstLine="200"/>
    </w:pPr>
    <w:rPr>
      <w:rFonts w:cs="宋体"/>
      <w:color w:val="000000"/>
      <w:kern w:val="0"/>
      <w:sz w:val="21"/>
      <w:szCs w:val="20"/>
    </w:rPr>
  </w:style>
  <w:style w:type="paragraph" w:customStyle="1" w:styleId="1979">
    <w:name w:val="样式 首行缩进:  1.27 厘米 行距: 1.5 倍行距 Char Char Char Char Char"/>
    <w:basedOn w:val="1"/>
    <w:next w:val="86"/>
    <w:qFormat/>
    <w:uiPriority w:val="99"/>
    <w:pPr>
      <w:ind w:firstLine="0" w:firstLineChars="0"/>
    </w:pPr>
    <w:rPr>
      <w:rFonts w:ascii="Arial Unicode MS" w:hAnsi="Arial Unicode MS" w:cs="宋体"/>
      <w:color w:val="00FF00"/>
      <w:kern w:val="0"/>
      <w:sz w:val="21"/>
    </w:rPr>
  </w:style>
  <w:style w:type="paragraph" w:customStyle="1" w:styleId="1980">
    <w:name w:val="银证正文"/>
    <w:basedOn w:val="1"/>
    <w:qFormat/>
    <w:uiPriority w:val="99"/>
    <w:pPr>
      <w:widowControl w:val="0"/>
      <w:spacing w:beforeLines="100"/>
      <w:ind w:firstLine="200"/>
      <w:jc w:val="both"/>
    </w:pPr>
    <w:rPr>
      <w:rFonts w:ascii="Calibri"/>
      <w:sz w:val="21"/>
      <w:szCs w:val="20"/>
    </w:rPr>
  </w:style>
  <w:style w:type="paragraph" w:customStyle="1" w:styleId="1981">
    <w:name w:val="样式 标题 3 + 段前: 1 行 段后: 1 行"/>
    <w:basedOn w:val="5"/>
    <w:qFormat/>
    <w:uiPriority w:val="99"/>
    <w:pPr>
      <w:keepLines w:val="0"/>
      <w:widowControl w:val="0"/>
      <w:numPr>
        <w:ilvl w:val="0"/>
        <w:numId w:val="0"/>
      </w:numPr>
      <w:tabs>
        <w:tab w:val="left" w:pos="1260"/>
      </w:tabs>
      <w:spacing w:before="120" w:beforeLines="100" w:after="60" w:afterLines="100" w:line="360" w:lineRule="auto"/>
      <w:ind w:left="720" w:hanging="720"/>
    </w:pPr>
    <w:rPr>
      <w:rFonts w:ascii="Arial" w:hAnsi="Arial" w:cs="宋体"/>
      <w:spacing w:val="10"/>
      <w:sz w:val="30"/>
      <w:szCs w:val="30"/>
    </w:rPr>
  </w:style>
  <w:style w:type="paragraph" w:customStyle="1" w:styleId="1982">
    <w:name w:val="样式 正文缩进正文（首行缩进两字）ALT+Z表正文正文非缩进特点标题4特点 Char Char文2段1特点 ..."/>
    <w:basedOn w:val="21"/>
    <w:qFormat/>
    <w:uiPriority w:val="0"/>
    <w:pPr>
      <w:spacing w:beforeLines="50" w:afterLines="50" w:line="360" w:lineRule="auto"/>
      <w:ind w:firstLine="566" w:firstLineChars="202"/>
    </w:pPr>
    <w:rPr>
      <w:rFonts w:cs="宋体"/>
      <w:kern w:val="2"/>
      <w:sz w:val="28"/>
      <w:szCs w:val="28"/>
    </w:rPr>
  </w:style>
  <w:style w:type="paragraph" w:customStyle="1" w:styleId="1983">
    <w:name w:val="样式 居中"/>
    <w:qFormat/>
    <w:uiPriority w:val="0"/>
    <w:pPr>
      <w:spacing w:line="240" w:lineRule="auto"/>
      <w:jc w:val="center"/>
    </w:pPr>
    <w:rPr>
      <w:rFonts w:ascii="Calibri" w:hAnsi="Calibri" w:eastAsia="宋体" w:cs="Times New Roman"/>
      <w:kern w:val="2"/>
      <w:sz w:val="21"/>
      <w:lang w:val="en-US" w:eastAsia="zh-CN" w:bidi="ar-SA"/>
    </w:rPr>
  </w:style>
  <w:style w:type="paragraph" w:customStyle="1" w:styleId="1984">
    <w:name w:val="第2层正文"/>
    <w:basedOn w:val="1"/>
    <w:qFormat/>
    <w:uiPriority w:val="0"/>
    <w:pPr>
      <w:widowControl w:val="0"/>
      <w:spacing w:before="120" w:after="120" w:line="240" w:lineRule="auto"/>
      <w:ind w:left="1418" w:firstLine="0" w:firstLineChars="0"/>
      <w:jc w:val="both"/>
    </w:pPr>
    <w:rPr>
      <w:rFonts w:ascii="Calibri" w:eastAsia="仿宋"/>
      <w:sz w:val="21"/>
    </w:rPr>
  </w:style>
  <w:style w:type="paragraph" w:customStyle="1" w:styleId="1985">
    <w:name w:val="xl26"/>
    <w:basedOn w:val="1"/>
    <w:qFormat/>
    <w:uiPriority w:val="0"/>
    <w:pPr>
      <w:pBdr>
        <w:top w:val="single" w:color="auto" w:sz="8" w:space="0"/>
        <w:left w:val="single" w:color="auto" w:sz="8"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1986">
    <w:name w:val="CM117"/>
    <w:basedOn w:val="305"/>
    <w:next w:val="305"/>
    <w:qFormat/>
    <w:uiPriority w:val="0"/>
    <w:pPr>
      <w:spacing w:after="600"/>
    </w:pPr>
    <w:rPr>
      <w:rFonts w:ascii="仿宋_GB2312" w:eastAsia="仿宋_GB2312" w:cs="Times New Roman"/>
      <w:color w:val="auto"/>
    </w:rPr>
  </w:style>
  <w:style w:type="paragraph" w:customStyle="1" w:styleId="1987">
    <w:name w:val="二级节标题"/>
    <w:next w:val="1"/>
    <w:qFormat/>
    <w:uiPriority w:val="0"/>
    <w:pPr>
      <w:tabs>
        <w:tab w:val="left" w:pos="672"/>
        <w:tab w:val="left" w:pos="1222"/>
      </w:tabs>
      <w:spacing w:before="240" w:after="240" w:line="400" w:lineRule="exact"/>
      <w:ind w:left="851" w:hanging="709"/>
      <w:outlineLvl w:val="2"/>
    </w:pPr>
    <w:rPr>
      <w:rFonts w:ascii="Arial" w:hAnsi="Arial" w:eastAsia="宋体" w:cs="Times New Roman"/>
      <w:b/>
      <w:sz w:val="30"/>
      <w:szCs w:val="30"/>
      <w:lang w:val="en-US" w:eastAsia="zh-CN" w:bidi="ar-SA"/>
    </w:rPr>
  </w:style>
  <w:style w:type="paragraph" w:customStyle="1" w:styleId="1988">
    <w:name w:val="Heading2 No Number"/>
    <w:basedOn w:val="4"/>
    <w:next w:val="1"/>
    <w:qFormat/>
    <w:uiPriority w:val="0"/>
    <w:pPr>
      <w:keepLines w:val="0"/>
      <w:numPr>
        <w:ilvl w:val="1"/>
        <w:numId w:val="65"/>
      </w:numPr>
      <w:tabs>
        <w:tab w:val="left" w:pos="360"/>
        <w:tab w:val="left" w:pos="567"/>
      </w:tabs>
      <w:topLinePunct/>
      <w:adjustRightInd w:val="0"/>
      <w:snapToGrid w:val="0"/>
      <w:spacing w:before="600" w:beforeLines="0" w:after="160" w:afterLines="0" w:line="440" w:lineRule="atLeast"/>
      <w:ind w:left="567" w:hanging="567" w:firstLineChars="0"/>
    </w:pPr>
    <w:rPr>
      <w:rFonts w:ascii="Book Antiqua" w:hAnsi="Book Antiqua" w:eastAsia="宋体" w:cs="Book Antiqua"/>
      <w:b/>
      <w:color w:val="000000"/>
      <w:kern w:val="0"/>
      <w:sz w:val="36"/>
      <w:szCs w:val="36"/>
      <w:lang w:eastAsia="en-US"/>
    </w:rPr>
  </w:style>
  <w:style w:type="paragraph" w:customStyle="1" w:styleId="1989">
    <w:name w:val="草稿"/>
    <w:basedOn w:val="970"/>
    <w:qFormat/>
    <w:uiPriority w:val="0"/>
    <w:rPr>
      <w:i/>
      <w:color w:val="008000"/>
    </w:rPr>
  </w:style>
  <w:style w:type="paragraph" w:customStyle="1" w:styleId="1990">
    <w:name w:val="列表要点"/>
    <w:basedOn w:val="1"/>
    <w:next w:val="1"/>
    <w:qFormat/>
    <w:uiPriority w:val="0"/>
    <w:pPr>
      <w:widowControl w:val="0"/>
      <w:tabs>
        <w:tab w:val="left" w:pos="420"/>
      </w:tabs>
      <w:autoSpaceDE w:val="0"/>
      <w:autoSpaceDN w:val="0"/>
      <w:adjustRightInd w:val="0"/>
      <w:spacing w:before="120" w:after="120"/>
      <w:ind w:left="420" w:hanging="420" w:firstLineChars="0"/>
    </w:pPr>
    <w:rPr>
      <w:rFonts w:hint="eastAsia" w:eastAsia="仿宋"/>
      <w:b/>
      <w:color w:val="000000"/>
      <w:sz w:val="21"/>
      <w:lang w:val="zh-CN"/>
    </w:rPr>
  </w:style>
  <w:style w:type="paragraph" w:customStyle="1" w:styleId="1991">
    <w:name w:val="资料版本"/>
    <w:basedOn w:val="1"/>
    <w:qFormat/>
    <w:uiPriority w:val="0"/>
    <w:pPr>
      <w:widowControl w:val="0"/>
      <w:spacing w:before="120" w:after="120"/>
      <w:ind w:firstLine="0" w:firstLineChars="0"/>
      <w:jc w:val="center"/>
    </w:pPr>
    <w:rPr>
      <w:rFonts w:ascii="Calibri" w:eastAsia="仿宋"/>
      <w:sz w:val="28"/>
      <w:szCs w:val="20"/>
    </w:rPr>
  </w:style>
  <w:style w:type="paragraph" w:customStyle="1" w:styleId="1992">
    <w:name w:val="xl24"/>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pPr>
    <w:rPr>
      <w:kern w:val="0"/>
      <w:sz w:val="21"/>
    </w:rPr>
  </w:style>
  <w:style w:type="paragraph" w:customStyle="1" w:styleId="1993">
    <w:name w:val="标书标题5"/>
    <w:basedOn w:val="1"/>
    <w:qFormat/>
    <w:uiPriority w:val="99"/>
    <w:pPr>
      <w:widowControl w:val="0"/>
      <w:tabs>
        <w:tab w:val="left" w:pos="1680"/>
        <w:tab w:val="left" w:pos="9000"/>
      </w:tabs>
      <w:ind w:right="61" w:rightChars="29" w:firstLine="0" w:firstLineChars="0"/>
    </w:pPr>
    <w:rPr>
      <w:rFonts w:eastAsia="仿宋_GB2312"/>
      <w:b/>
      <w:sz w:val="21"/>
    </w:rPr>
  </w:style>
  <w:style w:type="paragraph" w:customStyle="1" w:styleId="1994">
    <w:name w:val="xl183"/>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character" w:customStyle="1" w:styleId="1995">
    <w:name w:val="z-窗体顶端 Char3"/>
    <w:basedOn w:val="145"/>
    <w:semiHidden/>
    <w:qFormat/>
    <w:uiPriority w:val="99"/>
    <w:rPr>
      <w:rFonts w:ascii="Arial" w:hAnsi="Arial" w:eastAsia="宋体" w:cs="Arial"/>
      <w:vanish/>
      <w:kern w:val="2"/>
      <w:sz w:val="16"/>
      <w:szCs w:val="16"/>
    </w:rPr>
  </w:style>
  <w:style w:type="paragraph" w:customStyle="1" w:styleId="1996">
    <w:name w:val="_Style 28"/>
    <w:basedOn w:val="1"/>
    <w:next w:val="51"/>
    <w:qFormat/>
    <w:uiPriority w:val="0"/>
    <w:pPr>
      <w:widowControl w:val="0"/>
      <w:spacing w:line="320" w:lineRule="exact"/>
      <w:ind w:firstLine="492"/>
      <w:jc w:val="both"/>
    </w:pPr>
    <w:rPr>
      <w:spacing w:val="18"/>
      <w:sz w:val="21"/>
      <w:szCs w:val="20"/>
    </w:rPr>
  </w:style>
  <w:style w:type="paragraph" w:customStyle="1" w:styleId="1997">
    <w:name w:val="标题 4 New New New New"/>
    <w:basedOn w:val="1941"/>
    <w:next w:val="1941"/>
    <w:qFormat/>
    <w:uiPriority w:val="99"/>
    <w:pPr>
      <w:keepNext/>
      <w:tabs>
        <w:tab w:val="left" w:pos="864"/>
        <w:tab w:val="left" w:pos="2080"/>
      </w:tabs>
      <w:spacing w:before="240" w:after="60"/>
      <w:ind w:left="2080" w:right="100" w:rightChars="100" w:firstLine="0" w:firstLineChars="0"/>
      <w:jc w:val="left"/>
      <w:outlineLvl w:val="3"/>
    </w:pPr>
    <w:rPr>
      <w:b/>
      <w:bCs/>
      <w:sz w:val="28"/>
      <w:szCs w:val="28"/>
    </w:rPr>
  </w:style>
  <w:style w:type="paragraph" w:customStyle="1" w:styleId="1998">
    <w:name w:val="大章"/>
    <w:basedOn w:val="1"/>
    <w:next w:val="1999"/>
    <w:qFormat/>
    <w:uiPriority w:val="0"/>
    <w:pPr>
      <w:widowControl w:val="0"/>
      <w:tabs>
        <w:tab w:val="left" w:pos="872"/>
        <w:tab w:val="left" w:pos="3300"/>
      </w:tabs>
      <w:spacing w:line="240" w:lineRule="auto"/>
      <w:ind w:left="3300" w:hanging="420" w:firstLineChars="0"/>
      <w:jc w:val="both"/>
    </w:pPr>
    <w:rPr>
      <w:rFonts w:ascii="Calibri" w:eastAsia="黑体" w:cs="宋体"/>
      <w:sz w:val="28"/>
      <w:szCs w:val="28"/>
    </w:rPr>
  </w:style>
  <w:style w:type="paragraph" w:customStyle="1" w:styleId="1999">
    <w:name w:val="我的正文样式"/>
    <w:basedOn w:val="1"/>
    <w:qFormat/>
    <w:uiPriority w:val="0"/>
    <w:pPr>
      <w:widowControl w:val="0"/>
      <w:ind w:firstLine="1040"/>
      <w:jc w:val="both"/>
    </w:pPr>
    <w:rPr>
      <w:rFonts w:ascii="黑体" w:eastAsia="黑体"/>
      <w:color w:val="000000"/>
      <w:sz w:val="52"/>
      <w:szCs w:val="52"/>
    </w:rPr>
  </w:style>
  <w:style w:type="paragraph" w:customStyle="1" w:styleId="2000">
    <w:name w:val="第三章四级标题"/>
    <w:basedOn w:val="1849"/>
    <w:next w:val="6"/>
    <w:qFormat/>
    <w:uiPriority w:val="0"/>
    <w:pPr>
      <w:tabs>
        <w:tab w:val="left" w:pos="482"/>
        <w:tab w:val="left" w:pos="1271"/>
      </w:tabs>
      <w:ind w:left="1271" w:hanging="851"/>
    </w:pPr>
    <w:rPr>
      <w:rFonts w:eastAsia="黑体"/>
      <w:sz w:val="28"/>
      <w:szCs w:val="21"/>
    </w:rPr>
  </w:style>
  <w:style w:type="paragraph" w:customStyle="1" w:styleId="2001">
    <w:name w:val="Char Char Char Char Char Char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2002">
    <w:name w:val="无间隔12"/>
    <w:qFormat/>
    <w:uiPriority w:val="1"/>
    <w:pPr>
      <w:widowControl w:val="0"/>
      <w:spacing w:after="160" w:line="259" w:lineRule="auto"/>
      <w:jc w:val="both"/>
    </w:pPr>
    <w:rPr>
      <w:rFonts w:ascii="Calibri" w:hAnsi="Calibri" w:eastAsia="宋体" w:cs="Times New Roman"/>
      <w:kern w:val="2"/>
      <w:sz w:val="21"/>
      <w:szCs w:val="24"/>
      <w:lang w:val="en-US" w:eastAsia="zh-CN" w:bidi="ar-SA"/>
    </w:rPr>
  </w:style>
  <w:style w:type="paragraph" w:customStyle="1" w:styleId="2003">
    <w:name w:val="按钮样式1"/>
    <w:basedOn w:val="1"/>
    <w:qFormat/>
    <w:uiPriority w:val="0"/>
    <w:pPr>
      <w:widowControl w:val="0"/>
      <w:spacing w:line="240" w:lineRule="auto"/>
      <w:ind w:firstLine="0" w:firstLineChars="0"/>
      <w:jc w:val="both"/>
    </w:pPr>
    <w:rPr>
      <w:rFonts w:ascii="Calibri"/>
      <w:b/>
      <w:shadow/>
      <w:color w:val="800080"/>
      <w:sz w:val="21"/>
      <w:szCs w:val="21"/>
    </w:rPr>
  </w:style>
  <w:style w:type="paragraph" w:customStyle="1" w:styleId="2004">
    <w:name w:val="样式 标题 1 + 首行缩进:  1.56 厘米"/>
    <w:basedOn w:val="3"/>
    <w:qFormat/>
    <w:uiPriority w:val="0"/>
    <w:pPr>
      <w:widowControl w:val="0"/>
      <w:tabs>
        <w:tab w:val="left" w:pos="-88"/>
        <w:tab w:val="left" w:pos="432"/>
      </w:tabs>
      <w:spacing w:before="340" w:beforeLines="0" w:after="330" w:afterLines="0" w:line="578" w:lineRule="auto"/>
      <w:ind w:left="-513" w:firstLine="88" w:firstLineChars="0"/>
    </w:pPr>
    <w:rPr>
      <w:rFonts w:ascii="Times New Roman" w:eastAsia="楷体_GB2312" w:cs="宋体"/>
      <w:sz w:val="44"/>
      <w:szCs w:val="20"/>
    </w:rPr>
  </w:style>
  <w:style w:type="paragraph" w:customStyle="1" w:styleId="2005">
    <w:name w:val="xl59"/>
    <w:basedOn w:val="1"/>
    <w:qFormat/>
    <w:uiPriority w:val="0"/>
    <w:pPr>
      <w:pBdr>
        <w:top w:val="single" w:color="auto" w:sz="4" w:space="0"/>
        <w:bottom w:val="single" w:color="auto" w:sz="8" w:space="0"/>
        <w:right w:val="single" w:color="auto" w:sz="8" w:space="0"/>
      </w:pBdr>
      <w:shd w:val="clear" w:color="auto" w:fill="CCFFFF"/>
      <w:spacing w:before="100" w:beforeLines="50" w:beforeAutospacing="1" w:after="100" w:afterAutospacing="1"/>
      <w:ind w:firstLine="200"/>
      <w:jc w:val="right"/>
    </w:pPr>
    <w:rPr>
      <w:rFonts w:ascii="Arial Unicode MS" w:hAnsi="Arial Unicode MS" w:eastAsia="Arial Unicode MS" w:cs="Arial Unicode MS"/>
      <w:color w:val="000000"/>
      <w:kern w:val="0"/>
      <w:sz w:val="22"/>
      <w:szCs w:val="21"/>
    </w:rPr>
  </w:style>
  <w:style w:type="paragraph" w:customStyle="1" w:styleId="2006">
    <w:name w:val="xl30"/>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007">
    <w:name w:val="font27"/>
    <w:basedOn w:val="1"/>
    <w:qFormat/>
    <w:uiPriority w:val="0"/>
    <w:pPr>
      <w:spacing w:before="100" w:beforeAutospacing="1" w:after="100" w:afterAutospacing="1" w:line="240" w:lineRule="auto"/>
      <w:ind w:firstLine="0" w:firstLineChars="0"/>
    </w:pPr>
    <w:rPr>
      <w:rFonts w:eastAsia="仿宋" w:cs="宋体"/>
      <w:color w:val="FF0000"/>
      <w:kern w:val="0"/>
      <w:sz w:val="22"/>
      <w:szCs w:val="21"/>
    </w:rPr>
  </w:style>
  <w:style w:type="paragraph" w:customStyle="1" w:styleId="2008">
    <w:name w:val="Table Hdg 1"/>
    <w:basedOn w:val="1"/>
    <w:qFormat/>
    <w:uiPriority w:val="99"/>
    <w:pPr>
      <w:overflowPunct w:val="0"/>
      <w:autoSpaceDE w:val="0"/>
      <w:autoSpaceDN w:val="0"/>
      <w:adjustRightInd w:val="0"/>
      <w:ind w:right="720" w:firstLine="0" w:firstLineChars="0"/>
    </w:pPr>
    <w:rPr>
      <w:rFonts w:ascii="Calibri"/>
      <w:kern w:val="0"/>
      <w:sz w:val="16"/>
      <w:szCs w:val="20"/>
    </w:rPr>
  </w:style>
  <w:style w:type="paragraph" w:customStyle="1" w:styleId="2009">
    <w:name w:val="Char Char Char Char Char Char Char Char Char Char Char Char1"/>
    <w:basedOn w:val="1"/>
    <w:qFormat/>
    <w:uiPriority w:val="0"/>
    <w:pPr>
      <w:widowControl w:val="0"/>
      <w:ind w:firstLine="200"/>
      <w:jc w:val="both"/>
    </w:pPr>
    <w:rPr>
      <w:rFonts w:ascii="Tahoma" w:hAnsi="Tahoma"/>
      <w:sz w:val="21"/>
      <w:szCs w:val="20"/>
    </w:rPr>
  </w:style>
  <w:style w:type="paragraph" w:customStyle="1" w:styleId="2010">
    <w:name w:val="Char1 Char Char Char6"/>
    <w:basedOn w:val="1"/>
    <w:qFormat/>
    <w:uiPriority w:val="99"/>
    <w:pPr>
      <w:ind w:firstLine="0" w:firstLineChars="0"/>
    </w:pPr>
    <w:rPr>
      <w:rFonts w:ascii="Tahoma" w:hAnsi="Tahoma"/>
      <w:kern w:val="0"/>
      <w:sz w:val="21"/>
      <w:szCs w:val="20"/>
    </w:rPr>
  </w:style>
  <w:style w:type="paragraph" w:customStyle="1" w:styleId="2011">
    <w:name w:val="正文首行缩进[C-]"/>
    <w:basedOn w:val="1"/>
    <w:qFormat/>
    <w:uiPriority w:val="0"/>
    <w:pPr>
      <w:widowControl w:val="0"/>
      <w:spacing w:after="120"/>
      <w:ind w:firstLine="420" w:firstLineChars="100"/>
      <w:jc w:val="both"/>
    </w:pPr>
    <w:rPr>
      <w:rFonts w:ascii="Calibri" w:hAnsi="Calibri" w:eastAsia="仿宋"/>
      <w:sz w:val="23"/>
    </w:rPr>
  </w:style>
  <w:style w:type="paragraph" w:customStyle="1" w:styleId="2012">
    <w:name w:val="CM102"/>
    <w:basedOn w:val="305"/>
    <w:next w:val="305"/>
    <w:qFormat/>
    <w:uiPriority w:val="0"/>
    <w:pPr>
      <w:spacing w:after="905"/>
    </w:pPr>
    <w:rPr>
      <w:rFonts w:ascii="仿宋_GB2312" w:eastAsia="仿宋_GB2312" w:cs="Times New Roman"/>
      <w:color w:val="auto"/>
    </w:rPr>
  </w:style>
  <w:style w:type="paragraph" w:customStyle="1" w:styleId="2013">
    <w:name w:val="省立标题3"/>
    <w:basedOn w:val="2014"/>
    <w:next w:val="1"/>
    <w:qFormat/>
    <w:uiPriority w:val="0"/>
    <w:pPr>
      <w:tabs>
        <w:tab w:val="left" w:pos="720"/>
        <w:tab w:val="left" w:pos="1740"/>
      </w:tabs>
      <w:spacing w:line="500" w:lineRule="exact"/>
      <w:outlineLvl w:val="0"/>
    </w:pPr>
    <w:rPr>
      <w:rFonts w:eastAsia="宋体"/>
      <w:sz w:val="28"/>
    </w:rPr>
  </w:style>
  <w:style w:type="paragraph" w:customStyle="1" w:styleId="2014">
    <w:name w:val="讯飞标题3"/>
    <w:basedOn w:val="5"/>
    <w:next w:val="1"/>
    <w:qFormat/>
    <w:uiPriority w:val="0"/>
    <w:pPr>
      <w:keepLines w:val="0"/>
      <w:widowControl w:val="0"/>
      <w:numPr>
        <w:numId w:val="0"/>
      </w:numPr>
      <w:tabs>
        <w:tab w:val="left" w:pos="1740"/>
      </w:tabs>
      <w:snapToGrid w:val="0"/>
      <w:spacing w:before="120" w:beforeLines="50" w:line="360" w:lineRule="auto"/>
      <w:ind w:left="1740" w:hanging="420"/>
    </w:pPr>
    <w:rPr>
      <w:rFonts w:hAnsi="宋体"/>
      <w:b/>
      <w:sz w:val="32"/>
      <w:szCs w:val="32"/>
    </w:rPr>
  </w:style>
  <w:style w:type="paragraph" w:customStyle="1" w:styleId="2015">
    <w:name w:val="样式 标题 2h22nd levelTitre2l22Header 2Head 2H2节List level..."/>
    <w:basedOn w:val="4"/>
    <w:qFormat/>
    <w:uiPriority w:val="99"/>
    <w:pPr>
      <w:keepLines w:val="0"/>
      <w:tabs>
        <w:tab w:val="left" w:pos="720"/>
      </w:tabs>
      <w:adjustRightInd w:val="0"/>
      <w:snapToGrid w:val="0"/>
      <w:spacing w:before="240" w:beforeLines="0" w:after="180" w:afterLines="50" w:line="360" w:lineRule="auto"/>
      <w:ind w:left="0" w:firstLine="0" w:firstLineChars="0"/>
    </w:pPr>
    <w:rPr>
      <w:rFonts w:ascii="Times New Roman" w:hAnsi="仿宋" w:eastAsia="宋体" w:cs="宋体"/>
      <w:b/>
      <w:color w:val="000000"/>
      <w:kern w:val="0"/>
      <w:sz w:val="36"/>
      <w:szCs w:val="20"/>
    </w:rPr>
  </w:style>
  <w:style w:type="paragraph" w:customStyle="1" w:styleId="2016">
    <w:name w:val="样式 目录 1标题 31TOC1N1 + 首行缩进:  2 字符1"/>
    <w:basedOn w:val="59"/>
    <w:qFormat/>
    <w:uiPriority w:val="99"/>
    <w:pPr>
      <w:widowControl w:val="0"/>
      <w:spacing w:before="120" w:line="480" w:lineRule="exact"/>
      <w:ind w:firstLine="643"/>
    </w:pPr>
    <w:rPr>
      <w:rFonts w:ascii="Calibri" w:hAnsi="Calibri" w:eastAsia="仿宋_GB2312" w:cs="宋体"/>
      <w:b w:val="0"/>
      <w:bCs w:val="0"/>
      <w:caps/>
      <w:sz w:val="28"/>
      <w:szCs w:val="21"/>
    </w:rPr>
  </w:style>
  <w:style w:type="paragraph" w:customStyle="1" w:styleId="2017">
    <w:name w:val="Num Heading 4"/>
    <w:basedOn w:val="6"/>
    <w:next w:val="1"/>
    <w:qFormat/>
    <w:uiPriority w:val="0"/>
    <w:pPr>
      <w:widowControl w:val="0"/>
      <w:tabs>
        <w:tab w:val="left" w:pos="794"/>
        <w:tab w:val="left" w:pos="864"/>
      </w:tabs>
      <w:spacing w:before="180" w:line="360" w:lineRule="auto"/>
      <w:ind w:left="794" w:firstLine="200" w:firstLineChars="200"/>
    </w:pPr>
    <w:rPr>
      <w:rFonts w:ascii="Calibri" w:hAnsi="宋体" w:eastAsia="宋体" w:cs="Times New Roman"/>
      <w:b/>
      <w:i/>
      <w:iCs/>
      <w:color w:val="333333"/>
      <w:w w:val="100"/>
      <w:sz w:val="21"/>
      <w:szCs w:val="30"/>
    </w:rPr>
  </w:style>
  <w:style w:type="paragraph" w:customStyle="1" w:styleId="2018">
    <w:name w:val="样式 标题 4 + 段前: 0.5 行 段后: 0.5 行"/>
    <w:basedOn w:val="6"/>
    <w:qFormat/>
    <w:uiPriority w:val="0"/>
    <w:pPr>
      <w:widowControl w:val="0"/>
      <w:tabs>
        <w:tab w:val="left" w:pos="864"/>
        <w:tab w:val="left" w:pos="2160"/>
      </w:tabs>
      <w:autoSpaceDE w:val="0"/>
      <w:autoSpaceDN w:val="0"/>
      <w:adjustRightInd w:val="0"/>
      <w:spacing w:before="156" w:after="156" w:line="360" w:lineRule="auto"/>
      <w:ind w:left="630" w:hanging="420"/>
    </w:pPr>
    <w:rPr>
      <w:rFonts w:ascii="Calibri" w:hAnsi="宋体" w:eastAsia="宋体" w:cs="Times New Roman"/>
      <w:b/>
      <w:bCs w:val="0"/>
      <w:color w:val="000000"/>
      <w:w w:val="100"/>
      <w:sz w:val="28"/>
      <w:szCs w:val="30"/>
      <w:lang w:val="zh-CN"/>
    </w:rPr>
  </w:style>
  <w:style w:type="paragraph" w:customStyle="1" w:styleId="2019">
    <w:name w:val="1B"/>
    <w:basedOn w:val="5"/>
    <w:qFormat/>
    <w:uiPriority w:val="0"/>
    <w:pPr>
      <w:keepLines w:val="0"/>
      <w:widowControl w:val="0"/>
      <w:numPr>
        <w:ilvl w:val="0"/>
        <w:numId w:val="0"/>
      </w:numPr>
      <w:spacing w:line="360" w:lineRule="auto"/>
    </w:pPr>
    <w:rPr>
      <w:rFonts w:ascii="Calibri" w:hAnsi="宋体" w:eastAsia="宋体"/>
      <w:b/>
      <w:bCs w:val="0"/>
      <w:sz w:val="32"/>
      <w:szCs w:val="24"/>
    </w:rPr>
  </w:style>
  <w:style w:type="paragraph" w:customStyle="1" w:styleId="2020">
    <w:name w:val="Char Char Char1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21">
    <w:name w:val="CM6"/>
    <w:basedOn w:val="305"/>
    <w:next w:val="305"/>
    <w:qFormat/>
    <w:uiPriority w:val="99"/>
    <w:pPr>
      <w:spacing w:line="623" w:lineRule="atLeast"/>
    </w:pPr>
    <w:rPr>
      <w:rFonts w:ascii="仿宋_GB2312" w:eastAsia="仿宋_GB2312" w:cs="Times New Roman"/>
      <w:color w:val="auto"/>
    </w:rPr>
  </w:style>
  <w:style w:type="paragraph" w:customStyle="1" w:styleId="2022">
    <w:name w:val="列表项目符号基础"/>
    <w:basedOn w:val="21"/>
    <w:qFormat/>
    <w:uiPriority w:val="0"/>
    <w:pPr>
      <w:adjustRightInd w:val="0"/>
      <w:snapToGrid w:val="0"/>
      <w:spacing w:beforeLines="50" w:after="120" w:line="360" w:lineRule="auto"/>
      <w:ind w:firstLine="480" w:firstLineChars="0"/>
      <w:textAlignment w:val="baseline"/>
    </w:pPr>
    <w:rPr>
      <w:rFonts w:ascii="Calibri" w:eastAsia="仿宋_GB2312"/>
      <w:b/>
    </w:rPr>
  </w:style>
  <w:style w:type="paragraph" w:customStyle="1" w:styleId="2023">
    <w:name w:val="Char Char Char Char Char Char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24">
    <w:name w:val="中文摘要标题"/>
    <w:next w:val="1"/>
    <w:qFormat/>
    <w:uiPriority w:val="99"/>
    <w:pPr>
      <w:spacing w:beforeLines="100" w:line="400" w:lineRule="exact"/>
      <w:jc w:val="center"/>
    </w:pPr>
    <w:rPr>
      <w:rFonts w:ascii="Calibri" w:hAnsi="Calibri" w:eastAsia="黑体" w:cs="Times New Roman"/>
      <w:sz w:val="30"/>
      <w:lang w:val="en-US" w:eastAsia="zh-CN" w:bidi="ar-SA"/>
    </w:rPr>
  </w:style>
  <w:style w:type="paragraph" w:customStyle="1" w:styleId="2025">
    <w:name w:val="xl75"/>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026">
    <w:name w:val="默认段落字体 Para Char Char"/>
    <w:basedOn w:val="1"/>
    <w:qFormat/>
    <w:uiPriority w:val="0"/>
    <w:pPr>
      <w:widowControl w:val="0"/>
      <w:numPr>
        <w:ilvl w:val="0"/>
        <w:numId w:val="66"/>
      </w:numPr>
      <w:tabs>
        <w:tab w:val="left" w:pos="360"/>
      </w:tabs>
      <w:spacing w:line="240" w:lineRule="auto"/>
      <w:ind w:left="0" w:firstLine="0" w:firstLineChars="0"/>
      <w:jc w:val="both"/>
    </w:pPr>
    <w:rPr>
      <w:rFonts w:ascii="Calibri"/>
      <w:sz w:val="21"/>
    </w:rPr>
  </w:style>
  <w:style w:type="paragraph" w:customStyle="1" w:styleId="2027">
    <w:name w:val="项目1"/>
    <w:basedOn w:val="508"/>
    <w:qFormat/>
    <w:uiPriority w:val="0"/>
    <w:pPr>
      <w:numPr>
        <w:ilvl w:val="0"/>
        <w:numId w:val="67"/>
      </w:numPr>
      <w:tabs>
        <w:tab w:val="left" w:pos="360"/>
      </w:tabs>
      <w:adjustRightInd w:val="0"/>
      <w:spacing w:line="360" w:lineRule="auto"/>
      <w:ind w:left="0" w:firstLine="0"/>
      <w:textAlignment w:val="baseline"/>
    </w:pPr>
    <w:rPr>
      <w:rFonts w:ascii="Times New Roman" w:hAnsi="宋体"/>
      <w:sz w:val="21"/>
      <w:szCs w:val="24"/>
    </w:rPr>
  </w:style>
  <w:style w:type="paragraph" w:customStyle="1" w:styleId="2028">
    <w:name w:val="样式 ref_正文 + 左  4 字符"/>
    <w:basedOn w:val="1"/>
    <w:qFormat/>
    <w:uiPriority w:val="0"/>
    <w:pPr>
      <w:spacing w:line="240" w:lineRule="auto"/>
      <w:ind w:left="400" w:leftChars="400" w:firstLine="175" w:firstLineChars="175"/>
    </w:pPr>
    <w:rPr>
      <w:rFonts w:eastAsia="仿宋" w:cs="宋体"/>
      <w:kern w:val="0"/>
      <w:sz w:val="21"/>
      <w:szCs w:val="20"/>
    </w:rPr>
  </w:style>
  <w:style w:type="paragraph" w:customStyle="1" w:styleId="2029">
    <w:name w:val="p2"/>
    <w:basedOn w:val="1"/>
    <w:qFormat/>
    <w:uiPriority w:val="0"/>
    <w:pPr>
      <w:spacing w:before="100" w:beforeAutospacing="1" w:after="100" w:afterAutospacing="1" w:line="312" w:lineRule="auto"/>
      <w:ind w:firstLine="0" w:firstLineChars="0"/>
    </w:pPr>
    <w:rPr>
      <w:rFonts w:eastAsia="仿宋"/>
      <w:color w:val="000000"/>
      <w:kern w:val="0"/>
      <w:sz w:val="21"/>
    </w:rPr>
  </w:style>
  <w:style w:type="paragraph" w:customStyle="1" w:styleId="2030">
    <w:name w:val="xl188"/>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ascii="Arial Unicode MS" w:hAnsi="Arial Unicode MS" w:eastAsia="Arial Unicode MS" w:cs="Arial Unicode MS"/>
      <w:kern w:val="0"/>
      <w:sz w:val="21"/>
      <w:szCs w:val="20"/>
    </w:rPr>
  </w:style>
  <w:style w:type="paragraph" w:customStyle="1" w:styleId="2031">
    <w:name w:val="Pa6"/>
    <w:basedOn w:val="305"/>
    <w:next w:val="305"/>
    <w:qFormat/>
    <w:uiPriority w:val="99"/>
    <w:pPr>
      <w:spacing w:before="80" w:line="191" w:lineRule="atLeast"/>
    </w:pPr>
    <w:rPr>
      <w:rFonts w:ascii="STHeiti Std" w:eastAsia="STHeiti Std" w:cs="Times New Roman"/>
      <w:color w:val="auto"/>
    </w:rPr>
  </w:style>
  <w:style w:type="paragraph" w:customStyle="1" w:styleId="2032">
    <w:name w:val="样式 标题 3 + 宋体 小四 行距: 1.5 倍行距"/>
    <w:basedOn w:val="5"/>
    <w:qFormat/>
    <w:uiPriority w:val="99"/>
    <w:pPr>
      <w:keepLines w:val="0"/>
      <w:numPr>
        <w:ilvl w:val="0"/>
        <w:numId w:val="0"/>
      </w:numPr>
      <w:spacing w:before="100" w:beforeAutospacing="1" w:after="100" w:afterAutospacing="1" w:line="360" w:lineRule="auto"/>
    </w:pPr>
    <w:rPr>
      <w:rFonts w:ascii="宋体" w:hAnsi="宋体" w:eastAsia="宋体" w:cs="宋体"/>
      <w:b/>
      <w:kern w:val="0"/>
      <w:sz w:val="21"/>
      <w:szCs w:val="20"/>
    </w:rPr>
  </w:style>
  <w:style w:type="paragraph" w:customStyle="1" w:styleId="2033">
    <w:name w:val="Chinese indent two words"/>
    <w:basedOn w:val="21"/>
    <w:qFormat/>
    <w:uiPriority w:val="99"/>
    <w:pPr>
      <w:autoSpaceDE w:val="0"/>
      <w:autoSpaceDN w:val="0"/>
      <w:spacing w:after="120"/>
      <w:ind w:firstLine="0" w:firstLineChars="0"/>
      <w:jc w:val="left"/>
    </w:pPr>
    <w:rPr>
      <w:rFonts w:ascii="Calibri" w:hAnsi="Calibri" w:eastAsia="仿宋_GB2312"/>
      <w:kern w:val="2"/>
      <w:szCs w:val="21"/>
    </w:rPr>
  </w:style>
  <w:style w:type="paragraph" w:customStyle="1" w:styleId="2034">
    <w:name w:val="MM Topic 7"/>
    <w:basedOn w:val="9"/>
    <w:qFormat/>
    <w:uiPriority w:val="0"/>
    <w:pPr>
      <w:tabs>
        <w:tab w:val="left" w:pos="432"/>
        <w:tab w:val="left" w:pos="1296"/>
      </w:tabs>
      <w:spacing w:beforeLines="50" w:line="320" w:lineRule="auto"/>
      <w:ind w:left="0" w:firstLine="0" w:firstLineChars="0"/>
    </w:pPr>
    <w:rPr>
      <w:rFonts w:ascii="Calibri" w:hAnsi="Calibri"/>
      <w:bCs/>
      <w:sz w:val="21"/>
      <w:szCs w:val="24"/>
      <w:lang w:val="zh-CN"/>
    </w:rPr>
  </w:style>
  <w:style w:type="paragraph" w:customStyle="1" w:styleId="2035">
    <w:name w:val="样式 正文标准－小四号 + 首行缩进 + 1.5行间距:  2 字符"/>
    <w:basedOn w:val="1"/>
    <w:qFormat/>
    <w:uiPriority w:val="99"/>
    <w:pPr>
      <w:ind w:firstLine="200"/>
    </w:pPr>
    <w:rPr>
      <w:rFonts w:ascii="Calibri" w:cs="宋体"/>
      <w:kern w:val="0"/>
      <w:sz w:val="21"/>
      <w:szCs w:val="20"/>
    </w:rPr>
  </w:style>
  <w:style w:type="paragraph" w:customStyle="1" w:styleId="2036">
    <w:name w:val="附录2层"/>
    <w:basedOn w:val="1"/>
    <w:next w:val="1602"/>
    <w:qFormat/>
    <w:uiPriority w:val="0"/>
    <w:pPr>
      <w:ind w:firstLine="0" w:firstLineChars="0"/>
      <w:jc w:val="both"/>
    </w:pPr>
    <w:rPr>
      <w:rFonts w:ascii="黑体" w:eastAsia="黑体"/>
      <w:kern w:val="0"/>
      <w:sz w:val="21"/>
      <w:szCs w:val="20"/>
    </w:rPr>
  </w:style>
  <w:style w:type="paragraph" w:customStyle="1" w:styleId="2037">
    <w:name w:val="封面副标题"/>
    <w:basedOn w:val="1"/>
    <w:next w:val="1"/>
    <w:qFormat/>
    <w:uiPriority w:val="99"/>
    <w:pPr>
      <w:ind w:firstLine="0" w:firstLineChars="0"/>
      <w:jc w:val="center"/>
    </w:pPr>
    <w:rPr>
      <w:rFonts w:ascii="Arial" w:hAnsi="Arial" w:eastAsia="仿宋_GB2312" w:cs="宋体"/>
      <w:b/>
      <w:bCs/>
      <w:sz w:val="28"/>
      <w:szCs w:val="20"/>
    </w:rPr>
  </w:style>
  <w:style w:type="paragraph" w:customStyle="1" w:styleId="2038">
    <w:name w:val="ci"/>
    <w:basedOn w:val="1"/>
    <w:qFormat/>
    <w:uiPriority w:val="0"/>
    <w:pPr>
      <w:spacing w:before="100" w:beforeAutospacing="1" w:after="100" w:afterAutospacing="1" w:line="240" w:lineRule="auto"/>
      <w:ind w:firstLine="0" w:firstLineChars="0"/>
    </w:pPr>
    <w:rPr>
      <w:rFonts w:ascii="Courier" w:hAnsi="Courier" w:cs="宋体"/>
      <w:color w:val="888888"/>
      <w:kern w:val="0"/>
      <w:sz w:val="21"/>
    </w:rPr>
  </w:style>
  <w:style w:type="paragraph" w:customStyle="1" w:styleId="2039">
    <w:name w:val="正文_ISS"/>
    <w:basedOn w:val="1"/>
    <w:qFormat/>
    <w:uiPriority w:val="99"/>
    <w:pPr>
      <w:spacing w:before="240" w:after="240"/>
      <w:ind w:firstLine="420"/>
    </w:pPr>
    <w:rPr>
      <w:rFonts w:cs="宋体"/>
      <w:kern w:val="0"/>
      <w:sz w:val="21"/>
      <w:szCs w:val="20"/>
      <w:lang w:val="en-GB"/>
    </w:rPr>
  </w:style>
  <w:style w:type="paragraph" w:customStyle="1" w:styleId="2040">
    <w:name w:val="Char Char Char Char Char Char Char7"/>
    <w:basedOn w:val="1"/>
    <w:qFormat/>
    <w:uiPriority w:val="99"/>
    <w:pPr>
      <w:ind w:firstLine="0" w:firstLineChars="0"/>
    </w:pPr>
    <w:rPr>
      <w:rFonts w:ascii="Tahoma" w:hAnsi="Tahoma"/>
      <w:kern w:val="0"/>
      <w:sz w:val="21"/>
      <w:szCs w:val="20"/>
    </w:rPr>
  </w:style>
  <w:style w:type="paragraph" w:customStyle="1" w:styleId="2041">
    <w:name w:val="Heading Appendix Old"/>
    <w:basedOn w:val="1"/>
    <w:next w:val="1"/>
    <w:qFormat/>
    <w:uiPriority w:val="0"/>
    <w:pPr>
      <w:keepNext/>
      <w:pageBreakBefore/>
      <w:widowControl w:val="0"/>
      <w:numPr>
        <w:ilvl w:val="7"/>
        <w:numId w:val="68"/>
      </w:numPr>
      <w:tabs>
        <w:tab w:val="left" w:pos="360"/>
        <w:tab w:val="left" w:pos="2155"/>
      </w:tabs>
      <w:spacing w:line="240" w:lineRule="auto"/>
      <w:ind w:left="0" w:firstLine="0" w:firstLineChars="0"/>
      <w:jc w:val="both"/>
    </w:pPr>
    <w:rPr>
      <w:rFonts w:ascii="Arial Black" w:hAnsi="Arial Black" w:eastAsia="Arial Black" w:cs="Arial Black"/>
      <w:smallCaps/>
      <w:color w:val="333333"/>
      <w:sz w:val="32"/>
      <w:szCs w:val="32"/>
    </w:rPr>
  </w:style>
  <w:style w:type="paragraph" w:customStyle="1" w:styleId="2042">
    <w:name w:val="黑体小初中"/>
    <w:basedOn w:val="1148"/>
    <w:qFormat/>
    <w:uiPriority w:val="99"/>
    <w:pPr>
      <w:widowControl/>
      <w:tabs>
        <w:tab w:val="left" w:pos="0"/>
      </w:tabs>
      <w:spacing w:before="156" w:beforeLines="0" w:after="156"/>
      <w:ind w:firstLine="0" w:firstLineChars="0"/>
      <w:jc w:val="center"/>
    </w:pPr>
    <w:rPr>
      <w:rFonts w:hint="eastAsia" w:ascii="黑体" w:eastAsia="黑体"/>
      <w:sz w:val="72"/>
      <w:szCs w:val="72"/>
    </w:rPr>
  </w:style>
  <w:style w:type="paragraph" w:customStyle="1" w:styleId="2043">
    <w:name w:val="CM110"/>
    <w:basedOn w:val="305"/>
    <w:next w:val="305"/>
    <w:qFormat/>
    <w:uiPriority w:val="0"/>
    <w:pPr>
      <w:spacing w:after="228"/>
    </w:pPr>
    <w:rPr>
      <w:rFonts w:ascii="仿宋_GB2312" w:eastAsia="仿宋_GB2312" w:cs="Times New Roman"/>
      <w:color w:val="auto"/>
    </w:rPr>
  </w:style>
  <w:style w:type="paragraph" w:customStyle="1" w:styleId="2044">
    <w:name w:val="BMCC 标题4"/>
    <w:basedOn w:val="6"/>
    <w:next w:val="2045"/>
    <w:qFormat/>
    <w:uiPriority w:val="99"/>
    <w:pPr>
      <w:widowControl w:val="0"/>
      <w:tabs>
        <w:tab w:val="left" w:pos="864"/>
      </w:tabs>
      <w:spacing w:before="240" w:beforeLines="100" w:after="180" w:afterLines="100" w:line="440" w:lineRule="atLeast"/>
      <w:ind w:left="1062" w:leftChars="200" w:right="100" w:hanging="862"/>
    </w:pPr>
    <w:rPr>
      <w:rFonts w:ascii="Calibri" w:hAnsi="宋体" w:cs="Times New Roman"/>
      <w:b/>
      <w:bCs w:val="0"/>
      <w:smallCaps/>
      <w:w w:val="100"/>
      <w:kern w:val="20"/>
      <w:sz w:val="28"/>
      <w:szCs w:val="20"/>
    </w:rPr>
  </w:style>
  <w:style w:type="paragraph" w:customStyle="1" w:styleId="2045">
    <w:name w:val="bmcc_正文缩进"/>
    <w:basedOn w:val="1"/>
    <w:semiHidden/>
    <w:qFormat/>
    <w:uiPriority w:val="99"/>
    <w:pPr>
      <w:widowControl w:val="0"/>
      <w:spacing w:after="120" w:line="240" w:lineRule="auto"/>
      <w:ind w:left="480" w:leftChars="200" w:firstLine="200"/>
      <w:jc w:val="both"/>
    </w:pPr>
    <w:rPr>
      <w:rFonts w:ascii="Arial" w:hAnsi="Arial" w:eastAsia="仿宋_GB2312" w:cs="Arial"/>
      <w:bCs/>
      <w:sz w:val="21"/>
      <w:szCs w:val="20"/>
    </w:rPr>
  </w:style>
  <w:style w:type="paragraph" w:customStyle="1" w:styleId="2046">
    <w:name w:val="图片说明"/>
    <w:basedOn w:val="452"/>
    <w:qFormat/>
    <w:uiPriority w:val="99"/>
    <w:pPr>
      <w:ind w:firstLine="412"/>
      <w:jc w:val="center"/>
    </w:pPr>
    <w:rPr>
      <w:b/>
      <w:bCs/>
    </w:rPr>
  </w:style>
  <w:style w:type="paragraph" w:customStyle="1" w:styleId="2047">
    <w:name w:val="第二级"/>
    <w:basedOn w:val="4"/>
    <w:next w:val="1677"/>
    <w:qFormat/>
    <w:uiPriority w:val="99"/>
    <w:pPr>
      <w:keepLines w:val="0"/>
      <w:widowControl w:val="0"/>
      <w:adjustRightInd w:val="0"/>
      <w:snapToGrid w:val="0"/>
      <w:spacing w:before="0" w:beforeLines="0" w:after="0" w:afterLines="0" w:line="240" w:lineRule="auto"/>
      <w:ind w:left="5787" w:hanging="747" w:firstLineChars="0"/>
    </w:pPr>
    <w:rPr>
      <w:rFonts w:ascii="Arial" w:hAnsi="Arial" w:eastAsia="宋体"/>
      <w:color w:val="000000"/>
      <w:sz w:val="30"/>
      <w:szCs w:val="24"/>
    </w:rPr>
  </w:style>
  <w:style w:type="paragraph" w:customStyle="1" w:styleId="2048">
    <w:name w:val="GP标题1"/>
    <w:basedOn w:val="1722"/>
    <w:next w:val="1412"/>
    <w:qFormat/>
    <w:uiPriority w:val="0"/>
    <w:pPr>
      <w:jc w:val="left"/>
      <w:outlineLvl w:val="0"/>
    </w:pPr>
    <w:rPr>
      <w:rFonts w:ascii="宋体" w:hAnsi="宋体"/>
      <w:b/>
      <w:szCs w:val="24"/>
    </w:rPr>
  </w:style>
  <w:style w:type="paragraph" w:customStyle="1" w:styleId="2049">
    <w:name w:val="Char Char Char Char Char Char Char Char Char Char Char Char Char Char Char Char Char Char Char1"/>
    <w:basedOn w:val="1"/>
    <w:qFormat/>
    <w:uiPriority w:val="0"/>
    <w:pPr>
      <w:widowControl w:val="0"/>
      <w:spacing w:line="240" w:lineRule="auto"/>
      <w:ind w:firstLine="0" w:firstLineChars="0"/>
      <w:jc w:val="both"/>
    </w:pPr>
    <w:rPr>
      <w:rFonts w:ascii="Calibri"/>
      <w:sz w:val="21"/>
      <w:szCs w:val="21"/>
    </w:rPr>
  </w:style>
  <w:style w:type="paragraph" w:customStyle="1" w:styleId="2050">
    <w:name w:val="首行缩进2字符"/>
    <w:basedOn w:val="1"/>
    <w:qFormat/>
    <w:uiPriority w:val="0"/>
    <w:pPr>
      <w:widowControl w:val="0"/>
      <w:spacing w:before="50" w:beforeLines="50"/>
      <w:ind w:firstLine="200"/>
      <w:jc w:val="both"/>
    </w:pPr>
    <w:rPr>
      <w:rFonts w:ascii="仿宋_GB2312" w:hAnsi="Calibri" w:eastAsia="仿宋_GB2312"/>
      <w:sz w:val="32"/>
      <w:szCs w:val="20"/>
    </w:rPr>
  </w:style>
  <w:style w:type="paragraph" w:customStyle="1" w:styleId="2051">
    <w:name w:val="批注框文本1"/>
    <w:basedOn w:val="1"/>
    <w:qFormat/>
    <w:uiPriority w:val="0"/>
    <w:pPr>
      <w:widowControl w:val="0"/>
      <w:spacing w:afterLines="50" w:line="240" w:lineRule="auto"/>
      <w:ind w:firstLine="0" w:firstLineChars="0"/>
      <w:jc w:val="both"/>
    </w:pPr>
    <w:rPr>
      <w:rFonts w:ascii="Calibri"/>
      <w:sz w:val="18"/>
      <w:szCs w:val="18"/>
    </w:rPr>
  </w:style>
  <w:style w:type="paragraph" w:customStyle="1" w:styleId="2052">
    <w:name w:val="Body"/>
    <w:basedOn w:val="1"/>
    <w:qFormat/>
    <w:uiPriority w:val="0"/>
    <w:pPr>
      <w:spacing w:before="120" w:line="240" w:lineRule="auto"/>
      <w:ind w:firstLine="0" w:firstLineChars="0"/>
      <w:jc w:val="both"/>
    </w:pPr>
    <w:rPr>
      <w:snapToGrid w:val="0"/>
      <w:kern w:val="0"/>
      <w:sz w:val="21"/>
      <w:szCs w:val="20"/>
    </w:rPr>
  </w:style>
  <w:style w:type="paragraph" w:customStyle="1" w:styleId="2053">
    <w:name w:val="Char5"/>
    <w:basedOn w:val="1"/>
    <w:qFormat/>
    <w:uiPriority w:val="99"/>
    <w:pPr>
      <w:tabs>
        <w:tab w:val="left" w:pos="360"/>
      </w:tabs>
      <w:ind w:firstLine="0" w:firstLineChars="0"/>
    </w:pPr>
    <w:rPr>
      <w:rFonts w:ascii="Calibri"/>
      <w:kern w:val="0"/>
      <w:sz w:val="21"/>
    </w:rPr>
  </w:style>
  <w:style w:type="paragraph" w:customStyle="1" w:styleId="2054">
    <w:name w:val="样式 行距: 1.5 倍行距2"/>
    <w:basedOn w:val="1"/>
    <w:qFormat/>
    <w:uiPriority w:val="0"/>
    <w:pPr>
      <w:widowControl w:val="0"/>
      <w:ind w:firstLine="0" w:firstLineChars="0"/>
      <w:jc w:val="both"/>
    </w:pPr>
    <w:rPr>
      <w:rFonts w:ascii="Calibri" w:cs="宋体"/>
      <w:sz w:val="21"/>
      <w:szCs w:val="20"/>
    </w:rPr>
  </w:style>
  <w:style w:type="paragraph" w:customStyle="1" w:styleId="2055">
    <w:name w:val="Numbered list 2.3"/>
    <w:basedOn w:val="5"/>
    <w:next w:val="1"/>
    <w:qFormat/>
    <w:uiPriority w:val="0"/>
    <w:pPr>
      <w:keepLines w:val="0"/>
      <w:numPr>
        <w:ilvl w:val="0"/>
        <w:numId w:val="0"/>
      </w:numPr>
      <w:tabs>
        <w:tab w:val="left" w:pos="436"/>
        <w:tab w:val="left" w:pos="1080"/>
      </w:tabs>
      <w:spacing w:before="120" w:after="60" w:line="360" w:lineRule="auto"/>
      <w:ind w:left="436" w:hanging="720"/>
    </w:pPr>
    <w:rPr>
      <w:rFonts w:ascii="Arial" w:hAnsi="Arial" w:eastAsia="宋体"/>
      <w:b/>
      <w:bCs w:val="0"/>
      <w:kern w:val="0"/>
      <w:sz w:val="22"/>
      <w:szCs w:val="20"/>
      <w:lang w:val="en-GB" w:eastAsia="en-US"/>
    </w:rPr>
  </w:style>
  <w:style w:type="paragraph" w:customStyle="1" w:styleId="2056">
    <w:name w:val="正文小四缩进 +重点文字"/>
    <w:basedOn w:val="1577"/>
    <w:qFormat/>
    <w:uiPriority w:val="0"/>
    <w:pPr>
      <w:spacing w:before="120" w:afterLines="50"/>
      <w:ind w:firstLine="480"/>
    </w:pPr>
    <w:rPr>
      <w:rFonts w:eastAsia="黑体"/>
      <w:u w:val="single"/>
    </w:rPr>
  </w:style>
  <w:style w:type="paragraph" w:customStyle="1" w:styleId="2057">
    <w:name w:val="xl136"/>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2058">
    <w:name w:val="L7符号"/>
    <w:basedOn w:val="1"/>
    <w:qFormat/>
    <w:uiPriority w:val="0"/>
    <w:pPr>
      <w:tabs>
        <w:tab w:val="left" w:pos="900"/>
      </w:tabs>
      <w:spacing w:beforeLines="10" w:afterLines="10"/>
      <w:ind w:left="900" w:firstLine="0" w:firstLineChars="0"/>
    </w:pPr>
    <w:rPr>
      <w:rFonts w:ascii="Calibri"/>
      <w:sz w:val="21"/>
    </w:rPr>
  </w:style>
  <w:style w:type="paragraph" w:customStyle="1" w:styleId="2059">
    <w:name w:val="Char Char Char Char Char Char Char Char11"/>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2060">
    <w:name w:val="三级节标题"/>
    <w:next w:val="1"/>
    <w:qFormat/>
    <w:uiPriority w:val="0"/>
    <w:pPr>
      <w:tabs>
        <w:tab w:val="left" w:pos="1191"/>
      </w:tabs>
      <w:spacing w:before="120" w:after="120" w:line="400" w:lineRule="exact"/>
      <w:ind w:left="851" w:hanging="738"/>
      <w:outlineLvl w:val="3"/>
    </w:pPr>
    <w:rPr>
      <w:rFonts w:ascii="Arial" w:hAnsi="Arial" w:eastAsia="黑体" w:cs="Times New Roman"/>
      <w:b/>
      <w:sz w:val="28"/>
      <w:szCs w:val="28"/>
      <w:lang w:val="en-US" w:eastAsia="zh-CN" w:bidi="ar-SA"/>
    </w:rPr>
  </w:style>
  <w:style w:type="paragraph" w:customStyle="1" w:styleId="2061">
    <w:name w:val="正文 居中加粗"/>
    <w:basedOn w:val="1656"/>
    <w:qFormat/>
    <w:uiPriority w:val="99"/>
    <w:pPr>
      <w:spacing w:before="0" w:beforeAutospacing="0" w:after="0" w:afterAutospacing="0" w:line="360" w:lineRule="auto"/>
      <w:ind w:left="0"/>
    </w:pPr>
    <w:rPr>
      <w:rFonts w:ascii="Arial Unicode MS" w:hAnsi="Arial Unicode MS" w:cs="宋体"/>
      <w:b/>
      <w:bCs/>
      <w:szCs w:val="20"/>
    </w:rPr>
  </w:style>
  <w:style w:type="paragraph" w:customStyle="1" w:styleId="2062">
    <w:name w:val="样式 样式 标题 2H2标题2h2Underrubrik1prop2Level 2 Topic Heading2nd l... ..."/>
    <w:basedOn w:val="2004"/>
    <w:qFormat/>
    <w:uiPriority w:val="0"/>
  </w:style>
  <w:style w:type="paragraph" w:customStyle="1" w:styleId="2063">
    <w:name w:val="强调文字"/>
    <w:basedOn w:val="1"/>
    <w:qFormat/>
    <w:uiPriority w:val="99"/>
    <w:pPr>
      <w:ind w:firstLine="200"/>
    </w:pPr>
    <w:rPr>
      <w:rFonts w:ascii="Calibri"/>
      <w:b/>
      <w:kern w:val="0"/>
      <w:sz w:val="21"/>
      <w:szCs w:val="21"/>
      <w:u w:val="dottedHeavy"/>
    </w:rPr>
  </w:style>
  <w:style w:type="paragraph" w:customStyle="1" w:styleId="2064">
    <w:name w:val="xl225"/>
    <w:basedOn w:val="1"/>
    <w:qFormat/>
    <w:uiPriority w:val="99"/>
    <w:pPr>
      <w:pBdr>
        <w:top w:val="single" w:color="auto" w:sz="4" w:space="0"/>
        <w:left w:val="single" w:color="auto" w:sz="4" w:space="0"/>
        <w:bottom w:val="single" w:color="auto" w:sz="8" w:space="0"/>
        <w:right w:val="single" w:color="auto" w:sz="8" w:space="0"/>
      </w:pBdr>
      <w:spacing w:before="100" w:beforeAutospacing="1" w:after="100" w:afterAutospacing="1"/>
      <w:ind w:firstLine="0" w:firstLineChars="0"/>
      <w:jc w:val="right"/>
    </w:pPr>
    <w:rPr>
      <w:rFonts w:ascii="Calibri"/>
      <w:kern w:val="0"/>
      <w:sz w:val="21"/>
      <w:szCs w:val="21"/>
    </w:rPr>
  </w:style>
  <w:style w:type="paragraph" w:customStyle="1" w:styleId="2065">
    <w:name w:val="xl124"/>
    <w:basedOn w:val="1"/>
    <w:qFormat/>
    <w:uiPriority w:val="0"/>
    <w:pPr>
      <w:pBdr>
        <w:left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2066">
    <w:name w:val="CM2"/>
    <w:basedOn w:val="305"/>
    <w:next w:val="305"/>
    <w:qFormat/>
    <w:uiPriority w:val="0"/>
    <w:pPr>
      <w:spacing w:line="468" w:lineRule="atLeast"/>
    </w:pPr>
    <w:rPr>
      <w:rFonts w:ascii="黑体" w:eastAsia="黑体" w:cs="Times New Roman"/>
      <w:color w:val="auto"/>
    </w:rPr>
  </w:style>
  <w:style w:type="paragraph" w:customStyle="1" w:styleId="2067">
    <w:name w:val="样式 首行缩进:  2 字符 行距: 2 倍行距"/>
    <w:basedOn w:val="1"/>
    <w:qFormat/>
    <w:uiPriority w:val="0"/>
    <w:pPr>
      <w:widowControl w:val="0"/>
      <w:ind w:firstLine="200"/>
      <w:jc w:val="both"/>
    </w:pPr>
    <w:rPr>
      <w:rFonts w:ascii="Calibri" w:cs="宋体"/>
      <w:sz w:val="21"/>
      <w:szCs w:val="20"/>
    </w:rPr>
  </w:style>
  <w:style w:type="paragraph" w:customStyle="1" w:styleId="2068">
    <w:name w:val="!beccList"/>
    <w:basedOn w:val="1"/>
    <w:qFormat/>
    <w:uiPriority w:val="99"/>
    <w:pPr>
      <w:tabs>
        <w:tab w:val="left" w:pos="0"/>
      </w:tabs>
      <w:spacing w:beforeLines="50" w:afterLines="50"/>
      <w:ind w:firstLine="566" w:firstLineChars="236"/>
      <w:contextualSpacing/>
    </w:pPr>
    <w:rPr>
      <w:rFonts w:cs="宋体"/>
      <w:color w:val="000000"/>
      <w:kern w:val="0"/>
      <w:sz w:val="21"/>
      <w:szCs w:val="28"/>
    </w:rPr>
  </w:style>
  <w:style w:type="paragraph" w:customStyle="1" w:styleId="2069">
    <w:name w:val="xl228"/>
    <w:basedOn w:val="1"/>
    <w:qFormat/>
    <w:uiPriority w:val="99"/>
    <w:pPr>
      <w:pBdr>
        <w:top w:val="single" w:color="auto" w:sz="8" w:space="0"/>
        <w:left w:val="single" w:color="auto" w:sz="4" w:space="0"/>
        <w:right w:val="single" w:color="auto" w:sz="8"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2070">
    <w:name w:val="样式 首行缩进:  2 字符 段后: 15.6 磅"/>
    <w:basedOn w:val="1"/>
    <w:qFormat/>
    <w:uiPriority w:val="0"/>
    <w:pPr>
      <w:widowControl w:val="0"/>
      <w:ind w:firstLine="200"/>
      <w:jc w:val="both"/>
    </w:pPr>
    <w:rPr>
      <w:rFonts w:ascii="Calibri"/>
      <w:sz w:val="21"/>
    </w:rPr>
  </w:style>
  <w:style w:type="paragraph" w:customStyle="1" w:styleId="2071">
    <w:name w:val="样式 左侧:  0.63 厘米 行距: 1.5 倍行距1"/>
    <w:basedOn w:val="1"/>
    <w:qFormat/>
    <w:uiPriority w:val="0"/>
    <w:pPr>
      <w:widowControl w:val="0"/>
      <w:ind w:left="357" w:firstLine="0" w:firstLineChars="0"/>
      <w:jc w:val="both"/>
    </w:pPr>
    <w:rPr>
      <w:rFonts w:ascii="Calibri" w:cs="宋体"/>
      <w:sz w:val="21"/>
      <w:szCs w:val="20"/>
    </w:rPr>
  </w:style>
  <w:style w:type="paragraph" w:customStyle="1" w:styleId="2072">
    <w:name w:val="AxureHeading1"/>
    <w:basedOn w:val="1"/>
    <w:qFormat/>
    <w:uiPriority w:val="0"/>
    <w:pPr>
      <w:numPr>
        <w:ilvl w:val="0"/>
        <w:numId w:val="69"/>
      </w:numPr>
      <w:tabs>
        <w:tab w:val="left" w:pos="360"/>
      </w:tabs>
      <w:spacing w:before="120" w:after="240" w:line="240" w:lineRule="auto"/>
      <w:ind w:left="0" w:firstLine="0" w:firstLineChars="0"/>
    </w:pPr>
    <w:rPr>
      <w:rFonts w:ascii="Arial" w:hAnsi="Arial" w:cs="Arial"/>
      <w:b/>
      <w:color w:val="404040"/>
      <w:kern w:val="0"/>
      <w:sz w:val="28"/>
      <w:lang w:eastAsia="en-US"/>
    </w:rPr>
  </w:style>
  <w:style w:type="paragraph" w:customStyle="1" w:styleId="2073">
    <w:name w:val="Char Char12"/>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074">
    <w:name w:val="ePMS正文"/>
    <w:basedOn w:val="1"/>
    <w:qFormat/>
    <w:uiPriority w:val="99"/>
    <w:pPr>
      <w:ind w:firstLine="566" w:firstLineChars="236"/>
    </w:pPr>
    <w:rPr>
      <w:rFonts w:cs="宋体"/>
      <w:color w:val="000000"/>
      <w:kern w:val="0"/>
      <w:sz w:val="21"/>
      <w:szCs w:val="20"/>
      <w:lang w:val="en-AU"/>
    </w:rPr>
  </w:style>
  <w:style w:type="paragraph" w:customStyle="1" w:styleId="2075">
    <w:name w:val="签署页文字"/>
    <w:basedOn w:val="1"/>
    <w:qFormat/>
    <w:uiPriority w:val="0"/>
    <w:pPr>
      <w:spacing w:before="480"/>
      <w:ind w:left="420" w:firstLine="0" w:firstLineChars="0"/>
      <w:jc w:val="both"/>
    </w:pPr>
    <w:rPr>
      <w:rFonts w:ascii="Calibri" w:cs="宋体"/>
      <w:kern w:val="0"/>
      <w:sz w:val="30"/>
      <w:szCs w:val="20"/>
    </w:rPr>
  </w:style>
  <w:style w:type="paragraph" w:customStyle="1" w:styleId="2076">
    <w:name w:val="标题44"/>
    <w:basedOn w:val="1"/>
    <w:qFormat/>
    <w:uiPriority w:val="0"/>
    <w:pPr>
      <w:widowControl w:val="0"/>
      <w:spacing w:before="190" w:beforeLines="50" w:after="190" w:afterLines="50" w:line="240" w:lineRule="auto"/>
      <w:ind w:left="992" w:hanging="992" w:hangingChars="353"/>
      <w:jc w:val="both"/>
      <w:outlineLvl w:val="3"/>
    </w:pPr>
    <w:rPr>
      <w:rFonts w:ascii="Calibri" w:hAnsi="Calibri" w:eastAsia="仿宋_GB2312"/>
      <w:b/>
      <w:sz w:val="28"/>
      <w:szCs w:val="21"/>
    </w:rPr>
  </w:style>
  <w:style w:type="paragraph" w:customStyle="1" w:styleId="2077">
    <w:name w:val="CM66"/>
    <w:basedOn w:val="305"/>
    <w:next w:val="305"/>
    <w:qFormat/>
    <w:uiPriority w:val="0"/>
    <w:pPr>
      <w:spacing w:line="543" w:lineRule="atLeast"/>
    </w:pPr>
    <w:rPr>
      <w:rFonts w:ascii="仿宋_GB2312" w:eastAsia="仿宋_GB2312" w:cs="Times New Roman"/>
      <w:color w:val="auto"/>
    </w:rPr>
  </w:style>
  <w:style w:type="paragraph" w:customStyle="1" w:styleId="2078">
    <w:name w:val="Char Char Char Char Char Char Char Char Char Char Char Char1 Char"/>
    <w:basedOn w:val="26"/>
    <w:qFormat/>
    <w:uiPriority w:val="0"/>
    <w:pPr>
      <w:widowControl w:val="0"/>
      <w:shd w:val="clear" w:color="auto" w:fill="000080"/>
      <w:jc w:val="both"/>
    </w:pPr>
    <w:rPr>
      <w:rFonts w:ascii="Tahoma" w:hAnsi="Tahoma"/>
      <w:sz w:val="24"/>
      <w:szCs w:val="24"/>
    </w:rPr>
  </w:style>
  <w:style w:type="paragraph" w:customStyle="1" w:styleId="2079">
    <w:name w:val="总体设计正文样式"/>
    <w:basedOn w:val="1"/>
    <w:qFormat/>
    <w:uiPriority w:val="0"/>
    <w:pPr>
      <w:spacing w:after="200"/>
      <w:ind w:firstLine="200"/>
    </w:pPr>
    <w:rPr>
      <w:rFonts w:hAnsi="Verdana" w:eastAsia="仿宋_GB2312" w:cs="宋体"/>
      <w:kern w:val="0"/>
      <w:sz w:val="21"/>
      <w:szCs w:val="20"/>
      <w:lang w:bidi="en-US"/>
    </w:rPr>
  </w:style>
  <w:style w:type="paragraph" w:customStyle="1" w:styleId="2080">
    <w:name w:val="xl51"/>
    <w:basedOn w:val="1"/>
    <w:qFormat/>
    <w:uiPriority w:val="0"/>
    <w:pPr>
      <w:pBdr>
        <w:top w:val="single" w:color="auto" w:sz="4" w:space="0"/>
        <w:left w:val="single" w:color="auto" w:sz="8" w:space="0"/>
        <w:bottom w:val="single" w:color="auto" w:sz="4" w:space="0"/>
        <w:right w:val="single" w:color="auto" w:sz="4" w:space="0"/>
      </w:pBdr>
      <w:shd w:val="clear" w:color="auto" w:fill="FF9900"/>
      <w:spacing w:before="100" w:beforeLines="50" w:beforeAutospacing="1" w:after="100" w:afterAutospacing="1"/>
      <w:ind w:firstLine="200"/>
    </w:pPr>
    <w:rPr>
      <w:rFonts w:ascii="Arial Unicode MS" w:hAnsi="Arial Unicode MS" w:eastAsia="Arial Unicode MS" w:cs="Arial Unicode MS"/>
      <w:kern w:val="0"/>
      <w:sz w:val="21"/>
    </w:rPr>
  </w:style>
  <w:style w:type="paragraph" w:customStyle="1" w:styleId="2081">
    <w:name w:val="left"/>
    <w:basedOn w:val="1"/>
    <w:qFormat/>
    <w:uiPriority w:val="0"/>
    <w:pPr>
      <w:spacing w:before="100" w:beforeAutospacing="1" w:after="100" w:afterAutospacing="1" w:line="240" w:lineRule="auto"/>
      <w:ind w:firstLine="0" w:firstLineChars="0"/>
    </w:pPr>
    <w:rPr>
      <w:rFonts w:ascii="ˎ̥" w:hAnsi="ˎ̥" w:eastAsia="仿宋"/>
      <w:b/>
      <w:bCs/>
      <w:color w:val="FFFFFF"/>
      <w:kern w:val="0"/>
      <w:sz w:val="18"/>
      <w:szCs w:val="18"/>
    </w:rPr>
  </w:style>
  <w:style w:type="paragraph" w:customStyle="1" w:styleId="2082">
    <w:name w:val="!my（1）"/>
    <w:qFormat/>
    <w:uiPriority w:val="99"/>
    <w:pPr>
      <w:tabs>
        <w:tab w:val="left" w:pos="1335"/>
      </w:tabs>
      <w:spacing w:beforeLines="50" w:afterLines="50" w:line="360" w:lineRule="auto"/>
      <w:ind w:left="1335" w:hanging="855"/>
      <w:contextualSpacing/>
    </w:pPr>
    <w:rPr>
      <w:rFonts w:ascii="Arial Unicode MS" w:hAnsi="Arial Unicode MS" w:eastAsia="宋体" w:cs="Times New Roman"/>
      <w:kern w:val="2"/>
      <w:sz w:val="24"/>
      <w:szCs w:val="24"/>
      <w:lang w:val="en-US" w:eastAsia="zh-CN" w:bidi="ar-SA"/>
    </w:rPr>
  </w:style>
  <w:style w:type="paragraph" w:customStyle="1" w:styleId="2083">
    <w:name w:val="样式 标题 11l0H1Heading 0R1H11h1Level 1 Topic HeadingSectio...1"/>
    <w:basedOn w:val="3"/>
    <w:qFormat/>
    <w:uiPriority w:val="0"/>
    <w:pPr>
      <w:keepLines w:val="0"/>
      <w:widowControl w:val="0"/>
      <w:tabs>
        <w:tab w:val="left" w:pos="425"/>
        <w:tab w:val="left" w:pos="432"/>
        <w:tab w:val="left" w:pos="900"/>
      </w:tabs>
      <w:spacing w:before="0" w:beforeLines="0" w:after="0" w:afterLines="0"/>
      <w:ind w:left="425" w:hanging="425" w:firstLineChars="0"/>
      <w:jc w:val="both"/>
    </w:pPr>
    <w:rPr>
      <w:rFonts w:ascii="Times New Roman" w:eastAsia="仿宋"/>
      <w:sz w:val="44"/>
      <w:szCs w:val="20"/>
    </w:rPr>
  </w:style>
  <w:style w:type="paragraph" w:customStyle="1" w:styleId="2084">
    <w:name w:val="Char23"/>
    <w:basedOn w:val="1"/>
    <w:qFormat/>
    <w:uiPriority w:val="0"/>
    <w:pPr>
      <w:widowControl w:val="0"/>
      <w:ind w:firstLine="0" w:firstLineChars="0"/>
      <w:jc w:val="both"/>
    </w:pPr>
    <w:rPr>
      <w:rFonts w:ascii="Calibri" w:eastAsia="仿宋"/>
      <w:sz w:val="21"/>
      <w:szCs w:val="20"/>
    </w:rPr>
  </w:style>
  <w:style w:type="paragraph" w:customStyle="1" w:styleId="2085">
    <w:name w:val="Char Char Char Char Char Char Char Char Char Char2"/>
    <w:basedOn w:val="1"/>
    <w:qFormat/>
    <w:uiPriority w:val="0"/>
    <w:pPr>
      <w:widowControl w:val="0"/>
      <w:spacing w:line="240" w:lineRule="auto"/>
      <w:ind w:firstLine="0" w:firstLineChars="0"/>
      <w:jc w:val="both"/>
    </w:pPr>
    <w:rPr>
      <w:rFonts w:ascii="Tahoma" w:hAnsi="Tahoma" w:cs="仿宋_GB2312"/>
      <w:sz w:val="21"/>
      <w:szCs w:val="20"/>
    </w:rPr>
  </w:style>
  <w:style w:type="paragraph" w:customStyle="1" w:styleId="2086">
    <w:name w:val="CM63"/>
    <w:basedOn w:val="305"/>
    <w:next w:val="305"/>
    <w:qFormat/>
    <w:uiPriority w:val="0"/>
    <w:pPr>
      <w:spacing w:line="546" w:lineRule="atLeast"/>
    </w:pPr>
    <w:rPr>
      <w:rFonts w:ascii="仿宋_GB2312" w:eastAsia="仿宋_GB2312" w:cs="Times New Roman"/>
      <w:color w:val="auto"/>
    </w:rPr>
  </w:style>
  <w:style w:type="paragraph" w:customStyle="1" w:styleId="2087">
    <w:name w:val="reader-word-layer reader-word-s1-2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088">
    <w:name w:val="Apusic_表格_left"/>
    <w:basedOn w:val="1"/>
    <w:qFormat/>
    <w:uiPriority w:val="0"/>
    <w:pPr>
      <w:widowControl w:val="0"/>
      <w:spacing w:before="48" w:after="48" w:line="240" w:lineRule="auto"/>
      <w:ind w:firstLine="0" w:firstLineChars="0"/>
      <w:jc w:val="both"/>
    </w:pPr>
    <w:rPr>
      <w:rFonts w:ascii="Calibri"/>
      <w:kern w:val="0"/>
      <w:sz w:val="18"/>
      <w:szCs w:val="18"/>
    </w:rPr>
  </w:style>
  <w:style w:type="paragraph" w:customStyle="1" w:styleId="2089">
    <w:name w:val="xl197"/>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090">
    <w:name w:val="标题2正文 Char Char"/>
    <w:basedOn w:val="2091"/>
    <w:qFormat/>
    <w:uiPriority w:val="0"/>
    <w:pPr>
      <w:ind w:left="200" w:leftChars="200"/>
    </w:pPr>
  </w:style>
  <w:style w:type="paragraph" w:customStyle="1" w:styleId="2091">
    <w:name w:val="标题1正文"/>
    <w:basedOn w:val="1"/>
    <w:qFormat/>
    <w:uiPriority w:val="0"/>
    <w:pPr>
      <w:widowControl w:val="0"/>
      <w:ind w:firstLine="420" w:firstLineChars="0"/>
      <w:jc w:val="both"/>
    </w:pPr>
    <w:rPr>
      <w:rFonts w:ascii="Calibri" w:cs="宋体"/>
      <w:sz w:val="21"/>
      <w:szCs w:val="20"/>
    </w:rPr>
  </w:style>
  <w:style w:type="paragraph" w:customStyle="1" w:styleId="2092">
    <w:name w:val="表格标注（绿盟科技）"/>
    <w:basedOn w:val="2093"/>
    <w:next w:val="1"/>
    <w:qFormat/>
    <w:uiPriority w:val="0"/>
    <w:pPr>
      <w:tabs>
        <w:tab w:val="left" w:pos="3781"/>
      </w:tabs>
    </w:pPr>
  </w:style>
  <w:style w:type="paragraph" w:customStyle="1" w:styleId="2093">
    <w:name w:val="插图标注（绿盟科技）"/>
    <w:next w:val="1"/>
    <w:qFormat/>
    <w:uiPriority w:val="0"/>
    <w:pPr>
      <w:spacing w:after="156" w:line="240" w:lineRule="auto"/>
      <w:jc w:val="center"/>
    </w:pPr>
    <w:rPr>
      <w:rFonts w:ascii="Arial" w:hAnsi="Arial" w:eastAsia="宋体" w:cs="Arial"/>
      <w:sz w:val="21"/>
      <w:szCs w:val="21"/>
      <w:lang w:val="en-US" w:eastAsia="zh-CN" w:bidi="ar-SA"/>
    </w:rPr>
  </w:style>
  <w:style w:type="paragraph" w:customStyle="1" w:styleId="2094">
    <w:name w:val="网格表 32"/>
    <w:basedOn w:val="3"/>
    <w:next w:val="1"/>
    <w:qFormat/>
    <w:uiPriority w:val="39"/>
    <w:pPr>
      <w:tabs>
        <w:tab w:val="left" w:pos="432"/>
      </w:tabs>
      <w:spacing w:before="480" w:beforeLines="0" w:after="0" w:afterLines="0" w:line="276" w:lineRule="auto"/>
      <w:ind w:left="0" w:firstLine="0" w:firstLineChars="0"/>
      <w:outlineLvl w:val="9"/>
    </w:pPr>
    <w:rPr>
      <w:rFonts w:ascii="Cambria" w:hAnsi="Cambria" w:eastAsia="宋体"/>
      <w:color w:val="365F91"/>
      <w:kern w:val="0"/>
      <w:sz w:val="28"/>
      <w:szCs w:val="28"/>
    </w:rPr>
  </w:style>
  <w:style w:type="paragraph" w:customStyle="1" w:styleId="2095">
    <w:name w:val="line2"/>
    <w:qFormat/>
    <w:uiPriority w:val="99"/>
    <w:pPr>
      <w:pBdr>
        <w:top w:val="thickThinSmallGap" w:color="auto" w:sz="18" w:space="1"/>
      </w:pBdr>
      <w:spacing w:before="156" w:line="240" w:lineRule="auto"/>
      <w:jc w:val="right"/>
    </w:pPr>
    <w:rPr>
      <w:rFonts w:ascii="Calibri" w:hAnsi="Calibri" w:eastAsia="宋体" w:cs="Times New Roman"/>
      <w:b/>
      <w:kern w:val="28"/>
      <w:sz w:val="40"/>
      <w:lang w:val="en-US" w:eastAsia="zh-CN" w:bidi="ar-SA"/>
    </w:rPr>
  </w:style>
  <w:style w:type="paragraph" w:customStyle="1" w:styleId="2096">
    <w:name w:val="bodycopy"/>
    <w:basedOn w:val="1"/>
    <w:qFormat/>
    <w:uiPriority w:val="0"/>
    <w:pPr>
      <w:spacing w:before="100" w:beforeAutospacing="1" w:after="100" w:afterAutospacing="1" w:line="210" w:lineRule="atLeast"/>
      <w:ind w:firstLine="0" w:firstLineChars="0"/>
    </w:pPr>
    <w:rPr>
      <w:rFonts w:ascii="Arial" w:hAnsi="Arial" w:cs="Arial"/>
      <w:color w:val="000000"/>
      <w:kern w:val="0"/>
      <w:sz w:val="18"/>
      <w:szCs w:val="18"/>
    </w:rPr>
  </w:style>
  <w:style w:type="paragraph" w:customStyle="1" w:styleId="2097">
    <w:name w:val="xl118"/>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098">
    <w:name w:val="CM41"/>
    <w:basedOn w:val="305"/>
    <w:next w:val="305"/>
    <w:qFormat/>
    <w:uiPriority w:val="99"/>
    <w:rPr>
      <w:rFonts w:ascii="仿宋_GB2312" w:eastAsia="仿宋_GB2312" w:cs="Times New Roman"/>
      <w:color w:val="auto"/>
    </w:rPr>
  </w:style>
  <w:style w:type="paragraph" w:customStyle="1" w:styleId="2099">
    <w:name w:val="ul2"/>
    <w:basedOn w:val="1"/>
    <w:qFormat/>
    <w:uiPriority w:val="99"/>
    <w:pPr>
      <w:widowControl w:val="0"/>
      <w:tabs>
        <w:tab w:val="left" w:pos="1880"/>
      </w:tabs>
      <w:adjustRightInd w:val="0"/>
      <w:spacing w:before="120" w:after="120"/>
      <w:ind w:left="1880" w:hanging="420" w:firstLineChars="0"/>
      <w:jc w:val="both"/>
    </w:pPr>
    <w:rPr>
      <w:rFonts w:ascii="Arial" w:hAnsi="Arial" w:eastAsia="仿宋_GB2312"/>
      <w:kern w:val="0"/>
      <w:sz w:val="21"/>
    </w:rPr>
  </w:style>
  <w:style w:type="paragraph" w:customStyle="1" w:styleId="2100">
    <w:name w:val="xl261"/>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2101">
    <w:name w:val="表文[L-宋体]"/>
    <w:basedOn w:val="1"/>
    <w:qFormat/>
    <w:uiPriority w:val="0"/>
    <w:pPr>
      <w:adjustRightInd w:val="0"/>
      <w:snapToGrid w:val="0"/>
      <w:spacing w:before="20" w:afterLines="50" w:line="0" w:lineRule="atLeast"/>
      <w:ind w:firstLine="0" w:firstLineChars="0"/>
      <w:textAlignment w:val="baseline"/>
    </w:pPr>
    <w:rPr>
      <w:kern w:val="0"/>
      <w:sz w:val="21"/>
      <w:szCs w:val="20"/>
    </w:rPr>
  </w:style>
  <w:style w:type="paragraph" w:customStyle="1" w:styleId="2102">
    <w:name w:val="样式 样式 标题 3h33Heading 3 hidden2hh31h32SectionHeading 2.3(Al... + ..."/>
    <w:basedOn w:val="1"/>
    <w:qFormat/>
    <w:uiPriority w:val="99"/>
    <w:pPr>
      <w:keepNext/>
      <w:keepLines/>
      <w:widowControl w:val="0"/>
      <w:tabs>
        <w:tab w:val="left" w:pos="1980"/>
      </w:tabs>
      <w:adjustRightInd w:val="0"/>
      <w:spacing w:before="240" w:after="40" w:line="300" w:lineRule="auto"/>
      <w:ind w:left="1980" w:hanging="420" w:firstLineChars="0"/>
      <w:outlineLvl w:val="2"/>
    </w:pPr>
    <w:rPr>
      <w:rFonts w:ascii="Calibri" w:cs="宋体"/>
      <w:b/>
      <w:bCs/>
      <w:kern w:val="0"/>
      <w:sz w:val="28"/>
      <w:szCs w:val="20"/>
    </w:rPr>
  </w:style>
  <w:style w:type="paragraph" w:customStyle="1" w:styleId="2103">
    <w:name w:val="c_"/>
    <w:qFormat/>
    <w:uiPriority w:val="0"/>
    <w:pPr>
      <w:widowControl w:val="0"/>
      <w:autoSpaceDE w:val="0"/>
      <w:autoSpaceDN w:val="0"/>
      <w:adjustRightInd w:val="0"/>
      <w:spacing w:line="240" w:lineRule="auto"/>
      <w:jc w:val="both"/>
    </w:pPr>
    <w:rPr>
      <w:rFonts w:ascii="Arial" w:hAnsi="Arial" w:eastAsia="宋体" w:cs="Times New Roman"/>
      <w:sz w:val="24"/>
      <w:lang w:val="en-US" w:eastAsia="zh-CN" w:bidi="ar-SA"/>
    </w:rPr>
  </w:style>
  <w:style w:type="paragraph" w:customStyle="1" w:styleId="2104">
    <w:name w:val="CM75"/>
    <w:basedOn w:val="305"/>
    <w:next w:val="305"/>
    <w:qFormat/>
    <w:uiPriority w:val="0"/>
    <w:pPr>
      <w:spacing w:line="626" w:lineRule="atLeast"/>
    </w:pPr>
    <w:rPr>
      <w:rFonts w:ascii="仿宋_GB2312" w:eastAsia="仿宋_GB2312" w:cs="Times New Roman"/>
      <w:color w:val="auto"/>
    </w:rPr>
  </w:style>
  <w:style w:type="paragraph" w:customStyle="1" w:styleId="2105">
    <w:name w:val="符号正文"/>
    <w:basedOn w:val="1"/>
    <w:qFormat/>
    <w:uiPriority w:val="99"/>
    <w:pPr>
      <w:tabs>
        <w:tab w:val="left" w:pos="2730"/>
      </w:tabs>
      <w:ind w:firstLine="566" w:firstLineChars="236"/>
    </w:pPr>
    <w:rPr>
      <w:rFonts w:cs="宋体"/>
      <w:bCs/>
      <w:color w:val="000000"/>
      <w:kern w:val="0"/>
      <w:sz w:val="21"/>
      <w:szCs w:val="21"/>
    </w:rPr>
  </w:style>
  <w:style w:type="paragraph" w:customStyle="1" w:styleId="2106">
    <w:name w:val="样式 标准文件_二级条标题 + 行距: 1.5 倍行距"/>
    <w:basedOn w:val="1"/>
    <w:qFormat/>
    <w:uiPriority w:val="99"/>
    <w:pPr>
      <w:tabs>
        <w:tab w:val="left" w:pos="360"/>
      </w:tabs>
      <w:wordWrap w:val="0"/>
      <w:overflowPunct w:val="0"/>
      <w:autoSpaceDE w:val="0"/>
      <w:adjustRightInd w:val="0"/>
      <w:snapToGrid w:val="0"/>
      <w:ind w:hanging="360" w:firstLineChars="0"/>
      <w:outlineLvl w:val="3"/>
    </w:pPr>
    <w:rPr>
      <w:rFonts w:ascii="黑体" w:eastAsia="黑体" w:cs="宋体"/>
      <w:color w:val="000000"/>
      <w:spacing w:val="2"/>
      <w:kern w:val="0"/>
      <w:sz w:val="28"/>
      <w:szCs w:val="20"/>
      <w:lang w:val="zh-CN"/>
    </w:rPr>
  </w:style>
  <w:style w:type="paragraph" w:customStyle="1" w:styleId="2107">
    <w:name w:val="xl42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2108">
    <w:name w:val="样式 样式 首行缩进:  2 字符 + 首行缩进:  2 字符1"/>
    <w:basedOn w:val="1"/>
    <w:qFormat/>
    <w:uiPriority w:val="0"/>
    <w:pPr>
      <w:widowControl w:val="0"/>
      <w:spacing w:line="520" w:lineRule="exact"/>
      <w:ind w:firstLine="560"/>
      <w:jc w:val="both"/>
    </w:pPr>
    <w:rPr>
      <w:rFonts w:ascii="黑体" w:eastAsia="仿宋_GB2312" w:cs="宋体"/>
      <w:sz w:val="28"/>
      <w:szCs w:val="20"/>
    </w:rPr>
  </w:style>
  <w:style w:type="paragraph" w:customStyle="1" w:styleId="2109">
    <w:name w:val="正文（微软雅黑）"/>
    <w:basedOn w:val="1"/>
    <w:qFormat/>
    <w:uiPriority w:val="0"/>
    <w:pPr>
      <w:widowControl w:val="0"/>
      <w:numPr>
        <w:ilvl w:val="0"/>
        <w:numId w:val="70"/>
      </w:numPr>
      <w:tabs>
        <w:tab w:val="left" w:pos="360"/>
        <w:tab w:val="left" w:pos="840"/>
      </w:tabs>
      <w:spacing w:line="240" w:lineRule="auto"/>
      <w:ind w:left="0" w:firstLine="0" w:firstLineChars="0"/>
      <w:jc w:val="both"/>
    </w:pPr>
    <w:rPr>
      <w:rFonts w:ascii="Calibri"/>
      <w:sz w:val="21"/>
    </w:rPr>
  </w:style>
  <w:style w:type="paragraph" w:customStyle="1" w:styleId="2110">
    <w:name w:val="三级无"/>
    <w:basedOn w:val="1"/>
    <w:qFormat/>
    <w:uiPriority w:val="0"/>
    <w:pPr>
      <w:numPr>
        <w:ilvl w:val="3"/>
        <w:numId w:val="71"/>
      </w:numPr>
      <w:tabs>
        <w:tab w:val="left" w:pos="360"/>
      </w:tabs>
      <w:spacing w:before="50" w:after="50" w:line="240" w:lineRule="auto"/>
      <w:ind w:left="0" w:firstLine="0" w:firstLineChars="0"/>
      <w:outlineLvl w:val="4"/>
    </w:pPr>
    <w:rPr>
      <w:kern w:val="0"/>
      <w:sz w:val="21"/>
      <w:szCs w:val="21"/>
    </w:rPr>
  </w:style>
  <w:style w:type="paragraph" w:customStyle="1" w:styleId="2111">
    <w:name w:val="Blockquote"/>
    <w:basedOn w:val="1"/>
    <w:qFormat/>
    <w:uiPriority w:val="0"/>
    <w:pPr>
      <w:widowControl w:val="0"/>
      <w:autoSpaceDE w:val="0"/>
      <w:autoSpaceDN w:val="0"/>
      <w:adjustRightInd w:val="0"/>
      <w:spacing w:before="100" w:after="100" w:line="240" w:lineRule="auto"/>
      <w:ind w:left="360" w:right="360" w:firstLine="0" w:firstLineChars="0"/>
    </w:pPr>
    <w:rPr>
      <w:rFonts w:ascii="Calibri"/>
      <w:kern w:val="0"/>
      <w:sz w:val="21"/>
      <w:szCs w:val="20"/>
    </w:rPr>
  </w:style>
  <w:style w:type="paragraph" w:customStyle="1" w:styleId="2112">
    <w:name w:val="目录 31"/>
    <w:basedOn w:val="1"/>
    <w:next w:val="1"/>
    <w:qFormat/>
    <w:uiPriority w:val="39"/>
    <w:pPr>
      <w:widowControl w:val="0"/>
      <w:spacing w:line="240" w:lineRule="auto"/>
      <w:ind w:left="420" w:firstLine="0" w:firstLineChars="0"/>
    </w:pPr>
    <w:rPr>
      <w:rFonts w:ascii="Calibri" w:cs="Calibri"/>
      <w:i/>
      <w:iCs/>
      <w:sz w:val="21"/>
      <w:szCs w:val="20"/>
    </w:rPr>
  </w:style>
  <w:style w:type="paragraph" w:customStyle="1" w:styleId="2113">
    <w:name w:val="api"/>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114">
    <w:name w:val="xl106"/>
    <w:basedOn w:val="1"/>
    <w:qFormat/>
    <w:uiPriority w:val="0"/>
    <w:pPr>
      <w:pBdr>
        <w:top w:val="single" w:color="auto" w:sz="4" w:space="0"/>
        <w:lef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15">
    <w:name w:val="RM_Indt as Bull w txt 2"/>
    <w:basedOn w:val="1828"/>
    <w:next w:val="1828"/>
    <w:qFormat/>
    <w:uiPriority w:val="0"/>
    <w:pPr>
      <w:ind w:left="720" w:firstLine="0"/>
    </w:pPr>
  </w:style>
  <w:style w:type="paragraph" w:customStyle="1" w:styleId="2116">
    <w:name w:val="tital_text"/>
    <w:basedOn w:val="1"/>
    <w:qFormat/>
    <w:uiPriority w:val="0"/>
    <w:pPr>
      <w:spacing w:before="100" w:beforeAutospacing="1" w:after="100" w:afterAutospacing="1" w:line="240" w:lineRule="auto"/>
      <w:ind w:firstLine="0" w:firstLineChars="0"/>
    </w:pPr>
    <w:rPr>
      <w:rFonts w:ascii="ˎ̥" w:hAnsi="ˎ̥" w:eastAsia="仿宋"/>
      <w:color w:val="000000"/>
      <w:kern w:val="0"/>
      <w:sz w:val="23"/>
      <w:szCs w:val="23"/>
    </w:rPr>
  </w:style>
  <w:style w:type="paragraph" w:customStyle="1" w:styleId="2117">
    <w:name w:val="head"/>
    <w:basedOn w:val="1"/>
    <w:next w:val="1"/>
    <w:qFormat/>
    <w:uiPriority w:val="0"/>
    <w:pPr>
      <w:keepNext/>
      <w:keepLines/>
      <w:widowControl w:val="0"/>
      <w:adjustRightInd w:val="0"/>
      <w:snapToGrid w:val="0"/>
      <w:spacing w:before="120" w:after="60"/>
      <w:ind w:firstLine="0" w:firstLineChars="0"/>
      <w:outlineLvl w:val="2"/>
    </w:pPr>
    <w:rPr>
      <w:rFonts w:ascii="黑体" w:eastAsia="黑体"/>
      <w:color w:val="000000"/>
      <w:sz w:val="28"/>
      <w:szCs w:val="28"/>
    </w:rPr>
  </w:style>
  <w:style w:type="paragraph" w:customStyle="1" w:styleId="2118">
    <w:name w:val="技术文档 6"/>
    <w:qFormat/>
    <w:uiPriority w:val="0"/>
    <w:pPr>
      <w:spacing w:line="240" w:lineRule="auto"/>
      <w:outlineLvl w:val="5"/>
    </w:pPr>
    <w:rPr>
      <w:rFonts w:ascii="宋体" w:hAnsi="宋体" w:eastAsia="宋体" w:cs="Times New Roman"/>
      <w:kern w:val="2"/>
      <w:sz w:val="21"/>
      <w:szCs w:val="21"/>
      <w:lang w:val="en-US" w:eastAsia="zh-CN" w:bidi="ar-SA"/>
    </w:rPr>
  </w:style>
  <w:style w:type="paragraph" w:customStyle="1" w:styleId="2119">
    <w:name w:val="my 标题 4(一)1."/>
    <w:basedOn w:val="1"/>
    <w:qFormat/>
    <w:uiPriority w:val="99"/>
    <w:pPr>
      <w:tabs>
        <w:tab w:val="left" w:pos="420"/>
      </w:tabs>
      <w:ind w:left="420" w:hanging="420" w:firstLineChars="236"/>
    </w:pPr>
    <w:rPr>
      <w:rFonts w:cs="宋体"/>
      <w:color w:val="000000"/>
      <w:kern w:val="0"/>
      <w:sz w:val="21"/>
      <w:szCs w:val="28"/>
    </w:rPr>
  </w:style>
  <w:style w:type="paragraph" w:customStyle="1" w:styleId="2120">
    <w:name w:val="正文正本"/>
    <w:basedOn w:val="1"/>
    <w:qFormat/>
    <w:uiPriority w:val="0"/>
    <w:pPr>
      <w:ind w:firstLine="420"/>
      <w:jc w:val="both"/>
    </w:pPr>
    <w:rPr>
      <w:kern w:val="0"/>
      <w:sz w:val="28"/>
      <w:szCs w:val="28"/>
    </w:rPr>
  </w:style>
  <w:style w:type="paragraph" w:customStyle="1" w:styleId="2121">
    <w:name w:val="特别样式4"/>
    <w:basedOn w:val="1"/>
    <w:next w:val="1"/>
    <w:qFormat/>
    <w:uiPriority w:val="0"/>
    <w:pPr>
      <w:widowControl w:val="0"/>
      <w:autoSpaceDN w:val="0"/>
      <w:spacing w:line="440" w:lineRule="atLeast"/>
      <w:ind w:firstLine="420" w:firstLineChars="0"/>
      <w:jc w:val="both"/>
    </w:pPr>
    <w:rPr>
      <w:snapToGrid w:val="0"/>
      <w:kern w:val="0"/>
      <w:sz w:val="21"/>
      <w:szCs w:val="20"/>
      <w:bdr w:val="single" w:color="auto" w:sz="4" w:space="0"/>
      <w:shd w:val="pct10" w:color="auto" w:fill="FFFFFF"/>
    </w:rPr>
  </w:style>
  <w:style w:type="paragraph" w:customStyle="1" w:styleId="2122">
    <w:name w:val="标题112"/>
    <w:next w:val="2123"/>
    <w:qFormat/>
    <w:uiPriority w:val="0"/>
    <w:pPr>
      <w:spacing w:line="360" w:lineRule="auto"/>
    </w:pPr>
    <w:rPr>
      <w:rFonts w:ascii="Calibri" w:hAnsi="Calibri" w:eastAsia="宋体" w:cs="Times New Roman"/>
      <w:b/>
      <w:bCs/>
      <w:kern w:val="2"/>
      <w:sz w:val="24"/>
      <w:szCs w:val="24"/>
      <w:lang w:val="en-US" w:eastAsia="zh-CN" w:bidi="ar-SA"/>
    </w:rPr>
  </w:style>
  <w:style w:type="paragraph" w:customStyle="1" w:styleId="2123">
    <w:name w:val="blue"/>
    <w:basedOn w:val="1"/>
    <w:qFormat/>
    <w:uiPriority w:val="0"/>
    <w:pPr>
      <w:spacing w:before="100" w:beforeAutospacing="1" w:after="100" w:afterAutospacing="1" w:line="240" w:lineRule="auto"/>
      <w:ind w:firstLine="0" w:firstLineChars="0"/>
    </w:pPr>
    <w:rPr>
      <w:rFonts w:eastAsia="仿宋" w:cs="宋体"/>
      <w:color w:val="315494"/>
      <w:kern w:val="0"/>
      <w:sz w:val="18"/>
      <w:szCs w:val="18"/>
    </w:rPr>
  </w:style>
  <w:style w:type="paragraph" w:customStyle="1" w:styleId="2124">
    <w:name w:val="表格文字小"/>
    <w:qFormat/>
    <w:uiPriority w:val="0"/>
    <w:pPr>
      <w:spacing w:line="240" w:lineRule="auto"/>
    </w:pPr>
    <w:rPr>
      <w:rFonts w:ascii="Calibri" w:hAnsi="Calibri" w:eastAsia="宋体" w:cs="Times New Roman"/>
      <w:sz w:val="18"/>
      <w:lang w:val="en-US" w:eastAsia="zh-CN" w:bidi="ar-SA"/>
    </w:rPr>
  </w:style>
  <w:style w:type="paragraph" w:customStyle="1" w:styleId="2125">
    <w:name w:val="小标题2"/>
    <w:basedOn w:val="1"/>
    <w:qFormat/>
    <w:uiPriority w:val="99"/>
    <w:pPr>
      <w:widowControl w:val="0"/>
      <w:numPr>
        <w:ilvl w:val="0"/>
        <w:numId w:val="72"/>
      </w:numPr>
      <w:tabs>
        <w:tab w:val="left" w:pos="360"/>
      </w:tabs>
      <w:spacing w:before="60" w:after="60" w:line="288" w:lineRule="auto"/>
      <w:ind w:left="0" w:firstLine="0" w:firstLineChars="0"/>
      <w:jc w:val="both"/>
    </w:pPr>
    <w:rPr>
      <w:rFonts w:ascii="Calibri"/>
      <w:sz w:val="21"/>
      <w:szCs w:val="20"/>
    </w:rPr>
  </w:style>
  <w:style w:type="paragraph" w:customStyle="1" w:styleId="2126">
    <w:name w:val="Char3"/>
    <w:basedOn w:val="26"/>
    <w:qFormat/>
    <w:uiPriority w:val="0"/>
    <w:pPr>
      <w:widowControl w:val="0"/>
      <w:shd w:val="clear" w:color="auto" w:fill="000080"/>
      <w:jc w:val="both"/>
    </w:pPr>
    <w:rPr>
      <w:rFonts w:ascii="Tahoma" w:hAnsi="Tahoma"/>
      <w:sz w:val="24"/>
      <w:szCs w:val="24"/>
    </w:rPr>
  </w:style>
  <w:style w:type="paragraph" w:customStyle="1" w:styleId="2127">
    <w:name w:val="CM112"/>
    <w:basedOn w:val="305"/>
    <w:next w:val="305"/>
    <w:qFormat/>
    <w:uiPriority w:val="0"/>
    <w:pPr>
      <w:spacing w:after="390"/>
    </w:pPr>
    <w:rPr>
      <w:rFonts w:ascii="仿宋_GB2312" w:eastAsia="仿宋_GB2312" w:cs="Times New Roman"/>
      <w:color w:val="auto"/>
    </w:rPr>
  </w:style>
  <w:style w:type="paragraph" w:customStyle="1" w:styleId="2128">
    <w:name w:val="Char1 Char Char Char4"/>
    <w:basedOn w:val="1"/>
    <w:qFormat/>
    <w:uiPriority w:val="99"/>
    <w:pPr>
      <w:ind w:firstLine="0" w:firstLineChars="0"/>
    </w:pPr>
    <w:rPr>
      <w:rFonts w:ascii="Tahoma" w:hAnsi="Tahoma"/>
      <w:kern w:val="0"/>
      <w:sz w:val="21"/>
      <w:szCs w:val="20"/>
    </w:rPr>
  </w:style>
  <w:style w:type="paragraph" w:customStyle="1" w:styleId="2129">
    <w:name w:val="列表文档"/>
    <w:basedOn w:val="1"/>
    <w:next w:val="1"/>
    <w:qFormat/>
    <w:uiPriority w:val="0"/>
    <w:pPr>
      <w:widowControl w:val="0"/>
      <w:numPr>
        <w:ilvl w:val="0"/>
        <w:numId w:val="73"/>
      </w:numPr>
      <w:tabs>
        <w:tab w:val="left" w:pos="360"/>
      </w:tabs>
      <w:spacing w:line="300" w:lineRule="auto"/>
      <w:ind w:left="0" w:firstLine="0" w:firstLineChars="0"/>
      <w:jc w:val="both"/>
    </w:pPr>
    <w:rPr>
      <w:rFonts w:ascii="Calibri"/>
      <w:sz w:val="21"/>
    </w:rPr>
  </w:style>
  <w:style w:type="paragraph" w:customStyle="1" w:styleId="2130">
    <w:name w:val="reader-word-layer"/>
    <w:basedOn w:val="1"/>
    <w:qFormat/>
    <w:uiPriority w:val="0"/>
    <w:pPr>
      <w:spacing w:before="100" w:beforeAutospacing="1" w:after="100" w:afterAutospacing="1" w:line="240" w:lineRule="auto"/>
      <w:ind w:firstLine="0" w:firstLineChars="0"/>
    </w:pPr>
    <w:rPr>
      <w:rFonts w:cs="宋体"/>
      <w:kern w:val="0"/>
    </w:rPr>
  </w:style>
  <w:style w:type="paragraph" w:customStyle="1" w:styleId="2131">
    <w:name w:val="样式 标题 1 + 段前: 1.5 行 段后: 1.5 行"/>
    <w:basedOn w:val="3"/>
    <w:qFormat/>
    <w:uiPriority w:val="0"/>
    <w:pPr>
      <w:keepNext w:val="0"/>
      <w:keepLines w:val="0"/>
      <w:tabs>
        <w:tab w:val="left" w:pos="432"/>
      </w:tabs>
      <w:spacing w:before="120" w:beforeLines="200" w:after="60" w:afterLines="200" w:line="480" w:lineRule="auto"/>
      <w:ind w:left="862" w:hanging="862" w:firstLineChars="0"/>
      <w:jc w:val="left"/>
    </w:pPr>
    <w:rPr>
      <w:rFonts w:ascii="Verdana" w:hAnsi="Verdana" w:eastAsia="宋体" w:cs="宋体"/>
      <w:b/>
      <w:bCs w:val="0"/>
      <w:color w:val="000000"/>
      <w:kern w:val="36"/>
      <w:sz w:val="48"/>
      <w:szCs w:val="20"/>
    </w:rPr>
  </w:style>
  <w:style w:type="paragraph" w:customStyle="1" w:styleId="2132">
    <w:name w:val="测试 1"/>
    <w:basedOn w:val="1"/>
    <w:qFormat/>
    <w:uiPriority w:val="0"/>
    <w:pPr>
      <w:widowControl w:val="0"/>
      <w:spacing w:line="240" w:lineRule="auto"/>
      <w:ind w:firstLine="0" w:firstLineChars="0"/>
      <w:jc w:val="both"/>
    </w:pPr>
    <w:rPr>
      <w:rFonts w:ascii="Calibri"/>
      <w:sz w:val="21"/>
    </w:rPr>
  </w:style>
  <w:style w:type="paragraph" w:customStyle="1" w:styleId="2133">
    <w:name w:val="文章标题"/>
    <w:basedOn w:val="3"/>
    <w:qFormat/>
    <w:uiPriority w:val="0"/>
    <w:pPr>
      <w:keepLines w:val="0"/>
      <w:tabs>
        <w:tab w:val="left" w:pos="432"/>
        <w:tab w:val="left" w:pos="576"/>
        <w:tab w:val="left" w:pos="840"/>
      </w:tabs>
      <w:spacing w:before="340" w:beforeLines="0" w:after="330" w:afterLines="0" w:line="576" w:lineRule="auto"/>
      <w:ind w:left="0" w:firstLine="0" w:firstLineChars="0"/>
    </w:pPr>
    <w:rPr>
      <w:rFonts w:ascii="Times New Roman" w:eastAsia="宋体"/>
    </w:rPr>
  </w:style>
  <w:style w:type="paragraph" w:customStyle="1" w:styleId="2134">
    <w:name w:val="xl83"/>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35">
    <w:name w:val="et18"/>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2136">
    <w:name w:val="Table - Body"/>
    <w:basedOn w:val="1"/>
    <w:qFormat/>
    <w:uiPriority w:val="99"/>
    <w:pPr>
      <w:adjustRightInd w:val="0"/>
      <w:snapToGrid w:val="0"/>
      <w:ind w:firstLine="0" w:firstLineChars="0"/>
    </w:pPr>
    <w:rPr>
      <w:rFonts w:ascii="Book Antiqua" w:hAnsi="Book Antiqua"/>
      <w:kern w:val="0"/>
      <w:sz w:val="21"/>
    </w:rPr>
  </w:style>
  <w:style w:type="paragraph" w:customStyle="1" w:styleId="2137">
    <w:name w:val="tty80"/>
    <w:basedOn w:val="1"/>
    <w:qFormat/>
    <w:uiPriority w:val="0"/>
    <w:pPr>
      <w:overflowPunct w:val="0"/>
      <w:autoSpaceDE w:val="0"/>
      <w:autoSpaceDN w:val="0"/>
      <w:adjustRightInd w:val="0"/>
      <w:ind w:firstLine="200"/>
      <w:textAlignment w:val="baseline"/>
    </w:pPr>
    <w:rPr>
      <w:rFonts w:ascii="Courier New" w:hAnsi="Courier New" w:eastAsia="仿宋"/>
      <w:kern w:val="0"/>
      <w:sz w:val="21"/>
      <w:szCs w:val="20"/>
    </w:rPr>
  </w:style>
  <w:style w:type="paragraph" w:customStyle="1" w:styleId="2138">
    <w:name w:val="Char Char Char Char Char Char Char Char Char11"/>
    <w:basedOn w:val="1"/>
    <w:qFormat/>
    <w:uiPriority w:val="99"/>
    <w:pPr>
      <w:widowControl w:val="0"/>
      <w:ind w:firstLine="0" w:firstLineChars="0"/>
      <w:jc w:val="both"/>
    </w:pPr>
    <w:rPr>
      <w:rFonts w:ascii="Tahoma" w:hAnsi="Tahoma"/>
      <w:sz w:val="21"/>
      <w:szCs w:val="20"/>
    </w:rPr>
  </w:style>
  <w:style w:type="paragraph" w:customStyle="1" w:styleId="2139">
    <w:name w:val="样式 标题 8Legal Level 1.1.L7H7PIM 7不用sdfletter listL71H71..."/>
    <w:basedOn w:val="10"/>
    <w:next w:val="1"/>
    <w:qFormat/>
    <w:uiPriority w:val="99"/>
    <w:pPr>
      <w:widowControl/>
      <w:numPr>
        <w:ilvl w:val="6"/>
        <w:numId w:val="74"/>
      </w:numPr>
      <w:tabs>
        <w:tab w:val="left" w:pos="0"/>
        <w:tab w:val="left" w:pos="360"/>
        <w:tab w:val="left" w:pos="1440"/>
      </w:tabs>
      <w:adjustRightInd w:val="0"/>
      <w:spacing w:before="100" w:beforeAutospacing="1" w:after="100" w:afterAutospacing="1" w:line="360" w:lineRule="auto"/>
      <w:ind w:left="1440" w:hanging="1440" w:firstLineChars="0"/>
      <w:jc w:val="left"/>
    </w:pPr>
    <w:rPr>
      <w:rFonts w:ascii="宋体" w:hAnsi="宋体" w:eastAsia="Arial"/>
      <w:kern w:val="0"/>
      <w:sz w:val="21"/>
    </w:rPr>
  </w:style>
  <w:style w:type="paragraph" w:customStyle="1" w:styleId="2140">
    <w:name w:val="Section2"/>
    <w:basedOn w:val="4"/>
    <w:uiPriority w:val="0"/>
    <w:pPr>
      <w:keepLines w:val="0"/>
      <w:widowControl w:val="0"/>
      <w:numPr>
        <w:ilvl w:val="1"/>
        <w:numId w:val="75"/>
      </w:numPr>
      <w:tabs>
        <w:tab w:val="left" w:pos="360"/>
        <w:tab w:val="left" w:pos="432"/>
      </w:tabs>
      <w:adjustRightInd w:val="0"/>
      <w:snapToGrid w:val="0"/>
      <w:spacing w:before="0" w:beforeLines="0" w:after="60" w:afterLines="0" w:line="360" w:lineRule="auto"/>
      <w:ind w:left="0" w:firstLine="0" w:firstLineChars="0"/>
    </w:pPr>
    <w:rPr>
      <w:rFonts w:ascii="Times New Roman" w:hAnsi="仿宋" w:eastAsia="宋体"/>
      <w:bCs w:val="0"/>
      <w:color w:val="000000"/>
      <w:sz w:val="36"/>
    </w:rPr>
  </w:style>
  <w:style w:type="paragraph" w:customStyle="1" w:styleId="2141">
    <w:name w:val="样式 (符号) 宋体 小四 加粗 黑色 居中"/>
    <w:basedOn w:val="6"/>
    <w:qFormat/>
    <w:uiPriority w:val="0"/>
    <w:pPr>
      <w:keepNext w:val="0"/>
      <w:widowControl w:val="0"/>
      <w:tabs>
        <w:tab w:val="left" w:pos="864"/>
      </w:tabs>
      <w:spacing w:before="120" w:line="360" w:lineRule="auto"/>
      <w:ind w:left="2160" w:hanging="420"/>
      <w:jc w:val="center"/>
    </w:pPr>
    <w:rPr>
      <w:rFonts w:ascii="宋体" w:hAnsi="宋体" w:cs="宋体"/>
      <w:color w:val="000000"/>
      <w:spacing w:val="10"/>
      <w:w w:val="100"/>
      <w:kern w:val="0"/>
      <w:sz w:val="21"/>
      <w:szCs w:val="20"/>
    </w:rPr>
  </w:style>
  <w:style w:type="paragraph" w:customStyle="1" w:styleId="2142">
    <w:name w:val="xl107"/>
    <w:basedOn w:val="1"/>
    <w:qFormat/>
    <w:uiPriority w:val="0"/>
    <w:pPr>
      <w:pBdr>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143">
    <w:name w:val="p17"/>
    <w:basedOn w:val="1"/>
    <w:qFormat/>
    <w:uiPriority w:val="0"/>
    <w:pPr>
      <w:spacing w:line="360" w:lineRule="atLeast"/>
      <w:ind w:firstLine="482" w:firstLineChars="0"/>
      <w:jc w:val="both"/>
    </w:pPr>
    <w:rPr>
      <w:rFonts w:ascii="Calibri" w:hAnsi="Calibri"/>
      <w:kern w:val="0"/>
      <w:szCs w:val="20"/>
    </w:rPr>
  </w:style>
  <w:style w:type="paragraph" w:customStyle="1" w:styleId="2144">
    <w:name w:val="Char Char1 Char Char Char Char Char Char Char Char Char Char Char Char Char Char Char Char Char1 Char"/>
    <w:basedOn w:val="1"/>
    <w:qFormat/>
    <w:uiPriority w:val="0"/>
    <w:pPr>
      <w:spacing w:after="160" w:line="240" w:lineRule="exact"/>
      <w:ind w:firstLine="0" w:firstLineChars="0"/>
    </w:pPr>
    <w:rPr>
      <w:rFonts w:ascii="Calibri"/>
      <w:sz w:val="21"/>
    </w:rPr>
  </w:style>
  <w:style w:type="paragraph" w:customStyle="1" w:styleId="2145">
    <w:name w:val="图片及名称"/>
    <w:basedOn w:val="1"/>
    <w:qFormat/>
    <w:uiPriority w:val="0"/>
    <w:pPr>
      <w:widowControl w:val="0"/>
      <w:ind w:left="-1" w:hanging="1" w:firstLineChars="0"/>
      <w:jc w:val="center"/>
    </w:pPr>
    <w:rPr>
      <w:rFonts w:ascii="Arial" w:hAnsi="Arial"/>
      <w:b/>
      <w:sz w:val="21"/>
    </w:rPr>
  </w:style>
  <w:style w:type="paragraph" w:customStyle="1" w:styleId="2146">
    <w:name w:val="pbu1_bullet1"/>
    <w:basedOn w:val="1"/>
    <w:uiPriority w:val="0"/>
    <w:pPr>
      <w:spacing w:after="210" w:line="240" w:lineRule="auto"/>
      <w:ind w:firstLine="0" w:firstLineChars="0"/>
    </w:pPr>
    <w:rPr>
      <w:rFonts w:ascii="Arial" w:hAnsi="Arial" w:cs="Arial"/>
      <w:color w:val="000000"/>
      <w:kern w:val="0"/>
      <w:sz w:val="18"/>
      <w:szCs w:val="18"/>
    </w:rPr>
  </w:style>
  <w:style w:type="paragraph" w:customStyle="1" w:styleId="2147">
    <w:name w:val="f14"/>
    <w:basedOn w:val="1"/>
    <w:qFormat/>
    <w:uiPriority w:val="0"/>
    <w:pPr>
      <w:spacing w:line="240" w:lineRule="auto"/>
      <w:ind w:firstLine="0" w:firstLineChars="0"/>
    </w:pPr>
    <w:rPr>
      <w:rFonts w:cs="宋体"/>
      <w:kern w:val="0"/>
      <w:sz w:val="21"/>
    </w:rPr>
  </w:style>
  <w:style w:type="paragraph" w:customStyle="1" w:styleId="2148">
    <w:name w:val="二级编号"/>
    <w:basedOn w:val="1"/>
    <w:uiPriority w:val="99"/>
    <w:pPr>
      <w:widowControl w:val="0"/>
      <w:tabs>
        <w:tab w:val="left" w:pos="709"/>
        <w:tab w:val="left" w:pos="1259"/>
      </w:tabs>
      <w:spacing w:beforeLines="50" w:afterLines="50"/>
      <w:ind w:left="709" w:hanging="709" w:firstLineChars="0"/>
      <w:jc w:val="both"/>
    </w:pPr>
    <w:rPr>
      <w:rFonts w:ascii="Arial" w:hAnsi="Arial"/>
      <w:sz w:val="21"/>
      <w:szCs w:val="21"/>
    </w:rPr>
  </w:style>
  <w:style w:type="paragraph" w:customStyle="1" w:styleId="2149">
    <w:name w:val="Section Heading"/>
    <w:basedOn w:val="1"/>
    <w:next w:val="1"/>
    <w:qFormat/>
    <w:uiPriority w:val="0"/>
    <w:pPr>
      <w:keepNext/>
      <w:keepLines/>
      <w:pageBreakBefore/>
      <w:widowControl w:val="0"/>
      <w:spacing w:before="120" w:after="600" w:line="660" w:lineRule="exact"/>
      <w:ind w:left="431" w:hanging="431" w:firstLineChars="0"/>
      <w:jc w:val="both"/>
    </w:pPr>
    <w:rPr>
      <w:rFonts w:ascii="Courier New" w:hAnsi="Courier New" w:eastAsia="Calibri"/>
      <w:b/>
      <w:caps/>
      <w:snapToGrid w:val="0"/>
      <w:color w:val="0092D1"/>
      <w:spacing w:val="40"/>
      <w:sz w:val="52"/>
      <w:szCs w:val="21"/>
      <w:lang w:eastAsia="en-US"/>
    </w:rPr>
  </w:style>
  <w:style w:type="paragraph" w:customStyle="1" w:styleId="2150">
    <w:name w:val="xl49"/>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2151">
    <w:name w:val="Body Copy"/>
    <w:basedOn w:val="305"/>
    <w:next w:val="305"/>
    <w:qFormat/>
    <w:uiPriority w:val="0"/>
    <w:pPr>
      <w:spacing w:line="360" w:lineRule="auto"/>
      <w:ind w:firstLine="200" w:firstLineChars="200"/>
      <w:jc w:val="both"/>
    </w:pPr>
    <w:rPr>
      <w:rFonts w:ascii="Sim Sun" w:eastAsia="Sim Sun" w:cs="Times New Roman"/>
      <w:color w:val="auto"/>
    </w:rPr>
  </w:style>
  <w:style w:type="paragraph" w:customStyle="1" w:styleId="2152">
    <w:name w:val="标题11"/>
    <w:qFormat/>
    <w:uiPriority w:val="0"/>
    <w:pPr>
      <w:widowControl w:val="0"/>
      <w:spacing w:line="360" w:lineRule="auto"/>
      <w:ind w:left="420" w:leftChars="200" w:firstLine="480" w:firstLineChars="200"/>
      <w:jc w:val="both"/>
    </w:pPr>
    <w:rPr>
      <w:rFonts w:ascii="宋体" w:hAnsi="宋体" w:eastAsia="宋体" w:cs="Times New Roman"/>
      <w:b/>
      <w:bCs/>
      <w:kern w:val="2"/>
      <w:sz w:val="24"/>
      <w:szCs w:val="24"/>
      <w:lang w:val="en-US" w:eastAsia="zh-CN" w:bidi="ar-SA"/>
    </w:rPr>
  </w:style>
  <w:style w:type="paragraph" w:customStyle="1" w:styleId="2153">
    <w:name w:val="e"/>
    <w:basedOn w:val="1"/>
    <w:qFormat/>
    <w:uiPriority w:val="0"/>
    <w:pPr>
      <w:spacing w:before="100" w:beforeAutospacing="1" w:after="100" w:afterAutospacing="1" w:line="240" w:lineRule="auto"/>
      <w:ind w:left="240" w:right="240" w:hanging="240" w:firstLineChars="0"/>
    </w:pPr>
    <w:rPr>
      <w:rFonts w:cs="宋体"/>
      <w:kern w:val="0"/>
      <w:sz w:val="21"/>
    </w:rPr>
  </w:style>
  <w:style w:type="paragraph" w:customStyle="1" w:styleId="2154">
    <w:name w:val="公司名"/>
    <w:basedOn w:val="1"/>
    <w:uiPriority w:val="0"/>
    <w:pPr>
      <w:widowControl w:val="0"/>
      <w:spacing w:before="80" w:after="80"/>
      <w:ind w:firstLine="0" w:firstLineChars="0"/>
      <w:jc w:val="center"/>
    </w:pPr>
    <w:rPr>
      <w:rFonts w:ascii="Calibri" w:eastAsia="仿宋"/>
      <w:b/>
      <w:sz w:val="28"/>
      <w:szCs w:val="20"/>
    </w:rPr>
  </w:style>
  <w:style w:type="paragraph" w:customStyle="1" w:styleId="2155">
    <w:name w:val="bianhao4"/>
    <w:basedOn w:val="2156"/>
    <w:qFormat/>
    <w:uiPriority w:val="99"/>
    <w:pPr>
      <w:ind w:left="1260"/>
    </w:pPr>
  </w:style>
  <w:style w:type="paragraph" w:customStyle="1" w:styleId="2156">
    <w:name w:val="bianhao5"/>
    <w:basedOn w:val="1470"/>
    <w:uiPriority w:val="99"/>
    <w:pPr>
      <w:widowControl w:val="0"/>
      <w:ind w:left="0" w:leftChars="0" w:firstLine="0" w:firstLineChars="0"/>
      <w:jc w:val="both"/>
    </w:pPr>
    <w:rPr>
      <w:rFonts w:ascii="Times New Roman" w:hAnsi="Times New Roman" w:eastAsia="仿宋_GB2312"/>
      <w:color w:val="auto"/>
      <w:szCs w:val="24"/>
    </w:rPr>
  </w:style>
  <w:style w:type="paragraph" w:customStyle="1" w:styleId="2157">
    <w:name w:val="！图题注"/>
    <w:basedOn w:val="804"/>
    <w:next w:val="804"/>
    <w:qFormat/>
    <w:uiPriority w:val="0"/>
    <w:pPr>
      <w:keepNext/>
      <w:spacing w:line="240" w:lineRule="auto"/>
      <w:ind w:firstLine="0" w:firstLineChars="0"/>
      <w:jc w:val="center"/>
    </w:pPr>
    <w:rPr>
      <w:rFonts w:ascii="Calibri" w:hAnsi="Calibri" w:eastAsia="宋体" w:cs="宋体"/>
      <w:bCs w:val="0"/>
      <w:sz w:val="21"/>
      <w:szCs w:val="21"/>
    </w:rPr>
  </w:style>
  <w:style w:type="paragraph" w:customStyle="1" w:styleId="2158">
    <w:name w:val="Char8"/>
    <w:basedOn w:val="1"/>
    <w:qFormat/>
    <w:uiPriority w:val="99"/>
    <w:pPr>
      <w:tabs>
        <w:tab w:val="left" w:pos="360"/>
      </w:tabs>
      <w:ind w:firstLine="0" w:firstLineChars="0"/>
    </w:pPr>
    <w:rPr>
      <w:rFonts w:ascii="Calibri" w:eastAsia="Arial"/>
      <w:kern w:val="0"/>
      <w:sz w:val="21"/>
    </w:rPr>
  </w:style>
  <w:style w:type="paragraph" w:customStyle="1" w:styleId="2159">
    <w:name w:val="样式 标题 3标题 3 Char1标题 3 Char Charh3 Char CharH3 Char Charsect..."/>
    <w:basedOn w:val="5"/>
    <w:qFormat/>
    <w:uiPriority w:val="0"/>
    <w:pPr>
      <w:keepLines w:val="0"/>
      <w:numPr>
        <w:ilvl w:val="0"/>
        <w:numId w:val="0"/>
      </w:numPr>
      <w:suppressLineNumbers/>
      <w:tabs>
        <w:tab w:val="left" w:pos="1418"/>
        <w:tab w:val="left" w:pos="3827"/>
        <w:tab w:val="right" w:pos="7920"/>
      </w:tabs>
      <w:suppressAutoHyphens/>
      <w:spacing w:before="100" w:beforeAutospacing="1" w:after="100" w:afterAutospacing="1" w:line="360" w:lineRule="auto"/>
      <w:ind w:left="1418" w:right="210" w:rightChars="100" w:hanging="567"/>
    </w:pPr>
    <w:rPr>
      <w:rFonts w:ascii="Calibri" w:hAnsi="宋体"/>
      <w:kern w:val="36"/>
      <w:szCs w:val="32"/>
    </w:rPr>
  </w:style>
  <w:style w:type="paragraph" w:customStyle="1" w:styleId="2160">
    <w:name w:val="*Table Text"/>
    <w:qFormat/>
    <w:uiPriority w:val="99"/>
    <w:pPr>
      <w:spacing w:line="240" w:lineRule="atLeast"/>
    </w:pPr>
    <w:rPr>
      <w:rFonts w:ascii="Arial" w:hAnsi="Arial" w:eastAsia="MS Mincho" w:cs="Times New Roman"/>
      <w:sz w:val="18"/>
      <w:szCs w:val="18"/>
      <w:lang w:val="en-US" w:eastAsia="zh-CN" w:bidi="ar-SA"/>
    </w:rPr>
  </w:style>
  <w:style w:type="paragraph" w:customStyle="1" w:styleId="2161">
    <w:name w:val="版权信息（黑体四号 居中）"/>
    <w:basedOn w:val="1"/>
    <w:qFormat/>
    <w:uiPriority w:val="0"/>
    <w:pPr>
      <w:widowControl w:val="0"/>
      <w:ind w:firstLine="0" w:firstLineChars="0"/>
      <w:jc w:val="center"/>
    </w:pPr>
    <w:rPr>
      <w:rFonts w:ascii="黑体" w:eastAsia="黑体"/>
      <w:sz w:val="28"/>
      <w:szCs w:val="21"/>
    </w:rPr>
  </w:style>
  <w:style w:type="paragraph" w:customStyle="1" w:styleId="2162">
    <w:name w:val="BMCC_正文"/>
    <w:basedOn w:val="1"/>
    <w:uiPriority w:val="99"/>
    <w:pPr>
      <w:widowControl w:val="0"/>
      <w:spacing w:line="240" w:lineRule="auto"/>
      <w:ind w:firstLine="0" w:firstLineChars="0"/>
      <w:jc w:val="both"/>
    </w:pPr>
    <w:rPr>
      <w:rFonts w:ascii="Arial" w:hAnsi="Arial" w:eastAsia="仿宋_GB2312" w:cs="Arial"/>
      <w:sz w:val="21"/>
    </w:rPr>
  </w:style>
  <w:style w:type="paragraph" w:customStyle="1" w:styleId="2163">
    <w:name w:val="基本正文"/>
    <w:qFormat/>
    <w:uiPriority w:val="0"/>
    <w:pPr>
      <w:widowControl w:val="0"/>
      <w:spacing w:before="60" w:after="60" w:line="360" w:lineRule="exact"/>
      <w:ind w:firstLine="420" w:firstLineChars="200"/>
      <w:jc w:val="both"/>
    </w:pPr>
    <w:rPr>
      <w:rFonts w:ascii="Calibri" w:hAnsi="Calibri" w:eastAsia="宋体" w:cs="Times New Roman"/>
      <w:kern w:val="2"/>
      <w:sz w:val="21"/>
      <w:lang w:val="en-US" w:eastAsia="zh-CN" w:bidi="ar-SA"/>
    </w:rPr>
  </w:style>
  <w:style w:type="paragraph" w:customStyle="1" w:styleId="2164">
    <w:name w:val="样式 正文缩进表正文正文非缩进正文不缩进特点段1标题4特点标题ALT+Z正文缩进 Char正文（首行缩进两字..."/>
    <w:basedOn w:val="21"/>
    <w:uiPriority w:val="0"/>
    <w:pPr>
      <w:spacing w:line="360" w:lineRule="auto"/>
      <w:ind w:firstLine="480"/>
    </w:pPr>
    <w:rPr>
      <w:rFonts w:ascii="Calibri" w:eastAsia="仿宋_GB2312"/>
      <w:b/>
      <w:kern w:val="2"/>
    </w:rPr>
  </w:style>
  <w:style w:type="paragraph" w:customStyle="1" w:styleId="2165">
    <w:name w:val="xl42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166">
    <w:name w:val="Char Char Char Char Char Char Char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167">
    <w:name w:val="正文编号2"/>
    <w:uiPriority w:val="0"/>
    <w:pPr>
      <w:widowControl w:val="0"/>
      <w:spacing w:line="240" w:lineRule="auto"/>
      <w:ind w:firstLine="567" w:firstLineChars="200"/>
      <w:jc w:val="both"/>
    </w:pPr>
    <w:rPr>
      <w:rFonts w:ascii="Calibri" w:hAnsi="Calibri" w:eastAsia="楷体_GB2312" w:cs="Times New Roman"/>
      <w:sz w:val="28"/>
      <w:szCs w:val="24"/>
      <w:lang w:val="en-US" w:eastAsia="zh-CN" w:bidi="ar-SA"/>
    </w:rPr>
  </w:style>
  <w:style w:type="paragraph" w:customStyle="1" w:styleId="2168">
    <w:name w:val="样式 二级条标题 + 行距: 多倍行距 1.25 字行"/>
    <w:basedOn w:val="1"/>
    <w:qFormat/>
    <w:uiPriority w:val="0"/>
    <w:pPr>
      <w:numPr>
        <w:ilvl w:val="3"/>
        <w:numId w:val="76"/>
      </w:numPr>
      <w:tabs>
        <w:tab w:val="left" w:pos="360"/>
      </w:tabs>
      <w:spacing w:line="278" w:lineRule="auto"/>
      <w:ind w:left="0" w:firstLine="0" w:firstLineChars="0"/>
      <w:jc w:val="both"/>
      <w:outlineLvl w:val="2"/>
    </w:pPr>
    <w:rPr>
      <w:rFonts w:ascii="黑体" w:eastAsia="黑体" w:cs="宋体"/>
      <w:b/>
      <w:kern w:val="0"/>
      <w:sz w:val="21"/>
      <w:szCs w:val="21"/>
    </w:rPr>
  </w:style>
  <w:style w:type="paragraph" w:customStyle="1" w:styleId="2169">
    <w:name w:val="navbarfont1rev"/>
    <w:basedOn w:val="1"/>
    <w:qFormat/>
    <w:uiPriority w:val="0"/>
    <w:pPr>
      <w:spacing w:before="100" w:beforeAutospacing="1" w:after="100" w:afterAutospacing="1" w:line="240" w:lineRule="auto"/>
      <w:ind w:firstLine="0" w:firstLineChars="0"/>
    </w:pPr>
    <w:rPr>
      <w:rFonts w:ascii="Arial" w:hAnsi="Arial" w:cs="Arial"/>
      <w:color w:val="FFFFFF"/>
      <w:kern w:val="0"/>
      <w:sz w:val="21"/>
    </w:rPr>
  </w:style>
  <w:style w:type="paragraph" w:customStyle="1" w:styleId="2170">
    <w:name w:val="a2"/>
    <w:basedOn w:val="1"/>
    <w:uiPriority w:val="99"/>
    <w:pPr>
      <w:spacing w:before="100" w:beforeAutospacing="1" w:after="100" w:afterAutospacing="1" w:line="240" w:lineRule="auto"/>
      <w:ind w:firstLine="0" w:firstLineChars="0"/>
    </w:pPr>
    <w:rPr>
      <w:rFonts w:eastAsia="仿宋" w:cs="宋体"/>
      <w:kern w:val="0"/>
      <w:sz w:val="21"/>
    </w:rPr>
  </w:style>
  <w:style w:type="paragraph" w:customStyle="1" w:styleId="2171">
    <w:name w:val="Char1 Char Char1 Char Char Char Char"/>
    <w:basedOn w:val="1"/>
    <w:uiPriority w:val="0"/>
    <w:pPr>
      <w:widowControl w:val="0"/>
      <w:spacing w:line="240" w:lineRule="auto"/>
      <w:ind w:left="862" w:hanging="862" w:firstLineChars="0"/>
      <w:jc w:val="both"/>
    </w:pPr>
    <w:rPr>
      <w:rFonts w:ascii="Calibri"/>
      <w:sz w:val="21"/>
    </w:rPr>
  </w:style>
  <w:style w:type="paragraph" w:customStyle="1" w:styleId="2172">
    <w:name w:val="标准书眉_偶数页"/>
    <w:basedOn w:val="1"/>
    <w:next w:val="1"/>
    <w:qFormat/>
    <w:uiPriority w:val="99"/>
    <w:pPr>
      <w:tabs>
        <w:tab w:val="center" w:pos="4154"/>
        <w:tab w:val="right" w:pos="8306"/>
      </w:tabs>
      <w:spacing w:after="120" w:line="240" w:lineRule="auto"/>
      <w:ind w:firstLine="0" w:firstLineChars="0"/>
    </w:pPr>
    <w:rPr>
      <w:rFonts w:ascii="Calibri"/>
      <w:kern w:val="0"/>
      <w:sz w:val="21"/>
      <w:szCs w:val="20"/>
    </w:rPr>
  </w:style>
  <w:style w:type="paragraph" w:customStyle="1" w:styleId="2173">
    <w:name w:val="列出段落12"/>
    <w:basedOn w:val="1"/>
    <w:qFormat/>
    <w:uiPriority w:val="34"/>
    <w:pPr>
      <w:widowControl w:val="0"/>
      <w:spacing w:line="240" w:lineRule="auto"/>
      <w:ind w:firstLine="420"/>
      <w:jc w:val="both"/>
    </w:pPr>
    <w:rPr>
      <w:rFonts w:ascii="Calibri" w:hAnsi="Calibri" w:cs="黑体"/>
      <w:sz w:val="21"/>
      <w:szCs w:val="21"/>
    </w:rPr>
  </w:style>
  <w:style w:type="paragraph" w:customStyle="1" w:styleId="2174">
    <w:name w:val="Style37"/>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2175">
    <w:name w:val="Dot"/>
    <w:basedOn w:val="1"/>
    <w:qFormat/>
    <w:uiPriority w:val="99"/>
    <w:pPr>
      <w:overflowPunct w:val="0"/>
      <w:autoSpaceDE w:val="0"/>
      <w:autoSpaceDN w:val="0"/>
      <w:adjustRightInd w:val="0"/>
      <w:spacing w:after="140"/>
      <w:ind w:firstLine="0" w:firstLineChars="0"/>
      <w:jc w:val="both"/>
    </w:pPr>
    <w:rPr>
      <w:rFonts w:ascii="¿¬Ìå" w:hAnsi="¿¬Ìå" w:eastAsia="仿宋_GB2312"/>
      <w:kern w:val="0"/>
      <w:sz w:val="28"/>
      <w:lang w:val="en-GB"/>
    </w:rPr>
  </w:style>
  <w:style w:type="paragraph" w:customStyle="1" w:styleId="2176">
    <w:name w:val="10 Char Char Char1 Char"/>
    <w:basedOn w:val="1"/>
    <w:uiPriority w:val="0"/>
    <w:pPr>
      <w:widowControl w:val="0"/>
      <w:spacing w:line="240" w:lineRule="auto"/>
      <w:ind w:firstLine="0" w:firstLineChars="0"/>
      <w:jc w:val="both"/>
    </w:pPr>
    <w:rPr>
      <w:rFonts w:ascii="Tahoma" w:hAnsi="Tahoma"/>
      <w:sz w:val="21"/>
      <w:szCs w:val="20"/>
    </w:rPr>
  </w:style>
  <w:style w:type="paragraph" w:customStyle="1" w:styleId="2177">
    <w:name w:val="Char Char Char Char Char Char Char Char Char Char Char3"/>
    <w:basedOn w:val="1"/>
    <w:uiPriority w:val="0"/>
    <w:pPr>
      <w:widowControl w:val="0"/>
      <w:jc w:val="both"/>
    </w:pPr>
    <w:rPr>
      <w:rFonts w:ascii="Arial" w:hAnsi="Arial" w:eastAsia="仿宋"/>
      <w:sz w:val="21"/>
      <w:szCs w:val="20"/>
    </w:rPr>
  </w:style>
  <w:style w:type="paragraph" w:customStyle="1" w:styleId="2178">
    <w:name w:val="默认段落字体 Para Char Char Char Char Char Char Char Char Char"/>
    <w:basedOn w:val="1"/>
    <w:qFormat/>
    <w:uiPriority w:val="99"/>
    <w:pPr>
      <w:widowControl w:val="0"/>
      <w:spacing w:line="240" w:lineRule="auto"/>
      <w:ind w:firstLine="0" w:firstLineChars="0"/>
      <w:jc w:val="both"/>
    </w:pPr>
    <w:rPr>
      <w:rFonts w:ascii="Tahoma" w:hAnsi="Tahoma" w:eastAsia="Times New Roman"/>
      <w:sz w:val="21"/>
      <w:szCs w:val="20"/>
    </w:rPr>
  </w:style>
  <w:style w:type="paragraph" w:customStyle="1" w:styleId="2179">
    <w:name w:val="reader-word-layer reader-word-s3-2"/>
    <w:basedOn w:val="1"/>
    <w:qFormat/>
    <w:uiPriority w:val="0"/>
    <w:pPr>
      <w:spacing w:before="100" w:beforeLines="50" w:beforeAutospacing="1" w:after="100" w:afterAutospacing="1"/>
      <w:ind w:firstLine="200"/>
    </w:pPr>
    <w:rPr>
      <w:rFonts w:eastAsia="仿宋" w:cs="宋体"/>
      <w:kern w:val="0"/>
      <w:sz w:val="21"/>
    </w:rPr>
  </w:style>
  <w:style w:type="paragraph" w:customStyle="1" w:styleId="2180">
    <w:name w:val="样式 标题 3 + 段前: 12 磅 段后: 0 磅 行距: 1.5 倍行距"/>
    <w:basedOn w:val="5"/>
    <w:qFormat/>
    <w:uiPriority w:val="99"/>
    <w:pPr>
      <w:keepLines w:val="0"/>
      <w:numPr>
        <w:ilvl w:val="0"/>
        <w:numId w:val="0"/>
      </w:numPr>
      <w:spacing w:before="100" w:beforeAutospacing="1" w:after="100" w:afterAutospacing="1" w:line="360" w:lineRule="auto"/>
    </w:pPr>
    <w:rPr>
      <w:rFonts w:ascii="Arial Unicode MS" w:hAnsi="Arial Unicode MS" w:eastAsia="宋体" w:cs="宋体"/>
      <w:b/>
      <w:kern w:val="0"/>
      <w:sz w:val="32"/>
      <w:szCs w:val="20"/>
    </w:rPr>
  </w:style>
  <w:style w:type="paragraph" w:customStyle="1" w:styleId="2181">
    <w:name w:val="样式 样式 左侧:  2 字符 + 左侧:  2 字符"/>
    <w:basedOn w:val="1"/>
    <w:qFormat/>
    <w:uiPriority w:val="99"/>
    <w:pPr>
      <w:ind w:firstLine="0" w:firstLineChars="0"/>
    </w:pPr>
    <w:rPr>
      <w:rFonts w:ascii="Calibri" w:cs="宋体"/>
      <w:kern w:val="0"/>
      <w:sz w:val="21"/>
      <w:szCs w:val="20"/>
    </w:rPr>
  </w:style>
  <w:style w:type="paragraph" w:customStyle="1" w:styleId="2182">
    <w:name w:val="样式 标题 4H44l3sect 1.2.3.4Ref Heading 1rh1sect 1.2.3.41Ref... Char"/>
    <w:basedOn w:val="6"/>
    <w:qFormat/>
    <w:uiPriority w:val="99"/>
    <w:pPr>
      <w:widowControl w:val="0"/>
      <w:tabs>
        <w:tab w:val="left" w:pos="864"/>
      </w:tabs>
      <w:spacing w:before="240" w:beforeLines="100" w:after="180" w:afterLines="100" w:line="360" w:lineRule="auto"/>
      <w:ind w:left="1148" w:right="100" w:hanging="864"/>
    </w:pPr>
    <w:rPr>
      <w:rFonts w:ascii="Calibri" w:hAnsi="宋体" w:cs="Times New Roman"/>
      <w:w w:val="100"/>
      <w:kern w:val="0"/>
      <w:sz w:val="28"/>
      <w:szCs w:val="28"/>
    </w:rPr>
  </w:style>
  <w:style w:type="paragraph" w:customStyle="1" w:styleId="2183">
    <w:name w:val="Section7"/>
    <w:basedOn w:val="9"/>
    <w:uiPriority w:val="0"/>
    <w:pPr>
      <w:numPr>
        <w:ilvl w:val="6"/>
        <w:numId w:val="75"/>
      </w:numPr>
      <w:tabs>
        <w:tab w:val="left" w:pos="360"/>
      </w:tabs>
      <w:spacing w:line="320" w:lineRule="auto"/>
      <w:ind w:left="0" w:firstLine="425" w:firstLineChars="0"/>
    </w:pPr>
    <w:rPr>
      <w:rFonts w:ascii="Calibri"/>
      <w:sz w:val="21"/>
      <w:szCs w:val="24"/>
    </w:rPr>
  </w:style>
  <w:style w:type="paragraph" w:customStyle="1" w:styleId="2184">
    <w:name w:val="新正文格式"/>
    <w:uiPriority w:val="0"/>
    <w:pPr>
      <w:spacing w:line="360" w:lineRule="auto"/>
      <w:ind w:firstLine="200" w:firstLineChars="200"/>
    </w:pPr>
    <w:rPr>
      <w:rFonts w:ascii="Calibri" w:hAnsi="Calibri" w:eastAsia="宋体" w:cs="Times New Roman"/>
      <w:color w:val="000000"/>
      <w:kern w:val="2"/>
      <w:sz w:val="24"/>
      <w:szCs w:val="24"/>
      <w:lang w:val="en-US" w:eastAsia="zh-CN" w:bidi="ar-SA"/>
    </w:rPr>
  </w:style>
  <w:style w:type="paragraph" w:customStyle="1" w:styleId="2185">
    <w:name w:val="GP标题3"/>
    <w:basedOn w:val="1722"/>
    <w:next w:val="1412"/>
    <w:qFormat/>
    <w:uiPriority w:val="0"/>
    <w:pPr>
      <w:widowControl/>
      <w:spacing w:beforeLines="50" w:afterLines="50"/>
      <w:jc w:val="left"/>
      <w:outlineLvl w:val="2"/>
    </w:pPr>
    <w:rPr>
      <w:rFonts w:ascii="宋体" w:hAnsi="宋体"/>
      <w:b/>
      <w:sz w:val="30"/>
    </w:rPr>
  </w:style>
  <w:style w:type="paragraph" w:customStyle="1" w:styleId="2186">
    <w:name w:val="表格字体"/>
    <w:basedOn w:val="508"/>
    <w:qFormat/>
    <w:uiPriority w:val="0"/>
    <w:pPr>
      <w:adjustRightInd w:val="0"/>
      <w:spacing w:before="60" w:beforeLines="20" w:after="60" w:afterLines="20" w:line="360" w:lineRule="auto"/>
      <w:ind w:firstLine="200" w:firstLineChars="200"/>
      <w:jc w:val="left"/>
      <w:textAlignment w:val="baseline"/>
    </w:pPr>
    <w:rPr>
      <w:rFonts w:ascii="Times New Roman" w:hAnsi="宋体" w:eastAsia="宋体" w:cs="Arial"/>
      <w:sz w:val="21"/>
    </w:rPr>
  </w:style>
  <w:style w:type="paragraph" w:customStyle="1" w:styleId="2187">
    <w:name w:val="abb"/>
    <w:basedOn w:val="1459"/>
    <w:qFormat/>
    <w:uiPriority w:val="99"/>
    <w:pPr>
      <w:ind w:firstLine="0" w:firstLineChars="0"/>
    </w:pPr>
    <w:rPr>
      <w:szCs w:val="21"/>
    </w:rPr>
  </w:style>
  <w:style w:type="paragraph" w:customStyle="1" w:styleId="2188">
    <w:name w:val="xl426"/>
    <w:basedOn w:val="1"/>
    <w:uiPriority w:val="99"/>
    <w:pPr>
      <w:spacing w:before="100" w:beforeAutospacing="1" w:after="100" w:afterAutospacing="1"/>
      <w:ind w:firstLine="566" w:firstLineChars="236"/>
    </w:pPr>
    <w:rPr>
      <w:rFonts w:cs="宋体"/>
      <w:color w:val="000000"/>
      <w:kern w:val="0"/>
      <w:sz w:val="21"/>
      <w:szCs w:val="20"/>
    </w:rPr>
  </w:style>
  <w:style w:type="paragraph" w:customStyle="1" w:styleId="2189">
    <w:name w:val="注×："/>
    <w:qFormat/>
    <w:uiPriority w:val="99"/>
    <w:pPr>
      <w:widowControl w:val="0"/>
      <w:tabs>
        <w:tab w:val="left" w:pos="-713"/>
        <w:tab w:val="left" w:pos="360"/>
        <w:tab w:val="left" w:pos="630"/>
      </w:tabs>
      <w:autoSpaceDE w:val="0"/>
      <w:autoSpaceDN w:val="0"/>
      <w:spacing w:line="240" w:lineRule="auto"/>
      <w:ind w:left="-713" w:hanging="619"/>
      <w:jc w:val="both"/>
    </w:pPr>
    <w:rPr>
      <w:rFonts w:ascii="宋体" w:hAnsi="Calibri" w:eastAsia="宋体" w:cs="Times New Roman"/>
      <w:sz w:val="18"/>
      <w:lang w:val="en-US" w:eastAsia="zh-CN" w:bidi="ar-SA"/>
    </w:rPr>
  </w:style>
  <w:style w:type="paragraph" w:customStyle="1" w:styleId="2190">
    <w:name w:val="Char Char Char Char Char Char1 Char3"/>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191">
    <w:name w:val="样式 标题 3 + 段前: 12 磅 行距: 多倍行距 1.73 字行"/>
    <w:basedOn w:val="5"/>
    <w:qFormat/>
    <w:uiPriority w:val="99"/>
    <w:pPr>
      <w:keepLines w:val="0"/>
      <w:numPr>
        <w:ilvl w:val="0"/>
        <w:numId w:val="0"/>
      </w:numPr>
      <w:tabs>
        <w:tab w:val="left" w:pos="425"/>
      </w:tabs>
      <w:spacing w:before="120" w:beforeLines="50" w:line="360" w:lineRule="auto"/>
      <w:ind w:left="425" w:hanging="425"/>
    </w:pPr>
    <w:rPr>
      <w:rFonts w:ascii="宋体" w:hAnsi="宋体" w:eastAsia="宋体" w:cs="宋体"/>
      <w:kern w:val="0"/>
      <w:sz w:val="21"/>
      <w:szCs w:val="24"/>
    </w:rPr>
  </w:style>
  <w:style w:type="paragraph" w:customStyle="1" w:styleId="2192">
    <w:name w:val="Char Char Char Char Char Char Char Char Char Char Char Char Char Char Char Char"/>
    <w:basedOn w:val="1"/>
    <w:qFormat/>
    <w:uiPriority w:val="0"/>
    <w:pPr>
      <w:widowControl w:val="0"/>
      <w:tabs>
        <w:tab w:val="left" w:pos="360"/>
      </w:tabs>
      <w:spacing w:line="240" w:lineRule="auto"/>
      <w:ind w:firstLine="0" w:firstLineChars="0"/>
      <w:jc w:val="both"/>
    </w:pPr>
    <w:rPr>
      <w:rFonts w:ascii="Calibri" w:eastAsia="仿宋"/>
      <w:sz w:val="21"/>
    </w:rPr>
  </w:style>
  <w:style w:type="paragraph" w:customStyle="1" w:styleId="2193">
    <w:name w:val="样式 CCM Normal + 仿宋_GB23122"/>
    <w:basedOn w:val="1"/>
    <w:uiPriority w:val="0"/>
    <w:pPr>
      <w:numPr>
        <w:ilvl w:val="0"/>
        <w:numId w:val="77"/>
      </w:numPr>
      <w:tabs>
        <w:tab w:val="left" w:pos="360"/>
        <w:tab w:val="left" w:pos="420"/>
      </w:tabs>
      <w:spacing w:afterLines="50"/>
      <w:ind w:left="0" w:firstLine="0" w:firstLineChars="0"/>
      <w:jc w:val="both"/>
    </w:pPr>
    <w:rPr>
      <w:rFonts w:ascii="Calibri"/>
      <w:kern w:val="0"/>
      <w:sz w:val="21"/>
    </w:rPr>
  </w:style>
  <w:style w:type="paragraph" w:customStyle="1" w:styleId="2194">
    <w:name w:val="t12h18i"/>
    <w:basedOn w:val="1"/>
    <w:qFormat/>
    <w:uiPriority w:val="0"/>
    <w:pPr>
      <w:spacing w:before="100" w:beforeAutospacing="1" w:after="100" w:afterAutospacing="1" w:line="255" w:lineRule="atLeast"/>
      <w:ind w:firstLine="360" w:firstLineChars="0"/>
    </w:pPr>
    <w:rPr>
      <w:rFonts w:eastAsia="仿宋" w:cs="宋体"/>
      <w:color w:val="666666"/>
      <w:kern w:val="0"/>
      <w:sz w:val="18"/>
      <w:szCs w:val="18"/>
    </w:rPr>
  </w:style>
  <w:style w:type="paragraph" w:customStyle="1" w:styleId="2195">
    <w:name w:val="列出段落3"/>
    <w:basedOn w:val="1"/>
    <w:qFormat/>
    <w:uiPriority w:val="0"/>
    <w:pPr>
      <w:widowControl w:val="0"/>
      <w:ind w:firstLine="420"/>
      <w:jc w:val="both"/>
    </w:pPr>
    <w:rPr>
      <w:rFonts w:ascii="Calibri" w:hAnsi="Calibri"/>
      <w:sz w:val="21"/>
      <w:szCs w:val="21"/>
    </w:rPr>
  </w:style>
  <w:style w:type="paragraph" w:customStyle="1" w:styleId="2196">
    <w:name w:val="项目符号"/>
    <w:basedOn w:val="1"/>
    <w:uiPriority w:val="0"/>
    <w:pPr>
      <w:widowControl w:val="0"/>
      <w:tabs>
        <w:tab w:val="left" w:pos="436"/>
        <w:tab w:val="left" w:pos="1560"/>
      </w:tabs>
      <w:autoSpaceDE w:val="0"/>
      <w:autoSpaceDN w:val="0"/>
      <w:adjustRightInd w:val="0"/>
      <w:spacing w:before="156" w:after="156"/>
      <w:ind w:left="436" w:firstLine="200"/>
    </w:pPr>
    <w:rPr>
      <w:rFonts w:hint="eastAsia" w:eastAsia="仿宋"/>
      <w:color w:val="000000"/>
      <w:sz w:val="21"/>
      <w:lang w:val="zh-CN"/>
    </w:rPr>
  </w:style>
  <w:style w:type="paragraph" w:customStyle="1" w:styleId="2197">
    <w:name w:val="样式 标题 22nd levelh22Header 2l2heading 2+ Indent: Left 0.25 ..."/>
    <w:basedOn w:val="4"/>
    <w:uiPriority w:val="0"/>
    <w:pPr>
      <w:keepLines w:val="0"/>
      <w:widowControl w:val="0"/>
      <w:tabs>
        <w:tab w:val="left" w:pos="1320"/>
      </w:tabs>
      <w:adjustRightInd w:val="0"/>
      <w:snapToGrid w:val="0"/>
      <w:spacing w:before="480" w:beforeLines="0" w:after="240" w:afterLines="0" w:line="360" w:lineRule="auto"/>
      <w:ind w:left="1320" w:hanging="420" w:firstLineChars="200"/>
      <w:textAlignment w:val="baseline"/>
    </w:pPr>
    <w:rPr>
      <w:rFonts w:ascii="宋体" w:hAnsi="宋体" w:eastAsia="宋体" w:cs="宋体"/>
      <w:color w:val="000000"/>
      <w:kern w:val="0"/>
      <w:szCs w:val="20"/>
    </w:rPr>
  </w:style>
  <w:style w:type="paragraph" w:customStyle="1" w:styleId="2198">
    <w:name w:val="样式 目录 1标题 31TOC1N1coyard-目录 1 + 首行缩进:  0 字符"/>
    <w:basedOn w:val="59"/>
    <w:qFormat/>
    <w:uiPriority w:val="99"/>
    <w:pPr>
      <w:widowControl w:val="0"/>
      <w:tabs>
        <w:tab w:val="right" w:leader="dot" w:pos="8211"/>
      </w:tabs>
      <w:spacing w:before="120" w:line="480" w:lineRule="exact"/>
    </w:pPr>
    <w:rPr>
      <w:rFonts w:ascii="Calibri" w:hAnsi="Calibri" w:eastAsia="仿宋_GB2312" w:cs="宋体"/>
      <w:b w:val="0"/>
      <w:bCs w:val="0"/>
      <w:caps/>
      <w:sz w:val="21"/>
      <w:szCs w:val="21"/>
    </w:rPr>
  </w:style>
  <w:style w:type="paragraph" w:customStyle="1" w:styleId="2199">
    <w:name w:val="xl406"/>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200">
    <w:name w:val="font19"/>
    <w:basedOn w:val="1"/>
    <w:qFormat/>
    <w:uiPriority w:val="0"/>
    <w:pPr>
      <w:spacing w:before="100" w:beforeAutospacing="1" w:after="100" w:afterAutospacing="1" w:line="240" w:lineRule="auto"/>
      <w:ind w:firstLine="0" w:firstLineChars="0"/>
    </w:pPr>
    <w:rPr>
      <w:rFonts w:eastAsia="仿宋" w:cs="宋体"/>
      <w:kern w:val="0"/>
      <w:sz w:val="22"/>
      <w:szCs w:val="21"/>
    </w:rPr>
  </w:style>
  <w:style w:type="paragraph" w:customStyle="1" w:styleId="2201">
    <w:name w:val="xl205"/>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2202">
    <w:name w:val="Char1 Char Char Char Char Char"/>
    <w:basedOn w:val="26"/>
    <w:qFormat/>
    <w:uiPriority w:val="0"/>
    <w:pPr>
      <w:widowControl w:val="0"/>
      <w:shd w:val="clear" w:color="auto" w:fill="000080"/>
      <w:adjustRightInd w:val="0"/>
      <w:snapToGrid w:val="0"/>
      <w:spacing w:line="360" w:lineRule="auto"/>
      <w:jc w:val="both"/>
    </w:pPr>
    <w:rPr>
      <w:rFonts w:ascii="Tahoma" w:hAnsi="Tahoma"/>
      <w:sz w:val="24"/>
      <w:szCs w:val="24"/>
    </w:rPr>
  </w:style>
  <w:style w:type="paragraph" w:customStyle="1" w:styleId="2203">
    <w:name w:val="xl147"/>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2204">
    <w:name w:val="iflytek1"/>
    <w:basedOn w:val="3"/>
    <w:qFormat/>
    <w:uiPriority w:val="0"/>
    <w:pPr>
      <w:widowControl w:val="0"/>
      <w:tabs>
        <w:tab w:val="left" w:pos="432"/>
        <w:tab w:val="left" w:pos="900"/>
      </w:tabs>
      <w:spacing w:before="320" w:beforeLines="0" w:after="320" w:afterLines="0" w:line="576" w:lineRule="auto"/>
      <w:ind w:left="900" w:hanging="420" w:firstLineChars="0"/>
    </w:pPr>
    <w:rPr>
      <w:rFonts w:ascii="黑体" w:hAnsi="Arial" w:eastAsia="仿宋" w:cs="宋体"/>
      <w:bCs w:val="0"/>
      <w:sz w:val="44"/>
      <w:szCs w:val="20"/>
    </w:rPr>
  </w:style>
  <w:style w:type="paragraph" w:customStyle="1" w:styleId="2205">
    <w:name w:val="编号 1"/>
    <w:basedOn w:val="1"/>
    <w:uiPriority w:val="0"/>
    <w:pPr>
      <w:widowControl w:val="0"/>
      <w:numPr>
        <w:ilvl w:val="0"/>
        <w:numId w:val="78"/>
      </w:numPr>
      <w:tabs>
        <w:tab w:val="left" w:pos="360"/>
        <w:tab w:val="left" w:pos="1320"/>
      </w:tabs>
      <w:spacing w:beforeLines="50" w:beforeAutospacing="1" w:afterLines="50" w:afterAutospacing="1"/>
      <w:ind w:left="0" w:firstLine="0" w:firstLineChars="0"/>
      <w:jc w:val="both"/>
    </w:pPr>
    <w:rPr>
      <w:rFonts w:hAnsi="Book Antiqua"/>
      <w:sz w:val="21"/>
      <w:szCs w:val="21"/>
    </w:rPr>
  </w:style>
  <w:style w:type="paragraph" w:customStyle="1" w:styleId="2206">
    <w:name w:val="样式MY1 仿宋_GB2312 四号 首行缩进:  1.14 厘米 行距: 最小值 10 磅"/>
    <w:basedOn w:val="1"/>
    <w:qFormat/>
    <w:uiPriority w:val="99"/>
    <w:pPr>
      <w:spacing w:line="200" w:lineRule="atLeast"/>
      <w:ind w:firstLine="645" w:firstLineChars="0"/>
    </w:pPr>
    <w:rPr>
      <w:rFonts w:ascii="仿宋_GB2312" w:eastAsia="仿宋_GB2312" w:cs="宋体"/>
      <w:kern w:val="0"/>
      <w:sz w:val="28"/>
      <w:szCs w:val="20"/>
    </w:rPr>
  </w:style>
  <w:style w:type="paragraph" w:customStyle="1" w:styleId="2207">
    <w:name w:val="标题下列举"/>
    <w:basedOn w:val="1"/>
    <w:qFormat/>
    <w:uiPriority w:val="0"/>
    <w:pPr>
      <w:numPr>
        <w:ilvl w:val="0"/>
        <w:numId w:val="79"/>
      </w:numPr>
      <w:tabs>
        <w:tab w:val="left" w:pos="360"/>
        <w:tab w:val="left" w:pos="540"/>
      </w:tabs>
      <w:spacing w:before="120" w:after="120" w:line="480" w:lineRule="exact"/>
      <w:ind w:left="540" w:hanging="540" w:firstLineChars="0"/>
      <w:jc w:val="both"/>
    </w:pPr>
    <w:rPr>
      <w:rFonts w:ascii="Calibri" w:eastAsia="仿宋"/>
      <w:sz w:val="28"/>
      <w:szCs w:val="20"/>
    </w:rPr>
  </w:style>
  <w:style w:type="paragraph" w:customStyle="1" w:styleId="2208">
    <w:name w:val="首页大标题"/>
    <w:basedOn w:val="2209"/>
    <w:qFormat/>
    <w:uiPriority w:val="0"/>
    <w:pPr>
      <w:widowControl w:val="0"/>
      <w:spacing w:beforeLines="50" w:afterLines="50" w:line="360" w:lineRule="auto"/>
    </w:pPr>
    <w:rPr>
      <w:rFonts w:ascii="Times New Roman"/>
      <w:kern w:val="2"/>
      <w:sz w:val="84"/>
      <w:szCs w:val="24"/>
    </w:rPr>
  </w:style>
  <w:style w:type="paragraph" w:customStyle="1" w:styleId="2209">
    <w:name w:val="目录"/>
    <w:basedOn w:val="1"/>
    <w:qFormat/>
    <w:uiPriority w:val="0"/>
    <w:pPr>
      <w:spacing w:line="240" w:lineRule="auto"/>
      <w:ind w:firstLine="0" w:firstLineChars="0"/>
      <w:jc w:val="center"/>
    </w:pPr>
    <w:rPr>
      <w:rFonts w:eastAsia="仿宋"/>
      <w:b/>
      <w:kern w:val="0"/>
      <w:sz w:val="36"/>
      <w:szCs w:val="20"/>
    </w:rPr>
  </w:style>
  <w:style w:type="paragraph" w:customStyle="1" w:styleId="2210">
    <w:name w:val="代码命令编号"/>
    <w:next w:val="1"/>
    <w:qFormat/>
    <w:uiPriority w:val="0"/>
    <w:pPr>
      <w:numPr>
        <w:ilvl w:val="0"/>
        <w:numId w:val="80"/>
      </w:numPr>
      <w:tabs>
        <w:tab w:val="left" w:pos="900"/>
      </w:tabs>
      <w:spacing w:line="240" w:lineRule="auto"/>
      <w:jc w:val="center"/>
    </w:pPr>
    <w:rPr>
      <w:rFonts w:ascii="Calibri" w:hAnsi="Calibri" w:eastAsia="宋体" w:cs="Times New Roman"/>
      <w:sz w:val="21"/>
      <w:szCs w:val="24"/>
      <w:lang w:val="en-US" w:eastAsia="zh-CN" w:bidi="ar-SA"/>
    </w:rPr>
  </w:style>
  <w:style w:type="paragraph" w:customStyle="1" w:styleId="2211">
    <w:name w:val="列表项目符号2"/>
    <w:basedOn w:val="1"/>
    <w:qFormat/>
    <w:uiPriority w:val="0"/>
    <w:pPr>
      <w:widowControl w:val="0"/>
      <w:tabs>
        <w:tab w:val="left" w:pos="1440"/>
      </w:tabs>
      <w:adjustRightInd w:val="0"/>
      <w:spacing w:beforeLines="50" w:after="120"/>
      <w:ind w:left="1440" w:hanging="360" w:firstLineChars="0"/>
      <w:jc w:val="both"/>
      <w:textAlignment w:val="baseline"/>
    </w:pPr>
    <w:rPr>
      <w:rFonts w:ascii="Calibri" w:eastAsia="仿宋_GB2312"/>
      <w:kern w:val="0"/>
      <w:sz w:val="21"/>
      <w:szCs w:val="20"/>
    </w:rPr>
  </w:style>
  <w:style w:type="paragraph" w:customStyle="1" w:styleId="2212">
    <w:name w:val="xl140"/>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213">
    <w:name w:val="竣工资料封面名"/>
    <w:basedOn w:val="1"/>
    <w:uiPriority w:val="0"/>
    <w:pPr>
      <w:widowControl w:val="0"/>
      <w:spacing w:before="80" w:after="80" w:line="240" w:lineRule="auto"/>
      <w:ind w:firstLine="0" w:firstLineChars="0"/>
      <w:jc w:val="center"/>
    </w:pPr>
    <w:rPr>
      <w:rFonts w:ascii="Calibri" w:eastAsia="仿宋"/>
      <w:b/>
      <w:sz w:val="72"/>
      <w:szCs w:val="20"/>
    </w:rPr>
  </w:style>
  <w:style w:type="paragraph" w:customStyle="1" w:styleId="2214">
    <w:name w:val="Table_Right"/>
    <w:basedOn w:val="1716"/>
    <w:qFormat/>
    <w:uiPriority w:val="0"/>
    <w:pPr>
      <w:jc w:val="right"/>
    </w:pPr>
  </w:style>
  <w:style w:type="paragraph" w:customStyle="1" w:styleId="2215">
    <w:name w:val="xx"/>
    <w:basedOn w:val="2216"/>
    <w:uiPriority w:val="0"/>
    <w:pPr>
      <w:tabs>
        <w:tab w:val="left" w:pos="720"/>
        <w:tab w:val="left" w:pos="1080"/>
      </w:tabs>
      <w:spacing w:beforeLines="100" w:afterLines="50" w:line="440" w:lineRule="exact"/>
      <w:outlineLvl w:val="2"/>
    </w:pPr>
    <w:rPr>
      <w:sz w:val="28"/>
    </w:rPr>
  </w:style>
  <w:style w:type="paragraph" w:customStyle="1" w:styleId="2216">
    <w:name w:val="x第n章"/>
    <w:basedOn w:val="1"/>
    <w:qFormat/>
    <w:uiPriority w:val="0"/>
    <w:pPr>
      <w:widowControl w:val="0"/>
      <w:tabs>
        <w:tab w:val="left" w:pos="1080"/>
      </w:tabs>
      <w:spacing w:beforeLines="50" w:line="440" w:lineRule="atLeast"/>
      <w:ind w:firstLine="0" w:firstLineChars="0"/>
      <w:outlineLvl w:val="1"/>
    </w:pPr>
    <w:rPr>
      <w:rFonts w:ascii="Arial" w:hAnsi="Arial" w:eastAsia="黑体" w:cs="Arial"/>
      <w:b/>
      <w:bCs/>
      <w:sz w:val="32"/>
      <w:szCs w:val="32"/>
    </w:rPr>
  </w:style>
  <w:style w:type="paragraph" w:customStyle="1" w:styleId="2217">
    <w:name w:val="表格内容-居中"/>
    <w:basedOn w:val="1"/>
    <w:qFormat/>
    <w:uiPriority w:val="0"/>
    <w:pPr>
      <w:spacing w:line="240" w:lineRule="auto"/>
      <w:ind w:firstLine="0" w:firstLineChars="0"/>
      <w:jc w:val="center"/>
    </w:pPr>
    <w:rPr>
      <w:rFonts w:eastAsia="仿宋" w:cs="宋体"/>
      <w:kern w:val="0"/>
      <w:sz w:val="18"/>
      <w:szCs w:val="20"/>
      <w:lang w:val="en-GB" w:eastAsia="en-US"/>
    </w:rPr>
  </w:style>
  <w:style w:type="paragraph" w:customStyle="1" w:styleId="2218">
    <w:name w:val="样式 标题 7Legal Level 1.1.L7H7PIM 7不用sdfletter listL71H71...1"/>
    <w:basedOn w:val="9"/>
    <w:qFormat/>
    <w:uiPriority w:val="99"/>
    <w:pPr>
      <w:tabs>
        <w:tab w:val="left" w:pos="1296"/>
        <w:tab w:val="left" w:pos="1716"/>
      </w:tabs>
      <w:adjustRightInd w:val="0"/>
      <w:spacing w:line="316" w:lineRule="auto"/>
      <w:ind w:left="0" w:firstLine="0" w:firstLineChars="0"/>
      <w:jc w:val="left"/>
    </w:pPr>
    <w:rPr>
      <w:bCs/>
      <w:sz w:val="21"/>
    </w:rPr>
  </w:style>
  <w:style w:type="paragraph" w:customStyle="1" w:styleId="2219">
    <w:name w:val="11"/>
    <w:basedOn w:val="1"/>
    <w:next w:val="45"/>
    <w:uiPriority w:val="0"/>
    <w:pPr>
      <w:widowControl w:val="0"/>
      <w:spacing w:line="240" w:lineRule="auto"/>
      <w:ind w:firstLine="0" w:firstLineChars="0"/>
      <w:jc w:val="both"/>
    </w:pPr>
    <w:rPr>
      <w:rFonts w:hAnsi="Courier New"/>
      <w:sz w:val="21"/>
      <w:szCs w:val="20"/>
    </w:rPr>
  </w:style>
  <w:style w:type="paragraph" w:customStyle="1" w:styleId="2220">
    <w:name w:val="bbb"/>
    <w:basedOn w:val="1"/>
    <w:qFormat/>
    <w:uiPriority w:val="0"/>
    <w:pPr>
      <w:spacing w:before="100" w:beforeAutospacing="1" w:after="100" w:afterAutospacing="1" w:line="240" w:lineRule="auto"/>
      <w:ind w:firstLine="0" w:firstLineChars="0"/>
    </w:pPr>
    <w:rPr>
      <w:rFonts w:ascii="ˎ̥" w:hAnsi="ˎ̥" w:eastAsia="仿宋"/>
      <w:color w:val="FFFFFF"/>
      <w:kern w:val="0"/>
      <w:sz w:val="18"/>
      <w:szCs w:val="18"/>
    </w:rPr>
  </w:style>
  <w:style w:type="paragraph" w:customStyle="1" w:styleId="2221">
    <w:name w:val="无缩进正文"/>
    <w:basedOn w:val="1"/>
    <w:uiPriority w:val="0"/>
    <w:pPr>
      <w:widowControl w:val="0"/>
      <w:adjustRightInd w:val="0"/>
      <w:spacing w:line="240" w:lineRule="auto"/>
      <w:ind w:firstLine="0" w:firstLineChars="0"/>
      <w:jc w:val="both"/>
    </w:pPr>
    <w:rPr>
      <w:rFonts w:ascii="Calibri" w:eastAsia="仿宋"/>
      <w:kern w:val="0"/>
      <w:sz w:val="21"/>
      <w:szCs w:val="20"/>
    </w:rPr>
  </w:style>
  <w:style w:type="paragraph" w:customStyle="1" w:styleId="2222">
    <w:name w:val="Normal 2"/>
    <w:basedOn w:val="1"/>
    <w:uiPriority w:val="0"/>
    <w:pPr>
      <w:keepLines/>
      <w:autoSpaceDE w:val="0"/>
      <w:autoSpaceDN w:val="0"/>
      <w:adjustRightInd w:val="0"/>
      <w:spacing w:before="240" w:line="240" w:lineRule="auto"/>
      <w:ind w:left="360" w:right="900" w:firstLine="0" w:firstLineChars="0"/>
    </w:pPr>
    <w:rPr>
      <w:rFonts w:ascii="Arial" w:hAnsi="Arial" w:eastAsia="仿宋"/>
      <w:kern w:val="0"/>
      <w:sz w:val="22"/>
      <w:szCs w:val="20"/>
      <w:lang w:eastAsia="en-US"/>
    </w:rPr>
  </w:style>
  <w:style w:type="paragraph" w:customStyle="1" w:styleId="2223">
    <w:name w:val="标题1-总公司"/>
    <w:basedOn w:val="3"/>
    <w:uiPriority w:val="0"/>
    <w:pPr>
      <w:widowControl w:val="0"/>
      <w:tabs>
        <w:tab w:val="left" w:pos="432"/>
        <w:tab w:val="left" w:pos="900"/>
      </w:tabs>
      <w:spacing w:before="120" w:beforeLines="100" w:after="0" w:afterLines="0"/>
      <w:ind w:left="900" w:hanging="420" w:firstLineChars="0"/>
      <w:jc w:val="both"/>
    </w:pPr>
    <w:rPr>
      <w:rFonts w:ascii="Times New Roman" w:eastAsia="宋体"/>
      <w:sz w:val="30"/>
      <w:szCs w:val="30"/>
    </w:rPr>
  </w:style>
  <w:style w:type="paragraph" w:customStyle="1" w:styleId="2224">
    <w:name w:val="样式 标题 + 楷体_GB2312"/>
    <w:basedOn w:val="84"/>
    <w:uiPriority w:val="0"/>
    <w:pPr>
      <w:autoSpaceDE/>
      <w:autoSpaceDN/>
      <w:spacing w:before="480" w:after="480" w:line="360" w:lineRule="auto"/>
      <w:ind w:left="0" w:firstLine="0" w:firstLineChars="0"/>
      <w:jc w:val="center"/>
      <w:outlineLvl w:val="0"/>
    </w:pPr>
    <w:rPr>
      <w:rFonts w:ascii="楷体_GB2312" w:hAnsi="宋体" w:eastAsia="楷体_GB2312" w:cs="宋体"/>
      <w:kern w:val="2"/>
      <w:sz w:val="48"/>
      <w:szCs w:val="20"/>
    </w:rPr>
  </w:style>
  <w:style w:type="paragraph" w:customStyle="1" w:styleId="2225">
    <w:name w:val="Style3"/>
    <w:basedOn w:val="5"/>
    <w:qFormat/>
    <w:uiPriority w:val="0"/>
    <w:pPr>
      <w:keepNext w:val="0"/>
      <w:keepLines w:val="0"/>
      <w:widowControl w:val="0"/>
      <w:numPr>
        <w:ilvl w:val="0"/>
        <w:numId w:val="0"/>
      </w:numPr>
      <w:tabs>
        <w:tab w:val="left" w:pos="840"/>
      </w:tabs>
      <w:spacing w:before="120" w:beforeLines="80" w:after="60" w:afterLines="80" w:line="412" w:lineRule="auto"/>
      <w:outlineLvl w:val="1"/>
    </w:pPr>
    <w:rPr>
      <w:rFonts w:ascii="Arial" w:hAnsi="Arial" w:eastAsia="文鼎CS中黑"/>
      <w:b/>
      <w:szCs w:val="32"/>
    </w:rPr>
  </w:style>
  <w:style w:type="paragraph" w:customStyle="1" w:styleId="2226">
    <w:name w:val="样式 正文缩进 + 首行缩进:  2 字符 New New New New New"/>
    <w:basedOn w:val="21"/>
    <w:qFormat/>
    <w:uiPriority w:val="99"/>
    <w:pPr>
      <w:widowControl/>
      <w:spacing w:line="360" w:lineRule="auto"/>
      <w:jc w:val="left"/>
    </w:pPr>
    <w:rPr>
      <w:rFonts w:ascii="Calibri" w:hAnsi="Calibri" w:cs="宋体"/>
      <w:kern w:val="2"/>
      <w:szCs w:val="22"/>
    </w:rPr>
  </w:style>
  <w:style w:type="paragraph" w:customStyle="1" w:styleId="2227">
    <w:name w:val="N-2"/>
    <w:basedOn w:val="4"/>
    <w:qFormat/>
    <w:uiPriority w:val="0"/>
    <w:pPr>
      <w:keepLines w:val="0"/>
      <w:widowControl w:val="0"/>
      <w:tabs>
        <w:tab w:val="left" w:pos="1480"/>
      </w:tabs>
      <w:adjustRightInd w:val="0"/>
      <w:snapToGrid w:val="0"/>
      <w:spacing w:before="0" w:beforeLines="0" w:after="60" w:afterLines="0" w:line="360" w:lineRule="auto"/>
      <w:ind w:left="1480" w:hanging="420" w:firstLineChars="200"/>
      <w:textAlignment w:val="baseline"/>
    </w:pPr>
    <w:rPr>
      <w:rFonts w:ascii="Arial Narrow" w:hAnsi="Arial Narrow" w:eastAsia="宋体"/>
      <w:bCs w:val="0"/>
      <w:color w:val="000000"/>
      <w:kern w:val="0"/>
      <w:sz w:val="24"/>
      <w:szCs w:val="20"/>
    </w:rPr>
  </w:style>
  <w:style w:type="paragraph" w:customStyle="1" w:styleId="2228">
    <w:name w:val="名单缩进"/>
    <w:basedOn w:val="1"/>
    <w:qFormat/>
    <w:uiPriority w:val="99"/>
    <w:pPr>
      <w:widowControl w:val="0"/>
      <w:spacing w:after="120"/>
      <w:ind w:left="1119" w:firstLine="561" w:firstLineChars="0"/>
      <w:jc w:val="both"/>
    </w:pPr>
    <w:rPr>
      <w:rFonts w:ascii="Calibri" w:eastAsia="仿宋_GB2312" w:cs="宋体"/>
      <w:sz w:val="28"/>
      <w:szCs w:val="20"/>
    </w:rPr>
  </w:style>
  <w:style w:type="paragraph" w:customStyle="1" w:styleId="2229">
    <w:name w:val="并列项 ·"/>
    <w:basedOn w:val="1"/>
    <w:qFormat/>
    <w:uiPriority w:val="0"/>
    <w:pPr>
      <w:numPr>
        <w:ilvl w:val="0"/>
        <w:numId w:val="81"/>
      </w:numPr>
      <w:tabs>
        <w:tab w:val="left" w:pos="360"/>
        <w:tab w:val="left" w:pos="840"/>
        <w:tab w:val="left" w:pos="2181"/>
      </w:tabs>
      <w:adjustRightInd w:val="0"/>
      <w:snapToGrid w:val="0"/>
      <w:ind w:left="0" w:firstLine="0" w:firstLineChars="0"/>
      <w:jc w:val="both"/>
      <w:textAlignment w:val="baseline"/>
    </w:pPr>
    <w:rPr>
      <w:rFonts w:ascii="Calibri"/>
      <w:sz w:val="21"/>
    </w:rPr>
  </w:style>
  <w:style w:type="paragraph" w:customStyle="1" w:styleId="2230">
    <w:name w:val="RM_Heading 1"/>
    <w:basedOn w:val="3"/>
    <w:next w:val="1"/>
    <w:qFormat/>
    <w:uiPriority w:val="0"/>
    <w:pPr>
      <w:keepLines w:val="0"/>
      <w:pageBreakBefore/>
      <w:numPr>
        <w:ilvl w:val="0"/>
        <w:numId w:val="44"/>
      </w:numPr>
      <w:tabs>
        <w:tab w:val="left" w:pos="432"/>
        <w:tab w:val="clear" w:pos="420"/>
      </w:tabs>
      <w:spacing w:before="240" w:beforeLines="0" w:after="60" w:afterLines="0"/>
      <w:ind w:left="432" w:hanging="432" w:firstLineChars="0"/>
    </w:pPr>
    <w:rPr>
      <w:rFonts w:ascii="仿宋" w:hAnsi="Arial" w:eastAsia="宋体"/>
      <w:bCs w:val="0"/>
      <w:kern w:val="28"/>
      <w:sz w:val="44"/>
      <w:szCs w:val="20"/>
      <w:lang w:val="en-GB" w:eastAsia="en-US"/>
    </w:rPr>
  </w:style>
  <w:style w:type="paragraph" w:customStyle="1" w:styleId="2231">
    <w:name w:val="xl166"/>
    <w:basedOn w:val="1"/>
    <w:uiPriority w:val="0"/>
    <w:pPr>
      <w:pBdr>
        <w:top w:val="single" w:color="auto" w:sz="4" w:space="0"/>
        <w:left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pPr>
    <w:rPr>
      <w:rFonts w:eastAsia="仿宋" w:cs="宋体"/>
      <w:b/>
      <w:bCs/>
      <w:color w:val="FF0000"/>
      <w:kern w:val="0"/>
      <w:sz w:val="21"/>
      <w:szCs w:val="20"/>
    </w:rPr>
  </w:style>
  <w:style w:type="paragraph" w:customStyle="1" w:styleId="2232">
    <w:name w:val="序列项目"/>
    <w:basedOn w:val="2233"/>
    <w:qFormat/>
    <w:uiPriority w:val="0"/>
    <w:pPr>
      <w:numPr>
        <w:numId w:val="0"/>
      </w:numPr>
      <w:tabs>
        <w:tab w:val="left" w:pos="360"/>
        <w:tab w:val="left" w:pos="482"/>
        <w:tab w:val="left" w:pos="840"/>
      </w:tabs>
      <w:ind w:left="840" w:hanging="420"/>
    </w:pPr>
  </w:style>
  <w:style w:type="paragraph" w:customStyle="1" w:styleId="2233">
    <w:name w:val="星级项目"/>
    <w:basedOn w:val="2234"/>
    <w:qFormat/>
    <w:uiPriority w:val="0"/>
    <w:pPr>
      <w:numPr>
        <w:ilvl w:val="0"/>
        <w:numId w:val="82"/>
      </w:numPr>
      <w:tabs>
        <w:tab w:val="left" w:pos="360"/>
        <w:tab w:val="left" w:pos="482"/>
        <w:tab w:val="clear" w:pos="2181"/>
      </w:tabs>
      <w:ind w:left="709" w:hanging="283"/>
    </w:pPr>
  </w:style>
  <w:style w:type="paragraph" w:customStyle="1" w:styleId="2234">
    <w:name w:val="二级项目"/>
    <w:basedOn w:val="1"/>
    <w:uiPriority w:val="0"/>
    <w:pPr>
      <w:widowControl w:val="0"/>
      <w:tabs>
        <w:tab w:val="left" w:pos="360"/>
        <w:tab w:val="left" w:pos="482"/>
      </w:tabs>
      <w:spacing w:line="240" w:lineRule="auto"/>
      <w:ind w:left="993" w:hanging="283" w:firstLineChars="0"/>
      <w:jc w:val="both"/>
    </w:pPr>
    <w:rPr>
      <w:rFonts w:ascii="Calibri"/>
      <w:sz w:val="18"/>
      <w:szCs w:val="20"/>
    </w:rPr>
  </w:style>
  <w:style w:type="paragraph" w:customStyle="1" w:styleId="2235">
    <w:name w:val="辑要页内容"/>
    <w:basedOn w:val="1"/>
    <w:qFormat/>
    <w:uiPriority w:val="0"/>
    <w:pPr>
      <w:spacing w:after="120" w:line="480" w:lineRule="auto"/>
      <w:ind w:firstLine="0" w:firstLineChars="0"/>
      <w:jc w:val="both"/>
    </w:pPr>
    <w:rPr>
      <w:rFonts w:ascii="黑体" w:eastAsia="黑体"/>
      <w:kern w:val="0"/>
      <w:sz w:val="28"/>
      <w:szCs w:val="20"/>
    </w:rPr>
  </w:style>
  <w:style w:type="paragraph" w:customStyle="1" w:styleId="2236">
    <w:name w:val="样式 标题 4H4PIM 4Ref Heading 1rh1Heading sqlsect 1.2.3.4Firs..."/>
    <w:basedOn w:val="6"/>
    <w:qFormat/>
    <w:uiPriority w:val="99"/>
    <w:pPr>
      <w:widowControl w:val="0"/>
      <w:tabs>
        <w:tab w:val="left" w:pos="864"/>
        <w:tab w:val="left" w:pos="1284"/>
        <w:tab w:val="left" w:pos="1440"/>
      </w:tabs>
      <w:spacing w:before="280" w:after="290" w:line="372" w:lineRule="auto"/>
      <w:ind w:left="1440" w:hanging="1440"/>
    </w:pPr>
    <w:rPr>
      <w:rFonts w:ascii="Arial" w:hAnsi="Arial" w:cs="宋体"/>
      <w:b/>
      <w:w w:val="100"/>
      <w:sz w:val="28"/>
      <w:szCs w:val="20"/>
    </w:rPr>
  </w:style>
  <w:style w:type="paragraph" w:customStyle="1" w:styleId="2237">
    <w:name w:val="标书正文:  0.74 厘米"/>
    <w:basedOn w:val="1"/>
    <w:qFormat/>
    <w:uiPriority w:val="0"/>
    <w:pPr>
      <w:widowControl w:val="0"/>
      <w:snapToGrid w:val="0"/>
      <w:spacing w:afterLines="50"/>
      <w:ind w:firstLine="420" w:firstLineChars="0"/>
      <w:jc w:val="both"/>
    </w:pPr>
    <w:rPr>
      <w:rFonts w:ascii="Calibri" w:cs="宋体"/>
      <w:sz w:val="21"/>
      <w:szCs w:val="20"/>
    </w:rPr>
  </w:style>
  <w:style w:type="paragraph" w:customStyle="1" w:styleId="2238">
    <w:name w:val="加点正文缩进"/>
    <w:basedOn w:val="1"/>
    <w:uiPriority w:val="0"/>
    <w:pPr>
      <w:widowControl w:val="0"/>
      <w:tabs>
        <w:tab w:val="left" w:pos="980"/>
      </w:tabs>
      <w:spacing w:beforeLines="50" w:afterLines="50" w:line="300" w:lineRule="auto"/>
      <w:ind w:left="980" w:hanging="420"/>
      <w:jc w:val="both"/>
    </w:pPr>
    <w:rPr>
      <w:rFonts w:ascii="Calibri" w:eastAsia="仿宋"/>
      <w:sz w:val="21"/>
    </w:rPr>
  </w:style>
  <w:style w:type="paragraph" w:customStyle="1" w:styleId="2239">
    <w:name w:val="标题4-zxz"/>
    <w:qFormat/>
    <w:uiPriority w:val="0"/>
    <w:pPr>
      <w:spacing w:line="360" w:lineRule="auto"/>
      <w:outlineLvl w:val="3"/>
    </w:pPr>
    <w:rPr>
      <w:rFonts w:ascii="宋体" w:hAnsi="宋体" w:eastAsia="宋体" w:cs="Times New Roman"/>
      <w:b/>
      <w:kern w:val="44"/>
      <w:sz w:val="28"/>
      <w:szCs w:val="28"/>
      <w:lang w:val="en-US" w:eastAsia="zh-CN" w:bidi="ar-SA"/>
    </w:rPr>
  </w:style>
  <w:style w:type="paragraph" w:customStyle="1" w:styleId="2240">
    <w:name w:val="Bullet 1"/>
    <w:basedOn w:val="1"/>
    <w:qFormat/>
    <w:uiPriority w:val="0"/>
    <w:pPr>
      <w:widowControl w:val="0"/>
      <w:tabs>
        <w:tab w:val="left" w:pos="780"/>
      </w:tabs>
      <w:spacing w:after="160" w:line="240" w:lineRule="auto"/>
      <w:ind w:left="780" w:leftChars="200" w:hanging="360" w:hangingChars="200"/>
      <w:jc w:val="both"/>
    </w:pPr>
    <w:rPr>
      <w:rFonts w:ascii="Calibri"/>
      <w:sz w:val="21"/>
    </w:rPr>
  </w:style>
  <w:style w:type="paragraph" w:customStyle="1" w:styleId="2241">
    <w:name w:val="第1层并列"/>
    <w:basedOn w:val="1"/>
    <w:uiPriority w:val="0"/>
    <w:pPr>
      <w:widowControl w:val="0"/>
      <w:numPr>
        <w:ilvl w:val="0"/>
        <w:numId w:val="83"/>
      </w:numPr>
      <w:tabs>
        <w:tab w:val="left" w:pos="360"/>
        <w:tab w:val="left" w:pos="1418"/>
      </w:tabs>
      <w:spacing w:before="60" w:after="60" w:line="240" w:lineRule="auto"/>
      <w:ind w:left="0" w:firstLine="0" w:firstLineChars="0"/>
      <w:jc w:val="both"/>
    </w:pPr>
    <w:rPr>
      <w:rFonts w:ascii="Calibri" w:eastAsia="仿宋"/>
      <w:sz w:val="21"/>
    </w:rPr>
  </w:style>
  <w:style w:type="paragraph" w:customStyle="1" w:styleId="2242">
    <w:name w:val="中文正文"/>
    <w:basedOn w:val="1"/>
    <w:qFormat/>
    <w:uiPriority w:val="0"/>
    <w:pPr>
      <w:widowControl w:val="0"/>
      <w:adjustRightInd w:val="0"/>
      <w:snapToGrid w:val="0"/>
      <w:spacing w:before="120"/>
      <w:ind w:left="851" w:firstLine="0" w:firstLineChars="0"/>
    </w:pPr>
    <w:rPr>
      <w:rFonts w:ascii="Calibri" w:eastAsia="仿宋"/>
      <w:sz w:val="21"/>
    </w:rPr>
  </w:style>
  <w:style w:type="paragraph" w:customStyle="1" w:styleId="2243">
    <w:name w:val="样式 仿宋 (西文)四号 首行缩进:  2 字符"/>
    <w:basedOn w:val="1"/>
    <w:qFormat/>
    <w:uiPriority w:val="0"/>
    <w:pPr>
      <w:widowControl w:val="0"/>
      <w:spacing w:line="240" w:lineRule="auto"/>
      <w:ind w:firstLine="560"/>
      <w:jc w:val="both"/>
    </w:pPr>
    <w:rPr>
      <w:rFonts w:ascii="仿宋" w:hAnsi="仿宋" w:eastAsia="仿宋"/>
      <w:sz w:val="32"/>
      <w:szCs w:val="21"/>
    </w:rPr>
  </w:style>
  <w:style w:type="paragraph" w:customStyle="1" w:styleId="2244">
    <w:name w:val="样式 首行缩进:  2 字符3"/>
    <w:basedOn w:val="1"/>
    <w:qFormat/>
    <w:uiPriority w:val="0"/>
    <w:pPr>
      <w:widowControl w:val="0"/>
      <w:ind w:firstLine="200"/>
      <w:jc w:val="both"/>
    </w:pPr>
    <w:rPr>
      <w:rFonts w:ascii="Calibri" w:eastAsia="仿宋_GB2312" w:cs="宋体"/>
      <w:sz w:val="21"/>
      <w:szCs w:val="20"/>
    </w:rPr>
  </w:style>
  <w:style w:type="paragraph" w:customStyle="1" w:styleId="2245">
    <w:name w:val="xl41"/>
    <w:basedOn w:val="1"/>
    <w:qFormat/>
    <w:uiPriority w:val="0"/>
    <w:pPr>
      <w:pBdr>
        <w:left w:val="single" w:color="auto" w:sz="8" w:space="0"/>
        <w:bottom w:val="single" w:color="auto" w:sz="8" w:space="0"/>
      </w:pBdr>
      <w:shd w:val="clear" w:color="auto" w:fill="CCFFFF"/>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2246">
    <w:name w:val="Comments"/>
    <w:basedOn w:val="1"/>
    <w:next w:val="1"/>
    <w:uiPriority w:val="0"/>
    <w:pPr>
      <w:keepNext/>
      <w:autoSpaceDE w:val="0"/>
      <w:autoSpaceDN w:val="0"/>
      <w:adjustRightInd w:val="0"/>
      <w:spacing w:before="240" w:after="120"/>
      <w:ind w:right="3" w:firstLine="0" w:firstLineChars="0"/>
      <w:jc w:val="both"/>
      <w:textAlignment w:val="bottom"/>
    </w:pPr>
    <w:rPr>
      <w:rFonts w:ascii="Book Antiqua" w:hAnsi="Book Antiqua" w:eastAsia="仿宋"/>
      <w:b/>
      <w:kern w:val="0"/>
      <w:sz w:val="21"/>
    </w:rPr>
  </w:style>
  <w:style w:type="paragraph" w:customStyle="1" w:styleId="2247">
    <w:name w:val="样式 正文五号缩进2字符"/>
    <w:basedOn w:val="1"/>
    <w:qFormat/>
    <w:uiPriority w:val="99"/>
    <w:pPr>
      <w:ind w:firstLine="420"/>
    </w:pPr>
    <w:rPr>
      <w:rFonts w:ascii="Calibri" w:cs="宋体"/>
      <w:kern w:val="0"/>
      <w:sz w:val="21"/>
      <w:szCs w:val="20"/>
    </w:rPr>
  </w:style>
  <w:style w:type="paragraph" w:customStyle="1" w:styleId="2248">
    <w:name w:val="附录编号"/>
    <w:basedOn w:val="1"/>
    <w:qFormat/>
    <w:uiPriority w:val="0"/>
    <w:pPr>
      <w:widowControl w:val="0"/>
      <w:spacing w:before="520" w:line="320" w:lineRule="atLeast"/>
      <w:ind w:firstLine="0" w:firstLineChars="0"/>
      <w:jc w:val="center"/>
      <w:outlineLvl w:val="0"/>
    </w:pPr>
    <w:rPr>
      <w:rFonts w:ascii="Calibri" w:eastAsia="黑体"/>
      <w:snapToGrid w:val="0"/>
      <w:kern w:val="28"/>
      <w:sz w:val="21"/>
      <w:szCs w:val="20"/>
    </w:rPr>
  </w:style>
  <w:style w:type="paragraph" w:customStyle="1" w:styleId="2249">
    <w:name w:val="xl14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kern w:val="0"/>
      <w:sz w:val="21"/>
    </w:rPr>
  </w:style>
  <w:style w:type="paragraph" w:customStyle="1" w:styleId="2250">
    <w:name w:val="Blk Item 1"/>
    <w:basedOn w:val="1"/>
    <w:qFormat/>
    <w:uiPriority w:val="0"/>
    <w:pPr>
      <w:numPr>
        <w:ilvl w:val="0"/>
        <w:numId w:val="84"/>
      </w:numPr>
      <w:tabs>
        <w:tab w:val="left" w:pos="360"/>
        <w:tab w:val="left" w:pos="601"/>
      </w:tabs>
      <w:overflowPunct w:val="0"/>
      <w:autoSpaceDE w:val="0"/>
      <w:autoSpaceDN w:val="0"/>
      <w:adjustRightInd w:val="0"/>
      <w:spacing w:before="120" w:after="120" w:line="240" w:lineRule="auto"/>
      <w:ind w:left="0" w:firstLine="0" w:firstLineChars="0"/>
      <w:jc w:val="both"/>
      <w:textAlignment w:val="baseline"/>
    </w:pPr>
    <w:rPr>
      <w:rFonts w:ascii="Calibri" w:eastAsia="仿宋"/>
      <w:b/>
      <w:bCs/>
      <w:kern w:val="0"/>
      <w:sz w:val="21"/>
    </w:rPr>
  </w:style>
  <w:style w:type="paragraph" w:customStyle="1" w:styleId="2251">
    <w:name w:val="样式 标题 2二级2nd levelh22Header 2H2l2Underrubrik1prop2sect..."/>
    <w:basedOn w:val="4"/>
    <w:qFormat/>
    <w:uiPriority w:val="99"/>
    <w:pPr>
      <w:keepLines w:val="0"/>
      <w:widowControl w:val="0"/>
      <w:tabs>
        <w:tab w:val="left" w:pos="996"/>
      </w:tabs>
      <w:adjustRightInd w:val="0"/>
      <w:snapToGrid w:val="0"/>
      <w:spacing w:before="0" w:beforeLines="0" w:after="60" w:afterLines="0"/>
      <w:ind w:left="996" w:firstLine="0" w:firstLineChars="0"/>
    </w:pPr>
    <w:rPr>
      <w:rFonts w:ascii="Arial" w:hAnsi="Arial" w:eastAsia="仿宋_GB2312"/>
      <w:bCs w:val="0"/>
      <w:color w:val="000000"/>
    </w:rPr>
  </w:style>
  <w:style w:type="paragraph" w:customStyle="1" w:styleId="2252">
    <w:name w:val="中文摘要正文"/>
    <w:next w:val="1"/>
    <w:qFormat/>
    <w:uiPriority w:val="99"/>
    <w:pPr>
      <w:spacing w:line="400" w:lineRule="exact"/>
    </w:pPr>
    <w:rPr>
      <w:rFonts w:ascii="Calibri" w:hAnsi="Calibri" w:eastAsia="宋体" w:cs="Times New Roman"/>
      <w:sz w:val="24"/>
      <w:lang w:val="en-US" w:eastAsia="zh-CN" w:bidi="ar-SA"/>
    </w:rPr>
  </w:style>
  <w:style w:type="paragraph" w:customStyle="1" w:styleId="2253">
    <w:name w:val="样式 _标题5 + 文字 1"/>
    <w:basedOn w:val="943"/>
    <w:qFormat/>
    <w:uiPriority w:val="0"/>
    <w:pPr>
      <w:numPr>
        <w:ilvl w:val="4"/>
        <w:numId w:val="6"/>
      </w:numPr>
      <w:tabs>
        <w:tab w:val="left" w:pos="2520"/>
      </w:tabs>
      <w:ind w:left="0"/>
    </w:pPr>
    <w:rPr>
      <w:b w:val="0"/>
      <w:color w:val="000000"/>
    </w:rPr>
  </w:style>
  <w:style w:type="paragraph" w:customStyle="1" w:styleId="2254">
    <w:name w:val="unnamed2"/>
    <w:basedOn w:val="1"/>
    <w:uiPriority w:val="0"/>
    <w:pPr>
      <w:spacing w:before="100" w:beforeAutospacing="1" w:after="100" w:afterAutospacing="1" w:line="240" w:lineRule="auto"/>
      <w:ind w:firstLine="0" w:firstLineChars="0"/>
    </w:pPr>
    <w:rPr>
      <w:rFonts w:eastAsia="仿宋" w:cs="宋体"/>
      <w:color w:val="000000"/>
      <w:kern w:val="0"/>
      <w:sz w:val="21"/>
    </w:rPr>
  </w:style>
  <w:style w:type="paragraph" w:customStyle="1" w:styleId="2255">
    <w:name w:val="样式 标题 8Legal Level 1.1.1.Level 1.1.1注意框体Legal Level 1.1.1.1...3"/>
    <w:basedOn w:val="10"/>
    <w:uiPriority w:val="99"/>
    <w:pPr>
      <w:tabs>
        <w:tab w:val="left" w:pos="0"/>
        <w:tab w:val="left" w:pos="1440"/>
      </w:tabs>
      <w:adjustRightInd w:val="0"/>
      <w:spacing w:line="320" w:lineRule="atLeast"/>
      <w:ind w:left="0" w:firstLine="0" w:firstLineChars="0"/>
      <w:jc w:val="left"/>
    </w:pPr>
    <w:rPr>
      <w:rFonts w:ascii="宋体" w:hAnsi="宋体" w:eastAsia="仿宋_GB2312"/>
      <w:b/>
      <w:color w:val="000000"/>
      <w:kern w:val="0"/>
      <w:sz w:val="21"/>
    </w:rPr>
  </w:style>
  <w:style w:type="paragraph" w:customStyle="1" w:styleId="2256">
    <w:name w:val="一级符号"/>
    <w:qFormat/>
    <w:uiPriority w:val="0"/>
    <w:pPr>
      <w:numPr>
        <w:ilvl w:val="0"/>
        <w:numId w:val="85"/>
      </w:numPr>
      <w:tabs>
        <w:tab w:val="left" w:pos="420"/>
      </w:tabs>
      <w:spacing w:line="360" w:lineRule="auto"/>
    </w:pPr>
    <w:rPr>
      <w:rFonts w:ascii="Calibri" w:hAnsi="Calibri" w:eastAsia="宋体" w:cs="宋体"/>
      <w:kern w:val="2"/>
      <w:sz w:val="24"/>
      <w:lang w:val="en-US" w:eastAsia="zh-CN" w:bidi="ar-SA"/>
    </w:rPr>
  </w:style>
  <w:style w:type="paragraph" w:customStyle="1" w:styleId="2257">
    <w:name w:val="Body Single"/>
    <w:basedOn w:val="1"/>
    <w:qFormat/>
    <w:uiPriority w:val="99"/>
    <w:pPr>
      <w:overflowPunct w:val="0"/>
      <w:autoSpaceDE w:val="0"/>
      <w:autoSpaceDN w:val="0"/>
      <w:adjustRightInd w:val="0"/>
      <w:ind w:firstLine="566" w:firstLineChars="236"/>
    </w:pPr>
    <w:rPr>
      <w:rFonts w:eastAsia="Times New Roman" w:cs="宋体"/>
      <w:color w:val="000000"/>
      <w:kern w:val="0"/>
      <w:sz w:val="21"/>
      <w:szCs w:val="20"/>
      <w:lang w:eastAsia="en-US"/>
    </w:rPr>
  </w:style>
  <w:style w:type="paragraph" w:customStyle="1" w:styleId="2258">
    <w:name w:val="正文＋小四＋缩进2字符"/>
    <w:basedOn w:val="1"/>
    <w:uiPriority w:val="0"/>
    <w:pPr>
      <w:widowControl w:val="0"/>
      <w:spacing w:line="240" w:lineRule="auto"/>
      <w:ind w:firstLine="200"/>
      <w:jc w:val="both"/>
    </w:pPr>
    <w:rPr>
      <w:rFonts w:ascii="Calibri" w:eastAsia="仿宋"/>
      <w:sz w:val="21"/>
      <w:szCs w:val="20"/>
    </w:rPr>
  </w:style>
  <w:style w:type="paragraph" w:customStyle="1" w:styleId="2259">
    <w:name w:val="样式 目录 1 + 首行缩进:  2 字符"/>
    <w:basedOn w:val="59"/>
    <w:uiPriority w:val="99"/>
    <w:pPr>
      <w:widowControl w:val="0"/>
      <w:tabs>
        <w:tab w:val="right" w:leader="dot" w:pos="8211"/>
      </w:tabs>
      <w:spacing w:before="120" w:line="480" w:lineRule="exact"/>
      <w:ind w:firstLine="640"/>
    </w:pPr>
    <w:rPr>
      <w:rFonts w:ascii="Calibri" w:hAnsi="Calibri" w:eastAsia="仿宋_GB2312" w:cs="宋体"/>
      <w:b w:val="0"/>
      <w:bCs w:val="0"/>
      <w:caps/>
      <w:sz w:val="28"/>
      <w:szCs w:val="21"/>
    </w:rPr>
  </w:style>
  <w:style w:type="paragraph" w:customStyle="1" w:styleId="2260">
    <w:name w:val="xl40"/>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261">
    <w:name w:val="HTML 地址1"/>
    <w:basedOn w:val="1"/>
    <w:qFormat/>
    <w:uiPriority w:val="99"/>
    <w:pPr>
      <w:widowControl w:val="0"/>
      <w:ind w:firstLine="0" w:firstLineChars="0"/>
      <w:jc w:val="both"/>
    </w:pPr>
    <w:rPr>
      <w:rFonts w:ascii="Calibri"/>
      <w:i/>
      <w:sz w:val="21"/>
    </w:rPr>
  </w:style>
  <w:style w:type="paragraph" w:customStyle="1" w:styleId="2262">
    <w:name w:val="样式 仿宋_GB2312 五号 行距: 固定值 16 磅2"/>
    <w:basedOn w:val="1"/>
    <w:uiPriority w:val="99"/>
    <w:pPr>
      <w:spacing w:line="320" w:lineRule="exact"/>
      <w:ind w:firstLine="0" w:firstLineChars="0"/>
    </w:pPr>
    <w:rPr>
      <w:rFonts w:ascii="Calibri" w:eastAsia="仿宋_GB2312" w:cs="宋体"/>
      <w:kern w:val="0"/>
      <w:sz w:val="21"/>
      <w:szCs w:val="21"/>
    </w:rPr>
  </w:style>
  <w:style w:type="paragraph" w:customStyle="1" w:styleId="2263">
    <w:name w:val="Para 2 Text"/>
    <w:qFormat/>
    <w:uiPriority w:val="0"/>
    <w:pPr>
      <w:spacing w:line="240" w:lineRule="auto"/>
      <w:ind w:left="648"/>
    </w:pPr>
    <w:rPr>
      <w:rFonts w:ascii="Calibri" w:hAnsi="Calibri" w:eastAsia="宋体" w:cs="Times New Roman"/>
      <w:color w:val="000000"/>
      <w:sz w:val="24"/>
      <w:lang w:val="en-US" w:eastAsia="en-US" w:bidi="ar-SA"/>
    </w:rPr>
  </w:style>
  <w:style w:type="paragraph" w:customStyle="1" w:styleId="2264">
    <w:name w:val="模板 Char Char Char"/>
    <w:basedOn w:val="45"/>
    <w:uiPriority w:val="0"/>
    <w:pPr>
      <w:tabs>
        <w:tab w:val="left" w:pos="432"/>
      </w:tabs>
      <w:spacing w:beforeLines="50" w:afterLines="50" w:line="360" w:lineRule="auto"/>
    </w:pPr>
    <w:rPr>
      <w:rFonts w:ascii="仿宋_GB2312" w:eastAsia="宋体" w:cs="Courier New"/>
      <w:sz w:val="24"/>
      <w:szCs w:val="24"/>
    </w:rPr>
  </w:style>
  <w:style w:type="paragraph" w:customStyle="1" w:styleId="2265">
    <w:name w:val="Char Char Char Char Char Char Char Char Char3"/>
    <w:basedOn w:val="1"/>
    <w:qFormat/>
    <w:uiPriority w:val="99"/>
    <w:pPr>
      <w:ind w:firstLine="0" w:firstLineChars="0"/>
    </w:pPr>
    <w:rPr>
      <w:rFonts w:ascii="Tahoma" w:hAnsi="Tahoma"/>
      <w:kern w:val="0"/>
      <w:sz w:val="21"/>
      <w:szCs w:val="20"/>
    </w:rPr>
  </w:style>
  <w:style w:type="paragraph" w:customStyle="1" w:styleId="2266">
    <w:name w:val="样式 正文段 + (符号) 宋体 左 段前: 6 磅 段后: 0 磅 行距: 1.5 倍行距1"/>
    <w:basedOn w:val="1"/>
    <w:qFormat/>
    <w:uiPriority w:val="0"/>
    <w:pPr>
      <w:adjustRightInd w:val="0"/>
      <w:spacing w:afterLines="50"/>
      <w:ind w:left="480" w:leftChars="200"/>
      <w:textAlignment w:val="bottom"/>
    </w:pPr>
    <w:rPr>
      <w:rFonts w:eastAsia="仿宋" w:cs="宋体"/>
      <w:kern w:val="0"/>
      <w:sz w:val="21"/>
    </w:rPr>
  </w:style>
  <w:style w:type="paragraph" w:customStyle="1" w:styleId="2267">
    <w:name w:val="手册标题1"/>
    <w:basedOn w:val="1"/>
    <w:next w:val="86"/>
    <w:qFormat/>
    <w:uiPriority w:val="0"/>
    <w:pPr>
      <w:pageBreakBefore/>
      <w:tabs>
        <w:tab w:val="left" w:pos="1620"/>
      </w:tabs>
      <w:spacing w:beforeLines="200" w:afterLines="200" w:line="240" w:lineRule="auto"/>
      <w:ind w:left="1620" w:leftChars="600" w:hanging="360" w:firstLineChars="0"/>
      <w:jc w:val="center"/>
      <w:outlineLvl w:val="0"/>
    </w:pPr>
    <w:rPr>
      <w:rFonts w:ascii="Arial" w:hAnsi="Arial" w:eastAsia="文鼎CS大黑"/>
      <w:sz w:val="36"/>
      <w:szCs w:val="36"/>
    </w:rPr>
  </w:style>
  <w:style w:type="paragraph" w:customStyle="1" w:styleId="2268">
    <w:name w:val="列出段落4"/>
    <w:basedOn w:val="1"/>
    <w:qFormat/>
    <w:uiPriority w:val="99"/>
    <w:pPr>
      <w:widowControl w:val="0"/>
      <w:ind w:firstLine="420"/>
      <w:jc w:val="both"/>
    </w:pPr>
    <w:rPr>
      <w:rFonts w:ascii="Calibri"/>
      <w:sz w:val="21"/>
      <w:szCs w:val="20"/>
    </w:rPr>
  </w:style>
  <w:style w:type="paragraph" w:customStyle="1" w:styleId="2269">
    <w:name w:val="Char Char12 Char Char3"/>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270">
    <w:name w:val="样式 样式 标题 2H2h22Header 2l2Level 2 Headheading 2H2normal full... +..."/>
    <w:basedOn w:val="2271"/>
    <w:uiPriority w:val="99"/>
    <w:pPr>
      <w:tabs>
        <w:tab w:val="left" w:pos="576"/>
        <w:tab w:val="left" w:pos="1769"/>
      </w:tabs>
      <w:spacing w:beforeLines="100" w:afterLines="100"/>
      <w:ind w:left="0" w:firstLine="0"/>
    </w:pPr>
    <w:rPr>
      <w:rFonts w:ascii="宋体" w:hAnsi="宋体" w:eastAsia="宋体"/>
    </w:rPr>
  </w:style>
  <w:style w:type="paragraph" w:customStyle="1" w:styleId="2271">
    <w:name w:val="样式 标题 2H2h22Header 2l2Level 2 Headheading 2H2normal full..."/>
    <w:basedOn w:val="4"/>
    <w:qFormat/>
    <w:uiPriority w:val="99"/>
    <w:pPr>
      <w:keepLines w:val="0"/>
      <w:tabs>
        <w:tab w:val="left" w:pos="1769"/>
      </w:tabs>
      <w:adjustRightInd w:val="0"/>
      <w:snapToGrid w:val="0"/>
      <w:spacing w:before="240" w:beforeLines="0" w:after="240" w:afterLines="0" w:line="360" w:lineRule="auto"/>
      <w:ind w:left="5787" w:hanging="567" w:firstLineChars="0"/>
    </w:pPr>
    <w:rPr>
      <w:rFonts w:ascii="Times New Roman" w:hAnsi="仿宋" w:eastAsia="Times New Roman" w:cs="宋体"/>
      <w:color w:val="000000"/>
      <w:spacing w:val="20"/>
      <w:kern w:val="0"/>
      <w:sz w:val="36"/>
      <w:szCs w:val="20"/>
    </w:rPr>
  </w:style>
  <w:style w:type="paragraph" w:customStyle="1" w:styleId="2272">
    <w:name w:val="!标题5 Ctrl+5"/>
    <w:basedOn w:val="1"/>
    <w:next w:val="763"/>
    <w:uiPriority w:val="0"/>
    <w:pPr>
      <w:widowControl w:val="0"/>
      <w:tabs>
        <w:tab w:val="left" w:pos="992"/>
      </w:tabs>
      <w:adjustRightInd w:val="0"/>
      <w:snapToGrid w:val="0"/>
      <w:spacing w:beforeLines="75" w:afterLines="50" w:line="240" w:lineRule="auto"/>
      <w:ind w:left="992" w:hanging="992" w:firstLineChars="0"/>
      <w:jc w:val="both"/>
      <w:outlineLvl w:val="4"/>
    </w:pPr>
    <w:rPr>
      <w:rFonts w:ascii="Arial" w:hAnsi="Arial" w:eastAsia="黑体"/>
      <w:b/>
      <w:sz w:val="28"/>
      <w:szCs w:val="28"/>
    </w:rPr>
  </w:style>
  <w:style w:type="paragraph" w:customStyle="1" w:styleId="2273">
    <w:name w:val="列表样式1"/>
    <w:basedOn w:val="1"/>
    <w:qFormat/>
    <w:uiPriority w:val="0"/>
    <w:pPr>
      <w:widowControl w:val="0"/>
      <w:numPr>
        <w:ilvl w:val="0"/>
        <w:numId w:val="86"/>
      </w:numPr>
      <w:tabs>
        <w:tab w:val="left" w:pos="360"/>
        <w:tab w:val="left" w:pos="420"/>
      </w:tabs>
      <w:spacing w:line="240" w:lineRule="auto"/>
      <w:ind w:left="0" w:firstLine="0" w:firstLineChars="0"/>
      <w:jc w:val="both"/>
    </w:pPr>
    <w:rPr>
      <w:rFonts w:ascii="Calibri"/>
      <w:sz w:val="21"/>
    </w:rPr>
  </w:style>
  <w:style w:type="paragraph" w:customStyle="1" w:styleId="2274">
    <w:name w:val="样式 标题 5 + 黑色"/>
    <w:basedOn w:val="7"/>
    <w:qFormat/>
    <w:uiPriority w:val="99"/>
    <w:pPr>
      <w:numPr>
        <w:ilvl w:val="0"/>
        <w:numId w:val="0"/>
      </w:numPr>
      <w:tabs>
        <w:tab w:val="left" w:pos="2194"/>
      </w:tabs>
      <w:snapToGrid w:val="0"/>
      <w:spacing w:before="240" w:beforeLines="100" w:after="60" w:afterLines="100" w:line="440" w:lineRule="atLeast"/>
      <w:ind w:left="2680" w:leftChars="100" w:right="100" w:rightChars="100" w:hanging="992"/>
    </w:pPr>
    <w:rPr>
      <w:rFonts w:ascii="宋体" w:hAnsi="Calibri" w:eastAsia="仿宋_GB2312"/>
      <w:bCs w:val="0"/>
      <w:color w:val="000000"/>
      <w:w w:val="100"/>
      <w:kern w:val="0"/>
      <w:sz w:val="22"/>
      <w:szCs w:val="20"/>
    </w:rPr>
  </w:style>
  <w:style w:type="paragraph" w:customStyle="1" w:styleId="2275">
    <w:name w:val="xl20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276">
    <w:name w:val="三级符号（加粗）"/>
    <w:basedOn w:val="1"/>
    <w:qFormat/>
    <w:uiPriority w:val="0"/>
    <w:pPr>
      <w:widowControl w:val="0"/>
      <w:numPr>
        <w:ilvl w:val="0"/>
        <w:numId w:val="87"/>
      </w:numPr>
      <w:tabs>
        <w:tab w:val="left" w:pos="360"/>
        <w:tab w:val="left" w:pos="618"/>
      </w:tabs>
      <w:ind w:left="0" w:firstLine="0" w:firstLineChars="0"/>
      <w:jc w:val="both"/>
    </w:pPr>
    <w:rPr>
      <w:rFonts w:ascii="Calibri"/>
      <w:b/>
      <w:sz w:val="21"/>
      <w:szCs w:val="21"/>
    </w:rPr>
  </w:style>
  <w:style w:type="paragraph" w:customStyle="1" w:styleId="2277">
    <w:name w:val="样式 标题 2H2sect 1.2H21sect 1.21H22sect 1.22H211sect 1.211..."/>
    <w:basedOn w:val="4"/>
    <w:qFormat/>
    <w:uiPriority w:val="0"/>
    <w:pPr>
      <w:keepLines w:val="0"/>
      <w:widowControl w:val="0"/>
      <w:tabs>
        <w:tab w:val="left" w:pos="360"/>
        <w:tab w:val="left" w:pos="1480"/>
      </w:tabs>
      <w:adjustRightInd w:val="0"/>
      <w:snapToGrid w:val="0"/>
      <w:spacing w:before="0" w:beforeLines="0" w:after="60" w:afterLines="0" w:line="413" w:lineRule="auto"/>
      <w:ind w:left="1480" w:hanging="420" w:firstLineChars="0"/>
      <w:jc w:val="center"/>
    </w:pPr>
    <w:rPr>
      <w:rFonts w:ascii="Times New Roman" w:hAnsi="仿宋" w:eastAsia="仿宋_GB2312" w:cs="宋体"/>
      <w:color w:val="000000"/>
      <w:sz w:val="36"/>
      <w:szCs w:val="20"/>
    </w:rPr>
  </w:style>
  <w:style w:type="paragraph" w:customStyle="1" w:styleId="2278">
    <w:name w:val="xl11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279">
    <w:name w:val="样式 首行缩进:  2 字符6"/>
    <w:basedOn w:val="1"/>
    <w:qFormat/>
    <w:uiPriority w:val="0"/>
    <w:pPr>
      <w:widowControl w:val="0"/>
      <w:spacing w:afterLines="50"/>
      <w:ind w:firstLine="200"/>
      <w:jc w:val="both"/>
    </w:pPr>
    <w:rPr>
      <w:rFonts w:ascii="Calibri" w:eastAsia="仿宋_GB2312" w:cs="宋体"/>
      <w:sz w:val="21"/>
      <w:szCs w:val="20"/>
    </w:rPr>
  </w:style>
  <w:style w:type="paragraph" w:customStyle="1" w:styleId="2280">
    <w:name w:val="Char Char1 Char Char Char Char Char Char"/>
    <w:basedOn w:val="1"/>
    <w:qFormat/>
    <w:uiPriority w:val="0"/>
    <w:pPr>
      <w:widowControl w:val="0"/>
      <w:spacing w:after="160" w:line="240" w:lineRule="exact"/>
      <w:ind w:firstLine="0" w:firstLineChars="0"/>
      <w:jc w:val="both"/>
    </w:pPr>
    <w:rPr>
      <w:rFonts w:ascii="Verdana" w:hAnsi="Verdana" w:eastAsia="仿宋_GB2312"/>
      <w:snapToGrid w:val="0"/>
      <w:sz w:val="21"/>
      <w:szCs w:val="21"/>
      <w:lang w:eastAsia="en-US"/>
    </w:rPr>
  </w:style>
  <w:style w:type="paragraph" w:customStyle="1" w:styleId="2281">
    <w:name w:val="Paragraph Second+"/>
    <w:basedOn w:val="1"/>
    <w:uiPriority w:val="0"/>
    <w:pPr>
      <w:spacing w:before="120" w:after="120" w:line="240" w:lineRule="auto"/>
      <w:ind w:left="720" w:right="720" w:firstLine="0" w:firstLineChars="0"/>
    </w:pPr>
    <w:rPr>
      <w:rFonts w:ascii="Arial" w:hAnsi="Arial"/>
      <w:kern w:val="22"/>
      <w:sz w:val="20"/>
      <w:szCs w:val="20"/>
      <w:lang w:eastAsia="en-US"/>
    </w:rPr>
  </w:style>
  <w:style w:type="paragraph" w:customStyle="1" w:styleId="2282">
    <w:name w:val="Char Char Char Char Char Char Char Char Char Char Char Char Char1"/>
    <w:basedOn w:val="26"/>
    <w:qFormat/>
    <w:uiPriority w:val="0"/>
    <w:pPr>
      <w:widowControl w:val="0"/>
      <w:shd w:val="clear" w:color="auto" w:fill="000080"/>
      <w:jc w:val="both"/>
    </w:pPr>
    <w:rPr>
      <w:rFonts w:ascii="Tahoma" w:hAnsi="Tahoma"/>
      <w:sz w:val="24"/>
      <w:szCs w:val="24"/>
    </w:rPr>
  </w:style>
  <w:style w:type="paragraph" w:customStyle="1" w:styleId="2283">
    <w:name w:val="A INDENTED PARA"/>
    <w:basedOn w:val="1"/>
    <w:qFormat/>
    <w:uiPriority w:val="99"/>
    <w:pPr>
      <w:ind w:left="331" w:right="144" w:firstLine="0" w:firstLineChars="0"/>
    </w:pPr>
    <w:rPr>
      <w:rFonts w:ascii="Book Antiqua" w:hAnsi="Book Antiqua"/>
      <w:kern w:val="0"/>
      <w:sz w:val="22"/>
      <w:szCs w:val="20"/>
    </w:rPr>
  </w:style>
  <w:style w:type="paragraph" w:customStyle="1" w:styleId="2284">
    <w:name w:val="样式 标题 3h33rd levelH3Bold Headbh第二层条l3CTLevel 3 Head3H...1"/>
    <w:basedOn w:val="5"/>
    <w:qFormat/>
    <w:uiPriority w:val="0"/>
    <w:pPr>
      <w:keepLines w:val="0"/>
      <w:numPr>
        <w:numId w:val="0"/>
      </w:numPr>
      <w:spacing w:before="80" w:after="60" w:line="360" w:lineRule="auto"/>
      <w:ind w:left="1770" w:leftChars="100" w:right="100" w:rightChars="100"/>
    </w:pPr>
    <w:rPr>
      <w:rFonts w:ascii="Calibri" w:hAnsi="宋体" w:eastAsia="宋体" w:cs="宋体"/>
      <w:b/>
      <w:spacing w:val="20"/>
      <w:kern w:val="0"/>
      <w:sz w:val="21"/>
      <w:szCs w:val="20"/>
    </w:rPr>
  </w:style>
  <w:style w:type="paragraph" w:customStyle="1" w:styleId="2285">
    <w:name w:val="xl164"/>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286">
    <w:name w:val="Graphic"/>
    <w:basedOn w:val="1"/>
    <w:qFormat/>
    <w:uiPriority w:val="0"/>
    <w:pPr>
      <w:widowControl w:val="0"/>
      <w:spacing w:before="120" w:after="120" w:line="240" w:lineRule="auto"/>
      <w:ind w:firstLine="0" w:firstLineChars="0"/>
    </w:pPr>
    <w:rPr>
      <w:rFonts w:ascii="Normal" w:hAnsi="Normal"/>
      <w:kern w:val="0"/>
      <w:sz w:val="21"/>
      <w:szCs w:val="20"/>
      <w:lang w:eastAsia="en-US"/>
    </w:rPr>
  </w:style>
  <w:style w:type="paragraph" w:customStyle="1" w:styleId="2287">
    <w:name w:val="CM69"/>
    <w:basedOn w:val="305"/>
    <w:next w:val="305"/>
    <w:qFormat/>
    <w:uiPriority w:val="0"/>
    <w:pPr>
      <w:spacing w:line="626" w:lineRule="atLeast"/>
    </w:pPr>
    <w:rPr>
      <w:rFonts w:ascii="仿宋_GB2312" w:eastAsia="仿宋_GB2312" w:cs="Times New Roman"/>
      <w:color w:val="auto"/>
    </w:rPr>
  </w:style>
  <w:style w:type="paragraph" w:customStyle="1" w:styleId="2288">
    <w:name w:val="font12"/>
    <w:basedOn w:val="1"/>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2289">
    <w:name w:val="样式 标题 2 + (中文) 宋体 小四 段前: 12 磅 段后: 12 磅 行距: 固定值 16 磅1"/>
    <w:basedOn w:val="4"/>
    <w:uiPriority w:val="0"/>
    <w:pPr>
      <w:keepLines w:val="0"/>
      <w:widowControl w:val="0"/>
      <w:tabs>
        <w:tab w:val="left" w:pos="907"/>
        <w:tab w:val="left" w:pos="1716"/>
      </w:tabs>
      <w:adjustRightInd w:val="0"/>
      <w:snapToGrid w:val="0"/>
      <w:spacing w:before="240" w:beforeLines="0" w:after="240" w:afterLines="0" w:line="320" w:lineRule="exact"/>
      <w:ind w:left="907" w:hanging="907" w:firstLineChars="200"/>
    </w:pPr>
    <w:rPr>
      <w:rFonts w:ascii="黑体" w:hAnsi="宋体" w:eastAsia="宋体"/>
      <w:color w:val="000000"/>
      <w:sz w:val="24"/>
      <w:szCs w:val="24"/>
    </w:rPr>
  </w:style>
  <w:style w:type="paragraph" w:customStyle="1" w:styleId="2290">
    <w:name w:val="pb1_body1"/>
    <w:basedOn w:val="1"/>
    <w:qFormat/>
    <w:uiPriority w:val="0"/>
    <w:pPr>
      <w:spacing w:after="210" w:line="240" w:lineRule="auto"/>
      <w:ind w:firstLine="0" w:firstLineChars="0"/>
    </w:pPr>
    <w:rPr>
      <w:rFonts w:ascii="Arial" w:hAnsi="Arial" w:cs="Arial"/>
      <w:color w:val="000000"/>
      <w:kern w:val="0"/>
      <w:sz w:val="18"/>
      <w:szCs w:val="18"/>
    </w:rPr>
  </w:style>
  <w:style w:type="paragraph" w:customStyle="1" w:styleId="2291">
    <w:name w:val="Bullet 1 黑"/>
    <w:basedOn w:val="2240"/>
    <w:uiPriority w:val="99"/>
    <w:pPr>
      <w:tabs>
        <w:tab w:val="left" w:pos="900"/>
        <w:tab w:val="clear" w:pos="780"/>
      </w:tabs>
      <w:spacing w:beforeLines="10" w:afterLines="10" w:line="264" w:lineRule="auto"/>
      <w:ind w:left="900" w:leftChars="0" w:hanging="420" w:firstLineChars="0"/>
    </w:pPr>
    <w:rPr>
      <w:rFonts w:ascii="Arial" w:hAnsi="Arial"/>
      <w:b/>
      <w:szCs w:val="21"/>
    </w:rPr>
  </w:style>
  <w:style w:type="paragraph" w:customStyle="1" w:styleId="2292">
    <w:name w:val="标题部分"/>
    <w:basedOn w:val="3"/>
    <w:qFormat/>
    <w:uiPriority w:val="0"/>
    <w:pPr>
      <w:keepNext w:val="0"/>
      <w:keepLines w:val="0"/>
      <w:tabs>
        <w:tab w:val="left" w:pos="432"/>
      </w:tabs>
      <w:spacing w:before="120" w:beforeLines="150" w:after="60" w:afterLines="200"/>
      <w:ind w:left="0" w:firstLine="0" w:firstLineChars="0"/>
      <w:jc w:val="left"/>
    </w:pPr>
    <w:rPr>
      <w:rFonts w:ascii="Verdana" w:hAnsi="Verdana" w:eastAsia="宋体"/>
      <w:b/>
      <w:bCs w:val="0"/>
      <w:color w:val="000000"/>
      <w:kern w:val="36"/>
      <w:sz w:val="52"/>
    </w:rPr>
  </w:style>
  <w:style w:type="paragraph" w:customStyle="1" w:styleId="2293">
    <w:name w:val="q2"/>
    <w:basedOn w:val="4"/>
    <w:uiPriority w:val="0"/>
    <w:pPr>
      <w:keepLines w:val="0"/>
      <w:tabs>
        <w:tab w:val="left" w:pos="0"/>
        <w:tab w:val="left" w:pos="709"/>
      </w:tabs>
      <w:adjustRightInd w:val="0"/>
      <w:snapToGrid w:val="0"/>
      <w:spacing w:before="0" w:beforeLines="0" w:after="0" w:afterLines="0" w:line="360" w:lineRule="auto"/>
      <w:ind w:left="0" w:firstLine="0" w:firstLineChars="0"/>
    </w:pPr>
    <w:rPr>
      <w:rFonts w:ascii="宋体" w:hAnsi="宋体" w:eastAsia="宋体" w:cs="宋体"/>
      <w:color w:val="000000"/>
      <w:kern w:val="0"/>
    </w:rPr>
  </w:style>
  <w:style w:type="paragraph" w:customStyle="1" w:styleId="2294">
    <w:name w:val="Char Char Char Char Char1 Char Char Char Char"/>
    <w:basedOn w:val="1"/>
    <w:qFormat/>
    <w:uiPriority w:val="0"/>
    <w:pPr>
      <w:widowControl w:val="0"/>
      <w:tabs>
        <w:tab w:val="left" w:pos="425"/>
      </w:tabs>
      <w:spacing w:line="240" w:lineRule="auto"/>
      <w:ind w:left="425" w:hanging="425" w:firstLineChars="0"/>
      <w:jc w:val="both"/>
    </w:pPr>
    <w:rPr>
      <w:rFonts w:ascii="Calibri" w:eastAsia="仿宋_GB2312"/>
      <w:kern w:val="24"/>
      <w:sz w:val="21"/>
    </w:rPr>
  </w:style>
  <w:style w:type="paragraph" w:customStyle="1" w:styleId="2295">
    <w:name w:val="Bullet"/>
    <w:basedOn w:val="1"/>
    <w:qFormat/>
    <w:uiPriority w:val="0"/>
    <w:pPr>
      <w:tabs>
        <w:tab w:val="left" w:pos="720"/>
      </w:tabs>
      <w:spacing w:before="120" w:line="240" w:lineRule="auto"/>
      <w:ind w:left="720" w:right="360" w:firstLine="0" w:firstLineChars="0"/>
      <w:jc w:val="both"/>
    </w:pPr>
    <w:rPr>
      <w:snapToGrid w:val="0"/>
      <w:kern w:val="0"/>
      <w:sz w:val="21"/>
      <w:szCs w:val="20"/>
    </w:rPr>
  </w:style>
  <w:style w:type="paragraph" w:customStyle="1" w:styleId="2296">
    <w:name w:val="Char Char Char Char Char Char Char Char Char Char Char"/>
    <w:basedOn w:val="1"/>
    <w:uiPriority w:val="0"/>
    <w:pPr>
      <w:widowControl w:val="0"/>
      <w:jc w:val="both"/>
    </w:pPr>
    <w:rPr>
      <w:rFonts w:ascii="Arial" w:hAnsi="Arial" w:eastAsia="仿宋"/>
      <w:sz w:val="21"/>
      <w:szCs w:val="20"/>
    </w:rPr>
  </w:style>
  <w:style w:type="paragraph" w:customStyle="1" w:styleId="2297">
    <w:name w:val="样式 名称2 + 首行缩进:  1.08 厘米"/>
    <w:basedOn w:val="1"/>
    <w:qFormat/>
    <w:uiPriority w:val="99"/>
    <w:pPr>
      <w:spacing w:afterLines="50"/>
      <w:ind w:firstLine="566" w:firstLineChars="236"/>
      <w:jc w:val="center"/>
    </w:pPr>
    <w:rPr>
      <w:rFonts w:cs="宋体"/>
      <w:b/>
      <w:color w:val="000000"/>
      <w:spacing w:val="12"/>
      <w:kern w:val="0"/>
      <w:sz w:val="21"/>
      <w:szCs w:val="20"/>
    </w:rPr>
  </w:style>
  <w:style w:type="paragraph" w:customStyle="1" w:styleId="2298">
    <w:name w:val="Numbered list 3.3"/>
    <w:basedOn w:val="5"/>
    <w:next w:val="1"/>
    <w:qFormat/>
    <w:uiPriority w:val="0"/>
    <w:pPr>
      <w:keepLines w:val="0"/>
      <w:numPr>
        <w:ilvl w:val="0"/>
        <w:numId w:val="0"/>
      </w:numPr>
      <w:tabs>
        <w:tab w:val="left" w:pos="425"/>
      </w:tabs>
      <w:spacing w:before="120" w:after="60" w:line="360" w:lineRule="auto"/>
      <w:ind w:left="425" w:hanging="709"/>
    </w:pPr>
    <w:rPr>
      <w:rFonts w:ascii="Arial" w:hAnsi="Arial" w:eastAsia="宋体"/>
      <w:b/>
      <w:bCs w:val="0"/>
      <w:kern w:val="0"/>
      <w:sz w:val="22"/>
      <w:szCs w:val="20"/>
      <w:lang w:val="en-GB" w:eastAsia="en-US"/>
    </w:rPr>
  </w:style>
  <w:style w:type="paragraph" w:customStyle="1" w:styleId="2299">
    <w:name w:val="数字编号2"/>
    <w:basedOn w:val="1"/>
    <w:qFormat/>
    <w:uiPriority w:val="0"/>
    <w:pPr>
      <w:widowControl w:val="0"/>
      <w:numPr>
        <w:ilvl w:val="0"/>
        <w:numId w:val="88"/>
      </w:numPr>
      <w:tabs>
        <w:tab w:val="left" w:pos="360"/>
        <w:tab w:val="left" w:pos="620"/>
      </w:tabs>
      <w:ind w:left="0" w:hanging="200" w:hangingChars="200"/>
      <w:jc w:val="both"/>
    </w:pPr>
    <w:rPr>
      <w:rFonts w:ascii="Calibri"/>
      <w:sz w:val="21"/>
    </w:rPr>
  </w:style>
  <w:style w:type="paragraph" w:customStyle="1" w:styleId="2300">
    <w:name w:val="Char Char Char Char Char Char Char Char Char Char Char Char Char"/>
    <w:basedOn w:val="26"/>
    <w:qFormat/>
    <w:uiPriority w:val="0"/>
    <w:pPr>
      <w:widowControl w:val="0"/>
      <w:shd w:val="clear" w:color="auto" w:fill="000080"/>
      <w:jc w:val="both"/>
    </w:pPr>
    <w:rPr>
      <w:rFonts w:ascii="Tahoma" w:hAnsi="Tahoma"/>
      <w:sz w:val="24"/>
      <w:szCs w:val="24"/>
    </w:rPr>
  </w:style>
  <w:style w:type="paragraph" w:customStyle="1" w:styleId="2301">
    <w:name w:val="Char Char Char Char Char Char Char2"/>
    <w:basedOn w:val="1"/>
    <w:uiPriority w:val="99"/>
    <w:pPr>
      <w:ind w:firstLine="0" w:firstLineChars="0"/>
    </w:pPr>
    <w:rPr>
      <w:rFonts w:ascii="Tahoma" w:hAnsi="Tahoma"/>
      <w:kern w:val="0"/>
      <w:sz w:val="21"/>
      <w:szCs w:val="20"/>
    </w:rPr>
  </w:style>
  <w:style w:type="paragraph" w:customStyle="1" w:styleId="2302">
    <w:name w:val="图名1 Char"/>
    <w:basedOn w:val="1"/>
    <w:qFormat/>
    <w:uiPriority w:val="0"/>
    <w:pPr>
      <w:widowControl w:val="0"/>
      <w:adjustRightInd w:val="0"/>
      <w:snapToGrid w:val="0"/>
      <w:spacing w:line="280" w:lineRule="exact"/>
      <w:ind w:firstLine="0" w:firstLineChars="0"/>
      <w:jc w:val="center"/>
    </w:pPr>
    <w:rPr>
      <w:rFonts w:ascii="Times" w:hAnsi="Times"/>
      <w:spacing w:val="6"/>
      <w:sz w:val="15"/>
      <w:szCs w:val="15"/>
    </w:rPr>
  </w:style>
  <w:style w:type="paragraph" w:customStyle="1" w:styleId="2303">
    <w:name w:val="navbarcell1rev"/>
    <w:basedOn w:val="1"/>
    <w:uiPriority w:val="0"/>
    <w:pPr>
      <w:shd w:val="clear" w:color="auto" w:fill="00008B"/>
      <w:spacing w:before="100" w:beforeAutospacing="1" w:after="100" w:afterAutospacing="1" w:line="240" w:lineRule="auto"/>
      <w:ind w:firstLine="0" w:firstLineChars="0"/>
    </w:pPr>
    <w:rPr>
      <w:rFonts w:cs="宋体"/>
      <w:kern w:val="0"/>
      <w:sz w:val="21"/>
    </w:rPr>
  </w:style>
  <w:style w:type="paragraph" w:customStyle="1" w:styleId="2304">
    <w:name w:val="Char Char1 Char Char Char Char Char Char8"/>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305">
    <w:name w:val="提示样式"/>
    <w:basedOn w:val="1"/>
    <w:next w:val="86"/>
    <w:uiPriority w:val="0"/>
    <w:pPr>
      <w:widowControl w:val="0"/>
      <w:spacing w:beforeLines="50" w:afterLines="50" w:line="240" w:lineRule="auto"/>
      <w:ind w:firstLine="0" w:firstLineChars="0"/>
    </w:pPr>
    <w:rPr>
      <w:rFonts w:ascii="Calibri" w:eastAsia="楷体_GB2312"/>
      <w:sz w:val="21"/>
      <w:szCs w:val="21"/>
    </w:rPr>
  </w:style>
  <w:style w:type="paragraph" w:customStyle="1" w:styleId="2306">
    <w:name w:val="xl235"/>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2307">
    <w:name w:val="Char Char Char Char Char Char Char3"/>
    <w:basedOn w:val="1"/>
    <w:uiPriority w:val="99"/>
    <w:pPr>
      <w:ind w:firstLine="0" w:firstLineChars="0"/>
    </w:pPr>
    <w:rPr>
      <w:rFonts w:ascii="Tahoma" w:hAnsi="Tahoma"/>
      <w:kern w:val="0"/>
      <w:sz w:val="21"/>
      <w:szCs w:val="20"/>
    </w:rPr>
  </w:style>
  <w:style w:type="paragraph" w:customStyle="1" w:styleId="2308">
    <w:name w:val="xl176"/>
    <w:basedOn w:val="1"/>
    <w:qFormat/>
    <w:uiPriority w:val="0"/>
    <w:pPr>
      <w:spacing w:before="100" w:beforeAutospacing="1" w:after="100" w:afterAutospacing="1" w:line="240" w:lineRule="auto"/>
      <w:ind w:firstLine="0" w:firstLineChars="0"/>
      <w:jc w:val="center"/>
    </w:pPr>
    <w:rPr>
      <w:rFonts w:eastAsia="仿宋" w:cs="宋体"/>
      <w:kern w:val="0"/>
      <w:sz w:val="21"/>
      <w:szCs w:val="20"/>
    </w:rPr>
  </w:style>
  <w:style w:type="paragraph" w:customStyle="1" w:styleId="2309">
    <w:name w:val="版本控制"/>
    <w:basedOn w:val="1"/>
    <w:uiPriority w:val="99"/>
    <w:pPr>
      <w:widowControl w:val="0"/>
      <w:ind w:firstLine="0" w:firstLineChars="0"/>
    </w:pPr>
    <w:rPr>
      <w:rFonts w:ascii="Calibri" w:eastAsia="黑体"/>
      <w:b/>
      <w:bCs/>
      <w:sz w:val="28"/>
    </w:rPr>
  </w:style>
  <w:style w:type="paragraph" w:customStyle="1" w:styleId="2310">
    <w:name w:val="xl39"/>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311">
    <w:name w:val="xl429"/>
    <w:basedOn w:val="1"/>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312">
    <w:name w:val="xl223"/>
    <w:basedOn w:val="1"/>
    <w:qFormat/>
    <w:uiPriority w:val="99"/>
    <w:pPr>
      <w:pBdr>
        <w:top w:val="single" w:color="auto" w:sz="4" w:space="0"/>
        <w:left w:val="single" w:color="auto" w:sz="4" w:space="0"/>
        <w:bottom w:val="single" w:color="auto" w:sz="8"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2313">
    <w:name w:val="et17"/>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2314">
    <w:name w:val="Char Char Char Char Char Char Char Char Char1"/>
    <w:basedOn w:val="1"/>
    <w:uiPriority w:val="99"/>
    <w:pPr>
      <w:ind w:firstLine="0" w:firstLineChars="0"/>
    </w:pPr>
    <w:rPr>
      <w:rFonts w:ascii="Tahoma" w:hAnsi="Tahoma"/>
      <w:kern w:val="0"/>
      <w:sz w:val="21"/>
      <w:szCs w:val="20"/>
    </w:rPr>
  </w:style>
  <w:style w:type="paragraph" w:customStyle="1" w:styleId="2315">
    <w:name w:val="Char112"/>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316">
    <w:name w:val="手册标题2"/>
    <w:basedOn w:val="1"/>
    <w:next w:val="86"/>
    <w:qFormat/>
    <w:uiPriority w:val="0"/>
    <w:pPr>
      <w:widowControl w:val="0"/>
      <w:tabs>
        <w:tab w:val="left" w:pos="1620"/>
      </w:tabs>
      <w:spacing w:beforeLines="100" w:afterLines="100" w:line="240" w:lineRule="auto"/>
      <w:ind w:left="1620" w:leftChars="600" w:hanging="360" w:firstLineChars="0"/>
      <w:outlineLvl w:val="1"/>
    </w:pPr>
    <w:rPr>
      <w:rFonts w:ascii="Arial" w:hAnsi="Arial" w:eastAsia="文鼎CS中黑"/>
      <w:sz w:val="32"/>
      <w:szCs w:val="32"/>
    </w:rPr>
  </w:style>
  <w:style w:type="paragraph" w:customStyle="1" w:styleId="2317">
    <w:name w:val="sig2"/>
    <w:basedOn w:val="1"/>
    <w:qFormat/>
    <w:uiPriority w:val="99"/>
    <w:pPr>
      <w:tabs>
        <w:tab w:val="left" w:pos="4680"/>
        <w:tab w:val="left" w:pos="7632"/>
      </w:tabs>
      <w:ind w:left="34" w:hanging="34" w:hangingChars="16"/>
    </w:pPr>
    <w:rPr>
      <w:rFonts w:ascii="Arial" w:hAnsi="Arial" w:eastAsia="PMingLiU"/>
      <w:iCs/>
      <w:kern w:val="0"/>
      <w:sz w:val="21"/>
      <w:szCs w:val="20"/>
      <w:lang w:val="en-AU" w:eastAsia="en-US"/>
    </w:rPr>
  </w:style>
  <w:style w:type="paragraph" w:customStyle="1" w:styleId="2318">
    <w:name w:val="Char Char Char1 Char Char1 Char Char Char"/>
    <w:basedOn w:val="1"/>
    <w:uiPriority w:val="99"/>
    <w:pPr>
      <w:ind w:firstLine="566" w:firstLineChars="236"/>
    </w:pPr>
    <w:rPr>
      <w:rFonts w:ascii="Tahoma" w:hAnsi="Tahoma" w:cs="宋体"/>
      <w:color w:val="000000"/>
      <w:kern w:val="0"/>
      <w:sz w:val="21"/>
      <w:szCs w:val="20"/>
    </w:rPr>
  </w:style>
  <w:style w:type="paragraph" w:customStyle="1" w:styleId="2319">
    <w:name w:val="xl44"/>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pPr>
    <w:rPr>
      <w:kern w:val="0"/>
      <w:sz w:val="21"/>
    </w:rPr>
  </w:style>
  <w:style w:type="paragraph" w:customStyle="1" w:styleId="2320">
    <w:name w:val="表编号"/>
    <w:basedOn w:val="1"/>
    <w:qFormat/>
    <w:uiPriority w:val="99"/>
    <w:pPr>
      <w:numPr>
        <w:ilvl w:val="0"/>
        <w:numId w:val="89"/>
      </w:numPr>
      <w:tabs>
        <w:tab w:val="left" w:pos="240"/>
        <w:tab w:val="left" w:pos="360"/>
      </w:tabs>
      <w:ind w:left="0" w:firstLine="236" w:firstLineChars="236"/>
      <w:jc w:val="center"/>
    </w:pPr>
    <w:rPr>
      <w:rFonts w:eastAsia="黑体" w:cs="宋体"/>
      <w:color w:val="000000"/>
      <w:kern w:val="0"/>
      <w:sz w:val="21"/>
      <w:szCs w:val="28"/>
    </w:rPr>
  </w:style>
  <w:style w:type="paragraph" w:customStyle="1" w:styleId="2321">
    <w:name w:val="样式 标题 4H4Ref Heading 1rh1Heading sqlsect 1.2.3.4h4First S...2"/>
    <w:basedOn w:val="6"/>
    <w:qFormat/>
    <w:uiPriority w:val="99"/>
    <w:pPr>
      <w:tabs>
        <w:tab w:val="left" w:pos="864"/>
        <w:tab w:val="left" w:pos="993"/>
        <w:tab w:val="left" w:pos="1080"/>
        <w:tab w:val="left" w:pos="1560"/>
      </w:tabs>
      <w:spacing w:before="240" w:beforeLines="50" w:after="180" w:afterLines="50" w:line="240" w:lineRule="auto"/>
      <w:ind w:left="1180" w:hanging="1180"/>
    </w:pPr>
    <w:rPr>
      <w:rFonts w:ascii="Arial Black" w:hAnsi="Arial Black" w:eastAsia="宋体" w:cs="宋体"/>
      <w:b/>
      <w:bCs w:val="0"/>
      <w:w w:val="100"/>
      <w:kern w:val="0"/>
      <w:sz w:val="21"/>
      <w:szCs w:val="20"/>
    </w:rPr>
  </w:style>
  <w:style w:type="paragraph" w:customStyle="1" w:styleId="2322">
    <w:name w:val="Char Char Char Char Char Char Char Char Char Char Char Char Char Char Char Char Char Char Char Char Char Char Char Char Char Char Char Char2"/>
    <w:basedOn w:val="1"/>
    <w:qFormat/>
    <w:uiPriority w:val="0"/>
    <w:pPr>
      <w:widowControl w:val="0"/>
      <w:adjustRightInd w:val="0"/>
      <w:ind w:firstLine="0" w:firstLineChars="0"/>
      <w:jc w:val="both"/>
    </w:pPr>
    <w:rPr>
      <w:rFonts w:ascii="Calibri"/>
      <w:sz w:val="21"/>
      <w:szCs w:val="20"/>
    </w:rPr>
  </w:style>
  <w:style w:type="paragraph" w:customStyle="1" w:styleId="2323">
    <w:name w:val="标题77"/>
    <w:basedOn w:val="1"/>
    <w:qFormat/>
    <w:uiPriority w:val="99"/>
    <w:pPr>
      <w:numPr>
        <w:ilvl w:val="0"/>
        <w:numId w:val="90"/>
      </w:numPr>
      <w:tabs>
        <w:tab w:val="left" w:pos="360"/>
      </w:tabs>
      <w:ind w:left="0" w:firstLine="0" w:firstLineChars="0"/>
    </w:pPr>
    <w:rPr>
      <w:rFonts w:ascii="Arial Unicode MS" w:hAnsi="Arial Unicode MS"/>
      <w:kern w:val="0"/>
      <w:sz w:val="21"/>
    </w:rPr>
  </w:style>
  <w:style w:type="paragraph" w:customStyle="1" w:styleId="2324">
    <w:name w:val="列表项目符号6"/>
    <w:basedOn w:val="1"/>
    <w:qFormat/>
    <w:uiPriority w:val="0"/>
    <w:pPr>
      <w:tabs>
        <w:tab w:val="left" w:pos="900"/>
      </w:tabs>
      <w:autoSpaceDE w:val="0"/>
      <w:autoSpaceDN w:val="0"/>
      <w:adjustRightInd w:val="0"/>
      <w:spacing w:before="120" w:after="120"/>
      <w:ind w:left="899" w:hanging="359" w:hangingChars="171"/>
    </w:pPr>
    <w:rPr>
      <w:rFonts w:hint="eastAsia" w:eastAsia="仿宋"/>
      <w:bCs/>
      <w:color w:val="000000"/>
      <w:kern w:val="0"/>
      <w:sz w:val="21"/>
      <w:szCs w:val="21"/>
      <w:lang w:val="zh-CN"/>
    </w:rPr>
  </w:style>
  <w:style w:type="paragraph" w:customStyle="1" w:styleId="2325">
    <w:name w:val="样式 标题 2 + 宋体1"/>
    <w:basedOn w:val="4"/>
    <w:qFormat/>
    <w:uiPriority w:val="99"/>
    <w:pPr>
      <w:keepLines w:val="0"/>
      <w:tabs>
        <w:tab w:val="left" w:pos="425"/>
      </w:tabs>
      <w:adjustRightInd w:val="0"/>
      <w:snapToGrid w:val="0"/>
      <w:spacing w:before="240" w:beforeLines="50" w:after="0" w:afterLines="0" w:line="360" w:lineRule="auto"/>
      <w:ind w:left="425" w:hanging="425" w:firstLineChars="0"/>
    </w:pPr>
    <w:rPr>
      <w:rFonts w:ascii="宋体" w:hAnsi="宋体" w:eastAsia="宋体"/>
      <w:color w:val="000000"/>
      <w:sz w:val="30"/>
      <w:szCs w:val="30"/>
    </w:rPr>
  </w:style>
  <w:style w:type="paragraph" w:customStyle="1" w:styleId="2326">
    <w:name w:val="2hh四级目录下的项"/>
    <w:basedOn w:val="66"/>
    <w:next w:val="1"/>
    <w:uiPriority w:val="0"/>
    <w:pPr>
      <w:widowControl w:val="0"/>
      <w:spacing w:before="240"/>
      <w:ind w:firstLine="0" w:firstLineChars="0"/>
      <w:jc w:val="both"/>
    </w:pPr>
    <w:rPr>
      <w:rFonts w:ascii="Calibri" w:hAnsi="Calibri"/>
      <w:b/>
      <w:sz w:val="28"/>
      <w:szCs w:val="28"/>
    </w:rPr>
  </w:style>
  <w:style w:type="paragraph" w:customStyle="1" w:styleId="2327">
    <w:name w:val="列表项目符号3"/>
    <w:basedOn w:val="472"/>
    <w:qFormat/>
    <w:uiPriority w:val="0"/>
    <w:pPr>
      <w:tabs>
        <w:tab w:val="left" w:pos="425"/>
      </w:tabs>
      <w:adjustRightInd w:val="0"/>
      <w:spacing w:before="120" w:beforeLines="0"/>
      <w:ind w:left="839" w:leftChars="250" w:hanging="314" w:hangingChars="131"/>
      <w:textAlignment w:val="baseline"/>
    </w:pPr>
    <w:rPr>
      <w:rFonts w:ascii="Arial" w:hAnsi="Arial" w:eastAsia="仿宋_GB2312" w:cs="Times New Roman"/>
      <w:szCs w:val="24"/>
    </w:rPr>
  </w:style>
  <w:style w:type="paragraph" w:customStyle="1" w:styleId="2328">
    <w:name w:val="正文文字 4"/>
    <w:basedOn w:val="35"/>
    <w:qFormat/>
    <w:uiPriority w:val="99"/>
    <w:pPr>
      <w:tabs>
        <w:tab w:val="left" w:pos="900"/>
        <w:tab w:val="left" w:pos="2730"/>
      </w:tabs>
      <w:adjustRightInd w:val="0"/>
      <w:spacing w:line="312" w:lineRule="atLeast"/>
      <w:ind w:left="0" w:leftChars="0" w:firstLine="200"/>
    </w:pPr>
    <w:rPr>
      <w:rFonts w:eastAsia="楷体_GB2312" w:cs="宋体"/>
      <w:bCs/>
      <w:color w:val="000000"/>
      <w:sz w:val="32"/>
      <w:szCs w:val="22"/>
    </w:rPr>
  </w:style>
  <w:style w:type="paragraph" w:customStyle="1" w:styleId="2329">
    <w:name w:val="1.1"/>
    <w:basedOn w:val="1"/>
    <w:qFormat/>
    <w:uiPriority w:val="0"/>
    <w:pPr>
      <w:widowControl w:val="0"/>
      <w:numPr>
        <w:ilvl w:val="0"/>
        <w:numId w:val="91"/>
      </w:numPr>
      <w:tabs>
        <w:tab w:val="left" w:pos="360"/>
      </w:tabs>
      <w:ind w:left="0" w:firstLine="200"/>
      <w:jc w:val="both"/>
    </w:pPr>
    <w:rPr>
      <w:rFonts w:ascii="Calibri"/>
      <w:sz w:val="21"/>
    </w:rPr>
  </w:style>
  <w:style w:type="paragraph" w:customStyle="1" w:styleId="2330">
    <w:name w:val="tex1"/>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331">
    <w:name w:val="水调正文"/>
    <w:basedOn w:val="1"/>
    <w:uiPriority w:val="99"/>
    <w:pPr>
      <w:widowControl w:val="0"/>
      <w:ind w:left="540" w:leftChars="257" w:firstLine="0" w:firstLineChars="0"/>
      <w:jc w:val="both"/>
    </w:pPr>
    <w:rPr>
      <w:rFonts w:ascii="Calibri"/>
      <w:sz w:val="21"/>
    </w:rPr>
  </w:style>
  <w:style w:type="paragraph" w:customStyle="1" w:styleId="2332">
    <w:name w:val="xl20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333">
    <w:name w:val="iflytek标题3"/>
    <w:basedOn w:val="5"/>
    <w:qFormat/>
    <w:uiPriority w:val="0"/>
    <w:pPr>
      <w:keepLines w:val="0"/>
      <w:widowControl w:val="0"/>
      <w:numPr>
        <w:numId w:val="0"/>
      </w:numPr>
      <w:tabs>
        <w:tab w:val="left" w:pos="1740"/>
      </w:tabs>
      <w:spacing w:before="120" w:after="156" w:line="360" w:lineRule="auto"/>
      <w:ind w:left="1740" w:hanging="420"/>
    </w:pPr>
    <w:rPr>
      <w:rFonts w:ascii="宋体" w:hAnsi="宋体" w:cs="宋体"/>
      <w:b/>
      <w:sz w:val="30"/>
      <w:szCs w:val="20"/>
    </w:rPr>
  </w:style>
  <w:style w:type="paragraph" w:customStyle="1" w:styleId="2334">
    <w:name w:val="样式 样式 正文（首行缩进两字） + 首行缩进:  2 字符 段后: 0.5 行 行距: 1.5 倍行距 + 首行缩进:  2 ..."/>
    <w:basedOn w:val="1"/>
    <w:qFormat/>
    <w:uiPriority w:val="0"/>
    <w:pPr>
      <w:widowControl w:val="0"/>
      <w:jc w:val="both"/>
    </w:pPr>
    <w:rPr>
      <w:rFonts w:ascii="Calibri" w:cs="宋体"/>
      <w:sz w:val="21"/>
    </w:rPr>
  </w:style>
  <w:style w:type="paragraph" w:customStyle="1" w:styleId="2335">
    <w:name w:val="方欣表格栏目（右）"/>
    <w:basedOn w:val="1"/>
    <w:uiPriority w:val="99"/>
    <w:pPr>
      <w:ind w:firstLine="0" w:firstLineChars="0"/>
      <w:jc w:val="right"/>
    </w:pPr>
    <w:rPr>
      <w:rFonts w:ascii="Book Antiqua" w:hAnsi="Book Antiqua" w:cs="宋体"/>
      <w:b/>
      <w:bCs/>
      <w:kern w:val="0"/>
      <w:sz w:val="21"/>
      <w:szCs w:val="20"/>
    </w:rPr>
  </w:style>
  <w:style w:type="paragraph" w:customStyle="1" w:styleId="2336">
    <w:name w:val="xl167"/>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337">
    <w:name w:val="xl45"/>
    <w:basedOn w:val="1"/>
    <w:qFormat/>
    <w:uiPriority w:val="0"/>
    <w:pPr>
      <w:pBdr>
        <w:top w:val="single" w:color="auto" w:sz="4" w:space="0"/>
        <w:left w:val="single" w:color="auto" w:sz="4" w:space="0"/>
        <w:bottom w:val="single" w:color="auto" w:sz="8"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2338">
    <w:name w:val="CompanyName"/>
    <w:basedOn w:val="1"/>
    <w:qFormat/>
    <w:uiPriority w:val="0"/>
    <w:pPr>
      <w:spacing w:line="240" w:lineRule="auto"/>
      <w:ind w:firstLine="0" w:firstLineChars="0"/>
      <w:jc w:val="right"/>
    </w:pPr>
    <w:rPr>
      <w:b/>
      <w:kern w:val="0"/>
      <w:sz w:val="36"/>
      <w:szCs w:val="20"/>
    </w:rPr>
  </w:style>
  <w:style w:type="paragraph" w:customStyle="1" w:styleId="2339">
    <w:name w:val="二级标题"/>
    <w:basedOn w:val="1"/>
    <w:qFormat/>
    <w:uiPriority w:val="0"/>
    <w:pPr>
      <w:widowControl w:val="0"/>
      <w:adjustRightInd w:val="0"/>
      <w:spacing w:before="180" w:after="180" w:line="180" w:lineRule="atLeast"/>
      <w:ind w:firstLine="0" w:firstLineChars="0"/>
      <w:jc w:val="both"/>
      <w:textAlignment w:val="baseline"/>
    </w:pPr>
    <w:rPr>
      <w:rFonts w:ascii="黑体" w:eastAsia="黑体"/>
      <w:kern w:val="0"/>
      <w:sz w:val="21"/>
      <w:szCs w:val="20"/>
    </w:rPr>
  </w:style>
  <w:style w:type="paragraph" w:customStyle="1" w:styleId="2340">
    <w:name w:val="Char Char9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341">
    <w:name w:val="FUNO标题3"/>
    <w:next w:val="1"/>
    <w:qFormat/>
    <w:uiPriority w:val="0"/>
    <w:pPr>
      <w:numPr>
        <w:ilvl w:val="2"/>
        <w:numId w:val="53"/>
      </w:numPr>
      <w:spacing w:beforeLines="50" w:afterLines="50" w:line="240" w:lineRule="auto"/>
      <w:outlineLvl w:val="2"/>
    </w:pPr>
    <w:rPr>
      <w:rFonts w:ascii="Arial Unicode MS" w:hAnsi="Arial Unicode MS" w:eastAsia="宋体" w:cs="Times New Roman"/>
      <w:b/>
      <w:kern w:val="2"/>
      <w:sz w:val="32"/>
      <w:szCs w:val="21"/>
      <w:lang w:val="en-US" w:eastAsia="zh-CN" w:bidi="ar-SA"/>
    </w:rPr>
  </w:style>
  <w:style w:type="paragraph" w:customStyle="1" w:styleId="2342">
    <w:name w:val="BodyText"/>
    <w:basedOn w:val="1"/>
    <w:qFormat/>
    <w:uiPriority w:val="0"/>
    <w:pPr>
      <w:spacing w:before="120" w:after="120"/>
      <w:ind w:firstLine="0" w:firstLineChars="0"/>
      <w:jc w:val="both"/>
    </w:pPr>
    <w:rPr>
      <w:rFonts w:eastAsia="仿宋"/>
      <w:kern w:val="0"/>
      <w:sz w:val="28"/>
      <w:szCs w:val="20"/>
    </w:rPr>
  </w:style>
  <w:style w:type="paragraph" w:customStyle="1" w:styleId="2343">
    <w:name w:val="western"/>
    <w:basedOn w:val="1"/>
    <w:uiPriority w:val="0"/>
    <w:pPr>
      <w:spacing w:line="240" w:lineRule="auto"/>
      <w:ind w:left="329" w:firstLine="200"/>
    </w:pPr>
    <w:rPr>
      <w:rFonts w:ascii="Calibri" w:hAnsi="Calibri" w:eastAsia="微软雅黑 Light"/>
      <w:kern w:val="0"/>
    </w:rPr>
  </w:style>
  <w:style w:type="paragraph" w:customStyle="1" w:styleId="2344">
    <w:name w:val="Header 4"/>
    <w:basedOn w:val="1"/>
    <w:qFormat/>
    <w:uiPriority w:val="0"/>
    <w:pPr>
      <w:widowControl w:val="0"/>
      <w:ind w:firstLine="0" w:firstLineChars="0"/>
      <w:jc w:val="both"/>
    </w:pPr>
    <w:rPr>
      <w:rFonts w:ascii="Calibri"/>
      <w:sz w:val="21"/>
    </w:rPr>
  </w:style>
  <w:style w:type="paragraph" w:customStyle="1" w:styleId="2345">
    <w:name w:val="Char Char Char Char Char Char Char Char Char"/>
    <w:basedOn w:val="26"/>
    <w:qFormat/>
    <w:uiPriority w:val="0"/>
    <w:pPr>
      <w:widowControl w:val="0"/>
      <w:shd w:val="clear" w:color="auto" w:fill="000080"/>
      <w:jc w:val="both"/>
    </w:pPr>
    <w:rPr>
      <w:rFonts w:ascii="Tahoma" w:hAnsi="Tahoma" w:eastAsia="仿宋"/>
      <w:sz w:val="24"/>
      <w:szCs w:val="24"/>
    </w:rPr>
  </w:style>
  <w:style w:type="paragraph" w:customStyle="1" w:styleId="2346">
    <w:name w:val="样式 行距: 1.5 倍行距 首行缩进:  2 字符"/>
    <w:basedOn w:val="1"/>
    <w:uiPriority w:val="99"/>
    <w:pPr>
      <w:ind w:firstLine="200"/>
    </w:pPr>
    <w:rPr>
      <w:rFonts w:ascii="Arial Unicode MS" w:hAnsi="Arial Unicode MS" w:cs="宋体"/>
      <w:kern w:val="0"/>
      <w:sz w:val="21"/>
      <w:szCs w:val="20"/>
    </w:rPr>
  </w:style>
  <w:style w:type="paragraph" w:customStyle="1" w:styleId="2347">
    <w:name w:val="四级符号（加粗）"/>
    <w:basedOn w:val="1"/>
    <w:qFormat/>
    <w:uiPriority w:val="0"/>
    <w:pPr>
      <w:widowControl w:val="0"/>
      <w:numPr>
        <w:ilvl w:val="0"/>
        <w:numId w:val="11"/>
      </w:numPr>
      <w:tabs>
        <w:tab w:val="left" w:pos="198"/>
        <w:tab w:val="left" w:pos="360"/>
      </w:tabs>
      <w:ind w:left="600" w:leftChars="400" w:hanging="200" w:hangingChars="200"/>
      <w:jc w:val="both"/>
    </w:pPr>
    <w:rPr>
      <w:rFonts w:ascii="Calibri"/>
      <w:b/>
      <w:sz w:val="21"/>
      <w:szCs w:val="21"/>
    </w:rPr>
  </w:style>
  <w:style w:type="paragraph" w:customStyle="1" w:styleId="2348">
    <w:name w:val="图表标题ESRI"/>
    <w:basedOn w:val="63"/>
    <w:next w:val="1"/>
    <w:qFormat/>
    <w:uiPriority w:val="99"/>
    <w:pPr>
      <w:spacing w:line="360" w:lineRule="auto"/>
      <w:jc w:val="center"/>
    </w:pPr>
    <w:rPr>
      <w:rFonts w:ascii="Times New Roman" w:hAnsi="宋体"/>
      <w:b/>
      <w:bCs/>
      <w:szCs w:val="24"/>
    </w:rPr>
  </w:style>
  <w:style w:type="paragraph" w:customStyle="1" w:styleId="2349">
    <w:name w:val="默认段落字体 Para"/>
    <w:basedOn w:val="1"/>
    <w:uiPriority w:val="99"/>
    <w:pPr>
      <w:adjustRightInd w:val="0"/>
      <w:ind w:firstLine="0" w:firstLineChars="0"/>
    </w:pPr>
    <w:rPr>
      <w:rFonts w:ascii="Calibri"/>
      <w:kern w:val="0"/>
      <w:sz w:val="21"/>
      <w:szCs w:val="20"/>
    </w:rPr>
  </w:style>
  <w:style w:type="paragraph" w:customStyle="1" w:styleId="2350">
    <w:name w:val="正文 New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2351">
    <w:name w:val="cellheading"/>
    <w:basedOn w:val="1"/>
    <w:qFormat/>
    <w:uiPriority w:val="99"/>
    <w:pPr>
      <w:spacing w:after="144"/>
      <w:ind w:firstLine="566" w:firstLineChars="236"/>
    </w:pPr>
    <w:rPr>
      <w:rFonts w:ascii="Verdana" w:hAnsi="Verdana" w:eastAsia="Arial Unicode MS" w:cs="Arial Unicode MS"/>
      <w:b/>
      <w:bCs/>
      <w:color w:val="000000"/>
      <w:kern w:val="0"/>
      <w:sz w:val="21"/>
      <w:szCs w:val="20"/>
      <w:lang w:eastAsia="en-US"/>
    </w:rPr>
  </w:style>
  <w:style w:type="paragraph" w:customStyle="1" w:styleId="2352">
    <w:name w:val="样式Jiang"/>
    <w:basedOn w:val="84"/>
    <w:uiPriority w:val="0"/>
    <w:pPr>
      <w:autoSpaceDE/>
      <w:autoSpaceDN/>
      <w:spacing w:line="240" w:lineRule="auto"/>
      <w:ind w:left="0" w:firstLine="0" w:firstLineChars="0"/>
      <w:jc w:val="center"/>
    </w:pPr>
    <w:rPr>
      <w:rFonts w:ascii="Arial" w:hAnsi="Arial" w:eastAsia="宋体" w:cs="Times New Roman"/>
      <w:bCs w:val="0"/>
      <w:caps/>
      <w:kern w:val="2"/>
      <w:sz w:val="32"/>
      <w:szCs w:val="20"/>
      <w:lang w:val="en-GB"/>
    </w:rPr>
  </w:style>
  <w:style w:type="paragraph" w:customStyle="1" w:styleId="2353">
    <w:name w:val="Char Char Char Char Char Char1 Char Char Char Char Char Char Char Char Char Char Char Char Char Char Char Char Char"/>
    <w:basedOn w:val="1"/>
    <w:qFormat/>
    <w:uiPriority w:val="99"/>
    <w:pPr>
      <w:spacing w:after="160" w:line="240" w:lineRule="exact"/>
      <w:ind w:firstLine="566" w:firstLineChars="236"/>
    </w:pPr>
    <w:rPr>
      <w:rFonts w:ascii="Verdana" w:hAnsi="Verdana" w:eastAsia="仿宋_GB2312" w:cs="宋体"/>
      <w:color w:val="000000"/>
      <w:kern w:val="0"/>
      <w:sz w:val="21"/>
      <w:szCs w:val="28"/>
      <w:lang w:eastAsia="en-US"/>
    </w:rPr>
  </w:style>
  <w:style w:type="paragraph" w:customStyle="1" w:styleId="2354">
    <w:name w:val="标题 4 New New New New New New"/>
    <w:basedOn w:val="1951"/>
    <w:next w:val="1951"/>
    <w:uiPriority w:val="99"/>
    <w:pPr>
      <w:keepNext/>
      <w:tabs>
        <w:tab w:val="left" w:pos="864"/>
        <w:tab w:val="left" w:pos="2080"/>
      </w:tabs>
      <w:spacing w:before="240" w:after="60"/>
      <w:ind w:left="2080" w:right="100" w:rightChars="100" w:firstLine="0" w:firstLineChars="0"/>
      <w:jc w:val="left"/>
      <w:outlineLvl w:val="3"/>
    </w:pPr>
    <w:rPr>
      <w:b/>
      <w:bCs/>
      <w:sz w:val="28"/>
      <w:szCs w:val="28"/>
    </w:rPr>
  </w:style>
  <w:style w:type="paragraph" w:customStyle="1" w:styleId="2355">
    <w:name w:val="样式 样式 宋体 (西文)四号 首行缩进:  0.74 厘米 + 加粗1"/>
    <w:basedOn w:val="2356"/>
    <w:uiPriority w:val="99"/>
    <w:rPr>
      <w:b/>
      <w:bCs/>
    </w:rPr>
  </w:style>
  <w:style w:type="paragraph" w:customStyle="1" w:styleId="2356">
    <w:name w:val="样式 宋体 (西文)四号 首行缩进:  0.74 厘米"/>
    <w:basedOn w:val="1"/>
    <w:qFormat/>
    <w:uiPriority w:val="99"/>
    <w:pPr>
      <w:ind w:firstLine="420" w:firstLineChars="0"/>
    </w:pPr>
    <w:rPr>
      <w:kern w:val="0"/>
      <w:sz w:val="21"/>
    </w:rPr>
  </w:style>
  <w:style w:type="paragraph" w:customStyle="1" w:styleId="2357">
    <w:name w:val="xl270"/>
    <w:basedOn w:val="1"/>
    <w:uiPriority w:val="99"/>
    <w:pPr>
      <w:pBdr>
        <w:bottom w:val="single" w:color="auto" w:sz="4" w:space="0"/>
      </w:pBdr>
      <w:spacing w:before="100" w:beforeAutospacing="1" w:after="100" w:afterAutospacing="1"/>
      <w:ind w:firstLine="566" w:firstLineChars="236"/>
      <w:jc w:val="center"/>
    </w:pPr>
    <w:rPr>
      <w:rFonts w:cs="宋体"/>
      <w:b/>
      <w:bCs/>
      <w:color w:val="000000"/>
      <w:kern w:val="0"/>
      <w:sz w:val="21"/>
      <w:szCs w:val="28"/>
    </w:rPr>
  </w:style>
  <w:style w:type="paragraph" w:customStyle="1" w:styleId="2358">
    <w:name w:val="CODE 03"/>
    <w:basedOn w:val="1"/>
    <w:qFormat/>
    <w:uiPriority w:val="0"/>
    <w:pPr>
      <w:pBdr>
        <w:top w:val="single" w:color="808080" w:sz="4" w:space="1"/>
        <w:left w:val="single" w:color="808080" w:sz="4" w:space="4"/>
        <w:bottom w:val="single" w:color="808080" w:sz="4" w:space="1"/>
        <w:right w:val="single" w:color="808080" w:sz="4" w:space="4"/>
      </w:pBdr>
      <w:shd w:val="clear" w:color="auto" w:fill="E6E6E6"/>
      <w:spacing w:before="50" w:beforeLines="50"/>
      <w:ind w:left="672" w:leftChars="280" w:right="240" w:rightChars="100" w:firstLine="200"/>
    </w:pPr>
    <w:rPr>
      <w:rFonts w:ascii="Courier New" w:hAnsi="Courier New" w:cs="Courier New"/>
      <w:kern w:val="0"/>
      <w:sz w:val="21"/>
    </w:rPr>
  </w:style>
  <w:style w:type="paragraph" w:customStyle="1" w:styleId="2359">
    <w:name w:val="样式 正文（首行缩进两字） + 首行缩进:  2 字符1"/>
    <w:basedOn w:val="21"/>
    <w:qFormat/>
    <w:uiPriority w:val="99"/>
    <w:pPr>
      <w:widowControl/>
      <w:tabs>
        <w:tab w:val="left" w:pos="2730"/>
      </w:tabs>
      <w:spacing w:line="360" w:lineRule="auto"/>
      <w:jc w:val="left"/>
    </w:pPr>
    <w:rPr>
      <w:rFonts w:cs="宋体"/>
      <w:bCs/>
      <w:color w:val="000000"/>
      <w:kern w:val="2"/>
      <w:szCs w:val="22"/>
    </w:rPr>
  </w:style>
  <w:style w:type="paragraph" w:customStyle="1" w:styleId="2360">
    <w:name w:val="Table_Sm_Heading_bogus"/>
    <w:basedOn w:val="1871"/>
    <w:qFormat/>
    <w:uiPriority w:val="0"/>
    <w:pPr>
      <w:jc w:val="center"/>
    </w:pPr>
    <w:rPr>
      <w:rFonts w:ascii="Futura Bk" w:hAnsi="Futura Bk"/>
      <w:lang w:val="en-US"/>
    </w:rPr>
  </w:style>
  <w:style w:type="paragraph" w:customStyle="1" w:styleId="2361">
    <w:name w:val="Axure基本标题"/>
    <w:basedOn w:val="1"/>
    <w:qFormat/>
    <w:uiPriority w:val="0"/>
    <w:pPr>
      <w:spacing w:before="240" w:after="120" w:line="240" w:lineRule="auto"/>
      <w:ind w:firstLine="0" w:firstLineChars="0"/>
    </w:pPr>
    <w:rPr>
      <w:rFonts w:ascii="Arial" w:hAnsi="Arial" w:cs="Arial"/>
      <w:b/>
      <w:kern w:val="0"/>
      <w:sz w:val="18"/>
      <w:u w:val="single"/>
      <w:lang w:eastAsia="en-US"/>
    </w:rPr>
  </w:style>
  <w:style w:type="paragraph" w:customStyle="1" w:styleId="2362">
    <w:name w:val="1.1.1B"/>
    <w:basedOn w:val="7"/>
    <w:qFormat/>
    <w:uiPriority w:val="0"/>
    <w:pPr>
      <w:numPr>
        <w:numId w:val="92"/>
      </w:numPr>
      <w:tabs>
        <w:tab w:val="left" w:pos="360"/>
        <w:tab w:val="left" w:pos="900"/>
        <w:tab w:val="left" w:pos="2580"/>
      </w:tabs>
      <w:spacing w:before="280" w:after="290" w:line="374" w:lineRule="auto"/>
      <w:ind w:left="1008" w:hanging="1008"/>
      <w:jc w:val="both"/>
    </w:pPr>
    <w:rPr>
      <w:rFonts w:ascii="Calibri" w:hAnsi="宋体" w:eastAsia="宋体"/>
      <w:w w:val="100"/>
      <w:kern w:val="2"/>
      <w:sz w:val="28"/>
      <w:szCs w:val="28"/>
    </w:rPr>
  </w:style>
  <w:style w:type="paragraph" w:customStyle="1" w:styleId="2363">
    <w:name w:val="Highlight"/>
    <w:basedOn w:val="1"/>
    <w:uiPriority w:val="99"/>
    <w:pPr>
      <w:spacing w:before="240" w:after="120" w:line="288" w:lineRule="auto"/>
      <w:ind w:firstLine="454" w:firstLineChars="236"/>
    </w:pPr>
    <w:rPr>
      <w:rFonts w:cs="宋体"/>
      <w:b/>
      <w:color w:val="000000"/>
      <w:kern w:val="0"/>
      <w:sz w:val="21"/>
      <w:szCs w:val="28"/>
      <w:u w:val="single"/>
    </w:rPr>
  </w:style>
  <w:style w:type="paragraph" w:customStyle="1" w:styleId="2364">
    <w:name w:val="附录标题"/>
    <w:basedOn w:val="1602"/>
    <w:qFormat/>
    <w:uiPriority w:val="0"/>
    <w:pPr>
      <w:adjustRightInd/>
      <w:snapToGrid/>
      <w:spacing w:before="120" w:after="60" w:line="240" w:lineRule="auto"/>
      <w:ind w:left="661" w:leftChars="314" w:right="670" w:rightChars="319" w:hanging="2" w:firstLineChars="200"/>
    </w:pPr>
    <w:rPr>
      <w:rFonts w:ascii="宋体" w:eastAsia="宋体"/>
      <w:color w:val="auto"/>
      <w:kern w:val="0"/>
      <w:sz w:val="28"/>
    </w:rPr>
  </w:style>
  <w:style w:type="paragraph" w:customStyle="1" w:styleId="2365">
    <w:name w:val="样式 标题 3 + 段前: 0 磅 段后: 0.5 行 行距: 单倍行距"/>
    <w:basedOn w:val="5"/>
    <w:qFormat/>
    <w:uiPriority w:val="0"/>
    <w:pPr>
      <w:keepLines w:val="0"/>
      <w:widowControl w:val="0"/>
      <w:numPr>
        <w:numId w:val="0"/>
      </w:numPr>
      <w:spacing w:after="60" w:afterLines="50" w:line="240" w:lineRule="auto"/>
      <w:ind w:left="720" w:hanging="720"/>
    </w:pPr>
    <w:rPr>
      <w:rFonts w:ascii="Calibri" w:hAnsi="宋体" w:eastAsia="宋体" w:cs="宋体"/>
      <w:sz w:val="21"/>
      <w:szCs w:val="20"/>
    </w:rPr>
  </w:style>
  <w:style w:type="paragraph" w:customStyle="1" w:styleId="2366">
    <w:name w:val="xl408"/>
    <w:basedOn w:val="1"/>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367">
    <w:name w:val="带注意图标的正文"/>
    <w:next w:val="1"/>
    <w:qFormat/>
    <w:uiPriority w:val="0"/>
    <w:pPr>
      <w:numPr>
        <w:ilvl w:val="0"/>
        <w:numId w:val="93"/>
      </w:numPr>
      <w:tabs>
        <w:tab w:val="left" w:pos="0"/>
      </w:tabs>
      <w:spacing w:line="240" w:lineRule="auto"/>
      <w:ind w:firstLine="461" w:firstLineChars="192"/>
    </w:pPr>
    <w:rPr>
      <w:rFonts w:ascii="Arial" w:hAnsi="Arial" w:eastAsia="宋体" w:cs="Times New Roman"/>
      <w:kern w:val="2"/>
      <w:sz w:val="24"/>
      <w:szCs w:val="24"/>
      <w:lang w:val="en-US" w:eastAsia="ar-SA" w:bidi="ar-SA"/>
    </w:rPr>
  </w:style>
  <w:style w:type="paragraph" w:customStyle="1" w:styleId="2368">
    <w:name w:val="图表注释标题"/>
    <w:basedOn w:val="22"/>
    <w:uiPriority w:val="0"/>
    <w:pPr>
      <w:spacing w:before="0" w:after="0"/>
      <w:ind w:firstLine="0" w:firstLineChars="0"/>
      <w:jc w:val="center"/>
    </w:pPr>
    <w:rPr>
      <w:sz w:val="24"/>
    </w:rPr>
  </w:style>
  <w:style w:type="paragraph" w:customStyle="1" w:styleId="2369">
    <w:name w:val="公式1"/>
    <w:basedOn w:val="1"/>
    <w:uiPriority w:val="99"/>
    <w:pPr>
      <w:widowControl w:val="0"/>
      <w:spacing w:line="420" w:lineRule="atLeast"/>
      <w:ind w:firstLine="0" w:firstLineChars="0"/>
    </w:pPr>
    <w:rPr>
      <w:rFonts w:ascii="Calibri"/>
      <w:sz w:val="21"/>
    </w:rPr>
  </w:style>
  <w:style w:type="paragraph" w:customStyle="1" w:styleId="2370">
    <w:name w:val="正文 New"/>
    <w:qFormat/>
    <w:uiPriority w:val="0"/>
    <w:pPr>
      <w:widowControl w:val="0"/>
      <w:spacing w:line="360" w:lineRule="auto"/>
      <w:ind w:firstLine="200" w:firstLineChars="200"/>
    </w:pPr>
    <w:rPr>
      <w:rFonts w:ascii="Calibri" w:hAnsi="Calibri" w:eastAsia="宋体" w:cs="Times New Roman"/>
      <w:kern w:val="2"/>
      <w:sz w:val="24"/>
      <w:lang w:val="en-US" w:eastAsia="zh-CN" w:bidi="ar-SA"/>
    </w:rPr>
  </w:style>
  <w:style w:type="paragraph" w:customStyle="1" w:styleId="2371">
    <w:name w:val="xl29"/>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372">
    <w:name w:val="样式 标题 1H1PIM 1h1标书1第*部分第A章L1bocLevel 1 Topic HeadingHe..."/>
    <w:basedOn w:val="3"/>
    <w:uiPriority w:val="99"/>
    <w:pPr>
      <w:pageBreakBefore/>
      <w:tabs>
        <w:tab w:val="left" w:pos="0"/>
        <w:tab w:val="left" w:pos="432"/>
      </w:tabs>
      <w:spacing w:before="120" w:beforeLines="50" w:after="60" w:afterLines="50"/>
      <w:ind w:left="1440" w:firstLine="0" w:firstLineChars="0"/>
    </w:pPr>
    <w:rPr>
      <w:rFonts w:eastAsia="宋体" w:cs="宋体"/>
      <w:sz w:val="44"/>
      <w:szCs w:val="20"/>
    </w:rPr>
  </w:style>
  <w:style w:type="paragraph" w:customStyle="1" w:styleId="2373">
    <w:name w:val="et25"/>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2374">
    <w:name w:val="Char Char1 Char Char Char Char Char Char2"/>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375">
    <w:name w:val="CSS4级正文"/>
    <w:basedOn w:val="1"/>
    <w:uiPriority w:val="99"/>
    <w:pPr>
      <w:widowControl w:val="0"/>
      <w:ind w:left="1440" w:leftChars="600" w:firstLine="200"/>
    </w:pPr>
    <w:rPr>
      <w:rFonts w:ascii="Calibri" w:cs="宋体"/>
      <w:sz w:val="21"/>
      <w:szCs w:val="20"/>
    </w:rPr>
  </w:style>
  <w:style w:type="paragraph" w:customStyle="1" w:styleId="2376">
    <w:name w:val="xl115"/>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2377">
    <w:name w:val="dash0023"/>
    <w:basedOn w:val="1"/>
    <w:qFormat/>
    <w:uiPriority w:val="0"/>
    <w:pPr>
      <w:spacing w:line="360" w:lineRule="atLeast"/>
      <w:ind w:left="960" w:hanging="480" w:firstLineChars="0"/>
      <w:jc w:val="both"/>
    </w:pPr>
    <w:rPr>
      <w:rFonts w:ascii="Calibri"/>
      <w:kern w:val="0"/>
      <w:sz w:val="21"/>
    </w:rPr>
  </w:style>
  <w:style w:type="paragraph" w:customStyle="1" w:styleId="2378">
    <w:name w:val="目录标题1"/>
    <w:basedOn w:val="1"/>
    <w:uiPriority w:val="0"/>
    <w:pPr>
      <w:spacing w:before="240" w:after="60" w:line="240" w:lineRule="auto"/>
      <w:ind w:firstLine="0" w:firstLineChars="0"/>
      <w:jc w:val="center"/>
      <w:outlineLvl w:val="0"/>
    </w:pPr>
    <w:rPr>
      <w:rFonts w:ascii="黑体" w:hAnsi="Cambria" w:eastAsia="黑体" w:cs="宋体"/>
      <w:b/>
      <w:bCs/>
      <w:color w:val="000000"/>
      <w:sz w:val="32"/>
      <w:szCs w:val="20"/>
    </w:rPr>
  </w:style>
  <w:style w:type="paragraph" w:customStyle="1" w:styleId="2379">
    <w:name w:val="pstyle"/>
    <w:basedOn w:val="1"/>
    <w:qFormat/>
    <w:uiPriority w:val="0"/>
    <w:pPr>
      <w:spacing w:before="15" w:line="345" w:lineRule="atLeast"/>
      <w:ind w:firstLine="0" w:firstLineChars="0"/>
    </w:pPr>
    <w:rPr>
      <w:rFonts w:cs="宋体"/>
      <w:kern w:val="0"/>
      <w:sz w:val="21"/>
    </w:rPr>
  </w:style>
  <w:style w:type="paragraph" w:customStyle="1" w:styleId="2380">
    <w:name w:val="附录图标号"/>
    <w:basedOn w:val="1"/>
    <w:qFormat/>
    <w:uiPriority w:val="0"/>
    <w:pPr>
      <w:keepNext/>
      <w:pageBreakBefore/>
      <w:numPr>
        <w:ilvl w:val="0"/>
        <w:numId w:val="94"/>
      </w:numPr>
      <w:tabs>
        <w:tab w:val="left" w:pos="360"/>
      </w:tabs>
      <w:spacing w:line="14" w:lineRule="exact"/>
      <w:ind w:left="0" w:firstLine="363" w:firstLineChars="0"/>
      <w:jc w:val="center"/>
      <w:outlineLvl w:val="0"/>
    </w:pPr>
    <w:rPr>
      <w:rFonts w:ascii="Calibri"/>
      <w:color w:val="FFFFFF"/>
      <w:sz w:val="21"/>
    </w:rPr>
  </w:style>
  <w:style w:type="paragraph" w:customStyle="1" w:styleId="2381">
    <w:name w:val="GP标题5"/>
    <w:basedOn w:val="1722"/>
    <w:next w:val="1412"/>
    <w:qFormat/>
    <w:uiPriority w:val="0"/>
    <w:pPr>
      <w:spacing w:beforeLines="50" w:afterLines="50"/>
      <w:outlineLvl w:val="4"/>
    </w:pPr>
    <w:rPr>
      <w:rFonts w:ascii="华文细黑" w:hAnsi="华文细黑" w:eastAsia="华文细黑"/>
      <w:b/>
    </w:rPr>
  </w:style>
  <w:style w:type="paragraph" w:customStyle="1" w:styleId="2382">
    <w:name w:val="Bullet2"/>
    <w:basedOn w:val="1"/>
    <w:qFormat/>
    <w:uiPriority w:val="0"/>
    <w:pPr>
      <w:widowControl w:val="0"/>
      <w:spacing w:line="440" w:lineRule="atLeast"/>
      <w:ind w:left="1440" w:hanging="360" w:firstLineChars="0"/>
    </w:pPr>
    <w:rPr>
      <w:snapToGrid w:val="0"/>
      <w:color w:val="000080"/>
      <w:kern w:val="0"/>
      <w:sz w:val="21"/>
      <w:szCs w:val="20"/>
    </w:rPr>
  </w:style>
  <w:style w:type="paragraph" w:customStyle="1" w:styleId="2383">
    <w:name w:val="样式 Arial 小四 段前: 7.8 磅 首行缩进:  2 字符"/>
    <w:basedOn w:val="1"/>
    <w:qFormat/>
    <w:uiPriority w:val="99"/>
    <w:pPr>
      <w:spacing w:before="156"/>
      <w:ind w:firstLine="200"/>
    </w:pPr>
    <w:rPr>
      <w:rFonts w:ascii="Arial Unicode MS" w:hAnsi="Arial Unicode MS" w:cs="宋体"/>
      <w:kern w:val="0"/>
      <w:sz w:val="21"/>
      <w:szCs w:val="20"/>
    </w:rPr>
  </w:style>
  <w:style w:type="paragraph" w:customStyle="1" w:styleId="2384">
    <w:name w:val="样式 标3 + 宋体"/>
    <w:basedOn w:val="1215"/>
    <w:qFormat/>
    <w:uiPriority w:val="0"/>
    <w:rPr>
      <w:rFonts w:ascii="宋体" w:hAnsi="Calibri" w:eastAsia="宋体"/>
    </w:rPr>
  </w:style>
  <w:style w:type="paragraph" w:customStyle="1" w:styleId="2385">
    <w:name w:val="contenttitle"/>
    <w:basedOn w:val="1"/>
    <w:qFormat/>
    <w:uiPriority w:val="0"/>
    <w:pPr>
      <w:spacing w:before="33" w:after="100" w:afterAutospacing="1" w:line="240" w:lineRule="auto"/>
      <w:ind w:left="100" w:firstLine="0" w:firstLineChars="0"/>
    </w:pPr>
    <w:rPr>
      <w:rFonts w:ascii="Arial" w:hAnsi="Arial" w:cs="Arial"/>
      <w:b/>
      <w:bCs/>
      <w:color w:val="000000"/>
      <w:kern w:val="0"/>
      <w:sz w:val="23"/>
      <w:szCs w:val="23"/>
    </w:rPr>
  </w:style>
  <w:style w:type="paragraph" w:customStyle="1" w:styleId="2386">
    <w:name w:val="CM52"/>
    <w:basedOn w:val="305"/>
    <w:next w:val="305"/>
    <w:qFormat/>
    <w:uiPriority w:val="0"/>
    <w:pPr>
      <w:spacing w:line="546" w:lineRule="atLeast"/>
    </w:pPr>
    <w:rPr>
      <w:rFonts w:ascii="仿宋_GB2312" w:eastAsia="仿宋_GB2312" w:cs="Times New Roman"/>
      <w:color w:val="auto"/>
    </w:rPr>
  </w:style>
  <w:style w:type="paragraph" w:customStyle="1" w:styleId="2387">
    <w:name w:val="单元格文字（居中）"/>
    <w:basedOn w:val="1"/>
    <w:uiPriority w:val="0"/>
    <w:pPr>
      <w:widowControl w:val="0"/>
      <w:spacing w:line="312" w:lineRule="auto"/>
      <w:ind w:firstLine="0" w:firstLineChars="0"/>
      <w:jc w:val="center"/>
    </w:pPr>
    <w:rPr>
      <w:rFonts w:ascii="Calibri" w:cs="宋体"/>
      <w:sz w:val="21"/>
      <w:szCs w:val="20"/>
    </w:rPr>
  </w:style>
  <w:style w:type="paragraph" w:customStyle="1" w:styleId="2388">
    <w:name w:val="公文标题2"/>
    <w:basedOn w:val="4"/>
    <w:next w:val="1"/>
    <w:qFormat/>
    <w:uiPriority w:val="0"/>
    <w:pPr>
      <w:keepLines w:val="0"/>
      <w:widowControl w:val="0"/>
      <w:numPr>
        <w:ilvl w:val="1"/>
        <w:numId w:val="50"/>
      </w:numPr>
      <w:adjustRightInd w:val="0"/>
      <w:snapToGrid w:val="0"/>
      <w:spacing w:before="0" w:beforeLines="0" w:after="0" w:afterLines="0" w:line="560" w:lineRule="exact"/>
      <w:ind w:firstLine="200"/>
    </w:pPr>
    <w:rPr>
      <w:rFonts w:ascii="仿宋_GB2312" w:hAnsi="仿宋" w:eastAsia="仿宋_GB2312"/>
      <w:b/>
      <w:color w:val="FF0000"/>
      <w:sz w:val="30"/>
      <w:szCs w:val="30"/>
    </w:rPr>
  </w:style>
  <w:style w:type="paragraph" w:customStyle="1" w:styleId="2389">
    <w:name w:val="WW-正文缩进1"/>
    <w:basedOn w:val="1"/>
    <w:qFormat/>
    <w:uiPriority w:val="0"/>
    <w:pPr>
      <w:widowControl w:val="0"/>
      <w:suppressAutoHyphens/>
      <w:spacing w:line="400" w:lineRule="atLeast"/>
      <w:ind w:left="567" w:firstLine="510" w:firstLineChars="0"/>
      <w:jc w:val="both"/>
    </w:pPr>
    <w:rPr>
      <w:rFonts w:ascii="Calibri"/>
      <w:sz w:val="21"/>
      <w:szCs w:val="20"/>
      <w:lang w:eastAsia="ar-SA"/>
    </w:rPr>
  </w:style>
  <w:style w:type="paragraph" w:customStyle="1" w:styleId="2390">
    <w:name w:val="8级标题"/>
    <w:basedOn w:val="179"/>
    <w:qFormat/>
    <w:uiPriority w:val="0"/>
    <w:pPr>
      <w:keepNext/>
      <w:widowControl w:val="0"/>
      <w:numPr>
        <w:ilvl w:val="7"/>
        <w:numId w:val="23"/>
      </w:numPr>
      <w:tabs>
        <w:tab w:val="left" w:pos="360"/>
      </w:tabs>
      <w:spacing w:before="156"/>
      <w:ind w:left="0" w:firstLine="0" w:firstLineChars="0"/>
      <w:outlineLvl w:val="7"/>
    </w:pPr>
    <w:rPr>
      <w:b/>
      <w:szCs w:val="28"/>
    </w:rPr>
  </w:style>
  <w:style w:type="paragraph" w:customStyle="1" w:styleId="2391">
    <w:name w:val="xl32"/>
    <w:basedOn w:val="1"/>
    <w:qFormat/>
    <w:uiPriority w:val="0"/>
    <w:pPr>
      <w:spacing w:before="100" w:beforeLines="50" w:beforeAutospacing="1" w:after="100" w:afterAutospacing="1"/>
      <w:ind w:firstLine="200"/>
    </w:pPr>
    <w:rPr>
      <w:kern w:val="0"/>
      <w:sz w:val="21"/>
    </w:rPr>
  </w:style>
  <w:style w:type="paragraph" w:customStyle="1" w:styleId="2392">
    <w:name w:val="Char Char Char Char Char Char4"/>
    <w:basedOn w:val="1"/>
    <w:qFormat/>
    <w:uiPriority w:val="99"/>
    <w:pPr>
      <w:ind w:firstLine="0" w:firstLineChars="0"/>
    </w:pPr>
    <w:rPr>
      <w:rFonts w:ascii="Tahoma" w:hAnsi="Tahoma"/>
      <w:kern w:val="0"/>
      <w:sz w:val="21"/>
      <w:szCs w:val="20"/>
    </w:rPr>
  </w:style>
  <w:style w:type="paragraph" w:customStyle="1" w:styleId="2393">
    <w:name w:val="xl219"/>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jc w:val="right"/>
    </w:pPr>
    <w:rPr>
      <w:rFonts w:ascii="Calibri"/>
      <w:b/>
      <w:bCs/>
      <w:kern w:val="0"/>
      <w:sz w:val="21"/>
      <w:szCs w:val="21"/>
    </w:rPr>
  </w:style>
  <w:style w:type="paragraph" w:customStyle="1" w:styleId="2394">
    <w:name w:val="1）编号"/>
    <w:basedOn w:val="1"/>
    <w:qFormat/>
    <w:uiPriority w:val="99"/>
    <w:pPr>
      <w:numPr>
        <w:ilvl w:val="0"/>
        <w:numId w:val="95"/>
      </w:numPr>
      <w:tabs>
        <w:tab w:val="left" w:pos="360"/>
      </w:tabs>
      <w:ind w:left="200" w:leftChars="200" w:hanging="200" w:hangingChars="200"/>
    </w:pPr>
    <w:rPr>
      <w:rFonts w:hint="eastAsia" w:ascii="Calibri" w:hAnsi="Calibri" w:eastAsia="仿宋_GB2312" w:cs="宋体"/>
      <w:color w:val="000000"/>
      <w:sz w:val="28"/>
      <w:szCs w:val="21"/>
    </w:rPr>
  </w:style>
  <w:style w:type="paragraph" w:customStyle="1" w:styleId="2395">
    <w:name w:val="Table Note"/>
    <w:basedOn w:val="1"/>
    <w:qFormat/>
    <w:uiPriority w:val="0"/>
    <w:pPr>
      <w:keepLines/>
      <w:topLinePunct/>
      <w:adjustRightInd w:val="0"/>
      <w:snapToGrid w:val="0"/>
      <w:spacing w:beforeLines="50" w:after="80" w:line="440" w:lineRule="atLeast"/>
      <w:ind w:left="805" w:leftChars="805" w:firstLine="200"/>
    </w:pPr>
    <w:rPr>
      <w:rFonts w:ascii="Calibri" w:cs="Arial"/>
      <w:color w:val="000000"/>
      <w:kern w:val="0"/>
      <w:sz w:val="18"/>
      <w:szCs w:val="18"/>
    </w:rPr>
  </w:style>
  <w:style w:type="paragraph" w:customStyle="1" w:styleId="2396">
    <w:name w:val="样式 表格文字 +"/>
    <w:basedOn w:val="182"/>
    <w:qFormat/>
    <w:uiPriority w:val="99"/>
    <w:pPr>
      <w:widowControl w:val="0"/>
      <w:adjustRightInd w:val="0"/>
      <w:snapToGrid w:val="0"/>
      <w:spacing w:before="0" w:after="0" w:line="240" w:lineRule="auto"/>
      <w:ind w:firstLine="0" w:firstLineChars="0"/>
      <w:jc w:val="center"/>
    </w:pPr>
    <w:rPr>
      <w:rFonts w:ascii="Franklin Gothic Demi" w:hAnsi="Franklin Gothic Demi" w:eastAsia="仿宋_GB2312"/>
      <w:spacing w:val="0"/>
      <w:szCs w:val="24"/>
    </w:rPr>
  </w:style>
  <w:style w:type="paragraph" w:customStyle="1" w:styleId="2397">
    <w:name w:val="样式 样式 正文文字缩进 + 四号 首行缩进:  2 字符 行距: 1.5 倍行距 + 首行缩进:  2 字符"/>
    <w:basedOn w:val="1"/>
    <w:uiPriority w:val="99"/>
    <w:pPr>
      <w:widowControl w:val="0"/>
      <w:ind w:firstLine="200"/>
      <w:jc w:val="both"/>
    </w:pPr>
    <w:rPr>
      <w:rFonts w:ascii="Calibri"/>
      <w:sz w:val="21"/>
      <w:szCs w:val="20"/>
    </w:rPr>
  </w:style>
  <w:style w:type="paragraph" w:customStyle="1" w:styleId="2398">
    <w:name w:val="xl114"/>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2399">
    <w:name w:val="正文段落样式"/>
    <w:basedOn w:val="1"/>
    <w:qFormat/>
    <w:uiPriority w:val="0"/>
    <w:pPr>
      <w:widowControl w:val="0"/>
      <w:spacing w:line="240" w:lineRule="auto"/>
      <w:ind w:left="446" w:leftChars="212" w:hanging="1" w:firstLineChars="0"/>
      <w:jc w:val="both"/>
    </w:pPr>
    <w:rPr>
      <w:rFonts w:ascii="Calibri" w:cs="宋体"/>
      <w:sz w:val="21"/>
      <w:szCs w:val="20"/>
    </w:rPr>
  </w:style>
  <w:style w:type="paragraph" w:customStyle="1" w:styleId="2400">
    <w:name w:val="封面内容3"/>
    <w:basedOn w:val="1"/>
    <w:qFormat/>
    <w:uiPriority w:val="99"/>
    <w:pPr>
      <w:widowControl w:val="0"/>
      <w:ind w:firstLine="0" w:firstLineChars="0"/>
      <w:jc w:val="center"/>
    </w:pPr>
    <w:rPr>
      <w:rFonts w:ascii="Calibri" w:eastAsia="方正小标宋简体"/>
      <w:sz w:val="32"/>
      <w:szCs w:val="20"/>
    </w:rPr>
  </w:style>
  <w:style w:type="paragraph" w:customStyle="1" w:styleId="2401">
    <w:name w:val="SubjectLine"/>
    <w:basedOn w:val="1"/>
    <w:next w:val="1"/>
    <w:qFormat/>
    <w:uiPriority w:val="0"/>
    <w:pPr>
      <w:keepNext/>
      <w:autoSpaceDE w:val="0"/>
      <w:autoSpaceDN w:val="0"/>
      <w:adjustRightInd w:val="0"/>
      <w:spacing w:before="240" w:after="120"/>
      <w:ind w:right="3" w:firstLine="0" w:firstLineChars="0"/>
      <w:jc w:val="both"/>
      <w:textAlignment w:val="bottom"/>
    </w:pPr>
    <w:rPr>
      <w:rFonts w:ascii="Book Antiqua" w:hAnsi="Book Antiqua" w:eastAsia="仿宋"/>
      <w:kern w:val="0"/>
      <w:sz w:val="21"/>
      <w:u w:val="single"/>
    </w:rPr>
  </w:style>
  <w:style w:type="paragraph" w:customStyle="1" w:styleId="2402">
    <w:name w:val="ExLn3"/>
    <w:basedOn w:val="1"/>
    <w:qFormat/>
    <w:uiPriority w:val="0"/>
    <w:pPr>
      <w:keepNext/>
      <w:keepLines/>
      <w:tabs>
        <w:tab w:val="left" w:pos="1000"/>
        <w:tab w:val="left" w:pos="1400"/>
        <w:tab w:val="left" w:pos="1800"/>
        <w:tab w:val="left" w:pos="2200"/>
        <w:tab w:val="left" w:pos="2600"/>
        <w:tab w:val="left" w:pos="3000"/>
        <w:tab w:val="left" w:pos="3400"/>
        <w:tab w:val="left" w:pos="3800"/>
        <w:tab w:val="left" w:pos="4200"/>
      </w:tabs>
      <w:spacing w:line="240" w:lineRule="exact"/>
      <w:ind w:left="1984" w:hanging="2880" w:firstLineChars="0"/>
    </w:pPr>
    <w:rPr>
      <w:rFonts w:ascii="Lucida Sans Typewriter" w:hAnsi="Lucida Sans Typewriter"/>
      <w:kern w:val="0"/>
      <w:sz w:val="18"/>
      <w:szCs w:val="20"/>
      <w:lang w:eastAsia="en-US"/>
    </w:rPr>
  </w:style>
  <w:style w:type="paragraph" w:customStyle="1" w:styleId="2403">
    <w:name w:val="二级符号（非加粗）"/>
    <w:basedOn w:val="1"/>
    <w:qFormat/>
    <w:uiPriority w:val="0"/>
    <w:pPr>
      <w:widowControl w:val="0"/>
      <w:numPr>
        <w:ilvl w:val="0"/>
        <w:numId w:val="96"/>
      </w:numPr>
      <w:tabs>
        <w:tab w:val="left" w:pos="360"/>
        <w:tab w:val="left" w:pos="403"/>
      </w:tabs>
      <w:ind w:left="846" w:leftChars="200" w:firstLine="0" w:firstLineChars="0"/>
      <w:jc w:val="both"/>
    </w:pPr>
    <w:rPr>
      <w:rFonts w:ascii="Calibri"/>
      <w:sz w:val="21"/>
      <w:szCs w:val="21"/>
    </w:rPr>
  </w:style>
  <w:style w:type="paragraph" w:customStyle="1" w:styleId="2404">
    <w:name w:val="样式 样式 左侧:  2 字符 + 段前: 5 磅 段后: 5 磅"/>
    <w:basedOn w:val="1"/>
    <w:uiPriority w:val="0"/>
    <w:pPr>
      <w:widowControl w:val="0"/>
      <w:ind w:firstLine="200"/>
      <w:jc w:val="both"/>
    </w:pPr>
    <w:rPr>
      <w:rFonts w:ascii="Calibri" w:eastAsia="仿宋" w:cs="宋体"/>
      <w:sz w:val="21"/>
      <w:szCs w:val="20"/>
    </w:rPr>
  </w:style>
  <w:style w:type="paragraph" w:customStyle="1" w:styleId="2405">
    <w:name w:val="title2"/>
    <w:basedOn w:val="1"/>
    <w:qFormat/>
    <w:uiPriority w:val="99"/>
    <w:pPr>
      <w:spacing w:before="100" w:beforeAutospacing="1" w:after="100" w:afterAutospacing="1"/>
      <w:ind w:firstLine="566" w:firstLineChars="236"/>
    </w:pPr>
    <w:rPr>
      <w:rFonts w:cs="宋体"/>
      <w:color w:val="000000"/>
      <w:kern w:val="0"/>
      <w:sz w:val="21"/>
      <w:szCs w:val="28"/>
    </w:rPr>
  </w:style>
  <w:style w:type="paragraph" w:customStyle="1" w:styleId="2406">
    <w:name w:val="msoacetate"/>
    <w:basedOn w:val="1"/>
    <w:uiPriority w:val="0"/>
    <w:pPr>
      <w:widowControl w:val="0"/>
      <w:spacing w:line="240" w:lineRule="auto"/>
      <w:ind w:firstLine="0" w:firstLineChars="0"/>
      <w:jc w:val="both"/>
    </w:pPr>
    <w:rPr>
      <w:rFonts w:ascii="Calibri" w:eastAsia="仿宋"/>
      <w:sz w:val="18"/>
      <w:szCs w:val="18"/>
    </w:rPr>
  </w:style>
  <w:style w:type="paragraph" w:customStyle="1" w:styleId="2407">
    <w:name w:val="wmcz"/>
    <w:basedOn w:val="1"/>
    <w:uiPriority w:val="99"/>
    <w:pPr>
      <w:spacing w:before="100" w:beforeAutospacing="1" w:after="100" w:afterAutospacing="1"/>
      <w:ind w:firstLine="566" w:firstLineChars="236"/>
    </w:pPr>
    <w:rPr>
      <w:rFonts w:cs="宋体"/>
      <w:color w:val="000000"/>
      <w:kern w:val="0"/>
      <w:sz w:val="21"/>
      <w:szCs w:val="20"/>
    </w:rPr>
  </w:style>
  <w:style w:type="paragraph" w:customStyle="1" w:styleId="2408">
    <w:name w:val="Char Char Char Char Char Char Char Char Char2"/>
    <w:basedOn w:val="1"/>
    <w:uiPriority w:val="99"/>
    <w:pPr>
      <w:ind w:firstLine="0" w:firstLineChars="0"/>
    </w:pPr>
    <w:rPr>
      <w:rFonts w:ascii="Tahoma" w:hAnsi="Tahoma"/>
      <w:kern w:val="0"/>
      <w:sz w:val="21"/>
      <w:szCs w:val="20"/>
    </w:rPr>
  </w:style>
  <w:style w:type="paragraph" w:customStyle="1" w:styleId="2409">
    <w:name w:val="正文缩进3"/>
    <w:basedOn w:val="1"/>
    <w:qFormat/>
    <w:uiPriority w:val="0"/>
    <w:pPr>
      <w:widowControl w:val="0"/>
      <w:adjustRightInd w:val="0"/>
      <w:snapToGrid w:val="0"/>
      <w:ind w:firstLine="420"/>
      <w:jc w:val="both"/>
    </w:pPr>
    <w:rPr>
      <w:rFonts w:ascii="Calibri" w:hAnsi="Calibri"/>
      <w:sz w:val="21"/>
    </w:rPr>
  </w:style>
  <w:style w:type="paragraph" w:customStyle="1" w:styleId="2410">
    <w:name w:val="样式 10 磅 黑色 行距: 单倍行距"/>
    <w:basedOn w:val="1"/>
    <w:qFormat/>
    <w:uiPriority w:val="0"/>
    <w:pPr>
      <w:spacing w:line="240" w:lineRule="auto"/>
      <w:ind w:firstLine="0" w:firstLineChars="0"/>
    </w:pPr>
    <w:rPr>
      <w:rFonts w:ascii="Arial" w:hAnsi="Arial" w:eastAsia="仿宋" w:cs="宋体"/>
      <w:color w:val="000000"/>
      <w:kern w:val="0"/>
      <w:sz w:val="18"/>
      <w:szCs w:val="20"/>
      <w:lang w:val="en-GB" w:eastAsia="en-US"/>
    </w:rPr>
  </w:style>
  <w:style w:type="paragraph" w:customStyle="1" w:styleId="2411">
    <w:name w:val="Char1 Char Char Char12"/>
    <w:basedOn w:val="1"/>
    <w:qFormat/>
    <w:uiPriority w:val="0"/>
    <w:pPr>
      <w:widowControl w:val="0"/>
      <w:spacing w:line="240" w:lineRule="auto"/>
      <w:ind w:firstLine="0" w:firstLineChars="0"/>
      <w:jc w:val="both"/>
    </w:pPr>
    <w:rPr>
      <w:rFonts w:ascii="Tahoma" w:hAnsi="Tahoma" w:eastAsia="仿宋_GB2312"/>
      <w:sz w:val="21"/>
      <w:szCs w:val="20"/>
    </w:rPr>
  </w:style>
  <w:style w:type="paragraph" w:customStyle="1" w:styleId="2412">
    <w:name w:val="我的样式"/>
    <w:basedOn w:val="1"/>
    <w:qFormat/>
    <w:uiPriority w:val="0"/>
    <w:pPr>
      <w:widowControl w:val="0"/>
      <w:spacing w:line="240" w:lineRule="auto"/>
      <w:ind w:firstLine="0" w:firstLineChars="0"/>
      <w:jc w:val="both"/>
    </w:pPr>
    <w:rPr>
      <w:rFonts w:ascii="Calibri" w:eastAsia="仿宋"/>
      <w:b/>
      <w:sz w:val="21"/>
    </w:rPr>
  </w:style>
  <w:style w:type="paragraph" w:customStyle="1" w:styleId="2413">
    <w:name w:val="AxureTableCellText"/>
    <w:basedOn w:val="1"/>
    <w:qFormat/>
    <w:uiPriority w:val="0"/>
    <w:pPr>
      <w:spacing w:before="60" w:beforeLines="50" w:after="60"/>
      <w:ind w:firstLine="200"/>
    </w:pPr>
    <w:rPr>
      <w:rFonts w:ascii="Arial" w:hAnsi="Arial" w:cs="Arial"/>
      <w:kern w:val="0"/>
      <w:sz w:val="16"/>
      <w:lang w:eastAsia="en-US"/>
    </w:rPr>
  </w:style>
  <w:style w:type="paragraph" w:customStyle="1" w:styleId="2414">
    <w:name w:val="默认段落字体 Para Char Char Char Char Char Char"/>
    <w:basedOn w:val="1"/>
    <w:uiPriority w:val="99"/>
    <w:pPr>
      <w:widowControl w:val="0"/>
      <w:spacing w:line="240" w:lineRule="auto"/>
      <w:ind w:firstLine="0" w:firstLineChars="0"/>
      <w:jc w:val="both"/>
    </w:pPr>
    <w:rPr>
      <w:rFonts w:ascii="Tahoma" w:hAnsi="Tahoma"/>
      <w:sz w:val="21"/>
      <w:szCs w:val="20"/>
    </w:rPr>
  </w:style>
  <w:style w:type="paragraph" w:customStyle="1" w:styleId="2415">
    <w:name w:val="底层正文"/>
    <w:basedOn w:val="1"/>
    <w:qFormat/>
    <w:uiPriority w:val="0"/>
    <w:pPr>
      <w:widowControl w:val="0"/>
      <w:spacing w:before="60" w:afterLines="50" w:line="240" w:lineRule="auto"/>
      <w:ind w:left="360" w:firstLine="420" w:firstLineChars="0"/>
      <w:jc w:val="both"/>
    </w:pPr>
    <w:rPr>
      <w:rFonts w:ascii="Calibri" w:cs="宋体"/>
      <w:sz w:val="21"/>
      <w:szCs w:val="20"/>
    </w:rPr>
  </w:style>
  <w:style w:type="paragraph" w:customStyle="1" w:styleId="2416">
    <w:name w:val="CM81"/>
    <w:basedOn w:val="305"/>
    <w:next w:val="305"/>
    <w:uiPriority w:val="0"/>
    <w:pPr>
      <w:spacing w:line="546" w:lineRule="atLeast"/>
    </w:pPr>
    <w:rPr>
      <w:rFonts w:ascii="仿宋_GB2312" w:eastAsia="仿宋_GB2312" w:cs="Times New Roman"/>
      <w:color w:val="auto"/>
    </w:rPr>
  </w:style>
  <w:style w:type="paragraph" w:customStyle="1" w:styleId="2417">
    <w:name w:val="CSS3级正文"/>
    <w:basedOn w:val="1"/>
    <w:qFormat/>
    <w:uiPriority w:val="99"/>
    <w:pPr>
      <w:widowControl w:val="0"/>
      <w:ind w:left="960" w:leftChars="400" w:firstLine="200"/>
    </w:pPr>
    <w:rPr>
      <w:rFonts w:ascii="Calibri" w:cs="宋体"/>
      <w:sz w:val="21"/>
      <w:szCs w:val="20"/>
    </w:rPr>
  </w:style>
  <w:style w:type="paragraph" w:customStyle="1" w:styleId="2418">
    <w:name w:val="Heading Right"/>
    <w:basedOn w:val="1"/>
    <w:qFormat/>
    <w:uiPriority w:val="0"/>
    <w:pPr>
      <w:topLinePunct/>
      <w:adjustRightInd w:val="0"/>
      <w:snapToGrid w:val="0"/>
      <w:spacing w:beforeLines="50" w:line="440" w:lineRule="atLeast"/>
      <w:ind w:firstLine="200"/>
      <w:jc w:val="right"/>
    </w:pPr>
    <w:rPr>
      <w:rFonts w:ascii="Calibri" w:cs="Arial"/>
      <w:sz w:val="21"/>
      <w:szCs w:val="20"/>
    </w:rPr>
  </w:style>
  <w:style w:type="paragraph" w:customStyle="1" w:styleId="2419">
    <w:name w:val="正文（缩进）"/>
    <w:basedOn w:val="1"/>
    <w:qFormat/>
    <w:uiPriority w:val="0"/>
    <w:pPr>
      <w:spacing w:before="156" w:after="156" w:line="240" w:lineRule="auto"/>
    </w:pPr>
    <w:rPr>
      <w:rFonts w:ascii="仿宋_GB2312" w:eastAsia="仿宋_GB2312"/>
      <w:kern w:val="0"/>
      <w:sz w:val="21"/>
    </w:rPr>
  </w:style>
  <w:style w:type="paragraph" w:customStyle="1" w:styleId="2420">
    <w:name w:val="Style Heading 3H3l3CT小标题中 + Line spacing:  1.5 lines1"/>
    <w:basedOn w:val="5"/>
    <w:next w:val="21"/>
    <w:uiPriority w:val="99"/>
    <w:pPr>
      <w:keepLines w:val="0"/>
      <w:numPr>
        <w:ilvl w:val="0"/>
        <w:numId w:val="0"/>
      </w:numPr>
      <w:tabs>
        <w:tab w:val="left" w:pos="1140"/>
      </w:tabs>
      <w:spacing w:before="100" w:beforeAutospacing="1" w:after="100" w:afterAutospacing="1" w:line="360" w:lineRule="auto"/>
      <w:ind w:left="720" w:hanging="720"/>
    </w:pPr>
    <w:rPr>
      <w:rFonts w:ascii="Calibri" w:hAnsi="宋体"/>
      <w:b/>
      <w:bCs w:val="0"/>
      <w:kern w:val="0"/>
      <w:sz w:val="30"/>
      <w:szCs w:val="20"/>
    </w:rPr>
  </w:style>
  <w:style w:type="paragraph" w:customStyle="1" w:styleId="2421">
    <w:name w:val="xl127"/>
    <w:basedOn w:val="1"/>
    <w:uiPriority w:val="0"/>
    <w:pPr>
      <w:pBdr>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2422">
    <w:name w:val="xl410"/>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21"/>
      <w:szCs w:val="20"/>
    </w:rPr>
  </w:style>
  <w:style w:type="paragraph" w:customStyle="1" w:styleId="2423">
    <w:name w:val="10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424">
    <w:name w:val="style25"/>
    <w:basedOn w:val="1"/>
    <w:uiPriority w:val="0"/>
    <w:pPr>
      <w:spacing w:before="100" w:beforeAutospacing="1" w:after="100" w:afterAutospacing="1" w:line="240" w:lineRule="auto"/>
      <w:ind w:firstLine="0" w:firstLineChars="0"/>
    </w:pPr>
    <w:rPr>
      <w:rFonts w:cs="宋体"/>
      <w:kern w:val="0"/>
      <w:sz w:val="18"/>
      <w:szCs w:val="18"/>
    </w:rPr>
  </w:style>
  <w:style w:type="paragraph" w:customStyle="1" w:styleId="2425">
    <w:name w:val="样式 四号 行距: 1.5 倍行距 首行缩进:  2 字符"/>
    <w:basedOn w:val="1"/>
    <w:qFormat/>
    <w:uiPriority w:val="99"/>
    <w:pPr>
      <w:widowControl w:val="0"/>
      <w:spacing w:beforeLines="25" w:afterLines="25"/>
      <w:ind w:firstLine="200"/>
      <w:jc w:val="both"/>
    </w:pPr>
    <w:rPr>
      <w:rFonts w:eastAsia="仿宋_GB2312"/>
      <w:sz w:val="21"/>
    </w:rPr>
  </w:style>
  <w:style w:type="paragraph" w:customStyle="1" w:styleId="2426">
    <w:name w:val="Table_Title"/>
    <w:basedOn w:val="1"/>
    <w:next w:val="1"/>
    <w:qFormat/>
    <w:uiPriority w:val="0"/>
    <w:pPr>
      <w:keepNext/>
      <w:keepLines/>
      <w:spacing w:before="240" w:after="60"/>
      <w:ind w:firstLine="0" w:firstLineChars="0"/>
    </w:pPr>
    <w:rPr>
      <w:rFonts w:ascii="Arial" w:hAnsi="Arial" w:eastAsia="仿宋"/>
      <w:b/>
      <w:kern w:val="0"/>
      <w:sz w:val="21"/>
      <w:szCs w:val="20"/>
      <w:lang w:val="en-GB" w:eastAsia="en-US"/>
    </w:rPr>
  </w:style>
  <w:style w:type="paragraph" w:customStyle="1" w:styleId="2427">
    <w:name w:val="样式 样式 标题 3标题三h3H3level_3PIM 3Level 3 HeadHeading 3 - oldsec... +...2"/>
    <w:basedOn w:val="1"/>
    <w:qFormat/>
    <w:uiPriority w:val="99"/>
    <w:pPr>
      <w:keepNext/>
      <w:keepLines/>
      <w:tabs>
        <w:tab w:val="left" w:pos="1911"/>
      </w:tabs>
      <w:spacing w:beforeLines="100" w:afterLines="100"/>
      <w:ind w:firstLine="0" w:firstLineChars="0"/>
      <w:outlineLvl w:val="2"/>
    </w:pPr>
    <w:rPr>
      <w:rFonts w:eastAsia="Times New Roman" w:cs="宋体"/>
      <w:b/>
      <w:bCs/>
      <w:kern w:val="0"/>
      <w:sz w:val="32"/>
      <w:szCs w:val="20"/>
    </w:rPr>
  </w:style>
  <w:style w:type="paragraph" w:customStyle="1" w:styleId="2428">
    <w:name w:val="q3 Char"/>
    <w:basedOn w:val="84"/>
    <w:next w:val="1"/>
    <w:qFormat/>
    <w:uiPriority w:val="0"/>
    <w:pPr>
      <w:tabs>
        <w:tab w:val="left" w:pos="1080"/>
      </w:tabs>
      <w:autoSpaceDE/>
      <w:autoSpaceDN/>
      <w:spacing w:before="240" w:after="60" w:line="360" w:lineRule="auto"/>
      <w:ind w:left="425" w:firstLine="0" w:firstLineChars="0"/>
      <w:outlineLvl w:val="2"/>
    </w:pPr>
    <w:rPr>
      <w:rFonts w:ascii="Arial" w:hAnsi="Arial" w:eastAsia="宋体" w:cs="Arial"/>
      <w:kern w:val="2"/>
      <w:sz w:val="28"/>
      <w:szCs w:val="32"/>
    </w:rPr>
  </w:style>
  <w:style w:type="paragraph" w:customStyle="1" w:styleId="2429">
    <w:name w:val="表文"/>
    <w:basedOn w:val="21"/>
    <w:uiPriority w:val="99"/>
    <w:pPr>
      <w:widowControl/>
      <w:adjustRightInd w:val="0"/>
      <w:snapToGrid w:val="0"/>
      <w:spacing w:line="360" w:lineRule="auto"/>
      <w:ind w:firstLine="0" w:firstLineChars="236"/>
      <w:jc w:val="left"/>
    </w:pPr>
    <w:rPr>
      <w:rFonts w:ascii="Tahoma" w:hAnsi="Tahoma" w:cs="宋体"/>
      <w:color w:val="000000"/>
      <w:kern w:val="2"/>
      <w:szCs w:val="28"/>
    </w:rPr>
  </w:style>
  <w:style w:type="paragraph" w:customStyle="1" w:styleId="2430">
    <w:name w:val="正文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2431">
    <w:name w:val="Char Char Char Char Char Char Char Char Char Char Char Char Char Char Char1 Char2"/>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432">
    <w:name w:val="样式 样式 样式 段前: 0.2 行 段后: 0.2 行 + 首行缩进:  2 字符 + 首行缩进:  2 字符"/>
    <w:basedOn w:val="1"/>
    <w:qFormat/>
    <w:uiPriority w:val="99"/>
    <w:pPr>
      <w:widowControl w:val="0"/>
      <w:snapToGrid w:val="0"/>
      <w:ind w:firstLine="420"/>
      <w:jc w:val="both"/>
    </w:pPr>
    <w:rPr>
      <w:rFonts w:ascii="Calibri" w:cs="宋体"/>
      <w:sz w:val="21"/>
      <w:szCs w:val="20"/>
    </w:rPr>
  </w:style>
  <w:style w:type="paragraph" w:customStyle="1" w:styleId="2433">
    <w:name w:val="p20"/>
    <w:basedOn w:val="1"/>
    <w:qFormat/>
    <w:uiPriority w:val="0"/>
    <w:pPr>
      <w:spacing w:line="300" w:lineRule="auto"/>
      <w:ind w:left="420" w:hanging="315" w:firstLineChars="0"/>
      <w:jc w:val="both"/>
    </w:pPr>
    <w:rPr>
      <w:rFonts w:ascii="Calibri"/>
      <w:kern w:val="0"/>
      <w:sz w:val="21"/>
    </w:rPr>
  </w:style>
  <w:style w:type="paragraph" w:customStyle="1" w:styleId="2434">
    <w:name w:val="xl207"/>
    <w:basedOn w:val="1"/>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Arial Unicode MS" w:hAnsi="Arial Unicode MS" w:eastAsia="Arial Unicode MS" w:cs="Arial Unicode MS"/>
      <w:color w:val="000000"/>
      <w:kern w:val="0"/>
      <w:sz w:val="21"/>
      <w:szCs w:val="20"/>
    </w:rPr>
  </w:style>
  <w:style w:type="paragraph" w:customStyle="1" w:styleId="2435">
    <w:name w:val="textyellow"/>
    <w:basedOn w:val="1"/>
    <w:uiPriority w:val="0"/>
    <w:pPr>
      <w:spacing w:before="100" w:beforeAutospacing="1" w:after="100" w:afterAutospacing="1"/>
      <w:ind w:firstLine="0" w:firstLineChars="0"/>
    </w:pPr>
    <w:rPr>
      <w:rFonts w:hint="eastAsia" w:eastAsia="仿宋"/>
      <w:color w:val="FFCC00"/>
      <w:kern w:val="0"/>
      <w:sz w:val="21"/>
      <w:szCs w:val="21"/>
    </w:rPr>
  </w:style>
  <w:style w:type="paragraph" w:customStyle="1" w:styleId="2436">
    <w:name w:val="样式 小四 段前: 7.8 磅 行距: 1.5 倍行距"/>
    <w:basedOn w:val="1"/>
    <w:uiPriority w:val="0"/>
    <w:pPr>
      <w:spacing w:before="156"/>
    </w:pPr>
    <w:rPr>
      <w:rFonts w:ascii="Calibri" w:cs="宋体"/>
      <w:sz w:val="28"/>
      <w:szCs w:val="20"/>
    </w:rPr>
  </w:style>
  <w:style w:type="paragraph" w:customStyle="1" w:styleId="2437">
    <w:name w:val="作者"/>
    <w:basedOn w:val="1"/>
    <w:qFormat/>
    <w:uiPriority w:val="0"/>
    <w:pPr>
      <w:widowControl w:val="0"/>
      <w:spacing w:before="120" w:after="120"/>
      <w:ind w:firstLine="0" w:firstLineChars="0"/>
    </w:pPr>
    <w:rPr>
      <w:rFonts w:ascii="Calibri" w:eastAsia="黑体"/>
      <w:sz w:val="28"/>
      <w:szCs w:val="20"/>
    </w:rPr>
  </w:style>
  <w:style w:type="paragraph" w:customStyle="1" w:styleId="2438">
    <w:name w:val="xl211"/>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cs="宋体"/>
      <w:kern w:val="0"/>
      <w:sz w:val="21"/>
      <w:szCs w:val="21"/>
    </w:rPr>
  </w:style>
  <w:style w:type="paragraph" w:customStyle="1" w:styleId="2439">
    <w:name w:val="第1层正文"/>
    <w:basedOn w:val="1"/>
    <w:qFormat/>
    <w:uiPriority w:val="0"/>
    <w:pPr>
      <w:widowControl w:val="0"/>
      <w:tabs>
        <w:tab w:val="left" w:pos="945"/>
      </w:tabs>
      <w:spacing w:before="60" w:after="60" w:line="0" w:lineRule="atLeast"/>
      <w:ind w:left="947" w:firstLine="0" w:firstLineChars="0"/>
      <w:jc w:val="both"/>
    </w:pPr>
    <w:rPr>
      <w:rFonts w:ascii="Calibri" w:eastAsia="仿宋"/>
      <w:sz w:val="21"/>
    </w:rPr>
  </w:style>
  <w:style w:type="paragraph" w:customStyle="1" w:styleId="2440">
    <w:name w:val="Title 5"/>
    <w:basedOn w:val="7"/>
    <w:next w:val="86"/>
    <w:qFormat/>
    <w:uiPriority w:val="0"/>
    <w:pPr>
      <w:numPr>
        <w:ilvl w:val="0"/>
        <w:numId w:val="97"/>
      </w:numPr>
      <w:tabs>
        <w:tab w:val="left" w:pos="360"/>
        <w:tab w:val="left" w:pos="842"/>
      </w:tabs>
      <w:spacing w:before="280" w:after="290" w:line="374" w:lineRule="auto"/>
      <w:ind w:left="0" w:hanging="432"/>
      <w:jc w:val="both"/>
    </w:pPr>
    <w:rPr>
      <w:rFonts w:ascii="Calibri" w:hAnsi="Calibri" w:eastAsia="宋体"/>
      <w:b/>
      <w:w w:val="100"/>
      <w:kern w:val="2"/>
      <w:sz w:val="21"/>
      <w:szCs w:val="28"/>
    </w:rPr>
  </w:style>
  <w:style w:type="paragraph" w:customStyle="1" w:styleId="2441">
    <w:name w:val="项目介绍"/>
    <w:basedOn w:val="1"/>
    <w:qFormat/>
    <w:uiPriority w:val="99"/>
    <w:pPr>
      <w:tabs>
        <w:tab w:val="left" w:pos="2730"/>
        <w:tab w:val="left" w:pos="5000"/>
        <w:tab w:val="left" w:pos="5600"/>
      </w:tabs>
      <w:snapToGrid w:val="0"/>
      <w:ind w:firstLine="566" w:firstLineChars="236"/>
    </w:pPr>
    <w:rPr>
      <w:rFonts w:eastAsia="楷体_GB2312" w:cs="宋体"/>
      <w:bCs/>
      <w:color w:val="000000"/>
      <w:kern w:val="21"/>
      <w:sz w:val="21"/>
      <w:szCs w:val="28"/>
    </w:rPr>
  </w:style>
  <w:style w:type="paragraph" w:customStyle="1" w:styleId="2442">
    <w:name w:val="样式 目录 1 + 段前: 0 磅 段后: 0 磅"/>
    <w:basedOn w:val="59"/>
    <w:qFormat/>
    <w:uiPriority w:val="0"/>
    <w:pPr>
      <w:widowControl w:val="0"/>
      <w:adjustRightInd w:val="0"/>
      <w:snapToGrid w:val="0"/>
      <w:spacing w:before="120" w:line="440" w:lineRule="atLeast"/>
    </w:pPr>
    <w:rPr>
      <w:rFonts w:ascii="Calibri" w:hAnsi="Calibri" w:eastAsia="楷体_GB2312"/>
      <w:b w:val="0"/>
      <w:bCs w:val="0"/>
      <w:caps/>
      <w:sz w:val="30"/>
      <w:szCs w:val="30"/>
    </w:rPr>
  </w:style>
  <w:style w:type="paragraph" w:customStyle="1" w:styleId="2443">
    <w:name w:val="文档正文首行缩进"/>
    <w:basedOn w:val="1"/>
    <w:qFormat/>
    <w:uiPriority w:val="0"/>
    <w:pPr>
      <w:widowControl w:val="0"/>
      <w:ind w:firstLine="420" w:firstLineChars="0"/>
      <w:jc w:val="both"/>
    </w:pPr>
    <w:rPr>
      <w:rFonts w:ascii="Calibri" w:cs="宋体"/>
      <w:sz w:val="21"/>
      <w:szCs w:val="20"/>
    </w:rPr>
  </w:style>
  <w:style w:type="paragraph" w:customStyle="1" w:styleId="2444">
    <w:name w:val="xl72"/>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445">
    <w:name w:val="13"/>
    <w:unhideWhenUsed/>
    <w:qFormat/>
    <w:uiPriority w:val="34"/>
    <w:pPr>
      <w:spacing w:line="240" w:lineRule="auto"/>
    </w:pPr>
    <w:rPr>
      <w:rFonts w:ascii="Calibri" w:hAnsi="Calibri" w:eastAsia="宋体" w:cs="Times New Roman"/>
      <w:kern w:val="2"/>
      <w:sz w:val="21"/>
      <w:szCs w:val="21"/>
      <w:lang w:val="en-US" w:eastAsia="zh-CN" w:bidi="ar-SA"/>
    </w:rPr>
  </w:style>
  <w:style w:type="paragraph" w:customStyle="1" w:styleId="2446">
    <w:name w:val="样式 样式 标题 5H5口口1口2heading 5Level 3 - i第四层条h5PIM 5h51headi... + Fr..."/>
    <w:basedOn w:val="701"/>
    <w:qFormat/>
    <w:uiPriority w:val="99"/>
    <w:pPr>
      <w:keepNext w:val="0"/>
      <w:keepLines w:val="0"/>
      <w:widowControl w:val="0"/>
      <w:tabs>
        <w:tab w:val="left" w:pos="1460"/>
        <w:tab w:val="left" w:pos="2044"/>
        <w:tab w:val="left" w:pos="2100"/>
        <w:tab w:val="clear" w:pos="0"/>
        <w:tab w:val="clear" w:pos="1843"/>
      </w:tabs>
      <w:adjustRightInd w:val="0"/>
      <w:snapToGrid w:val="0"/>
      <w:spacing w:line="480" w:lineRule="exact"/>
      <w:ind w:left="2100" w:right="0" w:hanging="420"/>
      <w:jc w:val="both"/>
    </w:pPr>
    <w:rPr>
      <w:rFonts w:ascii="Franklin Gothic Demi" w:hAnsi="Franklin Gothic Demi"/>
      <w:bCs w:val="0"/>
      <w:sz w:val="24"/>
      <w:szCs w:val="24"/>
    </w:rPr>
  </w:style>
  <w:style w:type="paragraph" w:customStyle="1" w:styleId="2447">
    <w:name w:val="b2"/>
    <w:basedOn w:val="1"/>
    <w:qFormat/>
    <w:uiPriority w:val="99"/>
    <w:pPr>
      <w:widowControl w:val="0"/>
      <w:numPr>
        <w:ilvl w:val="0"/>
        <w:numId w:val="98"/>
      </w:numPr>
      <w:tabs>
        <w:tab w:val="left" w:pos="360"/>
        <w:tab w:val="left" w:pos="794"/>
        <w:tab w:val="left" w:pos="1260"/>
      </w:tabs>
      <w:ind w:left="0" w:firstLine="0" w:firstLineChars="0"/>
      <w:jc w:val="both"/>
    </w:pPr>
    <w:rPr>
      <w:sz w:val="21"/>
      <w:szCs w:val="20"/>
    </w:rPr>
  </w:style>
  <w:style w:type="paragraph" w:customStyle="1" w:styleId="2448">
    <w:name w:val="带提示图标的正文"/>
    <w:next w:val="1"/>
    <w:qFormat/>
    <w:uiPriority w:val="0"/>
    <w:pPr>
      <w:numPr>
        <w:ilvl w:val="0"/>
        <w:numId w:val="99"/>
      </w:numPr>
      <w:tabs>
        <w:tab w:val="left" w:pos="-20"/>
      </w:tabs>
      <w:spacing w:before="156" w:after="156" w:line="240" w:lineRule="auto"/>
    </w:pPr>
    <w:rPr>
      <w:rFonts w:ascii="Arial" w:hAnsi="Arial" w:eastAsia="宋体" w:cs="Times New Roman"/>
      <w:kern w:val="2"/>
      <w:sz w:val="24"/>
      <w:szCs w:val="24"/>
      <w:lang w:val="en-US" w:eastAsia="ar-SA" w:bidi="ar-SA"/>
    </w:rPr>
  </w:style>
  <w:style w:type="paragraph" w:customStyle="1" w:styleId="2449">
    <w:name w:val="xl93"/>
    <w:basedOn w:val="1"/>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450">
    <w:name w:val="figure"/>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451">
    <w:name w:val="样式 标题 1章节 + 黑色"/>
    <w:basedOn w:val="3"/>
    <w:uiPriority w:val="99"/>
    <w:pPr>
      <w:widowControl w:val="0"/>
      <w:tabs>
        <w:tab w:val="left" w:pos="425"/>
        <w:tab w:val="left" w:pos="432"/>
      </w:tabs>
      <w:spacing w:before="100" w:beforeLines="0" w:beforeAutospacing="1" w:after="60" w:afterLines="100" w:line="240" w:lineRule="auto"/>
      <w:ind w:left="425" w:hanging="425" w:firstLineChars="0"/>
      <w:jc w:val="both"/>
    </w:pPr>
    <w:rPr>
      <w:rFonts w:ascii="Times New Roman" w:eastAsia="宋体"/>
      <w:color w:val="000000"/>
      <w:sz w:val="28"/>
    </w:rPr>
  </w:style>
  <w:style w:type="paragraph" w:customStyle="1" w:styleId="2452">
    <w:name w:val="封面—标题"/>
    <w:basedOn w:val="1"/>
    <w:uiPriority w:val="0"/>
    <w:pPr>
      <w:spacing w:before="48"/>
      <w:ind w:firstLine="0" w:firstLineChars="0"/>
      <w:jc w:val="center"/>
    </w:pPr>
    <w:rPr>
      <w:rFonts w:eastAsia="仿宋" w:cs="宋体"/>
      <w:kern w:val="0"/>
      <w:sz w:val="48"/>
      <w:szCs w:val="20"/>
      <w:lang w:val="en-GB" w:eastAsia="en-US"/>
    </w:rPr>
  </w:style>
  <w:style w:type="paragraph" w:customStyle="1" w:styleId="2453">
    <w:name w:val="附录表标号"/>
    <w:basedOn w:val="1"/>
    <w:next w:val="706"/>
    <w:qFormat/>
    <w:uiPriority w:val="0"/>
    <w:pPr>
      <w:widowControl w:val="0"/>
      <w:spacing w:line="14" w:lineRule="exact"/>
      <w:ind w:left="811" w:hanging="448" w:firstLineChars="0"/>
      <w:jc w:val="center"/>
      <w:outlineLvl w:val="0"/>
    </w:pPr>
    <w:rPr>
      <w:rFonts w:ascii="Calibri"/>
      <w:color w:val="FFFFFF"/>
      <w:sz w:val="21"/>
    </w:rPr>
  </w:style>
  <w:style w:type="paragraph" w:customStyle="1" w:styleId="2454">
    <w:name w:val="font30"/>
    <w:basedOn w:val="1"/>
    <w:uiPriority w:val="0"/>
    <w:pPr>
      <w:spacing w:before="100" w:beforeAutospacing="1" w:after="100" w:afterAutospacing="1" w:line="240" w:lineRule="auto"/>
      <w:ind w:firstLine="0" w:firstLineChars="0"/>
    </w:pPr>
    <w:rPr>
      <w:rFonts w:ascii="楷体_GB2312" w:eastAsia="楷体_GB2312" w:cs="宋体"/>
      <w:b/>
      <w:bCs/>
      <w:i/>
      <w:iCs/>
      <w:color w:val="000000"/>
      <w:kern w:val="0"/>
      <w:sz w:val="36"/>
      <w:szCs w:val="36"/>
    </w:rPr>
  </w:style>
  <w:style w:type="paragraph" w:customStyle="1" w:styleId="2455">
    <w:name w:val="xl100"/>
    <w:basedOn w:val="1"/>
    <w:qFormat/>
    <w:uiPriority w:val="0"/>
    <w:pPr>
      <w:pBdr>
        <w:top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456">
    <w:name w:val="常用符号列表"/>
    <w:basedOn w:val="1"/>
    <w:qFormat/>
    <w:uiPriority w:val="0"/>
    <w:pPr>
      <w:widowControl w:val="0"/>
      <w:ind w:left="597" w:leftChars="200" w:hanging="397" w:firstLineChars="0"/>
      <w:textAlignment w:val="bottom"/>
    </w:pPr>
    <w:rPr>
      <w:rFonts w:ascii="Arial" w:hAnsi="Arial"/>
      <w:kern w:val="0"/>
      <w:sz w:val="21"/>
    </w:rPr>
  </w:style>
  <w:style w:type="paragraph" w:customStyle="1" w:styleId="2457">
    <w:name w:val="标书正文"/>
    <w:basedOn w:val="1"/>
    <w:qFormat/>
    <w:uiPriority w:val="0"/>
    <w:pPr>
      <w:widowControl w:val="0"/>
      <w:adjustRightInd w:val="0"/>
      <w:snapToGrid w:val="0"/>
      <w:spacing w:line="240" w:lineRule="auto"/>
      <w:ind w:firstLine="420" w:firstLineChars="0"/>
      <w:jc w:val="both"/>
    </w:pPr>
    <w:rPr>
      <w:rFonts w:ascii="Calibri" w:hAnsi="Calibri"/>
      <w:snapToGrid w:val="0"/>
      <w:sz w:val="21"/>
      <w:szCs w:val="21"/>
    </w:rPr>
  </w:style>
  <w:style w:type="paragraph" w:customStyle="1" w:styleId="2458">
    <w:name w:val="表题与图题"/>
    <w:next w:val="1"/>
    <w:uiPriority w:val="99"/>
    <w:pPr>
      <w:spacing w:line="400" w:lineRule="exact"/>
    </w:pPr>
    <w:rPr>
      <w:rFonts w:ascii="Calibri" w:hAnsi="Calibri" w:eastAsia="宋体" w:cs="Times New Roman"/>
      <w:sz w:val="22"/>
      <w:lang w:val="en-US" w:eastAsia="zh-CN" w:bidi="ar-SA"/>
    </w:rPr>
  </w:style>
  <w:style w:type="paragraph" w:customStyle="1" w:styleId="2459">
    <w:name w:val="样式 标题 5 + 仿宋_GB2312"/>
    <w:basedOn w:val="1"/>
    <w:uiPriority w:val="99"/>
    <w:pPr>
      <w:tabs>
        <w:tab w:val="left" w:pos="2580"/>
      </w:tabs>
      <w:ind w:left="2580" w:hanging="420" w:firstLineChars="236"/>
    </w:pPr>
    <w:rPr>
      <w:rFonts w:ascii="仿宋_GB2312" w:hAnsi="仿宋_GB2312" w:cs="宋体"/>
      <w:color w:val="000000"/>
      <w:kern w:val="0"/>
      <w:sz w:val="21"/>
      <w:szCs w:val="28"/>
    </w:rPr>
  </w:style>
  <w:style w:type="paragraph" w:customStyle="1" w:styleId="2460">
    <w:name w:val="其它"/>
    <w:basedOn w:val="1"/>
    <w:qFormat/>
    <w:uiPriority w:val="99"/>
    <w:pPr>
      <w:numPr>
        <w:ilvl w:val="0"/>
        <w:numId w:val="100"/>
      </w:numPr>
      <w:tabs>
        <w:tab w:val="left" w:pos="360"/>
        <w:tab w:val="left" w:pos="420"/>
        <w:tab w:val="clear" w:pos="1620"/>
      </w:tabs>
      <w:spacing w:line="240" w:lineRule="auto"/>
      <w:ind w:left="0" w:firstLine="0" w:firstLineChars="0"/>
    </w:pPr>
    <w:rPr>
      <w:rFonts w:ascii="Calibri"/>
      <w:kern w:val="0"/>
      <w:sz w:val="21"/>
    </w:rPr>
  </w:style>
  <w:style w:type="paragraph" w:customStyle="1" w:styleId="2461">
    <w:name w:val="样式 标题 3"/>
    <w:basedOn w:val="5"/>
    <w:qFormat/>
    <w:uiPriority w:val="99"/>
    <w:pPr>
      <w:keepLines w:val="0"/>
      <w:numPr>
        <w:ilvl w:val="0"/>
        <w:numId w:val="101"/>
      </w:numPr>
      <w:tabs>
        <w:tab w:val="left" w:pos="360"/>
      </w:tabs>
      <w:spacing w:before="120" w:beforeLines="80" w:line="430" w:lineRule="exact"/>
      <w:ind w:left="0" w:firstLine="0"/>
    </w:pPr>
    <w:rPr>
      <w:rFonts w:ascii="Calibri" w:hAnsi="Calibri"/>
      <w:b/>
      <w:color w:val="000000"/>
      <w:sz w:val="32"/>
      <w:szCs w:val="32"/>
    </w:rPr>
  </w:style>
  <w:style w:type="paragraph" w:customStyle="1" w:styleId="2462">
    <w:name w:val="要点段落"/>
    <w:qFormat/>
    <w:uiPriority w:val="0"/>
    <w:pPr>
      <w:spacing w:before="167" w:after="167" w:line="240" w:lineRule="auto"/>
      <w:ind w:firstLine="462"/>
    </w:pPr>
    <w:rPr>
      <w:rFonts w:ascii="Arial" w:hAnsi="Arial" w:eastAsia="宋体" w:cs="Times New Roman"/>
      <w:b/>
      <w:color w:val="0000FF"/>
      <w:kern w:val="24"/>
      <w:sz w:val="24"/>
      <w:szCs w:val="24"/>
      <w:lang w:val="en-US" w:eastAsia="ar-SA" w:bidi="ar-SA"/>
    </w:rPr>
  </w:style>
  <w:style w:type="paragraph" w:customStyle="1" w:styleId="2463">
    <w:name w:val="CCB Bulleted 01"/>
    <w:basedOn w:val="1"/>
    <w:qFormat/>
    <w:uiPriority w:val="0"/>
    <w:pPr>
      <w:numPr>
        <w:ilvl w:val="0"/>
        <w:numId w:val="102"/>
      </w:numPr>
      <w:tabs>
        <w:tab w:val="left" w:pos="360"/>
        <w:tab w:val="left" w:pos="960"/>
        <w:tab w:val="clear" w:pos="1080"/>
      </w:tabs>
      <w:snapToGrid w:val="0"/>
      <w:spacing w:before="50" w:beforeLines="50"/>
      <w:ind w:left="0" w:firstLine="200"/>
    </w:pPr>
    <w:rPr>
      <w:rFonts w:ascii="Arial" w:hAnsi="Arial"/>
      <w:kern w:val="0"/>
      <w:sz w:val="21"/>
      <w:szCs w:val="20"/>
    </w:rPr>
  </w:style>
  <w:style w:type="paragraph" w:customStyle="1" w:styleId="2464">
    <w:name w:val="Char Char Char1"/>
    <w:basedOn w:val="1"/>
    <w:uiPriority w:val="0"/>
    <w:pPr>
      <w:widowControl w:val="0"/>
      <w:spacing w:line="240" w:lineRule="auto"/>
      <w:ind w:firstLine="0" w:firstLineChars="0"/>
      <w:jc w:val="both"/>
    </w:pPr>
    <w:rPr>
      <w:rFonts w:ascii="Tahoma" w:hAnsi="Tahoma" w:eastAsia="仿宋"/>
      <w:b/>
      <w:kern w:val="0"/>
      <w:sz w:val="28"/>
      <w:szCs w:val="20"/>
    </w:rPr>
  </w:style>
  <w:style w:type="paragraph" w:customStyle="1" w:styleId="2465">
    <w:name w:val="项目文字"/>
    <w:basedOn w:val="1"/>
    <w:qFormat/>
    <w:uiPriority w:val="0"/>
    <w:pPr>
      <w:widowControl w:val="0"/>
      <w:numPr>
        <w:ilvl w:val="2"/>
        <w:numId w:val="103"/>
      </w:numPr>
      <w:tabs>
        <w:tab w:val="left" w:pos="360"/>
      </w:tabs>
      <w:spacing w:after="60" w:line="240" w:lineRule="auto"/>
      <w:ind w:left="709" w:firstLine="0" w:firstLineChars="0"/>
      <w:jc w:val="both"/>
    </w:pPr>
    <w:rPr>
      <w:rFonts w:ascii="Calibri"/>
      <w:sz w:val="21"/>
      <w:szCs w:val="20"/>
    </w:rPr>
  </w:style>
  <w:style w:type="paragraph" w:customStyle="1" w:styleId="2466">
    <w:name w:val="xl41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467">
    <w:name w:val="样式 标题 6H6Legal Level 1.Level 1h6Third Subheading + 首行缩进:  2..."/>
    <w:basedOn w:val="8"/>
    <w:qFormat/>
    <w:uiPriority w:val="99"/>
    <w:pPr>
      <w:widowControl/>
      <w:tabs>
        <w:tab w:val="left" w:pos="1134"/>
        <w:tab w:val="left" w:pos="1152"/>
        <w:tab w:val="left" w:pos="2336"/>
      </w:tabs>
      <w:spacing w:line="360" w:lineRule="auto"/>
      <w:ind w:left="1134" w:hanging="1134" w:firstLineChars="0"/>
    </w:pPr>
    <w:rPr>
      <w:rFonts w:ascii="Arial Unicode MS" w:hAnsi="Arial Unicode MS" w:eastAsia="仿宋_GB2312" w:cs="宋体"/>
      <w:bCs w:val="0"/>
      <w:kern w:val="0"/>
      <w:sz w:val="32"/>
      <w:szCs w:val="20"/>
    </w:rPr>
  </w:style>
  <w:style w:type="paragraph" w:customStyle="1" w:styleId="2468">
    <w:name w:val="图下文字"/>
    <w:basedOn w:val="1"/>
    <w:uiPriority w:val="0"/>
    <w:pPr>
      <w:widowControl w:val="0"/>
      <w:autoSpaceDE w:val="0"/>
      <w:autoSpaceDN w:val="0"/>
      <w:adjustRightInd w:val="0"/>
      <w:snapToGrid w:val="0"/>
      <w:spacing w:before="156" w:after="156" w:line="312" w:lineRule="auto"/>
      <w:ind w:firstLine="200"/>
      <w:jc w:val="center"/>
    </w:pPr>
    <w:rPr>
      <w:rFonts w:hint="eastAsia" w:eastAsia="仿宋"/>
      <w:color w:val="000000"/>
      <w:sz w:val="18"/>
      <w:szCs w:val="20"/>
      <w:lang w:val="zh-CN"/>
    </w:rPr>
  </w:style>
  <w:style w:type="paragraph" w:customStyle="1" w:styleId="2469">
    <w:name w:val="图位置1.9厘米缩进"/>
    <w:basedOn w:val="1670"/>
    <w:qFormat/>
    <w:uiPriority w:val="99"/>
    <w:pPr>
      <w:ind w:hanging="1080"/>
    </w:pPr>
    <w:rPr>
      <w:rFonts w:cs="宋体"/>
      <w:szCs w:val="20"/>
    </w:rPr>
  </w:style>
  <w:style w:type="paragraph" w:customStyle="1" w:styleId="2470">
    <w:name w:val="标题2-通用文档模板"/>
    <w:basedOn w:val="1"/>
    <w:uiPriority w:val="99"/>
    <w:pPr>
      <w:keepNext/>
      <w:keepLines/>
      <w:adjustRightInd w:val="0"/>
      <w:spacing w:beforeLines="50" w:afterLines="50" w:line="300" w:lineRule="auto"/>
      <w:ind w:left="2608" w:firstLine="0" w:firstLineChars="0"/>
      <w:outlineLvl w:val="1"/>
    </w:pPr>
    <w:rPr>
      <w:rFonts w:ascii="Calibri" w:eastAsia="黑体"/>
      <w:kern w:val="0"/>
      <w:sz w:val="28"/>
      <w:szCs w:val="28"/>
    </w:rPr>
  </w:style>
  <w:style w:type="paragraph" w:customStyle="1" w:styleId="2471">
    <w:name w:val="方案设计正文"/>
    <w:basedOn w:val="1"/>
    <w:uiPriority w:val="0"/>
    <w:pPr>
      <w:widowControl w:val="0"/>
      <w:adjustRightInd w:val="0"/>
      <w:snapToGrid w:val="0"/>
      <w:jc w:val="both"/>
    </w:pPr>
    <w:rPr>
      <w:rFonts w:ascii="Calibri"/>
      <w:sz w:val="21"/>
    </w:rPr>
  </w:style>
  <w:style w:type="paragraph" w:customStyle="1" w:styleId="2472">
    <w:name w:val="参考文献内容"/>
    <w:basedOn w:val="1"/>
    <w:uiPriority w:val="0"/>
    <w:pPr>
      <w:spacing w:line="320" w:lineRule="atLeast"/>
      <w:ind w:firstLine="425" w:firstLineChars="0"/>
      <w:jc w:val="both"/>
    </w:pPr>
    <w:rPr>
      <w:rFonts w:ascii="Calibri"/>
      <w:kern w:val="0"/>
      <w:sz w:val="21"/>
      <w:szCs w:val="20"/>
    </w:rPr>
  </w:style>
  <w:style w:type="paragraph" w:customStyle="1" w:styleId="2473">
    <w:name w:val="Char Char Char Char"/>
    <w:basedOn w:val="1"/>
    <w:uiPriority w:val="0"/>
    <w:pPr>
      <w:widowControl w:val="0"/>
      <w:spacing w:line="240" w:lineRule="auto"/>
      <w:ind w:firstLine="0" w:firstLineChars="0"/>
      <w:jc w:val="both"/>
    </w:pPr>
    <w:rPr>
      <w:rFonts w:ascii="Tahoma" w:hAnsi="Tahoma"/>
      <w:szCs w:val="20"/>
    </w:rPr>
  </w:style>
  <w:style w:type="paragraph" w:customStyle="1" w:styleId="2474">
    <w:name w:val="首行缩进:  0.74 厘米 行距: 多倍行距 1.3 字行"/>
    <w:basedOn w:val="1"/>
    <w:qFormat/>
    <w:uiPriority w:val="99"/>
    <w:pPr>
      <w:spacing w:line="312" w:lineRule="auto"/>
      <w:ind w:firstLine="420" w:firstLineChars="0"/>
    </w:pPr>
    <w:rPr>
      <w:rFonts w:ascii="Calibri" w:cs="宋体"/>
      <w:kern w:val="0"/>
      <w:sz w:val="21"/>
      <w:szCs w:val="20"/>
    </w:rPr>
  </w:style>
  <w:style w:type="paragraph" w:customStyle="1" w:styleId="2475">
    <w:name w:val="CM40"/>
    <w:basedOn w:val="305"/>
    <w:next w:val="305"/>
    <w:qFormat/>
    <w:uiPriority w:val="0"/>
    <w:pPr>
      <w:spacing w:line="653" w:lineRule="atLeast"/>
    </w:pPr>
    <w:rPr>
      <w:rFonts w:ascii="仿宋_GB2312" w:eastAsia="仿宋_GB2312" w:cs="Times New Roman"/>
      <w:color w:val="auto"/>
    </w:rPr>
  </w:style>
  <w:style w:type="paragraph" w:customStyle="1" w:styleId="2476">
    <w:name w:val="118"/>
    <w:basedOn w:val="1"/>
    <w:uiPriority w:val="0"/>
    <w:pPr>
      <w:spacing w:before="30" w:after="100" w:afterAutospacing="1" w:line="240" w:lineRule="auto"/>
      <w:ind w:left="90" w:firstLine="0" w:firstLineChars="0"/>
    </w:pPr>
    <w:rPr>
      <w:rFonts w:hint="eastAsia" w:eastAsia="仿宋"/>
      <w:color w:val="000000"/>
      <w:kern w:val="0"/>
      <w:sz w:val="18"/>
      <w:szCs w:val="18"/>
    </w:rPr>
  </w:style>
  <w:style w:type="paragraph" w:customStyle="1" w:styleId="2477">
    <w:name w:val="文件标识号"/>
    <w:basedOn w:val="1"/>
    <w:qFormat/>
    <w:uiPriority w:val="0"/>
    <w:pPr>
      <w:spacing w:before="120" w:after="120" w:line="1440" w:lineRule="auto"/>
      <w:ind w:firstLine="425" w:firstLineChars="0"/>
      <w:jc w:val="center"/>
    </w:pPr>
    <w:rPr>
      <w:rFonts w:hAnsi="Futura Bk" w:eastAsia="黑体"/>
      <w:spacing w:val="10"/>
      <w:kern w:val="21"/>
      <w:sz w:val="32"/>
      <w:szCs w:val="20"/>
      <w:lang w:val="en-GB" w:eastAsia="en-US" w:bidi="en-US"/>
    </w:rPr>
  </w:style>
  <w:style w:type="paragraph" w:customStyle="1" w:styleId="2478">
    <w:name w:val="标题1－1"/>
    <w:basedOn w:val="1"/>
    <w:qFormat/>
    <w:uiPriority w:val="0"/>
    <w:pPr>
      <w:widowControl w:val="0"/>
      <w:ind w:left="1" w:leftChars="-85" w:right="3814" w:hanging="179" w:hangingChars="64"/>
      <w:jc w:val="both"/>
    </w:pPr>
    <w:rPr>
      <w:rFonts w:ascii="Calibri" w:eastAsia="华文细黑"/>
      <w:bCs/>
      <w:sz w:val="28"/>
      <w:szCs w:val="21"/>
    </w:rPr>
  </w:style>
  <w:style w:type="paragraph" w:customStyle="1" w:styleId="2479">
    <w:name w:val="标8"/>
    <w:basedOn w:val="2139"/>
    <w:qFormat/>
    <w:uiPriority w:val="99"/>
    <w:pPr>
      <w:widowControl w:val="0"/>
      <w:numPr>
        <w:ilvl w:val="0"/>
        <w:numId w:val="0"/>
      </w:numPr>
      <w:tabs>
        <w:tab w:val="left" w:pos="1276"/>
      </w:tabs>
      <w:ind w:left="1276" w:hanging="1276"/>
    </w:pPr>
    <w:rPr>
      <w:rFonts w:ascii="Times New Roman" w:hAnsi="Times New Roman" w:eastAsia="宋体"/>
      <w:b/>
    </w:rPr>
  </w:style>
  <w:style w:type="paragraph" w:customStyle="1" w:styleId="2480">
    <w:name w:val="题注5"/>
    <w:basedOn w:val="1"/>
    <w:next w:val="22"/>
    <w:uiPriority w:val="0"/>
    <w:pPr>
      <w:widowControl w:val="0"/>
      <w:ind w:firstLine="0" w:firstLineChars="0"/>
      <w:jc w:val="center"/>
    </w:pPr>
    <w:rPr>
      <w:color w:val="000000"/>
      <w:sz w:val="21"/>
    </w:rPr>
  </w:style>
  <w:style w:type="paragraph" w:customStyle="1" w:styleId="2481">
    <w:name w:val="GP公文标题4"/>
    <w:basedOn w:val="2482"/>
    <w:next w:val="1412"/>
    <w:qFormat/>
    <w:uiPriority w:val="0"/>
    <w:pPr>
      <w:numPr>
        <w:numId w:val="0"/>
      </w:numPr>
      <w:tabs>
        <w:tab w:val="left" w:pos="360"/>
        <w:tab w:val="left" w:pos="903"/>
      </w:tabs>
    </w:pPr>
  </w:style>
  <w:style w:type="paragraph" w:customStyle="1" w:styleId="2482">
    <w:name w:val="GP有序编号2级"/>
    <w:basedOn w:val="1722"/>
    <w:qFormat/>
    <w:uiPriority w:val="0"/>
    <w:pPr>
      <w:numPr>
        <w:ilvl w:val="0"/>
        <w:numId w:val="104"/>
      </w:numPr>
      <w:tabs>
        <w:tab w:val="left" w:pos="903"/>
      </w:tabs>
    </w:pPr>
  </w:style>
  <w:style w:type="paragraph" w:customStyle="1" w:styleId="2483">
    <w:name w:val="Char31"/>
    <w:basedOn w:val="1"/>
    <w:qFormat/>
    <w:uiPriority w:val="99"/>
    <w:pPr>
      <w:spacing w:after="160" w:line="240" w:lineRule="exact"/>
      <w:ind w:firstLine="566" w:firstLineChars="236"/>
    </w:pPr>
    <w:rPr>
      <w:rFonts w:ascii="Verdana" w:hAnsi="Verdana" w:cs="宋体"/>
      <w:color w:val="000000"/>
      <w:kern w:val="0"/>
      <w:sz w:val="21"/>
      <w:szCs w:val="20"/>
      <w:lang w:eastAsia="en-US"/>
    </w:rPr>
  </w:style>
  <w:style w:type="paragraph" w:customStyle="1" w:styleId="2484">
    <w:name w:val="Char15"/>
    <w:basedOn w:val="1"/>
    <w:qFormat/>
    <w:uiPriority w:val="0"/>
    <w:pPr>
      <w:spacing w:before="50" w:beforeLines="50" w:after="160" w:line="240" w:lineRule="exact"/>
      <w:ind w:firstLine="200"/>
    </w:pPr>
    <w:rPr>
      <w:rFonts w:ascii="Calibri" w:hAnsi="Calibri" w:eastAsia="仿宋"/>
      <w:sz w:val="21"/>
      <w:szCs w:val="20"/>
    </w:rPr>
  </w:style>
  <w:style w:type="paragraph" w:customStyle="1" w:styleId="2485">
    <w:name w:val="xl24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2486">
    <w:name w:val="正文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2487">
    <w:name w:val="_Style 1"/>
    <w:basedOn w:val="1"/>
    <w:qFormat/>
    <w:uiPriority w:val="34"/>
    <w:pPr>
      <w:spacing w:line="240" w:lineRule="auto"/>
      <w:ind w:firstLine="420" w:firstLineChars="0"/>
      <w:jc w:val="both"/>
    </w:pPr>
    <w:rPr>
      <w:rFonts w:ascii="Calibri" w:hAnsi="Calibri" w:cs="Calibri"/>
      <w:kern w:val="0"/>
      <w:sz w:val="21"/>
      <w:szCs w:val="21"/>
    </w:rPr>
  </w:style>
  <w:style w:type="paragraph" w:customStyle="1" w:styleId="2488">
    <w:name w:val="并列样式"/>
    <w:basedOn w:val="1"/>
    <w:uiPriority w:val="0"/>
    <w:pPr>
      <w:widowControl w:val="0"/>
      <w:tabs>
        <w:tab w:val="left" w:pos="871"/>
      </w:tabs>
      <w:spacing w:line="240" w:lineRule="auto"/>
      <w:ind w:left="871" w:hanging="420" w:firstLineChars="0"/>
      <w:jc w:val="both"/>
    </w:pPr>
    <w:rPr>
      <w:rFonts w:ascii="Calibri" w:eastAsia="仿宋"/>
      <w:sz w:val="21"/>
    </w:rPr>
  </w:style>
  <w:style w:type="paragraph" w:customStyle="1" w:styleId="2489">
    <w:name w:val="样式 标题 3三级h33rd levelH3标题 3 Charl3CTsect1.2.33heading 3..."/>
    <w:basedOn w:val="5"/>
    <w:qFormat/>
    <w:uiPriority w:val="99"/>
    <w:pPr>
      <w:keepLines w:val="0"/>
      <w:widowControl w:val="0"/>
      <w:numPr>
        <w:ilvl w:val="0"/>
        <w:numId w:val="0"/>
      </w:numPr>
      <w:tabs>
        <w:tab w:val="left" w:pos="1140"/>
      </w:tabs>
      <w:spacing w:before="120" w:after="60" w:line="360" w:lineRule="auto"/>
      <w:ind w:left="1140"/>
    </w:pPr>
    <w:rPr>
      <w:rFonts w:ascii="Calibri" w:hAnsi="宋体" w:eastAsia="仿宋_GB2312"/>
      <w:b/>
      <w:bCs w:val="0"/>
      <w:sz w:val="32"/>
      <w:szCs w:val="32"/>
    </w:rPr>
  </w:style>
  <w:style w:type="paragraph" w:customStyle="1" w:styleId="2490">
    <w:name w:val="标题2下正文"/>
    <w:basedOn w:val="1"/>
    <w:qFormat/>
    <w:uiPriority w:val="0"/>
    <w:pPr>
      <w:adjustRightInd w:val="0"/>
      <w:snapToGrid w:val="0"/>
      <w:spacing w:before="60" w:after="60" w:line="200" w:lineRule="atLeast"/>
      <w:ind w:left="992" w:firstLine="0" w:firstLineChars="0"/>
      <w:jc w:val="both"/>
      <w:textAlignment w:val="bottom"/>
    </w:pPr>
    <w:rPr>
      <w:rFonts w:ascii="Calibri" w:eastAsia="楷体_GB2312"/>
      <w:kern w:val="0"/>
      <w:sz w:val="22"/>
      <w:szCs w:val="20"/>
      <w:lang w:eastAsia="zh-TW"/>
    </w:rPr>
  </w:style>
  <w:style w:type="paragraph" w:customStyle="1" w:styleId="2491">
    <w:name w:val="AxureTOCHeading"/>
    <w:basedOn w:val="1"/>
    <w:qFormat/>
    <w:uiPriority w:val="0"/>
    <w:pPr>
      <w:spacing w:before="360" w:after="120" w:line="240" w:lineRule="auto"/>
      <w:ind w:firstLine="0" w:firstLineChars="0"/>
      <w:jc w:val="center"/>
    </w:pPr>
    <w:rPr>
      <w:rFonts w:ascii="Arial" w:hAnsi="Arial" w:cs="Arial"/>
      <w:b/>
      <w:color w:val="404040"/>
      <w:kern w:val="0"/>
      <w:sz w:val="21"/>
      <w:lang w:eastAsia="en-US"/>
    </w:rPr>
  </w:style>
  <w:style w:type="paragraph" w:customStyle="1" w:styleId="2492">
    <w:name w:val="标题 2（绿盟科技）"/>
    <w:basedOn w:val="4"/>
    <w:next w:val="1"/>
    <w:qFormat/>
    <w:uiPriority w:val="0"/>
    <w:pPr>
      <w:keepLines w:val="0"/>
      <w:numPr>
        <w:ilvl w:val="1"/>
        <w:numId w:val="105"/>
      </w:numPr>
      <w:tabs>
        <w:tab w:val="left" w:pos="360"/>
        <w:tab w:val="clear" w:pos="840"/>
      </w:tabs>
      <w:adjustRightInd w:val="0"/>
      <w:snapToGrid w:val="0"/>
      <w:spacing w:before="260" w:beforeLines="100" w:after="260" w:afterLines="100"/>
      <w:ind w:left="999" w:hanging="432" w:firstLineChars="0"/>
    </w:pPr>
    <w:rPr>
      <w:rFonts w:ascii="Calibri Light" w:hAnsi="Calibri Light" w:eastAsia="宋体"/>
      <w:bCs w:val="0"/>
      <w:color w:val="000000"/>
    </w:rPr>
  </w:style>
  <w:style w:type="paragraph" w:customStyle="1" w:styleId="2493">
    <w:name w:val="xl90"/>
    <w:basedOn w:val="1"/>
    <w:qFormat/>
    <w:uiPriority w:val="0"/>
    <w:pPr>
      <w:pBdr>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494">
    <w:name w:val="样式 首行缩进:  0.77 厘米"/>
    <w:basedOn w:val="1"/>
    <w:uiPriority w:val="0"/>
    <w:pPr>
      <w:widowControl w:val="0"/>
      <w:ind w:firstLine="435"/>
      <w:jc w:val="both"/>
    </w:pPr>
    <w:rPr>
      <w:rFonts w:ascii="Calibri" w:eastAsia="仿宋" w:cs="宋体"/>
      <w:sz w:val="21"/>
    </w:rPr>
  </w:style>
  <w:style w:type="paragraph" w:customStyle="1" w:styleId="2495">
    <w:name w:val="Char Char Char 字元 Char Char Char Char Char Char Char Char Char"/>
    <w:basedOn w:val="26"/>
    <w:qFormat/>
    <w:uiPriority w:val="99"/>
    <w:pPr>
      <w:widowControl w:val="0"/>
      <w:shd w:val="clear" w:color="auto" w:fill="000080"/>
      <w:jc w:val="both"/>
    </w:pPr>
    <w:rPr>
      <w:rFonts w:ascii="Tahoma" w:hAnsi="Tahoma" w:eastAsia="仿宋_GB2312"/>
      <w:sz w:val="24"/>
      <w:szCs w:val="20"/>
    </w:rPr>
  </w:style>
  <w:style w:type="paragraph" w:customStyle="1" w:styleId="2496">
    <w:name w:val="Char Char Char Char Char Char Char5"/>
    <w:basedOn w:val="1"/>
    <w:qFormat/>
    <w:uiPriority w:val="99"/>
    <w:pPr>
      <w:ind w:firstLine="0" w:firstLineChars="0"/>
    </w:pPr>
    <w:rPr>
      <w:rFonts w:ascii="Tahoma" w:hAnsi="Tahoma"/>
      <w:kern w:val="0"/>
      <w:sz w:val="21"/>
      <w:szCs w:val="20"/>
    </w:rPr>
  </w:style>
  <w:style w:type="paragraph" w:customStyle="1" w:styleId="2497">
    <w:name w:val="my标题 2"/>
    <w:basedOn w:val="4"/>
    <w:uiPriority w:val="99"/>
    <w:pPr>
      <w:keepLines w:val="0"/>
      <w:widowControl w:val="0"/>
      <w:tabs>
        <w:tab w:val="left" w:pos="1080"/>
      </w:tabs>
      <w:adjustRightInd w:val="0"/>
      <w:snapToGrid w:val="0"/>
      <w:spacing w:before="0" w:beforeLines="0" w:after="0" w:afterLines="0" w:line="360" w:lineRule="auto"/>
      <w:ind w:left="0" w:firstLine="0" w:firstLineChars="0"/>
    </w:pPr>
    <w:rPr>
      <w:rFonts w:ascii="Arial" w:hAnsi="Arial" w:eastAsia="宋体"/>
      <w:color w:val="000000"/>
      <w:sz w:val="30"/>
      <w:szCs w:val="28"/>
    </w:rPr>
  </w:style>
  <w:style w:type="paragraph" w:customStyle="1" w:styleId="2498">
    <w:name w:val="标题4居中"/>
    <w:basedOn w:val="6"/>
    <w:qFormat/>
    <w:uiPriority w:val="0"/>
    <w:pPr>
      <w:widowControl w:val="0"/>
      <w:tabs>
        <w:tab w:val="left" w:pos="864"/>
        <w:tab w:val="left" w:pos="2160"/>
      </w:tabs>
      <w:spacing w:line="360" w:lineRule="auto"/>
      <w:ind w:left="2160" w:hanging="420"/>
      <w:outlineLvl w:val="9"/>
    </w:pPr>
    <w:rPr>
      <w:rFonts w:ascii="Calibri" w:hAnsi="宋体" w:eastAsia="宋体" w:cs="Times New Roman"/>
      <w:bCs w:val="0"/>
      <w:w w:val="100"/>
      <w:sz w:val="21"/>
      <w:szCs w:val="21"/>
    </w:rPr>
  </w:style>
  <w:style w:type="paragraph" w:customStyle="1" w:styleId="2499">
    <w:name w:val="正文文本-总公司"/>
    <w:basedOn w:val="35"/>
    <w:uiPriority w:val="0"/>
    <w:pPr>
      <w:widowControl w:val="0"/>
      <w:adjustRightInd w:val="0"/>
      <w:snapToGrid w:val="0"/>
      <w:spacing w:after="0"/>
      <w:ind w:left="0" w:leftChars="0" w:firstLine="567" w:firstLineChars="0"/>
      <w:jc w:val="both"/>
    </w:pPr>
    <w:rPr>
      <w:rFonts w:eastAsia="仿宋" w:cs="宋体"/>
      <w:kern w:val="0"/>
      <w:szCs w:val="20"/>
    </w:rPr>
  </w:style>
  <w:style w:type="paragraph" w:customStyle="1" w:styleId="2500">
    <w:name w:val="CM107"/>
    <w:basedOn w:val="305"/>
    <w:next w:val="305"/>
    <w:uiPriority w:val="0"/>
    <w:pPr>
      <w:spacing w:after="133"/>
    </w:pPr>
    <w:rPr>
      <w:rFonts w:ascii="仿宋_GB2312" w:eastAsia="仿宋_GB2312" w:cs="Times New Roman"/>
      <w:color w:val="auto"/>
    </w:rPr>
  </w:style>
  <w:style w:type="paragraph" w:customStyle="1" w:styleId="2501">
    <w:name w:val="q5"/>
    <w:basedOn w:val="7"/>
    <w:qFormat/>
    <w:uiPriority w:val="99"/>
    <w:pPr>
      <w:widowControl/>
      <w:numPr>
        <w:ilvl w:val="0"/>
        <w:numId w:val="0"/>
      </w:numPr>
      <w:tabs>
        <w:tab w:val="left" w:pos="0"/>
      </w:tabs>
      <w:spacing w:line="360" w:lineRule="auto"/>
      <w:ind w:left="876" w:leftChars="150" w:right="240" w:hanging="726"/>
    </w:pPr>
    <w:rPr>
      <w:rFonts w:ascii="宋体" w:hAnsi="宋体" w:eastAsia="宋体" w:cs="宋体"/>
      <w:b/>
      <w:color w:val="000000"/>
      <w:w w:val="100"/>
      <w:kern w:val="0"/>
      <w:sz w:val="21"/>
      <w:szCs w:val="28"/>
    </w:rPr>
  </w:style>
  <w:style w:type="paragraph" w:customStyle="1" w:styleId="2502">
    <w:name w:val="big_font"/>
    <w:basedOn w:val="1"/>
    <w:qFormat/>
    <w:uiPriority w:val="99"/>
    <w:pPr>
      <w:spacing w:before="100" w:beforeAutospacing="1" w:after="100" w:afterAutospacing="1"/>
      <w:ind w:firstLine="0" w:firstLineChars="0"/>
    </w:pPr>
    <w:rPr>
      <w:rFonts w:ascii="Verdana, Arial, sans-serif" w:hAnsi="Verdana, Arial, sans-serif"/>
      <w:b/>
      <w:bCs/>
      <w:color w:val="14375F"/>
      <w:kern w:val="0"/>
      <w:sz w:val="22"/>
      <w:szCs w:val="21"/>
    </w:rPr>
  </w:style>
  <w:style w:type="paragraph" w:customStyle="1" w:styleId="2503">
    <w:name w:val="表格标题栏"/>
    <w:basedOn w:val="1"/>
    <w:qFormat/>
    <w:uiPriority w:val="99"/>
    <w:pPr>
      <w:ind w:firstLine="0" w:firstLineChars="0"/>
      <w:jc w:val="center"/>
    </w:pPr>
    <w:rPr>
      <w:rFonts w:ascii="Arial Unicode MS" w:hAnsi="Arial Unicode MS" w:cs="宋体"/>
      <w:b/>
      <w:bCs/>
      <w:kern w:val="0"/>
      <w:sz w:val="21"/>
      <w:szCs w:val="20"/>
    </w:rPr>
  </w:style>
  <w:style w:type="paragraph" w:customStyle="1" w:styleId="2504">
    <w:name w:val="et1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2505">
    <w:name w:val="附录标题 2"/>
    <w:basedOn w:val="4"/>
    <w:next w:val="1"/>
    <w:uiPriority w:val="99"/>
    <w:pPr>
      <w:keepLines w:val="0"/>
      <w:widowControl w:val="0"/>
      <w:tabs>
        <w:tab w:val="left" w:pos="1680"/>
      </w:tabs>
      <w:adjustRightInd w:val="0"/>
      <w:snapToGrid w:val="0"/>
      <w:spacing w:before="0" w:beforeLines="0" w:after="0" w:afterLines="0"/>
      <w:ind w:left="1680" w:hanging="747" w:firstLineChars="0"/>
    </w:pPr>
    <w:rPr>
      <w:rFonts w:ascii="Arial" w:hAnsi="Arial" w:eastAsia="宋体" w:cs="Arial"/>
      <w:b/>
      <w:bCs w:val="0"/>
      <w:color w:val="000000"/>
      <w:sz w:val="36"/>
      <w:szCs w:val="24"/>
    </w:rPr>
  </w:style>
  <w:style w:type="paragraph" w:customStyle="1" w:styleId="2506">
    <w:name w:val="CM123"/>
    <w:basedOn w:val="305"/>
    <w:next w:val="305"/>
    <w:qFormat/>
    <w:uiPriority w:val="0"/>
    <w:pPr>
      <w:spacing w:after="183"/>
    </w:pPr>
    <w:rPr>
      <w:rFonts w:ascii="仿宋_GB2312" w:eastAsia="仿宋_GB2312" w:cs="Times New Roman"/>
      <w:color w:val="auto"/>
    </w:rPr>
  </w:style>
  <w:style w:type="paragraph" w:customStyle="1" w:styleId="2507">
    <w:name w:val="目录 51"/>
    <w:basedOn w:val="1"/>
    <w:next w:val="1"/>
    <w:uiPriority w:val="39"/>
    <w:pPr>
      <w:widowControl w:val="0"/>
      <w:spacing w:line="240" w:lineRule="auto"/>
      <w:ind w:left="840" w:firstLine="0" w:firstLineChars="0"/>
    </w:pPr>
    <w:rPr>
      <w:rFonts w:ascii="Calibri" w:cs="Calibri"/>
      <w:sz w:val="18"/>
      <w:szCs w:val="18"/>
    </w:rPr>
  </w:style>
  <w:style w:type="paragraph" w:customStyle="1" w:styleId="2508">
    <w:name w:val="标题2正文 Char Char Char"/>
    <w:basedOn w:val="1"/>
    <w:qFormat/>
    <w:uiPriority w:val="0"/>
    <w:pPr>
      <w:widowControl w:val="0"/>
      <w:ind w:left="200" w:leftChars="200" w:firstLine="420" w:firstLineChars="0"/>
      <w:jc w:val="both"/>
    </w:pPr>
    <w:rPr>
      <w:rFonts w:ascii="Calibri"/>
      <w:sz w:val="21"/>
      <w:szCs w:val="21"/>
    </w:rPr>
  </w:style>
  <w:style w:type="paragraph" w:customStyle="1" w:styleId="2509">
    <w:name w:val="表格字"/>
    <w:basedOn w:val="1"/>
    <w:uiPriority w:val="0"/>
    <w:pPr>
      <w:widowControl w:val="0"/>
      <w:adjustRightInd w:val="0"/>
      <w:spacing w:before="60" w:after="20"/>
      <w:ind w:firstLine="200"/>
      <w:jc w:val="both"/>
      <w:textAlignment w:val="baseline"/>
    </w:pPr>
    <w:rPr>
      <w:rFonts w:ascii="Calibri" w:eastAsia="仿宋"/>
      <w:kern w:val="0"/>
      <w:sz w:val="21"/>
      <w:szCs w:val="20"/>
    </w:rPr>
  </w:style>
  <w:style w:type="paragraph" w:customStyle="1" w:styleId="2510">
    <w:name w:val="细目"/>
    <w:basedOn w:val="1"/>
    <w:qFormat/>
    <w:uiPriority w:val="0"/>
    <w:pPr>
      <w:widowControl w:val="0"/>
      <w:spacing w:line="240" w:lineRule="auto"/>
      <w:ind w:firstLine="0" w:firstLineChars="0"/>
      <w:jc w:val="both"/>
    </w:pPr>
    <w:rPr>
      <w:rFonts w:ascii="Calibri"/>
      <w:b/>
      <w:bCs/>
      <w:sz w:val="21"/>
    </w:rPr>
  </w:style>
  <w:style w:type="paragraph" w:customStyle="1" w:styleId="2511">
    <w:name w:val="标文[7-1.]"/>
    <w:basedOn w:val="1"/>
    <w:uiPriority w:val="0"/>
    <w:pPr>
      <w:numPr>
        <w:ilvl w:val="0"/>
        <w:numId w:val="106"/>
      </w:numPr>
      <w:tabs>
        <w:tab w:val="left" w:pos="360"/>
        <w:tab w:val="left" w:pos="785"/>
        <w:tab w:val="clear" w:pos="900"/>
      </w:tabs>
      <w:adjustRightInd w:val="0"/>
      <w:snapToGrid w:val="0"/>
      <w:spacing w:afterLines="50"/>
      <w:ind w:left="0" w:firstLine="0" w:firstLineChars="0"/>
      <w:textAlignment w:val="baseline"/>
    </w:pPr>
    <w:rPr>
      <w:kern w:val="0"/>
      <w:sz w:val="21"/>
      <w:szCs w:val="20"/>
    </w:rPr>
  </w:style>
  <w:style w:type="paragraph" w:customStyle="1" w:styleId="2512">
    <w:name w:val="并列条文1）2）"/>
    <w:basedOn w:val="1"/>
    <w:qFormat/>
    <w:uiPriority w:val="0"/>
    <w:pPr>
      <w:numPr>
        <w:ilvl w:val="0"/>
        <w:numId w:val="107"/>
      </w:numPr>
      <w:tabs>
        <w:tab w:val="left" w:pos="360"/>
        <w:tab w:val="left" w:pos="800"/>
        <w:tab w:val="clear" w:pos="1080"/>
      </w:tabs>
      <w:ind w:left="0" w:firstLine="0" w:firstLineChars="0"/>
      <w:jc w:val="both"/>
    </w:pPr>
    <w:rPr>
      <w:kern w:val="0"/>
      <w:sz w:val="21"/>
      <w:szCs w:val="20"/>
    </w:rPr>
  </w:style>
  <w:style w:type="paragraph" w:customStyle="1" w:styleId="2513">
    <w:name w:val="样式 正文内容 + 首行缩进:  0 字符"/>
    <w:basedOn w:val="35"/>
    <w:qFormat/>
    <w:uiPriority w:val="99"/>
    <w:pPr>
      <w:spacing w:after="0"/>
      <w:ind w:left="0" w:leftChars="0" w:firstLine="0" w:firstLineChars="0"/>
    </w:pPr>
    <w:rPr>
      <w:rFonts w:ascii="Tahoma" w:hAnsi="Tahoma" w:cs="宋体"/>
      <w:szCs w:val="20"/>
    </w:rPr>
  </w:style>
  <w:style w:type="paragraph" w:customStyle="1" w:styleId="2514">
    <w:name w:val="正文不空"/>
    <w:basedOn w:val="1"/>
    <w:qFormat/>
    <w:uiPriority w:val="99"/>
    <w:pPr>
      <w:ind w:firstLine="0" w:firstLineChars="0"/>
      <w:jc w:val="center"/>
    </w:pPr>
    <w:rPr>
      <w:rFonts w:ascii="Arial Unicode MS" w:hAnsi="Arial Unicode MS" w:eastAsia="仿宋_GB2312"/>
      <w:kern w:val="0"/>
      <w:sz w:val="32"/>
      <w:szCs w:val="32"/>
    </w:rPr>
  </w:style>
  <w:style w:type="paragraph" w:customStyle="1" w:styleId="2515">
    <w:name w:val="样式00_缩进2正文"/>
    <w:basedOn w:val="1"/>
    <w:uiPriority w:val="99"/>
    <w:pPr>
      <w:ind w:firstLine="0" w:firstLineChars="0"/>
    </w:pPr>
    <w:rPr>
      <w:kern w:val="0"/>
      <w:sz w:val="21"/>
      <w:szCs w:val="20"/>
    </w:rPr>
  </w:style>
  <w:style w:type="paragraph" w:customStyle="1" w:styleId="2516">
    <w:name w:val="Hierarchy"/>
    <w:basedOn w:val="1"/>
    <w:qFormat/>
    <w:uiPriority w:val="0"/>
    <w:pPr>
      <w:tabs>
        <w:tab w:val="left" w:pos="720"/>
        <w:tab w:val="left" w:pos="1440"/>
        <w:tab w:val="left" w:pos="2160"/>
        <w:tab w:val="left" w:pos="3600"/>
        <w:tab w:val="left" w:pos="5040"/>
      </w:tabs>
      <w:spacing w:after="120" w:line="240" w:lineRule="auto"/>
      <w:ind w:right="-3456" w:firstLine="0" w:firstLineChars="0"/>
    </w:pPr>
    <w:rPr>
      <w:kern w:val="0"/>
      <w:sz w:val="21"/>
      <w:szCs w:val="20"/>
    </w:rPr>
  </w:style>
  <w:style w:type="paragraph" w:customStyle="1" w:styleId="2517">
    <w:name w:val="hong"/>
    <w:basedOn w:val="1"/>
    <w:qFormat/>
    <w:uiPriority w:val="99"/>
    <w:pPr>
      <w:spacing w:before="100" w:beforeAutospacing="1" w:after="100" w:afterAutospacing="1" w:line="344" w:lineRule="atLeast"/>
      <w:ind w:firstLine="0" w:firstLineChars="0"/>
    </w:pPr>
    <w:rPr>
      <w:rFonts w:ascii="Verdana" w:hAnsi="Verdana" w:cs="宋体"/>
      <w:color w:val="000000"/>
      <w:kern w:val="0"/>
      <w:sz w:val="19"/>
      <w:szCs w:val="19"/>
    </w:rPr>
  </w:style>
  <w:style w:type="paragraph" w:customStyle="1" w:styleId="2518">
    <w:name w:val="表格文字 居中"/>
    <w:basedOn w:val="1"/>
    <w:qFormat/>
    <w:uiPriority w:val="99"/>
    <w:pPr>
      <w:ind w:firstLine="0" w:firstLineChars="0"/>
      <w:jc w:val="center"/>
    </w:pPr>
    <w:rPr>
      <w:rFonts w:ascii="Arial Unicode MS" w:hAnsi="Arial Unicode MS" w:cs="宋体"/>
      <w:kern w:val="0"/>
      <w:sz w:val="21"/>
      <w:szCs w:val="20"/>
    </w:rPr>
  </w:style>
  <w:style w:type="paragraph" w:customStyle="1" w:styleId="2519">
    <w:name w:val="正文 首行缩进加粗"/>
    <w:basedOn w:val="1"/>
    <w:uiPriority w:val="99"/>
    <w:pPr>
      <w:ind w:firstLine="422" w:firstLineChars="0"/>
    </w:pPr>
    <w:rPr>
      <w:rFonts w:ascii="Arial Unicode MS" w:hAnsi="Arial Unicode MS" w:cs="宋体"/>
      <w:b/>
      <w:kern w:val="0"/>
      <w:sz w:val="21"/>
      <w:szCs w:val="20"/>
    </w:rPr>
  </w:style>
  <w:style w:type="paragraph" w:customStyle="1" w:styleId="2520">
    <w:name w:val="样式 样式 样式 样式 首行缩进:  2 字符 + 首行缩进:  2 字符 + 首行缩进:  2 字符 + 首行缩进:  2 字符"/>
    <w:basedOn w:val="1"/>
    <w:qFormat/>
    <w:uiPriority w:val="0"/>
    <w:pPr>
      <w:widowControl w:val="0"/>
      <w:ind w:firstLine="560" w:firstLineChars="0"/>
      <w:jc w:val="both"/>
    </w:pPr>
    <w:rPr>
      <w:rFonts w:ascii="Calibri" w:eastAsia="仿宋_GB2312"/>
      <w:sz w:val="21"/>
      <w:szCs w:val="20"/>
    </w:rPr>
  </w:style>
  <w:style w:type="paragraph" w:customStyle="1" w:styleId="2521">
    <w:name w:val="xl210"/>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rPr>
  </w:style>
  <w:style w:type="paragraph" w:customStyle="1" w:styleId="2522">
    <w:name w:val="缺省文本:1"/>
    <w:basedOn w:val="1"/>
    <w:qFormat/>
    <w:uiPriority w:val="0"/>
    <w:pPr>
      <w:widowControl w:val="0"/>
      <w:autoSpaceDE w:val="0"/>
      <w:autoSpaceDN w:val="0"/>
      <w:adjustRightInd w:val="0"/>
      <w:spacing w:line="240" w:lineRule="auto"/>
      <w:ind w:firstLine="0" w:firstLineChars="0"/>
    </w:pPr>
    <w:rPr>
      <w:kern w:val="0"/>
      <w:sz w:val="21"/>
      <w:szCs w:val="20"/>
    </w:rPr>
  </w:style>
  <w:style w:type="paragraph" w:customStyle="1" w:styleId="2523">
    <w:name w:val="三级列表"/>
    <w:basedOn w:val="1"/>
    <w:uiPriority w:val="99"/>
    <w:pPr>
      <w:widowControl w:val="0"/>
      <w:numPr>
        <w:ilvl w:val="0"/>
        <w:numId w:val="108"/>
      </w:numPr>
      <w:tabs>
        <w:tab w:val="left" w:pos="360"/>
        <w:tab w:val="left" w:pos="2098"/>
      </w:tabs>
      <w:ind w:left="0" w:firstLine="0" w:firstLineChars="0"/>
      <w:jc w:val="both"/>
    </w:pPr>
    <w:rPr>
      <w:rFonts w:ascii="Calibri"/>
      <w:sz w:val="21"/>
      <w:szCs w:val="20"/>
    </w:rPr>
  </w:style>
  <w:style w:type="paragraph" w:customStyle="1" w:styleId="2524">
    <w:name w:val="Char Char1 Char Char Char Char Char Char5"/>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525">
    <w:name w:val="label"/>
    <w:basedOn w:val="1"/>
    <w:qFormat/>
    <w:uiPriority w:val="0"/>
    <w:pPr>
      <w:spacing w:before="120" w:after="240" w:line="360" w:lineRule="atLeast"/>
      <w:ind w:firstLine="0" w:firstLineChars="0"/>
    </w:pPr>
    <w:rPr>
      <w:color w:val="000000"/>
      <w:kern w:val="0"/>
      <w:sz w:val="21"/>
    </w:rPr>
  </w:style>
  <w:style w:type="paragraph" w:customStyle="1" w:styleId="2526">
    <w:name w:val="xl171"/>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2527">
    <w:name w:val="Level 2 Body List Text"/>
    <w:basedOn w:val="34"/>
    <w:uiPriority w:val="0"/>
    <w:pPr>
      <w:spacing w:after="240" w:line="440" w:lineRule="atLeast"/>
      <w:ind w:left="1440" w:hanging="540" w:firstLineChars="0"/>
    </w:pPr>
    <w:rPr>
      <w:rFonts w:hint="eastAsia" w:ascii="宋体" w:hAnsi="宋体"/>
      <w:color w:val="000000"/>
      <w:spacing w:val="-5"/>
      <w:kern w:val="0"/>
      <w:sz w:val="24"/>
      <w:szCs w:val="20"/>
      <w:lang w:eastAsia="en-US"/>
    </w:rPr>
  </w:style>
  <w:style w:type="paragraph" w:customStyle="1" w:styleId="2528">
    <w:name w:val="Ident Text-Level 2"/>
    <w:basedOn w:val="1"/>
    <w:qFormat/>
    <w:uiPriority w:val="99"/>
    <w:pPr>
      <w:overflowPunct w:val="0"/>
      <w:autoSpaceDE w:val="0"/>
      <w:autoSpaceDN w:val="0"/>
      <w:adjustRightInd w:val="0"/>
      <w:spacing w:after="280"/>
      <w:ind w:left="1296" w:firstLine="648" w:firstLineChars="0"/>
      <w:jc w:val="both"/>
    </w:pPr>
    <w:rPr>
      <w:rFonts w:ascii="¿¬Ìå" w:hAnsi="¿¬Ìå" w:eastAsia="仿宋_GB2312"/>
      <w:kern w:val="0"/>
      <w:sz w:val="28"/>
      <w:lang w:val="en-GB"/>
    </w:rPr>
  </w:style>
  <w:style w:type="paragraph" w:customStyle="1" w:styleId="2529">
    <w:name w:val="样式 首行缩进:  0.74 厘米 段后: 7.8 磅"/>
    <w:basedOn w:val="1"/>
    <w:uiPriority w:val="0"/>
    <w:pPr>
      <w:widowControl w:val="0"/>
      <w:spacing w:after="156"/>
      <w:ind w:firstLine="420" w:firstLineChars="0"/>
      <w:jc w:val="both"/>
    </w:pPr>
    <w:rPr>
      <w:rFonts w:ascii="Calibri" w:eastAsia="楷体_GB2312"/>
      <w:sz w:val="21"/>
      <w:szCs w:val="20"/>
    </w:rPr>
  </w:style>
  <w:style w:type="paragraph" w:customStyle="1" w:styleId="2530">
    <w:name w:val="font15"/>
    <w:basedOn w:val="1"/>
    <w:qFormat/>
    <w:uiPriority w:val="0"/>
    <w:pPr>
      <w:spacing w:before="100" w:beforeAutospacing="1" w:after="100" w:afterAutospacing="1" w:line="240" w:lineRule="auto"/>
      <w:ind w:firstLine="0" w:firstLineChars="0"/>
    </w:pPr>
    <w:rPr>
      <w:rFonts w:ascii="Arial Narrow" w:hAnsi="Arial Narrow" w:eastAsia="仿宋" w:cs="宋体"/>
      <w:color w:val="000000"/>
      <w:kern w:val="0"/>
      <w:sz w:val="21"/>
      <w:szCs w:val="20"/>
    </w:rPr>
  </w:style>
  <w:style w:type="paragraph" w:customStyle="1" w:styleId="2531">
    <w:name w:val="table body - small"/>
    <w:basedOn w:val="2532"/>
    <w:qFormat/>
    <w:uiPriority w:val="99"/>
    <w:rPr>
      <w:sz w:val="16"/>
    </w:rPr>
  </w:style>
  <w:style w:type="paragraph" w:customStyle="1" w:styleId="2532">
    <w:name w:val="main table"/>
    <w:basedOn w:val="1"/>
    <w:uiPriority w:val="99"/>
    <w:pPr>
      <w:spacing w:after="160" w:line="240" w:lineRule="auto"/>
      <w:ind w:firstLine="0" w:firstLineChars="0"/>
    </w:pPr>
    <w:rPr>
      <w:rFonts w:ascii="Book Antiqua" w:hAnsi="Book Antiqua"/>
      <w:kern w:val="0"/>
      <w:sz w:val="18"/>
      <w:szCs w:val="20"/>
      <w:lang w:eastAsia="en-US"/>
    </w:rPr>
  </w:style>
  <w:style w:type="paragraph" w:customStyle="1" w:styleId="2533">
    <w:name w:val="CM9"/>
    <w:basedOn w:val="1"/>
    <w:next w:val="1"/>
    <w:qFormat/>
    <w:uiPriority w:val="0"/>
    <w:pPr>
      <w:widowControl w:val="0"/>
      <w:autoSpaceDE w:val="0"/>
      <w:autoSpaceDN w:val="0"/>
      <w:adjustRightInd w:val="0"/>
      <w:spacing w:afterLines="50" w:line="468" w:lineRule="atLeast"/>
      <w:ind w:firstLine="0" w:firstLineChars="0"/>
    </w:pPr>
    <w:rPr>
      <w:rFonts w:ascii="Arial" w:hAnsi="Arial" w:cs="Arial"/>
      <w:spacing w:val="20"/>
      <w:kern w:val="0"/>
      <w:sz w:val="21"/>
    </w:rPr>
  </w:style>
  <w:style w:type="paragraph" w:customStyle="1" w:styleId="2534">
    <w:name w:val="名称2"/>
    <w:basedOn w:val="1"/>
    <w:qFormat/>
    <w:uiPriority w:val="99"/>
    <w:pPr>
      <w:ind w:firstLine="0" w:firstLineChars="0"/>
      <w:jc w:val="center"/>
    </w:pPr>
    <w:rPr>
      <w:b/>
      <w:spacing w:val="12"/>
      <w:kern w:val="0"/>
      <w:sz w:val="44"/>
      <w:szCs w:val="44"/>
    </w:rPr>
  </w:style>
  <w:style w:type="paragraph" w:customStyle="1" w:styleId="2535">
    <w:name w:val="图例"/>
    <w:basedOn w:val="1"/>
    <w:next w:val="21"/>
    <w:qFormat/>
    <w:uiPriority w:val="99"/>
    <w:pPr>
      <w:ind w:firstLine="566" w:firstLineChars="236"/>
      <w:jc w:val="center"/>
    </w:pPr>
    <w:rPr>
      <w:rFonts w:cs="宋体"/>
      <w:color w:val="000000"/>
      <w:kern w:val="0"/>
      <w:sz w:val="21"/>
      <w:szCs w:val="28"/>
    </w:rPr>
  </w:style>
  <w:style w:type="paragraph" w:customStyle="1" w:styleId="2536">
    <w:name w:val="办事处列表"/>
    <w:basedOn w:val="1"/>
    <w:qFormat/>
    <w:uiPriority w:val="0"/>
    <w:pPr>
      <w:widowControl w:val="0"/>
      <w:spacing w:afterLines="50" w:line="240" w:lineRule="auto"/>
      <w:ind w:left="600" w:firstLine="393" w:firstLineChars="0"/>
      <w:jc w:val="both"/>
    </w:pPr>
    <w:rPr>
      <w:rFonts w:ascii="Calibri" w:eastAsia="黑体" w:cs="宋体"/>
      <w:sz w:val="21"/>
      <w:szCs w:val="20"/>
    </w:rPr>
  </w:style>
  <w:style w:type="paragraph" w:customStyle="1" w:styleId="2537">
    <w:name w:val="条目2"/>
    <w:basedOn w:val="1"/>
    <w:uiPriority w:val="0"/>
    <w:pPr>
      <w:widowControl w:val="0"/>
      <w:ind w:left="902" w:hanging="420" w:firstLineChars="0"/>
      <w:jc w:val="both"/>
    </w:pPr>
    <w:rPr>
      <w:rFonts w:ascii="Calibri"/>
      <w:sz w:val="21"/>
    </w:rPr>
  </w:style>
  <w:style w:type="paragraph" w:customStyle="1" w:styleId="2538">
    <w:name w:val="font18"/>
    <w:basedOn w:val="1"/>
    <w:qFormat/>
    <w:uiPriority w:val="0"/>
    <w:pPr>
      <w:spacing w:before="100" w:beforeAutospacing="1" w:after="100" w:afterAutospacing="1" w:line="240" w:lineRule="auto"/>
      <w:ind w:firstLine="0" w:firstLineChars="0"/>
    </w:pPr>
    <w:rPr>
      <w:rFonts w:ascii="Arial Narrow" w:hAnsi="Arial Narrow" w:eastAsia="仿宋" w:cs="宋体"/>
      <w:color w:val="000000"/>
      <w:kern w:val="0"/>
      <w:sz w:val="21"/>
      <w:szCs w:val="20"/>
    </w:rPr>
  </w:style>
  <w:style w:type="paragraph" w:customStyle="1" w:styleId="2539">
    <w:name w:val="样式 样式 正文首行缩进 + 首行缩进:  1 字符 + 首行缩进:  1 字符"/>
    <w:basedOn w:val="1"/>
    <w:qFormat/>
    <w:uiPriority w:val="0"/>
    <w:pPr>
      <w:widowControl w:val="0"/>
      <w:ind w:firstLine="200"/>
      <w:jc w:val="both"/>
    </w:pPr>
    <w:rPr>
      <w:rFonts w:ascii="Calibri" w:cs="宋体"/>
      <w:sz w:val="21"/>
      <w:szCs w:val="20"/>
    </w:rPr>
  </w:style>
  <w:style w:type="paragraph" w:customStyle="1" w:styleId="2540">
    <w:name w:val="xl157"/>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541">
    <w:name w:val="CM37"/>
    <w:basedOn w:val="305"/>
    <w:next w:val="305"/>
    <w:qFormat/>
    <w:uiPriority w:val="0"/>
    <w:pPr>
      <w:spacing w:line="653" w:lineRule="atLeast"/>
    </w:pPr>
    <w:rPr>
      <w:rFonts w:ascii="仿宋_GB2312" w:eastAsia="仿宋_GB2312" w:cs="Times New Roman"/>
      <w:color w:val="auto"/>
    </w:rPr>
  </w:style>
  <w:style w:type="paragraph" w:customStyle="1" w:styleId="2542">
    <w:name w:val="Figure Char"/>
    <w:basedOn w:val="1"/>
    <w:next w:val="1"/>
    <w:uiPriority w:val="0"/>
    <w:pPr>
      <w:keepNext/>
      <w:snapToGrid w:val="0"/>
      <w:spacing w:before="80" w:after="80" w:line="300" w:lineRule="auto"/>
      <w:ind w:left="1134" w:firstLine="0" w:firstLineChars="0"/>
      <w:jc w:val="center"/>
    </w:pPr>
    <w:rPr>
      <w:rFonts w:ascii="Arial" w:hAnsi="Arial" w:eastAsia="仿宋" w:cs="Arial"/>
      <w:kern w:val="0"/>
      <w:sz w:val="21"/>
      <w:szCs w:val="21"/>
    </w:rPr>
  </w:style>
  <w:style w:type="paragraph" w:customStyle="1" w:styleId="2543">
    <w:name w:val="图名1 Char Char"/>
    <w:basedOn w:val="1"/>
    <w:uiPriority w:val="0"/>
    <w:pPr>
      <w:widowControl w:val="0"/>
      <w:adjustRightInd w:val="0"/>
      <w:snapToGrid w:val="0"/>
      <w:spacing w:line="280" w:lineRule="exact"/>
      <w:ind w:firstLine="0" w:firstLineChars="0"/>
      <w:jc w:val="center"/>
    </w:pPr>
    <w:rPr>
      <w:rFonts w:ascii="Times" w:hAnsi="Times"/>
      <w:spacing w:val="6"/>
      <w:sz w:val="15"/>
      <w:szCs w:val="15"/>
    </w:rPr>
  </w:style>
  <w:style w:type="paragraph" w:customStyle="1" w:styleId="2544">
    <w:name w:val="_标题1"/>
    <w:basedOn w:val="3"/>
    <w:next w:val="1"/>
    <w:qFormat/>
    <w:uiPriority w:val="0"/>
    <w:pPr>
      <w:pageBreakBefore/>
      <w:widowControl w:val="0"/>
      <w:numPr>
        <w:ilvl w:val="0"/>
        <w:numId w:val="6"/>
      </w:numPr>
      <w:tabs>
        <w:tab w:val="left" w:pos="360"/>
        <w:tab w:val="left" w:pos="432"/>
      </w:tabs>
      <w:spacing w:before="240" w:beforeLines="0" w:after="240" w:afterLines="0" w:line="520" w:lineRule="exact"/>
      <w:ind w:left="76" w:hanging="76" w:firstLineChars="0"/>
    </w:pPr>
    <w:rPr>
      <w:rFonts w:ascii="仿宋" w:hAnsi="仿宋" w:eastAsia="仿宋" w:cs="仿宋"/>
      <w:sz w:val="44"/>
    </w:rPr>
  </w:style>
  <w:style w:type="paragraph" w:customStyle="1" w:styleId="2545">
    <w:name w:val="navbarcell3"/>
    <w:basedOn w:val="1"/>
    <w:qFormat/>
    <w:uiPriority w:val="0"/>
    <w:pPr>
      <w:shd w:val="clear" w:color="auto" w:fill="FFFFFF"/>
      <w:spacing w:before="100" w:beforeAutospacing="1" w:after="100" w:afterAutospacing="1" w:line="240" w:lineRule="auto"/>
      <w:ind w:firstLine="0" w:firstLineChars="0"/>
    </w:pPr>
    <w:rPr>
      <w:rFonts w:ascii="Arial" w:hAnsi="Arial" w:cs="Arial"/>
      <w:kern w:val="0"/>
      <w:sz w:val="21"/>
    </w:rPr>
  </w:style>
  <w:style w:type="paragraph" w:customStyle="1" w:styleId="2546">
    <w:name w:val="封面摘要"/>
    <w:basedOn w:val="1"/>
    <w:qFormat/>
    <w:uiPriority w:val="0"/>
    <w:pPr>
      <w:widowControl w:val="0"/>
      <w:ind w:firstLine="0" w:firstLineChars="0"/>
      <w:jc w:val="both"/>
    </w:pPr>
    <w:rPr>
      <w:rFonts w:ascii="Calibri" w:hAnsi="Calibri"/>
      <w:sz w:val="21"/>
      <w:szCs w:val="20"/>
    </w:rPr>
  </w:style>
  <w:style w:type="paragraph" w:customStyle="1" w:styleId="2547">
    <w:name w:val="Char Char1 Char Char Char Char Char Char Char Char Char1 Char Char Char Char Char Char Char Char Char Char Char Char Char Char Char Char Char Char"/>
    <w:basedOn w:val="1"/>
    <w:uiPriority w:val="0"/>
    <w:pPr>
      <w:widowControl w:val="0"/>
      <w:tabs>
        <w:tab w:val="left" w:pos="360"/>
      </w:tabs>
      <w:spacing w:line="240" w:lineRule="auto"/>
      <w:ind w:firstLine="420" w:firstLineChars="150"/>
      <w:jc w:val="both"/>
    </w:pPr>
    <w:rPr>
      <w:rFonts w:ascii="Arial" w:hAnsi="Arial" w:cs="Arial"/>
      <w:sz w:val="21"/>
      <w:szCs w:val="20"/>
    </w:rPr>
  </w:style>
  <w:style w:type="paragraph" w:customStyle="1" w:styleId="2548">
    <w:name w:val="Style16"/>
    <w:basedOn w:val="1"/>
    <w:unhideWhenUsed/>
    <w:qFormat/>
    <w:uiPriority w:val="99"/>
    <w:pPr>
      <w:widowControl w:val="0"/>
      <w:adjustRightInd w:val="0"/>
      <w:spacing w:line="318" w:lineRule="exact"/>
      <w:ind w:firstLine="0" w:firstLineChars="0"/>
      <w:jc w:val="both"/>
    </w:pPr>
    <w:rPr>
      <w:rFonts w:ascii="Calibri" w:hAnsi="Calibri"/>
      <w:snapToGrid w:val="0"/>
      <w:sz w:val="21"/>
      <w:szCs w:val="21"/>
    </w:rPr>
  </w:style>
  <w:style w:type="paragraph" w:customStyle="1" w:styleId="2549">
    <w:name w:val="xl119"/>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550">
    <w:name w:val="附件"/>
    <w:basedOn w:val="1"/>
    <w:next w:val="1"/>
    <w:qFormat/>
    <w:uiPriority w:val="0"/>
    <w:pPr>
      <w:widowControl w:val="0"/>
      <w:tabs>
        <w:tab w:val="left" w:pos="360"/>
      </w:tabs>
      <w:ind w:left="360" w:hanging="360" w:hangingChars="200"/>
      <w:jc w:val="both"/>
    </w:pPr>
    <w:rPr>
      <w:rFonts w:ascii="Calibri" w:eastAsia="仿宋"/>
      <w:b/>
      <w:sz w:val="30"/>
    </w:rPr>
  </w:style>
  <w:style w:type="paragraph" w:customStyle="1" w:styleId="2551">
    <w:name w:val="10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2552">
    <w:name w:val="AIOC NORMAL"/>
    <w:basedOn w:val="1"/>
    <w:qFormat/>
    <w:uiPriority w:val="99"/>
    <w:pPr>
      <w:tabs>
        <w:tab w:val="left" w:pos="1440"/>
      </w:tabs>
      <w:ind w:firstLine="0" w:firstLineChars="0"/>
    </w:pPr>
    <w:rPr>
      <w:rFonts w:ascii="Book Antiqua" w:hAnsi="Book Antiqua"/>
      <w:kern w:val="0"/>
      <w:sz w:val="22"/>
      <w:szCs w:val="20"/>
      <w:lang w:eastAsia="en-US"/>
    </w:rPr>
  </w:style>
  <w:style w:type="paragraph" w:customStyle="1" w:styleId="2553">
    <w:name w:val="样式 标题 1 + 黑体 小三"/>
    <w:basedOn w:val="3"/>
    <w:qFormat/>
    <w:uiPriority w:val="0"/>
    <w:pPr>
      <w:widowControl w:val="0"/>
      <w:tabs>
        <w:tab w:val="left" w:pos="432"/>
      </w:tabs>
      <w:spacing w:before="340" w:beforeLines="0" w:after="330" w:afterLines="0" w:line="578" w:lineRule="auto"/>
      <w:ind w:left="0" w:firstLine="0" w:firstLineChars="0"/>
      <w:jc w:val="both"/>
    </w:pPr>
    <w:rPr>
      <w:rFonts w:ascii="黑体" w:hAnsi="黑体" w:eastAsia="宋体"/>
      <w:sz w:val="30"/>
    </w:rPr>
  </w:style>
  <w:style w:type="paragraph" w:customStyle="1" w:styleId="2554">
    <w:name w:val="样式 标题 3标题三h3H3level_3PIM 3Level 3 HeadHeading 3 - oldsec..."/>
    <w:basedOn w:val="5"/>
    <w:uiPriority w:val="99"/>
    <w:pPr>
      <w:keepLines w:val="0"/>
      <w:numPr>
        <w:ilvl w:val="0"/>
        <w:numId w:val="0"/>
      </w:numPr>
      <w:spacing w:before="120" w:after="240" w:line="360" w:lineRule="auto"/>
    </w:pPr>
    <w:rPr>
      <w:rFonts w:ascii="Calibri" w:hAnsi="宋体" w:eastAsia="Times New Roman" w:cs="宋体"/>
      <w:b/>
      <w:kern w:val="0"/>
      <w:sz w:val="32"/>
      <w:szCs w:val="20"/>
    </w:rPr>
  </w:style>
  <w:style w:type="paragraph" w:customStyle="1" w:styleId="2555">
    <w:name w:val="条目"/>
    <w:basedOn w:val="1"/>
    <w:semiHidden/>
    <w:qFormat/>
    <w:uiPriority w:val="99"/>
    <w:pPr>
      <w:widowControl w:val="0"/>
      <w:numPr>
        <w:ilvl w:val="0"/>
        <w:numId w:val="109"/>
      </w:numPr>
      <w:tabs>
        <w:tab w:val="left" w:pos="360"/>
        <w:tab w:val="clear" w:pos="2040"/>
      </w:tabs>
      <w:spacing w:line="240" w:lineRule="auto"/>
      <w:ind w:left="0" w:firstLine="420" w:firstLineChars="0"/>
      <w:jc w:val="both"/>
    </w:pPr>
    <w:rPr>
      <w:rFonts w:ascii="Calibri" w:hAnsi="Calibri"/>
      <w:bCs/>
    </w:rPr>
  </w:style>
  <w:style w:type="paragraph" w:customStyle="1" w:styleId="2556">
    <w:name w:val="样式 首行缩进:  0.95 厘米"/>
    <w:basedOn w:val="1"/>
    <w:qFormat/>
    <w:uiPriority w:val="0"/>
    <w:pPr>
      <w:widowControl w:val="0"/>
      <w:spacing w:line="440" w:lineRule="atLeast"/>
      <w:ind w:firstLine="539" w:firstLineChars="0"/>
      <w:jc w:val="both"/>
    </w:pPr>
    <w:rPr>
      <w:rFonts w:ascii="Calibri" w:eastAsia="仿宋" w:cs="宋体"/>
      <w:sz w:val="21"/>
      <w:szCs w:val="20"/>
    </w:rPr>
  </w:style>
  <w:style w:type="paragraph" w:customStyle="1" w:styleId="2557">
    <w:name w:val="样式 样式 样式 正文（首行缩进两字） + 首行缩进:  2 字符 段后: 0.5 行 行距: 1.5 倍行距 + (符号) C..."/>
    <w:basedOn w:val="1"/>
    <w:qFormat/>
    <w:uiPriority w:val="99"/>
    <w:pPr>
      <w:widowControl w:val="0"/>
      <w:autoSpaceDE w:val="0"/>
      <w:autoSpaceDN w:val="0"/>
      <w:adjustRightInd w:val="0"/>
      <w:ind w:left="318" w:firstLine="200"/>
      <w:jc w:val="both"/>
    </w:pPr>
    <w:rPr>
      <w:rFonts w:ascii="Calibri" w:hAnsi="Century-BookCondensed" w:cs="宋体"/>
      <w:kern w:val="0"/>
      <w:sz w:val="18"/>
      <w:szCs w:val="20"/>
    </w:rPr>
  </w:style>
  <w:style w:type="paragraph" w:customStyle="1" w:styleId="2558">
    <w:name w:val="xl177"/>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2559">
    <w:name w:val="tablerowcolor"/>
    <w:basedOn w:val="1"/>
    <w:qFormat/>
    <w:uiPriority w:val="0"/>
    <w:pPr>
      <w:shd w:val="clear" w:color="auto" w:fill="FFFFFF"/>
      <w:spacing w:before="100" w:beforeAutospacing="1" w:after="100" w:afterAutospacing="1" w:line="240" w:lineRule="auto"/>
      <w:ind w:firstLine="0" w:firstLineChars="0"/>
    </w:pPr>
    <w:rPr>
      <w:rFonts w:cs="宋体"/>
      <w:kern w:val="0"/>
      <w:sz w:val="21"/>
    </w:rPr>
  </w:style>
  <w:style w:type="paragraph" w:customStyle="1" w:styleId="2560">
    <w:name w:val="Char1 Char Char Char Char Char Char Char Char Char Char Char Char1"/>
    <w:basedOn w:val="1"/>
    <w:uiPriority w:val="0"/>
    <w:pPr>
      <w:widowControl w:val="0"/>
      <w:ind w:firstLine="0" w:firstLineChars="0"/>
      <w:jc w:val="both"/>
    </w:pPr>
    <w:rPr>
      <w:rFonts w:ascii="Tahoma" w:hAnsi="Tahoma"/>
      <w:sz w:val="21"/>
      <w:szCs w:val="20"/>
    </w:rPr>
  </w:style>
  <w:style w:type="paragraph" w:customStyle="1" w:styleId="2561">
    <w:name w:val="目录 21"/>
    <w:basedOn w:val="1"/>
    <w:next w:val="1"/>
    <w:qFormat/>
    <w:uiPriority w:val="39"/>
    <w:pPr>
      <w:widowControl w:val="0"/>
      <w:spacing w:line="240" w:lineRule="auto"/>
      <w:ind w:left="210" w:firstLine="0" w:firstLineChars="0"/>
    </w:pPr>
    <w:rPr>
      <w:rFonts w:ascii="Calibri" w:cs="Calibri"/>
      <w:smallCaps/>
      <w:sz w:val="21"/>
      <w:szCs w:val="20"/>
    </w:rPr>
  </w:style>
  <w:style w:type="paragraph" w:customStyle="1" w:styleId="2562">
    <w:name w:val="xl213"/>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rPr>
  </w:style>
  <w:style w:type="paragraph" w:customStyle="1" w:styleId="2563">
    <w:name w:val="et4"/>
    <w:basedOn w:val="1"/>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2564">
    <w:name w:val="Char Char Char Char Char Char5"/>
    <w:basedOn w:val="1"/>
    <w:qFormat/>
    <w:uiPriority w:val="99"/>
    <w:pPr>
      <w:ind w:firstLine="0" w:firstLineChars="0"/>
    </w:pPr>
    <w:rPr>
      <w:rFonts w:ascii="Tahoma" w:hAnsi="Tahoma"/>
      <w:kern w:val="0"/>
      <w:sz w:val="21"/>
      <w:szCs w:val="20"/>
    </w:rPr>
  </w:style>
  <w:style w:type="paragraph" w:customStyle="1" w:styleId="2565">
    <w:name w:val="xl226"/>
    <w:basedOn w:val="1"/>
    <w:uiPriority w:val="99"/>
    <w:pPr>
      <w:pBdr>
        <w:top w:val="single" w:color="auto" w:sz="8" w:space="0"/>
        <w:left w:val="single" w:color="auto" w:sz="8" w:space="0"/>
        <w:right w:val="single" w:color="auto" w:sz="4" w:space="0"/>
      </w:pBdr>
      <w:spacing w:before="100" w:beforeAutospacing="1" w:after="100" w:afterAutospacing="1"/>
      <w:ind w:firstLine="0" w:firstLineChars="0"/>
      <w:jc w:val="center"/>
    </w:pPr>
    <w:rPr>
      <w:rFonts w:ascii="黑体" w:eastAsia="黑体" w:cs="宋体"/>
      <w:b/>
      <w:bCs/>
      <w:kern w:val="0"/>
      <w:sz w:val="21"/>
      <w:szCs w:val="21"/>
    </w:rPr>
  </w:style>
  <w:style w:type="paragraph" w:customStyle="1" w:styleId="2566">
    <w:name w:val="xl257"/>
    <w:basedOn w:val="1"/>
    <w:uiPriority w:val="99"/>
    <w:pPr>
      <w:pBdr>
        <w:top w:val="single" w:color="auto" w:sz="4" w:space="0"/>
        <w:left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2567">
    <w:name w:val="标2正文"/>
    <w:basedOn w:val="1"/>
    <w:qFormat/>
    <w:uiPriority w:val="99"/>
    <w:pPr>
      <w:widowControl w:val="0"/>
      <w:tabs>
        <w:tab w:val="left" w:pos="1680"/>
      </w:tabs>
      <w:spacing w:line="400" w:lineRule="exact"/>
      <w:ind w:firstLine="420" w:firstLineChars="175"/>
      <w:jc w:val="both"/>
    </w:pPr>
    <w:rPr>
      <w:rFonts w:eastAsia="仿宋_GB2312"/>
      <w:sz w:val="21"/>
    </w:rPr>
  </w:style>
  <w:style w:type="paragraph" w:customStyle="1" w:styleId="2568">
    <w:name w:val="并列1下正文"/>
    <w:basedOn w:val="1"/>
    <w:qFormat/>
    <w:uiPriority w:val="0"/>
    <w:pPr>
      <w:widowControl w:val="0"/>
      <w:adjustRightInd w:val="0"/>
      <w:snapToGrid w:val="0"/>
      <w:spacing w:line="440" w:lineRule="atLeast"/>
      <w:ind w:left="400" w:leftChars="400" w:firstLine="0" w:firstLineChars="0"/>
      <w:jc w:val="both"/>
    </w:pPr>
    <w:rPr>
      <w:rFonts w:ascii="Calibri" w:eastAsia="楷体_GB2312"/>
      <w:sz w:val="21"/>
    </w:rPr>
  </w:style>
  <w:style w:type="paragraph" w:customStyle="1" w:styleId="2569">
    <w:name w:val="!封面小标题"/>
    <w:uiPriority w:val="99"/>
    <w:pPr>
      <w:spacing w:before="156" w:after="156" w:line="360" w:lineRule="auto"/>
      <w:ind w:firstLine="480"/>
      <w:jc w:val="center"/>
    </w:pPr>
    <w:rPr>
      <w:rFonts w:ascii="Arial Unicode MS" w:hAnsi="Arial Unicode MS" w:eastAsia="黑体" w:cs="Times New Roman"/>
      <w:kern w:val="2"/>
      <w:sz w:val="36"/>
      <w:szCs w:val="36"/>
      <w:lang w:val="en-US" w:eastAsia="zh-CN" w:bidi="ar-SA"/>
    </w:rPr>
  </w:style>
  <w:style w:type="paragraph" w:customStyle="1" w:styleId="2570">
    <w:name w:val="样式 标题 1 + 非加粗"/>
    <w:basedOn w:val="3"/>
    <w:qFormat/>
    <w:uiPriority w:val="99"/>
    <w:pPr>
      <w:numPr>
        <w:ilvl w:val="0"/>
        <w:numId w:val="110"/>
      </w:numPr>
      <w:tabs>
        <w:tab w:val="left" w:pos="360"/>
        <w:tab w:val="left" w:pos="425"/>
        <w:tab w:val="left" w:pos="432"/>
        <w:tab w:val="clear" w:pos="420"/>
      </w:tabs>
      <w:spacing w:before="120" w:beforeLines="50" w:after="0" w:afterLines="0"/>
      <w:ind w:left="76" w:hanging="76" w:firstLineChars="0"/>
      <w:jc w:val="both"/>
    </w:pPr>
    <w:rPr>
      <w:rFonts w:eastAsia="宋体"/>
      <w:bCs w:val="0"/>
      <w:szCs w:val="32"/>
    </w:rPr>
  </w:style>
  <w:style w:type="paragraph" w:customStyle="1" w:styleId="2571">
    <w:name w:val="）单括号正式样式"/>
    <w:basedOn w:val="222"/>
    <w:uiPriority w:val="0"/>
    <w:pPr>
      <w:numPr>
        <w:ilvl w:val="0"/>
        <w:numId w:val="111"/>
      </w:numPr>
      <w:tabs>
        <w:tab w:val="left" w:pos="360"/>
      </w:tabs>
      <w:ind w:left="0" w:firstLine="420"/>
    </w:pPr>
    <w:rPr>
      <w:rFonts w:ascii="Calibri" w:hAnsi="Calibri" w:eastAsia="仿宋"/>
      <w:sz w:val="24"/>
    </w:rPr>
  </w:style>
  <w:style w:type="paragraph" w:customStyle="1" w:styleId="2572">
    <w:name w:val="正文列4_1"/>
    <w:basedOn w:val="1"/>
    <w:qFormat/>
    <w:uiPriority w:val="99"/>
    <w:pPr>
      <w:widowControl w:val="0"/>
      <w:tabs>
        <w:tab w:val="left" w:pos="720"/>
      </w:tabs>
      <w:adjustRightInd w:val="0"/>
      <w:spacing w:line="360" w:lineRule="exact"/>
      <w:ind w:left="720" w:hanging="720" w:firstLineChars="0"/>
      <w:jc w:val="both"/>
    </w:pPr>
    <w:rPr>
      <w:rFonts w:eastAsia="仿宋_GB2312"/>
      <w:kern w:val="0"/>
      <w:sz w:val="21"/>
      <w:szCs w:val="20"/>
    </w:rPr>
  </w:style>
  <w:style w:type="paragraph" w:customStyle="1" w:styleId="2573">
    <w:name w:val="bbbb"/>
    <w:basedOn w:val="1"/>
    <w:qFormat/>
    <w:uiPriority w:val="99"/>
    <w:pPr>
      <w:spacing w:after="50" w:line="300" w:lineRule="auto"/>
      <w:ind w:left="900" w:leftChars="250" w:hanging="300" w:hangingChars="125"/>
    </w:pPr>
    <w:rPr>
      <w:kern w:val="0"/>
      <w:sz w:val="21"/>
    </w:rPr>
  </w:style>
  <w:style w:type="paragraph" w:customStyle="1" w:styleId="2574">
    <w:name w:val="样式 标题 3H3标题 3 Char Char Char CharLevel 3 Headh3l3CTHeadin..."/>
    <w:basedOn w:val="5"/>
    <w:qFormat/>
    <w:uiPriority w:val="99"/>
    <w:pPr>
      <w:keepLines w:val="0"/>
      <w:widowControl w:val="0"/>
      <w:numPr>
        <w:ilvl w:val="0"/>
        <w:numId w:val="0"/>
      </w:numPr>
      <w:spacing w:line="360" w:lineRule="auto"/>
      <w:ind w:firstLine="643" w:firstLineChars="200"/>
    </w:pPr>
    <w:rPr>
      <w:rFonts w:ascii="Arial" w:hAnsi="Arial" w:eastAsia="仿宋_GB2312" w:cs="宋体"/>
      <w:b/>
      <w:sz w:val="32"/>
      <w:szCs w:val="32"/>
    </w:rPr>
  </w:style>
  <w:style w:type="paragraph" w:customStyle="1" w:styleId="2575">
    <w:name w:val="!BECC正文"/>
    <w:basedOn w:val="1"/>
    <w:uiPriority w:val="0"/>
    <w:pPr>
      <w:tabs>
        <w:tab w:val="left" w:pos="0"/>
      </w:tabs>
      <w:spacing w:beforeLines="50" w:afterLines="50"/>
      <w:ind w:firstLine="200"/>
    </w:pPr>
    <w:rPr>
      <w:rFonts w:cs="宋体"/>
      <w:color w:val="000000"/>
      <w:kern w:val="0"/>
      <w:sz w:val="21"/>
      <w:szCs w:val="28"/>
    </w:rPr>
  </w:style>
  <w:style w:type="paragraph" w:customStyle="1" w:styleId="2576">
    <w:name w:val="普通标题"/>
    <w:basedOn w:val="1"/>
    <w:next w:val="21"/>
    <w:qFormat/>
    <w:uiPriority w:val="0"/>
    <w:pPr>
      <w:pageBreakBefore/>
      <w:widowControl w:val="0"/>
      <w:spacing w:before="624" w:beforeLines="200" w:after="312" w:afterLines="100"/>
      <w:ind w:firstLine="200"/>
      <w:jc w:val="center"/>
    </w:pPr>
    <w:rPr>
      <w:rFonts w:ascii="Arial" w:hAnsi="Arial" w:eastAsia="黑体"/>
      <w:b/>
      <w:sz w:val="32"/>
      <w:szCs w:val="32"/>
    </w:rPr>
  </w:style>
  <w:style w:type="paragraph" w:customStyle="1" w:styleId="2577">
    <w:name w:val="xl27"/>
    <w:basedOn w:val="1"/>
    <w:qFormat/>
    <w:uiPriority w:val="0"/>
    <w:pPr>
      <w:pBdr>
        <w:top w:val="single" w:color="auto" w:sz="8" w:space="0"/>
        <w:left w:val="single" w:color="auto" w:sz="4" w:space="0"/>
        <w:bottom w:val="single" w:color="auto" w:sz="8" w:space="0"/>
        <w:right w:val="single" w:color="auto" w:sz="4" w:space="0"/>
      </w:pBdr>
      <w:spacing w:before="100" w:beforeLines="50" w:beforeAutospacing="1" w:after="100" w:afterAutospacing="1"/>
      <w:ind w:firstLine="200"/>
      <w:jc w:val="center"/>
    </w:pPr>
    <w:rPr>
      <w:kern w:val="0"/>
      <w:sz w:val="21"/>
    </w:rPr>
  </w:style>
  <w:style w:type="paragraph" w:customStyle="1" w:styleId="2578">
    <w:name w:val="正文 New New New New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2579">
    <w:name w:val="Sub Item List Text"/>
    <w:uiPriority w:val="99"/>
    <w:pPr>
      <w:adjustRightInd w:val="0"/>
      <w:snapToGrid w:val="0"/>
      <w:spacing w:before="80" w:after="80" w:line="240" w:lineRule="atLeast"/>
      <w:ind w:left="2410" w:firstLine="480"/>
    </w:pPr>
    <w:rPr>
      <w:rFonts w:ascii="Arial Unicode MS" w:hAnsi="Arial Unicode MS" w:eastAsia="宋体" w:cs="Times New Roman"/>
      <w:kern w:val="2"/>
      <w:sz w:val="21"/>
      <w:szCs w:val="21"/>
      <w:lang w:val="en-US" w:eastAsia="zh-CN" w:bidi="ar-SA"/>
    </w:rPr>
  </w:style>
  <w:style w:type="paragraph" w:customStyle="1" w:styleId="2580">
    <w:name w:val="附录标识"/>
    <w:basedOn w:val="1"/>
    <w:qFormat/>
    <w:uiPriority w:val="0"/>
    <w:pPr>
      <w:widowControl w:val="0"/>
      <w:numPr>
        <w:ilvl w:val="2"/>
        <w:numId w:val="54"/>
      </w:numPr>
      <w:shd w:val="clear" w:color="FFFFFF" w:fill="FFFFFF"/>
      <w:tabs>
        <w:tab w:val="left" w:pos="720"/>
        <w:tab w:val="left" w:pos="6405"/>
      </w:tabs>
      <w:spacing w:before="640" w:after="200" w:line="276" w:lineRule="auto"/>
      <w:ind w:left="420" w:firstLine="0" w:firstLineChars="0"/>
      <w:jc w:val="center"/>
      <w:outlineLvl w:val="0"/>
    </w:pPr>
    <w:rPr>
      <w:rFonts w:ascii="黑体" w:hAnsi="Calibri" w:eastAsia="黑体"/>
      <w:snapToGrid w:val="0"/>
      <w:sz w:val="22"/>
      <w:szCs w:val="21"/>
      <w:lang w:eastAsia="en-US" w:bidi="en-US"/>
    </w:rPr>
  </w:style>
  <w:style w:type="paragraph" w:customStyle="1" w:styleId="2581">
    <w:name w:val="List Bulleted Item 2"/>
    <w:basedOn w:val="2582"/>
    <w:uiPriority w:val="0"/>
    <w:pPr>
      <w:tabs>
        <w:tab w:val="left" w:pos="360"/>
        <w:tab w:val="left" w:pos="1260"/>
      </w:tabs>
      <w:spacing w:after="80"/>
      <w:ind w:left="634" w:hanging="274"/>
    </w:pPr>
  </w:style>
  <w:style w:type="paragraph" w:customStyle="1" w:styleId="2582">
    <w:name w:val="List Bulleted Item 1"/>
    <w:qFormat/>
    <w:uiPriority w:val="0"/>
    <w:pPr>
      <w:tabs>
        <w:tab w:val="left" w:pos="1260"/>
      </w:tabs>
      <w:spacing w:after="120" w:line="240" w:lineRule="exact"/>
      <w:ind w:left="1260" w:hanging="420"/>
    </w:pPr>
    <w:rPr>
      <w:rFonts w:ascii="Arial" w:hAnsi="Arial" w:eastAsia="宋体" w:cs="Times New Roman"/>
      <w:lang w:val="en-US" w:eastAsia="en-US" w:bidi="ar-SA"/>
    </w:rPr>
  </w:style>
  <w:style w:type="paragraph" w:customStyle="1" w:styleId="2583">
    <w:name w:val="navbarcell1"/>
    <w:basedOn w:val="1"/>
    <w:qFormat/>
    <w:uiPriority w:val="0"/>
    <w:pPr>
      <w:shd w:val="clear" w:color="auto" w:fill="EEEEFF"/>
      <w:spacing w:before="100" w:beforeAutospacing="1" w:after="100" w:afterAutospacing="1" w:line="240" w:lineRule="auto"/>
      <w:ind w:firstLine="0" w:firstLineChars="0"/>
    </w:pPr>
    <w:rPr>
      <w:rFonts w:cs="宋体"/>
      <w:kern w:val="0"/>
      <w:sz w:val="21"/>
    </w:rPr>
  </w:style>
  <w:style w:type="paragraph" w:customStyle="1" w:styleId="2584">
    <w:name w:val="项目列表符号1"/>
    <w:basedOn w:val="1"/>
    <w:qFormat/>
    <w:uiPriority w:val="0"/>
    <w:pPr>
      <w:tabs>
        <w:tab w:val="left" w:pos="834"/>
      </w:tabs>
      <w:spacing w:before="120" w:line="300" w:lineRule="auto"/>
      <w:ind w:left="607" w:right="100" w:rightChars="100" w:firstLine="113" w:firstLineChars="0"/>
      <w:jc w:val="both"/>
    </w:pPr>
    <w:rPr>
      <w:rFonts w:ascii="Arial" w:hAnsi="Arial" w:eastAsia="楷体_GB2312"/>
      <w:sz w:val="21"/>
      <w:szCs w:val="20"/>
    </w:rPr>
  </w:style>
  <w:style w:type="paragraph" w:customStyle="1" w:styleId="2585">
    <w:name w:val="文"/>
    <w:basedOn w:val="1"/>
    <w:qFormat/>
    <w:uiPriority w:val="0"/>
    <w:pPr>
      <w:widowControl w:val="0"/>
      <w:ind w:firstLine="200"/>
      <w:jc w:val="both"/>
    </w:pPr>
    <w:rPr>
      <w:rFonts w:ascii="Calibri"/>
      <w:sz w:val="21"/>
    </w:rPr>
  </w:style>
  <w:style w:type="paragraph" w:customStyle="1" w:styleId="2586">
    <w:name w:val="样式 仿宋_GB2312 (符号) 宋体 四号 行距: 固定值 22 磅"/>
    <w:basedOn w:val="1"/>
    <w:qFormat/>
    <w:uiPriority w:val="0"/>
    <w:pPr>
      <w:spacing w:before="120" w:after="120" w:line="440" w:lineRule="exact"/>
      <w:ind w:firstLine="0" w:firstLineChars="0"/>
    </w:pPr>
    <w:rPr>
      <w:rFonts w:ascii="仿宋_GB2312" w:eastAsia="仿宋_GB2312" w:cs="宋体"/>
      <w:kern w:val="0"/>
      <w:sz w:val="28"/>
      <w:szCs w:val="20"/>
      <w:lang w:eastAsia="en-US" w:bidi="en-US"/>
    </w:rPr>
  </w:style>
  <w:style w:type="paragraph" w:customStyle="1" w:styleId="2587">
    <w:name w:val="È±Ê¡ÎÄ±¾"/>
    <w:basedOn w:val="1"/>
    <w:qFormat/>
    <w:uiPriority w:val="0"/>
    <w:pPr>
      <w:overflowPunct w:val="0"/>
      <w:autoSpaceDE w:val="0"/>
      <w:autoSpaceDN w:val="0"/>
      <w:adjustRightInd w:val="0"/>
      <w:ind w:firstLine="0" w:firstLineChars="0"/>
      <w:jc w:val="both"/>
    </w:pPr>
    <w:rPr>
      <w:rFonts w:ascii="Calibri" w:eastAsia="仿宋"/>
      <w:kern w:val="0"/>
      <w:sz w:val="21"/>
      <w:szCs w:val="20"/>
    </w:rPr>
  </w:style>
  <w:style w:type="paragraph" w:customStyle="1" w:styleId="2588">
    <w:name w:val="plaintext"/>
    <w:basedOn w:val="1"/>
    <w:uiPriority w:val="0"/>
    <w:pPr>
      <w:autoSpaceDE w:val="0"/>
      <w:autoSpaceDN w:val="0"/>
      <w:spacing w:before="50" w:beforeLines="50"/>
      <w:ind w:firstLine="200"/>
      <w:jc w:val="both"/>
    </w:pPr>
    <w:rPr>
      <w:rFonts w:cs="宋体"/>
      <w:sz w:val="21"/>
      <w:szCs w:val="21"/>
    </w:rPr>
  </w:style>
  <w:style w:type="paragraph" w:customStyle="1" w:styleId="2589">
    <w:name w:val="Informal1"/>
    <w:basedOn w:val="1"/>
    <w:uiPriority w:val="0"/>
    <w:pPr>
      <w:spacing w:before="60" w:after="60"/>
      <w:ind w:firstLine="0" w:firstLineChars="0"/>
    </w:pPr>
    <w:rPr>
      <w:rFonts w:ascii="Calibri"/>
      <w:kern w:val="0"/>
      <w:sz w:val="21"/>
      <w:szCs w:val="20"/>
      <w:lang w:eastAsia="en-US"/>
    </w:rPr>
  </w:style>
  <w:style w:type="paragraph" w:customStyle="1" w:styleId="2590">
    <w:name w:val="00 BodyText"/>
    <w:basedOn w:val="1"/>
    <w:uiPriority w:val="99"/>
    <w:pPr>
      <w:spacing w:after="220" w:line="240" w:lineRule="auto"/>
      <w:ind w:firstLine="0" w:firstLineChars="0"/>
    </w:pPr>
    <w:rPr>
      <w:rFonts w:ascii="Arial" w:hAnsi="Arial"/>
      <w:kern w:val="0"/>
      <w:sz w:val="22"/>
      <w:szCs w:val="20"/>
    </w:rPr>
  </w:style>
  <w:style w:type="paragraph" w:customStyle="1" w:styleId="2591">
    <w:name w:val="一级符号（加粗）"/>
    <w:basedOn w:val="1"/>
    <w:qFormat/>
    <w:uiPriority w:val="0"/>
    <w:pPr>
      <w:widowControl w:val="0"/>
      <w:numPr>
        <w:ilvl w:val="0"/>
        <w:numId w:val="112"/>
      </w:numPr>
      <w:tabs>
        <w:tab w:val="left" w:pos="198"/>
      </w:tabs>
      <w:ind w:left="637" w:leftChars="200" w:hanging="437" w:firstLineChars="0"/>
      <w:jc w:val="both"/>
    </w:pPr>
    <w:rPr>
      <w:rFonts w:ascii="Calibri"/>
      <w:b/>
      <w:sz w:val="21"/>
      <w:szCs w:val="21"/>
    </w:rPr>
  </w:style>
  <w:style w:type="paragraph" w:customStyle="1" w:styleId="2592">
    <w:name w:val="封面标准文稿类别"/>
    <w:uiPriority w:val="99"/>
    <w:pPr>
      <w:spacing w:before="440" w:line="400" w:lineRule="exact"/>
      <w:jc w:val="center"/>
    </w:pPr>
    <w:rPr>
      <w:rFonts w:ascii="宋体" w:hAnsi="Calibri" w:eastAsia="宋体" w:cs="Times New Roman"/>
      <w:sz w:val="24"/>
      <w:lang w:val="en-US" w:eastAsia="zh-CN" w:bidi="ar-SA"/>
    </w:rPr>
  </w:style>
  <w:style w:type="paragraph" w:customStyle="1" w:styleId="2593">
    <w:name w:val="xl6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kern w:val="0"/>
      <w:sz w:val="21"/>
    </w:rPr>
  </w:style>
  <w:style w:type="paragraph" w:customStyle="1" w:styleId="2594">
    <w:name w:val="标题2"/>
    <w:basedOn w:val="4"/>
    <w:qFormat/>
    <w:uiPriority w:val="0"/>
    <w:pPr>
      <w:keepLines w:val="0"/>
      <w:tabs>
        <w:tab w:val="left" w:pos="360"/>
      </w:tabs>
      <w:adjustRightInd w:val="0"/>
      <w:snapToGrid w:val="0"/>
      <w:spacing w:before="381" w:beforeLines="100" w:after="381" w:afterLines="100" w:line="240" w:lineRule="auto"/>
      <w:ind w:left="1237" w:hanging="1237" w:hangingChars="385"/>
      <w:jc w:val="center"/>
    </w:pPr>
    <w:rPr>
      <w:rFonts w:ascii="Times New Roman" w:hAnsi="Times New Roman" w:eastAsia="仿宋_GB2312"/>
      <w:color w:val="000000"/>
    </w:rPr>
  </w:style>
  <w:style w:type="paragraph" w:customStyle="1" w:styleId="2595">
    <w:name w:val=".."/>
    <w:basedOn w:val="305"/>
    <w:next w:val="305"/>
    <w:uiPriority w:val="0"/>
    <w:rPr>
      <w:rFonts w:ascii=".." w:eastAsia=".." w:cs="Times New Roman"/>
      <w:color w:val="auto"/>
    </w:rPr>
  </w:style>
  <w:style w:type="paragraph" w:customStyle="1" w:styleId="2596">
    <w:name w:val="正文幼5号"/>
    <w:basedOn w:val="1"/>
    <w:qFormat/>
    <w:uiPriority w:val="0"/>
    <w:pPr>
      <w:widowControl w:val="0"/>
      <w:spacing w:line="240" w:lineRule="auto"/>
      <w:ind w:firstLine="0" w:firstLineChars="0"/>
      <w:jc w:val="both"/>
    </w:pPr>
    <w:rPr>
      <w:rFonts w:ascii="Calibri" w:eastAsia="幼圆"/>
      <w:sz w:val="21"/>
      <w:szCs w:val="20"/>
    </w:rPr>
  </w:style>
  <w:style w:type="paragraph" w:customStyle="1" w:styleId="2597">
    <w:name w:val="xl15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598">
    <w:name w:val="Num Heading 1"/>
    <w:basedOn w:val="3"/>
    <w:next w:val="1"/>
    <w:qFormat/>
    <w:uiPriority w:val="0"/>
    <w:pPr>
      <w:keepLines w:val="0"/>
      <w:pageBreakBefore/>
      <w:widowControl w:val="0"/>
      <w:numPr>
        <w:ilvl w:val="0"/>
        <w:numId w:val="68"/>
      </w:numPr>
      <w:tabs>
        <w:tab w:val="left" w:pos="360"/>
        <w:tab w:val="left" w:pos="432"/>
        <w:tab w:val="left" w:pos="794"/>
      </w:tabs>
      <w:spacing w:before="0" w:beforeLines="0" w:after="120" w:afterLines="0"/>
      <w:ind w:left="76" w:firstLine="200" w:firstLineChars="200"/>
      <w:jc w:val="both"/>
    </w:pPr>
    <w:rPr>
      <w:rFonts w:ascii="Arial Black" w:hAnsi="Arial Black" w:eastAsia="Arial Black" w:cs="Arial Black"/>
      <w:b/>
      <w:smallCaps/>
      <w:color w:val="333333"/>
      <w:szCs w:val="32"/>
    </w:rPr>
  </w:style>
  <w:style w:type="paragraph" w:customStyle="1" w:styleId="2599">
    <w:name w:val="xl178"/>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2600">
    <w:name w:val="Char14"/>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601">
    <w:name w:val="公文标题 1"/>
    <w:basedOn w:val="1865"/>
    <w:next w:val="1865"/>
    <w:qFormat/>
    <w:uiPriority w:val="0"/>
    <w:pPr>
      <w:numPr>
        <w:ilvl w:val="0"/>
        <w:numId w:val="113"/>
      </w:numPr>
      <w:tabs>
        <w:tab w:val="left" w:pos="360"/>
        <w:tab w:val="left" w:pos="840"/>
      </w:tabs>
      <w:ind w:left="840" w:firstLine="640"/>
    </w:pPr>
  </w:style>
  <w:style w:type="paragraph" w:customStyle="1" w:styleId="2602">
    <w:name w:val="样式 标题 1 + 居中"/>
    <w:basedOn w:val="3"/>
    <w:qFormat/>
    <w:uiPriority w:val="99"/>
    <w:pPr>
      <w:numPr>
        <w:ilvl w:val="0"/>
        <w:numId w:val="114"/>
      </w:numPr>
      <w:tabs>
        <w:tab w:val="left" w:pos="-713"/>
        <w:tab w:val="left" w:pos="360"/>
        <w:tab w:val="left" w:pos="432"/>
        <w:tab w:val="clear" w:pos="571"/>
      </w:tabs>
      <w:spacing w:before="340" w:beforeLines="0" w:after="330" w:afterLines="0" w:line="576" w:lineRule="auto"/>
      <w:ind w:left="76" w:hanging="76" w:firstLineChars="0"/>
    </w:pPr>
    <w:rPr>
      <w:rFonts w:ascii="Times New Roman" w:eastAsia="宋体" w:cs="宋体"/>
      <w:szCs w:val="20"/>
    </w:rPr>
  </w:style>
  <w:style w:type="paragraph" w:customStyle="1" w:styleId="2603">
    <w:name w:val="xl85"/>
    <w:basedOn w:val="1"/>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604">
    <w:name w:val="最后标题"/>
    <w:basedOn w:val="1"/>
    <w:next w:val="1"/>
    <w:semiHidden/>
    <w:qFormat/>
    <w:uiPriority w:val="0"/>
    <w:pPr>
      <w:widowControl w:val="0"/>
      <w:adjustRightInd w:val="0"/>
      <w:snapToGrid w:val="0"/>
      <w:spacing w:line="240" w:lineRule="auto"/>
      <w:ind w:firstLine="0" w:firstLineChars="0"/>
      <w:jc w:val="both"/>
      <w:outlineLvl w:val="3"/>
    </w:pPr>
    <w:rPr>
      <w:rFonts w:ascii="Calibri" w:hAnsi="Calibri"/>
      <w:b/>
      <w:snapToGrid w:val="0"/>
      <w:sz w:val="21"/>
    </w:rPr>
  </w:style>
  <w:style w:type="paragraph" w:customStyle="1" w:styleId="2605">
    <w:name w:val="普通(Web)12"/>
    <w:basedOn w:val="1"/>
    <w:qFormat/>
    <w:uiPriority w:val="0"/>
    <w:pPr>
      <w:ind w:firstLine="0" w:firstLineChars="0"/>
    </w:pPr>
    <w:rPr>
      <w:rFonts w:cs="宋体"/>
      <w:kern w:val="0"/>
      <w:sz w:val="21"/>
    </w:rPr>
  </w:style>
  <w:style w:type="paragraph" w:customStyle="1" w:styleId="2606">
    <w:name w:val="方案正文"/>
    <w:basedOn w:val="1"/>
    <w:qFormat/>
    <w:uiPriority w:val="0"/>
    <w:pPr>
      <w:widowControl w:val="0"/>
      <w:jc w:val="both"/>
    </w:pPr>
    <w:rPr>
      <w:rFonts w:ascii="Calibri" w:eastAsia="仿宋"/>
      <w:sz w:val="21"/>
      <w:szCs w:val="20"/>
    </w:rPr>
  </w:style>
  <w:style w:type="paragraph" w:customStyle="1" w:styleId="2607">
    <w:name w:val="xl162"/>
    <w:basedOn w:val="1"/>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2608">
    <w:name w:val="ct"/>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609">
    <w:name w:val="CM125"/>
    <w:basedOn w:val="305"/>
    <w:next w:val="305"/>
    <w:uiPriority w:val="0"/>
    <w:pPr>
      <w:spacing w:after="162"/>
    </w:pPr>
    <w:rPr>
      <w:rFonts w:ascii="仿宋_GB2312" w:eastAsia="仿宋_GB2312" w:cs="Times New Roman"/>
      <w:color w:val="auto"/>
    </w:rPr>
  </w:style>
  <w:style w:type="paragraph" w:customStyle="1" w:styleId="2610">
    <w:name w:val="xl60"/>
    <w:basedOn w:val="1"/>
    <w:qFormat/>
    <w:uiPriority w:val="0"/>
    <w:pPr>
      <w:pBdr>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2611">
    <w:name w:val="reader-word-layer reader-word-s5-7"/>
    <w:basedOn w:val="1"/>
    <w:uiPriority w:val="0"/>
    <w:pPr>
      <w:spacing w:before="100" w:beforeAutospacing="1" w:after="100" w:afterAutospacing="1" w:line="240" w:lineRule="auto"/>
      <w:ind w:firstLine="0" w:firstLineChars="0"/>
    </w:pPr>
    <w:rPr>
      <w:rFonts w:eastAsia="仿宋" w:cs="宋体"/>
      <w:kern w:val="0"/>
      <w:sz w:val="21"/>
    </w:rPr>
  </w:style>
  <w:style w:type="paragraph" w:customStyle="1" w:styleId="2612">
    <w:name w:val="Char Char9 Char Char3"/>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613">
    <w:name w:val="bianhao3"/>
    <w:basedOn w:val="1844"/>
    <w:qFormat/>
    <w:uiPriority w:val="99"/>
    <w:pPr>
      <w:tabs>
        <w:tab w:val="left" w:pos="-5"/>
        <w:tab w:val="clear" w:pos="0"/>
      </w:tabs>
      <w:ind w:left="-5" w:hanging="420"/>
    </w:pPr>
  </w:style>
  <w:style w:type="paragraph" w:customStyle="1" w:styleId="2614">
    <w:name w:val="MM Topic 6"/>
    <w:basedOn w:val="8"/>
    <w:qFormat/>
    <w:uiPriority w:val="0"/>
    <w:pPr>
      <w:tabs>
        <w:tab w:val="left" w:pos="432"/>
        <w:tab w:val="left" w:pos="1152"/>
      </w:tabs>
      <w:spacing w:before="240" w:beforeLines="50" w:after="64" w:line="320" w:lineRule="auto"/>
      <w:ind w:firstLine="0" w:firstLineChars="0"/>
      <w:jc w:val="both"/>
    </w:pPr>
    <w:rPr>
      <w:rFonts w:ascii="Arial" w:hAnsi="Arial"/>
      <w:b/>
      <w:kern w:val="2"/>
      <w:sz w:val="21"/>
      <w:lang w:val="zh-CN"/>
    </w:rPr>
  </w:style>
  <w:style w:type="paragraph" w:customStyle="1" w:styleId="2615">
    <w:name w:val="Char52"/>
    <w:basedOn w:val="1"/>
    <w:qFormat/>
    <w:uiPriority w:val="99"/>
    <w:pPr>
      <w:widowControl w:val="0"/>
      <w:tabs>
        <w:tab w:val="left" w:pos="360"/>
      </w:tabs>
      <w:spacing w:line="240" w:lineRule="auto"/>
      <w:ind w:firstLine="0" w:firstLineChars="0"/>
      <w:jc w:val="both"/>
    </w:pPr>
    <w:rPr>
      <w:rFonts w:ascii="Calibri" w:eastAsia="仿宋_GB2312"/>
      <w:sz w:val="21"/>
    </w:rPr>
  </w:style>
  <w:style w:type="paragraph" w:customStyle="1" w:styleId="2616">
    <w:name w:val="test"/>
    <w:basedOn w:val="1"/>
    <w:uiPriority w:val="99"/>
    <w:pPr>
      <w:widowControl w:val="0"/>
      <w:ind w:firstLine="200"/>
      <w:jc w:val="both"/>
    </w:pPr>
    <w:rPr>
      <w:rFonts w:ascii="Calibri" w:eastAsia="仿宋_GB2312"/>
      <w:sz w:val="21"/>
    </w:rPr>
  </w:style>
  <w:style w:type="paragraph" w:customStyle="1" w:styleId="2617">
    <w:name w:val="标题1下并列"/>
    <w:basedOn w:val="1"/>
    <w:qFormat/>
    <w:uiPriority w:val="0"/>
    <w:pPr>
      <w:numPr>
        <w:ilvl w:val="0"/>
        <w:numId w:val="115"/>
      </w:numPr>
      <w:tabs>
        <w:tab w:val="left" w:pos="360"/>
        <w:tab w:val="left" w:pos="1472"/>
      </w:tabs>
      <w:adjustRightInd w:val="0"/>
      <w:spacing w:before="60" w:after="60" w:line="360" w:lineRule="atLeast"/>
      <w:ind w:left="0" w:firstLine="0" w:firstLineChars="0"/>
      <w:jc w:val="both"/>
      <w:textAlignment w:val="bottom"/>
    </w:pPr>
    <w:rPr>
      <w:rFonts w:ascii="楷体_GB2312" w:eastAsia="楷体_GB2312"/>
      <w:sz w:val="21"/>
    </w:rPr>
  </w:style>
  <w:style w:type="paragraph" w:customStyle="1" w:styleId="2618">
    <w:name w:val="tabletext"/>
    <w:basedOn w:val="1"/>
    <w:qFormat/>
    <w:uiPriority w:val="0"/>
    <w:pPr>
      <w:spacing w:line="300" w:lineRule="atLeast"/>
      <w:ind w:firstLine="0" w:firstLineChars="0"/>
    </w:pPr>
    <w:rPr>
      <w:rFonts w:eastAsia="仿宋" w:cs="宋体"/>
      <w:kern w:val="0"/>
      <w:sz w:val="18"/>
      <w:szCs w:val="18"/>
    </w:rPr>
  </w:style>
  <w:style w:type="paragraph" w:customStyle="1" w:styleId="2619">
    <w:name w:val="样式 段前: 0.5 行"/>
    <w:basedOn w:val="1"/>
    <w:uiPriority w:val="99"/>
    <w:pPr>
      <w:widowControl w:val="0"/>
      <w:spacing w:beforeLines="50" w:line="240" w:lineRule="auto"/>
      <w:ind w:firstLine="0" w:firstLineChars="0"/>
    </w:pPr>
    <w:rPr>
      <w:rFonts w:ascii="ËÎÌå" w:hAnsi="ËÎÌå" w:cs="宋体"/>
      <w:color w:val="000000"/>
      <w:kern w:val="0"/>
      <w:sz w:val="21"/>
      <w:szCs w:val="20"/>
    </w:rPr>
  </w:style>
  <w:style w:type="paragraph" w:customStyle="1" w:styleId="2620">
    <w:name w:val="内容示例"/>
    <w:basedOn w:val="1"/>
    <w:qFormat/>
    <w:uiPriority w:val="99"/>
    <w:pPr>
      <w:widowControl w:val="0"/>
      <w:spacing w:line="240" w:lineRule="auto"/>
      <w:ind w:firstLine="200"/>
      <w:jc w:val="both"/>
    </w:pPr>
    <w:rPr>
      <w:rFonts w:ascii="Calibri"/>
      <w:i/>
      <w:color w:val="0000FF"/>
      <w:kern w:val="0"/>
      <w:sz w:val="21"/>
      <w:szCs w:val="21"/>
    </w:rPr>
  </w:style>
  <w:style w:type="paragraph" w:customStyle="1" w:styleId="2621">
    <w:name w:val="xl236"/>
    <w:basedOn w:val="1"/>
    <w:uiPriority w:val="99"/>
    <w:pPr>
      <w:spacing w:before="100" w:beforeAutospacing="1" w:after="100" w:afterAutospacing="1"/>
      <w:ind w:firstLine="566" w:firstLineChars="236"/>
    </w:pPr>
    <w:rPr>
      <w:rFonts w:cs="宋体"/>
      <w:color w:val="000000"/>
      <w:kern w:val="0"/>
      <w:sz w:val="18"/>
      <w:szCs w:val="18"/>
    </w:rPr>
  </w:style>
  <w:style w:type="paragraph" w:customStyle="1" w:styleId="2622">
    <w:name w:val="章目"/>
    <w:basedOn w:val="1"/>
    <w:uiPriority w:val="99"/>
    <w:pPr>
      <w:tabs>
        <w:tab w:val="left" w:pos="720"/>
      </w:tabs>
      <w:ind w:left="720" w:hanging="720" w:firstLineChars="0"/>
    </w:pPr>
    <w:rPr>
      <w:rFonts w:ascii="Book Antiqua" w:hAnsi="Book Antiqua"/>
      <w:kern w:val="0"/>
      <w:sz w:val="44"/>
      <w:szCs w:val="21"/>
    </w:rPr>
  </w:style>
  <w:style w:type="paragraph" w:customStyle="1" w:styleId="2623">
    <w:name w:val="CM80"/>
    <w:basedOn w:val="305"/>
    <w:next w:val="305"/>
    <w:qFormat/>
    <w:uiPriority w:val="0"/>
    <w:pPr>
      <w:spacing w:after="428"/>
    </w:pPr>
    <w:rPr>
      <w:rFonts w:ascii="宋体" w:cs="Times New Roman"/>
      <w:color w:val="auto"/>
    </w:rPr>
  </w:style>
  <w:style w:type="paragraph" w:customStyle="1" w:styleId="2624">
    <w:name w:val="标题 3 New New New New New"/>
    <w:basedOn w:val="2430"/>
    <w:next w:val="2625"/>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2625">
    <w:name w:val="样式 正文缩进 + 首行缩进:  2 字符 New New New New New New"/>
    <w:basedOn w:val="21"/>
    <w:qFormat/>
    <w:uiPriority w:val="99"/>
    <w:pPr>
      <w:widowControl/>
      <w:spacing w:line="360" w:lineRule="auto"/>
      <w:jc w:val="left"/>
    </w:pPr>
    <w:rPr>
      <w:rFonts w:ascii="Calibri" w:hAnsi="Calibri" w:cs="宋体"/>
      <w:kern w:val="2"/>
      <w:szCs w:val="22"/>
    </w:rPr>
  </w:style>
  <w:style w:type="paragraph" w:customStyle="1" w:styleId="2626">
    <w:name w:val="CM108"/>
    <w:basedOn w:val="305"/>
    <w:next w:val="305"/>
    <w:qFormat/>
    <w:uiPriority w:val="0"/>
    <w:pPr>
      <w:spacing w:after="100"/>
    </w:pPr>
    <w:rPr>
      <w:rFonts w:ascii="仿宋_GB2312" w:eastAsia="仿宋_GB2312" w:cs="Times New Roman"/>
      <w:color w:val="auto"/>
    </w:rPr>
  </w:style>
  <w:style w:type="paragraph" w:customStyle="1" w:styleId="2627">
    <w:name w:val="Char Char1 Char Char1 Char Char Char Char Char Char2"/>
    <w:basedOn w:val="1"/>
    <w:qFormat/>
    <w:uiPriority w:val="0"/>
    <w:pPr>
      <w:widowControl w:val="0"/>
      <w:spacing w:after="160" w:line="240" w:lineRule="exact"/>
      <w:ind w:firstLine="0" w:firstLineChars="0"/>
      <w:jc w:val="both"/>
    </w:pPr>
    <w:rPr>
      <w:rFonts w:ascii="Verdana" w:hAnsi="Verdana"/>
      <w:snapToGrid w:val="0"/>
      <w:sz w:val="21"/>
      <w:szCs w:val="21"/>
      <w:lang w:eastAsia="en-US"/>
    </w:rPr>
  </w:style>
  <w:style w:type="paragraph" w:customStyle="1" w:styleId="2628">
    <w:name w:val="样式 标题 4"/>
    <w:basedOn w:val="6"/>
    <w:next w:val="1"/>
    <w:uiPriority w:val="0"/>
    <w:pPr>
      <w:widowControl w:val="0"/>
      <w:tabs>
        <w:tab w:val="left" w:pos="864"/>
      </w:tabs>
      <w:spacing w:before="260" w:after="260" w:line="360" w:lineRule="auto"/>
      <w:ind w:left="864" w:hanging="864" w:firstLineChars="200"/>
    </w:pPr>
    <w:rPr>
      <w:rFonts w:ascii="Calibri" w:hAnsi="宋体" w:cs="Times New Roman"/>
      <w:w w:val="100"/>
      <w:sz w:val="28"/>
      <w:szCs w:val="28"/>
    </w:rPr>
  </w:style>
  <w:style w:type="paragraph" w:customStyle="1" w:styleId="2629">
    <w:name w:val="Char1 Char Char Char13"/>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2630">
    <w:name w:val="样式 样式 样式 正文文本缩进 2 + 左侧:  2 字符 首行缩进:  2 字符 段前: 0.5 行 段后: 0.5 行 + ..."/>
    <w:basedOn w:val="1"/>
    <w:qFormat/>
    <w:uiPriority w:val="99"/>
    <w:pPr>
      <w:widowControl w:val="0"/>
      <w:spacing w:beforeLines="30" w:afterLines="30" w:line="312" w:lineRule="auto"/>
      <w:ind w:left="200" w:leftChars="200" w:firstLine="200"/>
    </w:pPr>
    <w:rPr>
      <w:rFonts w:ascii="Calibri" w:cs="宋体"/>
      <w:kern w:val="0"/>
      <w:sz w:val="21"/>
      <w:szCs w:val="20"/>
    </w:rPr>
  </w:style>
  <w:style w:type="paragraph" w:customStyle="1" w:styleId="2631">
    <w:name w:val="Char Char1 Char Char Char Char Char Char Char Char Char Char"/>
    <w:basedOn w:val="1"/>
    <w:uiPriority w:val="0"/>
    <w:pPr>
      <w:widowControl w:val="0"/>
      <w:spacing w:line="240" w:lineRule="auto"/>
      <w:ind w:firstLine="0" w:firstLineChars="0"/>
      <w:jc w:val="both"/>
    </w:pPr>
    <w:rPr>
      <w:rFonts w:ascii="Tahoma" w:hAnsi="Tahoma"/>
      <w:sz w:val="21"/>
      <w:szCs w:val="20"/>
    </w:rPr>
  </w:style>
  <w:style w:type="paragraph" w:customStyle="1" w:styleId="2632">
    <w:name w:val="标准编号（封面）"/>
    <w:basedOn w:val="1"/>
    <w:qFormat/>
    <w:uiPriority w:val="0"/>
    <w:pPr>
      <w:ind w:firstLine="0" w:firstLineChars="0"/>
      <w:jc w:val="center"/>
    </w:pPr>
    <w:rPr>
      <w:rFonts w:ascii="Calibri" w:eastAsia="黑体" w:cs="宋体"/>
      <w:b/>
      <w:bCs/>
      <w:kern w:val="0"/>
      <w:sz w:val="30"/>
      <w:szCs w:val="20"/>
    </w:rPr>
  </w:style>
  <w:style w:type="paragraph" w:customStyle="1" w:styleId="2633">
    <w:name w:val="正文文本缩进1"/>
    <w:basedOn w:val="1"/>
    <w:uiPriority w:val="0"/>
    <w:pPr>
      <w:widowControl w:val="0"/>
      <w:jc w:val="both"/>
    </w:pPr>
    <w:rPr>
      <w:rFonts w:ascii="Calibri" w:eastAsia="仿宋"/>
      <w:sz w:val="21"/>
    </w:rPr>
  </w:style>
  <w:style w:type="paragraph" w:customStyle="1" w:styleId="2634">
    <w:name w:val="正文（new）"/>
    <w:basedOn w:val="1"/>
    <w:next w:val="1"/>
    <w:uiPriority w:val="0"/>
    <w:pPr>
      <w:widowControl w:val="0"/>
      <w:ind w:firstLine="200"/>
      <w:jc w:val="both"/>
    </w:pPr>
    <w:rPr>
      <w:sz w:val="21"/>
      <w:szCs w:val="21"/>
    </w:rPr>
  </w:style>
  <w:style w:type="paragraph" w:customStyle="1" w:styleId="2635">
    <w:name w:val="ns"/>
    <w:basedOn w:val="1"/>
    <w:qFormat/>
    <w:uiPriority w:val="0"/>
    <w:pPr>
      <w:spacing w:before="100" w:beforeAutospacing="1" w:after="100" w:afterAutospacing="1" w:line="240" w:lineRule="auto"/>
      <w:ind w:firstLine="0" w:firstLineChars="0"/>
    </w:pPr>
    <w:rPr>
      <w:rFonts w:cs="宋体"/>
      <w:color w:val="FF0000"/>
      <w:kern w:val="0"/>
      <w:sz w:val="21"/>
    </w:rPr>
  </w:style>
  <w:style w:type="paragraph" w:customStyle="1" w:styleId="2636">
    <w:name w:val="项目编号"/>
    <w:basedOn w:val="508"/>
    <w:semiHidden/>
    <w:qFormat/>
    <w:uiPriority w:val="99"/>
    <w:pPr>
      <w:widowControl/>
      <w:spacing w:line="480" w:lineRule="exact"/>
      <w:ind w:left="620"/>
    </w:pPr>
    <w:rPr>
      <w:rFonts w:ascii="Arial" w:hAnsi="Arial" w:eastAsia="仿宋_GB2312"/>
      <w:sz w:val="28"/>
      <w:szCs w:val="28"/>
    </w:rPr>
  </w:style>
  <w:style w:type="paragraph" w:customStyle="1" w:styleId="2637">
    <w:name w:val="封面文档日期"/>
    <w:basedOn w:val="1"/>
    <w:next w:val="1"/>
    <w:qFormat/>
    <w:uiPriority w:val="99"/>
    <w:pPr>
      <w:ind w:firstLine="425" w:firstLineChars="0"/>
      <w:jc w:val="center"/>
    </w:pPr>
    <w:rPr>
      <w:rFonts w:ascii="Futura Bk" w:hAnsi="Futura Bk" w:eastAsia="黑体"/>
      <w:kern w:val="0"/>
      <w:sz w:val="32"/>
      <w:szCs w:val="20"/>
      <w:lang w:val="en-GB" w:eastAsia="en-US"/>
    </w:rPr>
  </w:style>
  <w:style w:type="paragraph" w:customStyle="1" w:styleId="2638">
    <w:name w:val="封面作者二"/>
    <w:basedOn w:val="1"/>
    <w:uiPriority w:val="0"/>
    <w:pPr>
      <w:widowControl w:val="0"/>
      <w:spacing w:before="120" w:after="120"/>
      <w:ind w:firstLine="0" w:firstLineChars="0"/>
      <w:jc w:val="center"/>
    </w:pPr>
    <w:rPr>
      <w:rFonts w:ascii="Calibri" w:eastAsia="楷体_GB2312"/>
      <w:b/>
      <w:bCs/>
      <w:sz w:val="52"/>
    </w:rPr>
  </w:style>
  <w:style w:type="paragraph" w:customStyle="1" w:styleId="2639">
    <w:name w:val="正文1)"/>
    <w:basedOn w:val="1"/>
    <w:qFormat/>
    <w:uiPriority w:val="0"/>
    <w:pPr>
      <w:widowControl w:val="0"/>
      <w:tabs>
        <w:tab w:val="left" w:pos="1200"/>
      </w:tabs>
      <w:spacing w:before="120" w:after="120" w:line="480" w:lineRule="atLeast"/>
      <w:ind w:left="1200" w:hanging="720" w:firstLineChars="0"/>
    </w:pPr>
    <w:rPr>
      <w:rFonts w:hAnsi="Arial"/>
      <w:smallCaps/>
      <w:color w:val="000000"/>
      <w:sz w:val="21"/>
      <w:szCs w:val="20"/>
    </w:rPr>
  </w:style>
  <w:style w:type="paragraph" w:customStyle="1" w:styleId="2640">
    <w:name w:val="Apusic_表格_Header"/>
    <w:basedOn w:val="1495"/>
    <w:qFormat/>
    <w:uiPriority w:val="0"/>
    <w:pPr>
      <w:spacing w:line="240" w:lineRule="auto"/>
      <w:jc w:val="center"/>
    </w:pPr>
    <w:rPr>
      <w:rFonts w:ascii="Courier New" w:hAnsi="Courier New" w:eastAsia="宋体"/>
      <w:b/>
    </w:rPr>
  </w:style>
  <w:style w:type="paragraph" w:customStyle="1" w:styleId="2641">
    <w:name w:val="样式 样式 正文文本缩进 + 仿宋_GB2312 小四 首行缩进:  0 厘米 行距: 1.5 倍行距 + (中文) 仿宋_GB... Char Char"/>
    <w:basedOn w:val="1"/>
    <w:uiPriority w:val="0"/>
    <w:pPr>
      <w:widowControl w:val="0"/>
      <w:jc w:val="both"/>
    </w:pPr>
    <w:rPr>
      <w:rFonts w:ascii="仿宋_GB2312" w:eastAsia="新宋体"/>
      <w:sz w:val="21"/>
      <w:szCs w:val="20"/>
    </w:rPr>
  </w:style>
  <w:style w:type="paragraph" w:customStyle="1" w:styleId="2642">
    <w:name w:val="正文标准样式ty Char"/>
    <w:basedOn w:val="1"/>
    <w:qFormat/>
    <w:uiPriority w:val="0"/>
    <w:pPr>
      <w:widowControl w:val="0"/>
      <w:jc w:val="both"/>
    </w:pPr>
    <w:rPr>
      <w:rFonts w:ascii="Calibri" w:cs="宋体"/>
      <w:sz w:val="21"/>
      <w:szCs w:val="20"/>
    </w:rPr>
  </w:style>
  <w:style w:type="paragraph" w:customStyle="1" w:styleId="2643">
    <w:name w:val="ptablebody"/>
    <w:basedOn w:val="1"/>
    <w:qFormat/>
    <w:uiPriority w:val="99"/>
    <w:pPr>
      <w:spacing w:before="100" w:beforeAutospacing="1" w:after="100" w:afterAutospacing="1" w:line="240" w:lineRule="auto"/>
      <w:ind w:firstLine="0" w:firstLineChars="0"/>
    </w:pPr>
    <w:rPr>
      <w:rFonts w:cs="宋体"/>
      <w:kern w:val="0"/>
      <w:sz w:val="21"/>
    </w:rPr>
  </w:style>
  <w:style w:type="paragraph" w:customStyle="1" w:styleId="2644">
    <w:name w:val="Heading Part"/>
    <w:basedOn w:val="1"/>
    <w:next w:val="1"/>
    <w:qFormat/>
    <w:uiPriority w:val="0"/>
    <w:pPr>
      <w:pageBreakBefore/>
      <w:widowControl w:val="0"/>
      <w:numPr>
        <w:ilvl w:val="8"/>
        <w:numId w:val="68"/>
      </w:numPr>
      <w:tabs>
        <w:tab w:val="left" w:pos="360"/>
        <w:tab w:val="left" w:pos="1418"/>
      </w:tabs>
      <w:spacing w:before="480" w:line="240" w:lineRule="auto"/>
      <w:ind w:left="0" w:firstLine="0" w:firstLineChars="0"/>
      <w:jc w:val="both"/>
      <w:outlineLvl w:val="8"/>
    </w:pPr>
    <w:rPr>
      <w:rFonts w:ascii="Arial Black" w:hAnsi="Arial Black" w:eastAsia="Arial Black" w:cs="Arial Black"/>
      <w:b/>
      <w:smallCaps/>
      <w:color w:val="333333"/>
      <w:sz w:val="32"/>
      <w:szCs w:val="32"/>
    </w:rPr>
  </w:style>
  <w:style w:type="paragraph" w:customStyle="1" w:styleId="2645">
    <w:name w:val="Char Char1 Char Char Char Char Char Char3"/>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646">
    <w:name w:val="中文标题 4"/>
    <w:basedOn w:val="35"/>
    <w:uiPriority w:val="0"/>
    <w:pPr>
      <w:widowControl w:val="0"/>
      <w:numPr>
        <w:ilvl w:val="3"/>
        <w:numId w:val="48"/>
      </w:numPr>
      <w:spacing w:before="100" w:beforeAutospacing="1" w:after="100" w:afterAutospacing="1"/>
      <w:ind w:left="0" w:leftChars="0" w:firstLine="0" w:firstLineChars="0"/>
      <w:jc w:val="both"/>
    </w:pPr>
    <w:rPr>
      <w:rFonts w:ascii="Calibri"/>
      <w:kern w:val="28"/>
    </w:rPr>
  </w:style>
  <w:style w:type="paragraph" w:customStyle="1" w:styleId="2647">
    <w:name w:val="图表编号"/>
    <w:basedOn w:val="4"/>
    <w:qFormat/>
    <w:uiPriority w:val="0"/>
    <w:pPr>
      <w:keepLines w:val="0"/>
      <w:widowControl w:val="0"/>
      <w:tabs>
        <w:tab w:val="left" w:pos="1320"/>
        <w:tab w:val="left" w:pos="1440"/>
      </w:tabs>
      <w:autoSpaceDE w:val="0"/>
      <w:autoSpaceDN w:val="0"/>
      <w:adjustRightInd w:val="0"/>
      <w:snapToGrid w:val="0"/>
      <w:spacing w:before="0" w:beforeLines="0" w:after="60" w:afterLines="0" w:line="413" w:lineRule="auto"/>
      <w:ind w:left="105" w:hanging="420" w:firstLineChars="200"/>
    </w:pPr>
    <w:rPr>
      <w:rFonts w:ascii="Arial" w:hAnsi="Arial" w:eastAsia="宋体"/>
      <w:b/>
      <w:color w:val="000000"/>
      <w:sz w:val="24"/>
      <w:lang w:val="zh-CN"/>
    </w:rPr>
  </w:style>
  <w:style w:type="paragraph" w:customStyle="1" w:styleId="2648">
    <w:name w:val="Table_not_used"/>
    <w:basedOn w:val="1716"/>
    <w:qFormat/>
    <w:uiPriority w:val="0"/>
    <w:pPr>
      <w:jc w:val="right"/>
    </w:pPr>
    <w:rPr>
      <w:rFonts w:ascii="Futura Bk" w:hAnsi="Futura Bk"/>
      <w:lang w:val="en-US"/>
    </w:rPr>
  </w:style>
  <w:style w:type="paragraph" w:customStyle="1" w:styleId="2649">
    <w:name w:val="悬挂缩进(·)"/>
    <w:basedOn w:val="1"/>
    <w:qFormat/>
    <w:uiPriority w:val="0"/>
    <w:pPr>
      <w:autoSpaceDE w:val="0"/>
      <w:autoSpaceDN w:val="0"/>
      <w:adjustRightInd w:val="0"/>
      <w:spacing w:line="227" w:lineRule="atLeast"/>
      <w:ind w:firstLine="482" w:firstLineChars="0"/>
      <w:jc w:val="both"/>
      <w:textAlignment w:val="bottom"/>
    </w:pPr>
    <w:rPr>
      <w:rFonts w:eastAsia="仿宋"/>
      <w:kern w:val="0"/>
      <w:sz w:val="21"/>
      <w:szCs w:val="20"/>
    </w:rPr>
  </w:style>
  <w:style w:type="paragraph" w:customStyle="1" w:styleId="2650">
    <w:name w:val="样式 标题 6 + 黑色"/>
    <w:basedOn w:val="8"/>
    <w:qFormat/>
    <w:uiPriority w:val="99"/>
    <w:pPr>
      <w:keepNext w:val="0"/>
      <w:keepLines w:val="0"/>
      <w:tabs>
        <w:tab w:val="left" w:pos="1152"/>
        <w:tab w:val="left" w:pos="2336"/>
      </w:tabs>
      <w:snapToGrid w:val="0"/>
      <w:spacing w:before="240" w:after="60" w:line="440" w:lineRule="atLeast"/>
      <w:ind w:left="2480" w:leftChars="100" w:right="100" w:rightChars="100" w:firstLine="0" w:firstLineChars="0"/>
    </w:pPr>
    <w:rPr>
      <w:rFonts w:ascii="宋体" w:hAnsi="Times New Roman" w:eastAsia="仿宋_GB2312"/>
      <w:bCs w:val="0"/>
      <w:i/>
      <w:iCs/>
      <w:color w:val="000000"/>
      <w:kern w:val="0"/>
      <w:sz w:val="22"/>
      <w:szCs w:val="20"/>
    </w:rPr>
  </w:style>
  <w:style w:type="paragraph" w:customStyle="1" w:styleId="2651">
    <w:name w:val="Char9"/>
    <w:basedOn w:val="2652"/>
    <w:qFormat/>
    <w:uiPriority w:val="99"/>
    <w:pPr>
      <w:widowControl/>
      <w:spacing w:after="160" w:line="240" w:lineRule="exact"/>
      <w:jc w:val="left"/>
    </w:pPr>
    <w:rPr>
      <w:kern w:val="0"/>
      <w:sz w:val="20"/>
    </w:rPr>
  </w:style>
  <w:style w:type="paragraph" w:customStyle="1" w:styleId="2652">
    <w:name w:val="正文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4"/>
      <w:lang w:val="en-US" w:eastAsia="zh-CN" w:bidi="ar-SA"/>
    </w:rPr>
  </w:style>
  <w:style w:type="paragraph" w:customStyle="1" w:styleId="2653">
    <w:name w:val="q3"/>
    <w:basedOn w:val="5"/>
    <w:qFormat/>
    <w:uiPriority w:val="99"/>
    <w:pPr>
      <w:keepLines w:val="0"/>
      <w:numPr>
        <w:ilvl w:val="0"/>
        <w:numId w:val="0"/>
      </w:numPr>
      <w:tabs>
        <w:tab w:val="left" w:pos="0"/>
      </w:tabs>
      <w:spacing w:line="360" w:lineRule="auto"/>
    </w:pPr>
    <w:rPr>
      <w:rFonts w:ascii="宋体" w:hAnsi="宋体" w:eastAsia="宋体" w:cs="宋体"/>
      <w:b/>
      <w:kern w:val="0"/>
    </w:rPr>
  </w:style>
  <w:style w:type="paragraph" w:customStyle="1" w:styleId="2654">
    <w:name w:val="headi"/>
    <w:basedOn w:val="1"/>
    <w:next w:val="1"/>
    <w:qFormat/>
    <w:uiPriority w:val="0"/>
    <w:pPr>
      <w:keepNext/>
      <w:keepLines/>
      <w:widowControl w:val="0"/>
      <w:numPr>
        <w:ilvl w:val="2"/>
        <w:numId w:val="116"/>
      </w:numPr>
      <w:tabs>
        <w:tab w:val="left" w:pos="360"/>
      </w:tabs>
      <w:spacing w:before="260" w:after="260" w:line="416" w:lineRule="auto"/>
      <w:ind w:left="0" w:firstLine="0" w:firstLineChars="0"/>
      <w:jc w:val="both"/>
    </w:pPr>
    <w:rPr>
      <w:rFonts w:ascii="Calibri"/>
      <w:b/>
      <w:bCs/>
      <w:sz w:val="32"/>
      <w:szCs w:val="32"/>
    </w:rPr>
  </w:style>
  <w:style w:type="paragraph" w:customStyle="1" w:styleId="2655">
    <w:name w:val="CM21"/>
    <w:basedOn w:val="305"/>
    <w:next w:val="305"/>
    <w:qFormat/>
    <w:uiPriority w:val="99"/>
    <w:rPr>
      <w:rFonts w:ascii="仿宋_GB2312" w:eastAsia="仿宋_GB2312" w:cs="Times New Roman"/>
      <w:color w:val="auto"/>
    </w:rPr>
  </w:style>
  <w:style w:type="paragraph" w:customStyle="1" w:styleId="2656">
    <w:name w:val="Char2 Char Char Char Char Char Char"/>
    <w:basedOn w:val="1"/>
    <w:qFormat/>
    <w:uiPriority w:val="0"/>
    <w:pPr>
      <w:spacing w:after="160" w:line="240" w:lineRule="exact"/>
      <w:ind w:firstLine="0" w:firstLineChars="0"/>
    </w:pPr>
    <w:rPr>
      <w:rFonts w:ascii="Verdana" w:hAnsi="Verdana" w:eastAsia="仿宋"/>
      <w:kern w:val="0"/>
      <w:sz w:val="21"/>
      <w:lang w:eastAsia="en-US"/>
    </w:rPr>
  </w:style>
  <w:style w:type="paragraph" w:customStyle="1" w:styleId="2657">
    <w:name w:val="Char Char Char Char Char Char Char9"/>
    <w:basedOn w:val="1"/>
    <w:qFormat/>
    <w:uiPriority w:val="99"/>
    <w:pPr>
      <w:widowControl w:val="0"/>
      <w:ind w:firstLine="0" w:firstLineChars="0"/>
      <w:jc w:val="both"/>
    </w:pPr>
    <w:rPr>
      <w:rFonts w:ascii="Tahoma" w:hAnsi="Tahoma"/>
      <w:sz w:val="21"/>
      <w:szCs w:val="20"/>
    </w:rPr>
  </w:style>
  <w:style w:type="paragraph" w:customStyle="1" w:styleId="2658">
    <w:name w:val="样式 正文缩进表正文正文非缩进ALT+Z四号特点段1正文不缩进特点 Char水上软件标题4正文（首行缩进两...5"/>
    <w:basedOn w:val="21"/>
    <w:qFormat/>
    <w:uiPriority w:val="0"/>
    <w:pPr>
      <w:spacing w:line="360" w:lineRule="auto"/>
    </w:pPr>
    <w:rPr>
      <w:rFonts w:cs="宋体"/>
    </w:rPr>
  </w:style>
  <w:style w:type="paragraph" w:customStyle="1" w:styleId="2659">
    <w:name w:val="封面标准英文名称"/>
    <w:qFormat/>
    <w:uiPriority w:val="0"/>
    <w:pPr>
      <w:widowControl w:val="0"/>
      <w:spacing w:before="370" w:line="400" w:lineRule="exact"/>
      <w:jc w:val="center"/>
    </w:pPr>
    <w:rPr>
      <w:rFonts w:ascii="Calibri" w:hAnsi="Calibri" w:eastAsia="宋体" w:cs="Times New Roman"/>
      <w:sz w:val="28"/>
      <w:lang w:val="en-US" w:eastAsia="zh-CN" w:bidi="ar-SA"/>
    </w:rPr>
  </w:style>
  <w:style w:type="paragraph" w:customStyle="1" w:styleId="2660">
    <w:name w:val="样式 标题 1 + 黑体 非加粗"/>
    <w:basedOn w:val="3"/>
    <w:qFormat/>
    <w:uiPriority w:val="99"/>
    <w:pPr>
      <w:pageBreakBefore/>
      <w:widowControl w:val="0"/>
      <w:tabs>
        <w:tab w:val="left" w:pos="432"/>
        <w:tab w:val="left" w:pos="900"/>
        <w:tab w:val="left" w:pos="1280"/>
      </w:tabs>
      <w:snapToGrid w:val="0"/>
      <w:spacing w:before="340" w:beforeLines="0" w:after="330" w:afterLines="0"/>
      <w:ind w:left="900" w:hanging="420" w:firstLineChars="0"/>
      <w:jc w:val="both"/>
    </w:pPr>
    <w:rPr>
      <w:rFonts w:ascii="黑体" w:hAnsi="黑体" w:eastAsia="宋体"/>
      <w:b/>
      <w:bCs w:val="0"/>
      <w:sz w:val="44"/>
      <w:szCs w:val="36"/>
    </w:rPr>
  </w:style>
  <w:style w:type="paragraph" w:customStyle="1" w:styleId="2661">
    <w:name w:val="标题4a"/>
    <w:basedOn w:val="6"/>
    <w:qFormat/>
    <w:uiPriority w:val="99"/>
    <w:pPr>
      <w:widowControl w:val="0"/>
      <w:tabs>
        <w:tab w:val="left" w:pos="864"/>
        <w:tab w:val="left" w:pos="2880"/>
      </w:tabs>
      <w:autoSpaceDE w:val="0"/>
      <w:autoSpaceDN w:val="0"/>
      <w:adjustRightInd w:val="0"/>
      <w:spacing w:before="100" w:beforeAutospacing="1" w:after="100" w:afterAutospacing="1" w:line="360" w:lineRule="auto"/>
      <w:ind w:left="851" w:right="100" w:hanging="851"/>
    </w:pPr>
    <w:rPr>
      <w:rFonts w:hAnsi="宋体" w:cs="Times New Roman"/>
      <w:bCs w:val="0"/>
      <w:color w:val="FF6600"/>
      <w:w w:val="100"/>
      <w:sz w:val="28"/>
      <w:szCs w:val="28"/>
    </w:rPr>
  </w:style>
  <w:style w:type="paragraph" w:customStyle="1" w:styleId="2662">
    <w:name w:val="缩进正文样式"/>
    <w:basedOn w:val="1"/>
    <w:qFormat/>
    <w:uiPriority w:val="0"/>
    <w:pPr>
      <w:widowControl w:val="0"/>
      <w:ind w:firstLine="200"/>
      <w:jc w:val="both"/>
    </w:pPr>
    <w:rPr>
      <w:rFonts w:ascii="Calibri"/>
      <w:sz w:val="21"/>
    </w:rPr>
  </w:style>
  <w:style w:type="paragraph" w:customStyle="1" w:styleId="2663">
    <w:name w:val="xl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664">
    <w:name w:val="xl15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2665">
    <w:name w:val="引用11"/>
    <w:basedOn w:val="1"/>
    <w:qFormat/>
    <w:uiPriority w:val="99"/>
    <w:pPr>
      <w:spacing w:before="100" w:after="100" w:line="240" w:lineRule="auto"/>
      <w:ind w:firstLine="0" w:firstLineChars="0"/>
    </w:pPr>
    <w:rPr>
      <w:rFonts w:ascii="Arial" w:hAnsi="Arial" w:eastAsia="仿宋_GB2312" w:cs="Arial"/>
      <w:color w:val="808080"/>
      <w:kern w:val="0"/>
      <w:sz w:val="28"/>
      <w:szCs w:val="28"/>
    </w:rPr>
  </w:style>
  <w:style w:type="paragraph" w:customStyle="1" w:styleId="2666">
    <w:name w:val="样式 小四 首行缩进:  0.29 英寸 行距: 1.5 倍行距 Char Char"/>
    <w:basedOn w:val="1"/>
    <w:qFormat/>
    <w:uiPriority w:val="0"/>
    <w:pPr>
      <w:widowControl w:val="0"/>
      <w:ind w:firstLine="420"/>
      <w:jc w:val="both"/>
    </w:pPr>
    <w:rPr>
      <w:rFonts w:ascii="Calibri"/>
      <w:sz w:val="21"/>
      <w:szCs w:val="20"/>
    </w:rPr>
  </w:style>
  <w:style w:type="paragraph" w:customStyle="1" w:styleId="2667">
    <w:name w:val="公文标题1"/>
    <w:basedOn w:val="3"/>
    <w:next w:val="1"/>
    <w:qFormat/>
    <w:uiPriority w:val="0"/>
    <w:pPr>
      <w:widowControl w:val="0"/>
      <w:numPr>
        <w:ilvl w:val="0"/>
        <w:numId w:val="50"/>
      </w:numPr>
      <w:tabs>
        <w:tab w:val="left" w:pos="432"/>
      </w:tabs>
      <w:spacing w:before="0" w:beforeLines="0" w:after="0" w:afterLines="0"/>
      <w:ind w:firstLine="200" w:firstLineChars="200"/>
      <w:jc w:val="both"/>
    </w:pPr>
    <w:rPr>
      <w:rFonts w:ascii="Times New Roman" w:eastAsia="宋体"/>
    </w:rPr>
  </w:style>
  <w:style w:type="paragraph" w:customStyle="1" w:styleId="2668">
    <w:name w:val="样式 样式 样式 标题 5H5口口1口2heading 5Level 3 - i第四层条h5PIM 5h51headi...1 ..."/>
    <w:basedOn w:val="533"/>
    <w:qFormat/>
    <w:uiPriority w:val="99"/>
    <w:rPr>
      <w:rFonts w:eastAsia="宋体"/>
    </w:rPr>
  </w:style>
  <w:style w:type="paragraph" w:customStyle="1" w:styleId="2669">
    <w:name w:val="标题 3 New New"/>
    <w:basedOn w:val="1756"/>
    <w:next w:val="2670"/>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2670">
    <w:name w:val="样式 正文缩进 + 首行缩进:  2 字符 New New"/>
    <w:basedOn w:val="21"/>
    <w:qFormat/>
    <w:uiPriority w:val="99"/>
    <w:pPr>
      <w:widowControl/>
      <w:spacing w:line="360" w:lineRule="auto"/>
      <w:jc w:val="left"/>
    </w:pPr>
    <w:rPr>
      <w:rFonts w:ascii="Calibri" w:hAnsi="Calibri" w:cs="宋体"/>
      <w:kern w:val="2"/>
      <w:szCs w:val="22"/>
    </w:rPr>
  </w:style>
  <w:style w:type="paragraph" w:customStyle="1" w:styleId="2671">
    <w:name w:val="Plain Text1"/>
    <w:basedOn w:val="1"/>
    <w:qFormat/>
    <w:uiPriority w:val="99"/>
    <w:pPr>
      <w:autoSpaceDE w:val="0"/>
      <w:autoSpaceDN w:val="0"/>
      <w:adjustRightInd w:val="0"/>
      <w:spacing w:line="312" w:lineRule="atLeast"/>
      <w:ind w:firstLine="566" w:firstLineChars="236"/>
    </w:pPr>
    <w:rPr>
      <w:rFonts w:cs="宋体"/>
      <w:color w:val="000000"/>
      <w:kern w:val="0"/>
      <w:sz w:val="21"/>
      <w:szCs w:val="20"/>
    </w:rPr>
  </w:style>
  <w:style w:type="paragraph" w:customStyle="1" w:styleId="2672">
    <w:name w:val="目录 81"/>
    <w:basedOn w:val="1"/>
    <w:next w:val="1"/>
    <w:qFormat/>
    <w:uiPriority w:val="39"/>
    <w:pPr>
      <w:widowControl w:val="0"/>
      <w:spacing w:line="240" w:lineRule="auto"/>
      <w:ind w:left="1470" w:firstLine="0" w:firstLineChars="0"/>
    </w:pPr>
    <w:rPr>
      <w:rFonts w:ascii="Calibri" w:cs="Calibri"/>
      <w:sz w:val="18"/>
      <w:szCs w:val="18"/>
    </w:rPr>
  </w:style>
  <w:style w:type="paragraph" w:customStyle="1" w:styleId="2673">
    <w:name w:val="xl14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color w:val="000000"/>
      <w:kern w:val="0"/>
      <w:sz w:val="21"/>
      <w:szCs w:val="20"/>
    </w:rPr>
  </w:style>
  <w:style w:type="paragraph" w:customStyle="1" w:styleId="2674">
    <w:name w:val="二级符号（加粗）"/>
    <w:basedOn w:val="1"/>
    <w:qFormat/>
    <w:uiPriority w:val="0"/>
    <w:pPr>
      <w:widowControl w:val="0"/>
      <w:numPr>
        <w:ilvl w:val="0"/>
        <w:numId w:val="117"/>
      </w:numPr>
      <w:tabs>
        <w:tab w:val="left" w:pos="200"/>
        <w:tab w:val="left" w:pos="360"/>
      </w:tabs>
      <w:ind w:left="846" w:leftChars="200" w:firstLine="0" w:firstLineChars="0"/>
      <w:jc w:val="both"/>
    </w:pPr>
    <w:rPr>
      <w:rFonts w:ascii="Calibri"/>
      <w:b/>
      <w:sz w:val="21"/>
      <w:szCs w:val="21"/>
    </w:rPr>
  </w:style>
  <w:style w:type="paragraph" w:customStyle="1" w:styleId="2675">
    <w:name w:val="样式 Courier New 加粗 首行缩进:  0.74 厘米 行距: 1.5 倍行距"/>
    <w:basedOn w:val="1"/>
    <w:qFormat/>
    <w:uiPriority w:val="0"/>
    <w:pPr>
      <w:widowControl w:val="0"/>
      <w:spacing w:afterLines="50" w:line="240" w:lineRule="auto"/>
      <w:ind w:firstLine="420" w:firstLineChars="0"/>
      <w:jc w:val="both"/>
    </w:pPr>
    <w:rPr>
      <w:rFonts w:ascii="Courier New" w:hAnsi="Courier New" w:cs="宋体"/>
      <w:b/>
      <w:bCs/>
      <w:sz w:val="21"/>
      <w:szCs w:val="20"/>
    </w:rPr>
  </w:style>
  <w:style w:type="paragraph" w:customStyle="1" w:styleId="2676">
    <w:name w:val="内容"/>
    <w:basedOn w:val="1"/>
    <w:qFormat/>
    <w:uiPriority w:val="0"/>
    <w:pPr>
      <w:widowControl w:val="0"/>
      <w:spacing w:line="312" w:lineRule="auto"/>
      <w:ind w:firstLine="420"/>
      <w:jc w:val="both"/>
    </w:pPr>
    <w:rPr>
      <w:rFonts w:ascii="Arial" w:hAnsi="Arial" w:eastAsia="幼圆"/>
      <w:sz w:val="21"/>
    </w:rPr>
  </w:style>
  <w:style w:type="paragraph" w:customStyle="1" w:styleId="2677">
    <w:name w:val="Char Char1 Char Char Char Char Char Char Char"/>
    <w:basedOn w:val="1"/>
    <w:qFormat/>
    <w:uiPriority w:val="99"/>
    <w:pPr>
      <w:ind w:firstLine="200"/>
    </w:pPr>
    <w:rPr>
      <w:rFonts w:ascii="Tahoma" w:hAnsi="Tahoma"/>
      <w:kern w:val="0"/>
      <w:sz w:val="21"/>
      <w:szCs w:val="20"/>
    </w:rPr>
  </w:style>
  <w:style w:type="paragraph" w:customStyle="1" w:styleId="2678">
    <w:name w:val="发文单位"/>
    <w:basedOn w:val="1"/>
    <w:qFormat/>
    <w:uiPriority w:val="99"/>
    <w:pPr>
      <w:adjustRightInd w:val="0"/>
      <w:spacing w:before="120" w:after="120" w:line="560" w:lineRule="atLeast"/>
      <w:ind w:firstLine="0" w:firstLineChars="0"/>
      <w:jc w:val="center"/>
    </w:pPr>
    <w:rPr>
      <w:rFonts w:ascii="黑体" w:eastAsia="黑体"/>
      <w:color w:val="FF0000"/>
      <w:spacing w:val="60"/>
      <w:kern w:val="0"/>
      <w:sz w:val="52"/>
      <w:szCs w:val="20"/>
    </w:rPr>
  </w:style>
  <w:style w:type="paragraph" w:customStyle="1" w:styleId="2679">
    <w:name w:val="标准有序列表（L1）"/>
    <w:basedOn w:val="21"/>
    <w:qFormat/>
    <w:uiPriority w:val="0"/>
    <w:pPr>
      <w:tabs>
        <w:tab w:val="left" w:pos="0"/>
        <w:tab w:val="left" w:pos="360"/>
      </w:tabs>
      <w:spacing w:line="360" w:lineRule="auto"/>
      <w:ind w:hanging="200" w:hangingChars="200"/>
    </w:pPr>
    <w:rPr>
      <w:rFonts w:ascii="黑体" w:eastAsia="黑体"/>
      <w:color w:val="000000"/>
      <w:kern w:val="2"/>
    </w:rPr>
  </w:style>
  <w:style w:type="paragraph" w:customStyle="1" w:styleId="2680">
    <w:name w:val="zhengwen-hei"/>
    <w:basedOn w:val="1"/>
    <w:qFormat/>
    <w:uiPriority w:val="0"/>
    <w:pPr>
      <w:spacing w:before="100" w:beforeAutospacing="1" w:after="100" w:afterAutospacing="1" w:line="440" w:lineRule="atLeast"/>
      <w:ind w:firstLine="0" w:firstLineChars="0"/>
    </w:pPr>
    <w:rPr>
      <w:rFonts w:ascii="ˎ̥" w:hAnsi="ˎ̥" w:cs="宋体"/>
      <w:color w:val="336699"/>
      <w:kern w:val="0"/>
      <w:sz w:val="18"/>
      <w:szCs w:val="18"/>
    </w:rPr>
  </w:style>
  <w:style w:type="paragraph" w:customStyle="1" w:styleId="2681">
    <w:name w:val="样式 样式 二号 居中 + 加粗"/>
    <w:basedOn w:val="1894"/>
    <w:qFormat/>
    <w:uiPriority w:val="0"/>
    <w:rPr>
      <w:rFonts w:eastAsia="华文新魏"/>
      <w:b/>
      <w:bCs/>
      <w:sz w:val="84"/>
    </w:rPr>
  </w:style>
  <w:style w:type="paragraph" w:customStyle="1" w:styleId="2682">
    <w:name w:val="表Ｘ"/>
    <w:basedOn w:val="1"/>
    <w:next w:val="1920"/>
    <w:qFormat/>
    <w:uiPriority w:val="99"/>
    <w:pPr>
      <w:widowControl w:val="0"/>
      <w:tabs>
        <w:tab w:val="left" w:pos="780"/>
      </w:tabs>
      <w:spacing w:line="240" w:lineRule="auto"/>
      <w:ind w:left="780" w:hanging="360" w:firstLineChars="0"/>
      <w:jc w:val="center"/>
    </w:pPr>
    <w:rPr>
      <w:rFonts w:ascii="Calibri" w:eastAsia="黑体"/>
      <w:sz w:val="21"/>
    </w:rPr>
  </w:style>
  <w:style w:type="paragraph" w:customStyle="1" w:styleId="2683">
    <w:name w:val="简单回函地址"/>
    <w:basedOn w:val="1"/>
    <w:qFormat/>
    <w:uiPriority w:val="0"/>
    <w:pPr>
      <w:widowControl w:val="0"/>
      <w:numPr>
        <w:ilvl w:val="0"/>
        <w:numId w:val="118"/>
      </w:numPr>
      <w:tabs>
        <w:tab w:val="left" w:pos="360"/>
      </w:tabs>
      <w:spacing w:line="240" w:lineRule="auto"/>
      <w:ind w:left="0" w:firstLine="0" w:firstLineChars="0"/>
      <w:jc w:val="both"/>
    </w:pPr>
    <w:rPr>
      <w:rFonts w:ascii="Calibri" w:eastAsia="仿宋"/>
      <w:sz w:val="28"/>
    </w:rPr>
  </w:style>
  <w:style w:type="paragraph" w:customStyle="1" w:styleId="2684">
    <w:name w:val="封面三"/>
    <w:basedOn w:val="1"/>
    <w:qFormat/>
    <w:uiPriority w:val="99"/>
    <w:pPr>
      <w:widowControl w:val="0"/>
      <w:spacing w:line="240" w:lineRule="auto"/>
      <w:ind w:firstLine="0" w:firstLineChars="0"/>
      <w:jc w:val="center"/>
    </w:pPr>
    <w:rPr>
      <w:rFonts w:ascii="楷体_GB2312" w:hAnsi="Arial" w:eastAsia="楷体_GB2312" w:cs="宋体"/>
      <w:sz w:val="32"/>
      <w:szCs w:val="20"/>
    </w:rPr>
  </w:style>
  <w:style w:type="paragraph" w:customStyle="1" w:styleId="2685">
    <w:name w:val="样式 小四 首行缩进:  0.85 厘米 行距: 固定值 20 磅"/>
    <w:basedOn w:val="1"/>
    <w:qFormat/>
    <w:uiPriority w:val="0"/>
    <w:pPr>
      <w:widowControl w:val="0"/>
      <w:spacing w:line="500" w:lineRule="exact"/>
      <w:ind w:firstLine="482" w:firstLineChars="0"/>
      <w:jc w:val="both"/>
    </w:pPr>
    <w:rPr>
      <w:rFonts w:ascii="Calibri" w:cs="宋体"/>
      <w:kern w:val="0"/>
      <w:sz w:val="21"/>
    </w:rPr>
  </w:style>
  <w:style w:type="paragraph" w:customStyle="1" w:styleId="2686">
    <w:name w:val="MITreb7"/>
    <w:basedOn w:val="1"/>
    <w:qFormat/>
    <w:uiPriority w:val="0"/>
    <w:pPr>
      <w:spacing w:before="40" w:line="60" w:lineRule="atLeast"/>
      <w:ind w:firstLine="0" w:firstLineChars="0"/>
    </w:pPr>
    <w:rPr>
      <w:color w:val="000000"/>
      <w:kern w:val="0"/>
      <w:sz w:val="14"/>
      <w:szCs w:val="20"/>
      <w:lang w:eastAsia="en-US"/>
    </w:rPr>
  </w:style>
  <w:style w:type="paragraph" w:customStyle="1" w:styleId="2687">
    <w:name w:val="样式 首行缩进:  0.85 厘米 段前: 11.7 磅1"/>
    <w:basedOn w:val="1"/>
    <w:qFormat/>
    <w:uiPriority w:val="99"/>
    <w:pPr>
      <w:spacing w:beforeLines="75" w:after="200" w:line="324" w:lineRule="auto"/>
      <w:ind w:firstLine="482" w:firstLineChars="0"/>
    </w:pPr>
    <w:rPr>
      <w:rFonts w:ascii="Futura Bk" w:hAnsi="Futura Bk" w:cs="宋体"/>
      <w:kern w:val="0"/>
      <w:sz w:val="21"/>
      <w:szCs w:val="20"/>
      <w:lang w:val="en-GB" w:eastAsia="en-US" w:bidi="en-US"/>
    </w:rPr>
  </w:style>
  <w:style w:type="paragraph" w:customStyle="1" w:styleId="2688">
    <w:name w:val="样式 标题1级 + (西文) 仿宋_GB2312 (中文) 仿宋_GB2312 小四 行距: 1.5 倍行距"/>
    <w:basedOn w:val="2689"/>
    <w:qFormat/>
    <w:uiPriority w:val="99"/>
    <w:pPr>
      <w:tabs>
        <w:tab w:val="left" w:pos="900"/>
        <w:tab w:val="left" w:pos="1200"/>
      </w:tabs>
      <w:ind w:left="1200" w:hanging="360"/>
    </w:pPr>
    <w:rPr>
      <w:rFonts w:ascii="仿宋_GB2312" w:hAnsi="Times New Roman"/>
      <w:szCs w:val="24"/>
    </w:rPr>
  </w:style>
  <w:style w:type="paragraph" w:customStyle="1" w:styleId="2689">
    <w:name w:val="标题1级"/>
    <w:basedOn w:val="1"/>
    <w:qFormat/>
    <w:uiPriority w:val="99"/>
    <w:pPr>
      <w:ind w:firstLine="0" w:firstLineChars="0"/>
      <w:jc w:val="center"/>
      <w:outlineLvl w:val="0"/>
    </w:pPr>
    <w:rPr>
      <w:rFonts w:ascii="Arial Unicode MS" w:hAnsi="Arial Unicode MS" w:eastAsia="黑体"/>
      <w:b/>
      <w:kern w:val="0"/>
      <w:sz w:val="32"/>
      <w:szCs w:val="32"/>
    </w:rPr>
  </w:style>
  <w:style w:type="paragraph" w:customStyle="1" w:styleId="2690">
    <w:name w:val="xl16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691">
    <w:name w:val="CM16"/>
    <w:basedOn w:val="305"/>
    <w:next w:val="305"/>
    <w:qFormat/>
    <w:uiPriority w:val="0"/>
    <w:pPr>
      <w:spacing w:after="848"/>
    </w:pPr>
    <w:rPr>
      <w:rFonts w:ascii="黑体" w:eastAsia="黑体" w:cs="Times New Roman"/>
      <w:color w:val="auto"/>
    </w:rPr>
  </w:style>
  <w:style w:type="paragraph" w:customStyle="1" w:styleId="2692">
    <w:name w:val="@圈强调"/>
    <w:basedOn w:val="1"/>
    <w:qFormat/>
    <w:uiPriority w:val="0"/>
    <w:pPr>
      <w:widowControl w:val="0"/>
      <w:numPr>
        <w:ilvl w:val="0"/>
        <w:numId w:val="119"/>
      </w:numPr>
      <w:tabs>
        <w:tab w:val="left" w:pos="360"/>
      </w:tabs>
      <w:ind w:left="0" w:firstLine="0" w:firstLineChars="0"/>
      <w:jc w:val="both"/>
    </w:pPr>
    <w:rPr>
      <w:rFonts w:ascii="Calibri" w:hAnsi="Calibri"/>
      <w:b/>
      <w:sz w:val="21"/>
    </w:rPr>
  </w:style>
  <w:style w:type="paragraph" w:customStyle="1" w:styleId="2693">
    <w:name w:val="font29"/>
    <w:basedOn w:val="1"/>
    <w:qFormat/>
    <w:uiPriority w:val="0"/>
    <w:pPr>
      <w:spacing w:before="100" w:beforeAutospacing="1" w:after="100" w:afterAutospacing="1" w:line="240" w:lineRule="auto"/>
      <w:ind w:firstLine="0" w:firstLineChars="0"/>
    </w:pPr>
    <w:rPr>
      <w:rFonts w:ascii="Arial Narrow" w:hAnsi="Arial Narrow" w:eastAsia="仿宋" w:cs="宋体"/>
      <w:b/>
      <w:bCs/>
      <w:color w:val="000000"/>
      <w:kern w:val="0"/>
      <w:sz w:val="22"/>
      <w:szCs w:val="21"/>
    </w:rPr>
  </w:style>
  <w:style w:type="paragraph" w:customStyle="1" w:styleId="2694">
    <w:name w:val="References"/>
    <w:basedOn w:val="1"/>
    <w:qFormat/>
    <w:uiPriority w:val="0"/>
    <w:pPr>
      <w:widowControl w:val="0"/>
      <w:numPr>
        <w:ilvl w:val="0"/>
        <w:numId w:val="120"/>
      </w:numPr>
      <w:tabs>
        <w:tab w:val="left" w:pos="360"/>
        <w:tab w:val="left" w:pos="907"/>
        <w:tab w:val="clear" w:pos="720"/>
      </w:tabs>
      <w:spacing w:beforeLines="50" w:afterLines="50" w:line="240" w:lineRule="auto"/>
      <w:ind w:left="0" w:firstLine="0" w:firstLineChars="0"/>
      <w:jc w:val="both"/>
      <w:outlineLvl w:val="2"/>
    </w:pPr>
    <w:rPr>
      <w:rFonts w:ascii="Calibri"/>
      <w:sz w:val="21"/>
    </w:rPr>
  </w:style>
  <w:style w:type="paragraph" w:customStyle="1" w:styleId="2695">
    <w:name w:val="附录自动编号"/>
    <w:next w:val="1"/>
    <w:qFormat/>
    <w:uiPriority w:val="0"/>
    <w:pPr>
      <w:numPr>
        <w:ilvl w:val="0"/>
        <w:numId w:val="121"/>
      </w:numPr>
      <w:tabs>
        <w:tab w:val="left" w:pos="420"/>
      </w:tabs>
      <w:spacing w:before="156" w:after="156" w:line="240" w:lineRule="auto"/>
    </w:pPr>
    <w:rPr>
      <w:rFonts w:ascii="Arial" w:hAnsi="Arial" w:eastAsia="宋体" w:cs="Arial"/>
      <w:b/>
      <w:bCs/>
      <w:kern w:val="24"/>
      <w:sz w:val="30"/>
      <w:szCs w:val="32"/>
      <w:lang w:val="en-US" w:eastAsia="zh-CN" w:bidi="ar-SA"/>
    </w:rPr>
  </w:style>
  <w:style w:type="paragraph" w:customStyle="1" w:styleId="2696">
    <w:name w:val="引文段落"/>
    <w:qFormat/>
    <w:uiPriority w:val="0"/>
    <w:pPr>
      <w:spacing w:before="167" w:after="167" w:line="240" w:lineRule="auto"/>
      <w:ind w:firstLine="462"/>
    </w:pPr>
    <w:rPr>
      <w:rFonts w:ascii="Arial" w:hAnsi="Arial" w:eastAsia="宋体" w:cs="Times New Roman"/>
      <w:i/>
      <w:kern w:val="24"/>
      <w:sz w:val="24"/>
      <w:szCs w:val="24"/>
      <w:lang w:val="en-US" w:eastAsia="zh-CN" w:bidi="ar-SA"/>
    </w:rPr>
  </w:style>
  <w:style w:type="paragraph" w:customStyle="1" w:styleId="2697">
    <w:name w:val="升级说明"/>
    <w:basedOn w:val="1"/>
    <w:qFormat/>
    <w:uiPriority w:val="0"/>
    <w:pPr>
      <w:widowControl w:val="0"/>
      <w:spacing w:afterLines="50" w:line="240" w:lineRule="auto"/>
      <w:ind w:firstLine="0" w:firstLineChars="0"/>
      <w:jc w:val="both"/>
    </w:pPr>
    <w:rPr>
      <w:rFonts w:ascii="Calibri"/>
      <w:b/>
      <w:i/>
      <w:sz w:val="21"/>
      <w:szCs w:val="20"/>
    </w:rPr>
  </w:style>
  <w:style w:type="paragraph" w:customStyle="1" w:styleId="2698">
    <w:name w:val="xl46"/>
    <w:basedOn w:val="1"/>
    <w:qFormat/>
    <w:uiPriority w:val="0"/>
    <w:pPr>
      <w:pBdr>
        <w:top w:val="single" w:color="auto" w:sz="8" w:space="0"/>
        <w:bottom w:val="single" w:color="auto" w:sz="8" w:space="0"/>
      </w:pBdr>
      <w:shd w:val="clear" w:color="auto" w:fill="FF9900"/>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2699">
    <w:name w:val="样式 标题 1H1章节Heading 0heading 1标书1h1PIM 1Head1Heading app..."/>
    <w:basedOn w:val="3"/>
    <w:qFormat/>
    <w:uiPriority w:val="0"/>
    <w:pPr>
      <w:widowControl w:val="0"/>
      <w:tabs>
        <w:tab w:val="left" w:pos="432"/>
      </w:tabs>
      <w:spacing w:before="100" w:beforeLines="0" w:after="90" w:afterLines="0" w:line="578" w:lineRule="auto"/>
      <w:ind w:left="432" w:hanging="432" w:firstLineChars="0"/>
      <w:jc w:val="both"/>
    </w:pPr>
    <w:rPr>
      <w:rFonts w:ascii="Times New Roman" w:eastAsia="宋体"/>
    </w:rPr>
  </w:style>
  <w:style w:type="paragraph" w:customStyle="1" w:styleId="2700">
    <w:name w:val="Char Char3"/>
    <w:basedOn w:val="1"/>
    <w:qFormat/>
    <w:uiPriority w:val="0"/>
    <w:pPr>
      <w:snapToGrid w:val="0"/>
      <w:spacing w:after="160"/>
      <w:ind w:firstLine="0" w:firstLineChars="0"/>
    </w:pPr>
    <w:rPr>
      <w:rFonts w:ascii="Calibri" w:eastAsia="仿宋"/>
      <w:kern w:val="0"/>
      <w:sz w:val="21"/>
      <w:lang w:eastAsia="en-US"/>
    </w:rPr>
  </w:style>
  <w:style w:type="paragraph" w:customStyle="1" w:styleId="2701">
    <w:name w:val="表格后段落"/>
    <w:basedOn w:val="21"/>
    <w:qFormat/>
    <w:uiPriority w:val="0"/>
    <w:pPr>
      <w:numPr>
        <w:ilvl w:val="0"/>
        <w:numId w:val="122"/>
      </w:numPr>
      <w:tabs>
        <w:tab w:val="left" w:pos="360"/>
        <w:tab w:val="left" w:pos="620"/>
      </w:tabs>
      <w:spacing w:before="100" w:after="60"/>
      <w:ind w:left="0" w:firstLine="426" w:firstLineChars="0"/>
    </w:pPr>
    <w:rPr>
      <w:rFonts w:ascii="Calibri"/>
    </w:rPr>
  </w:style>
  <w:style w:type="paragraph" w:customStyle="1" w:styleId="2702">
    <w:name w:val="样式 标题 5 + 段前: 1 行"/>
    <w:basedOn w:val="1"/>
    <w:qFormat/>
    <w:uiPriority w:val="99"/>
    <w:pPr>
      <w:widowControl w:val="0"/>
      <w:spacing w:line="240" w:lineRule="auto"/>
      <w:ind w:firstLine="0" w:firstLineChars="0"/>
      <w:jc w:val="both"/>
    </w:pPr>
    <w:rPr>
      <w:rFonts w:ascii="Arial" w:hAnsi="Arial" w:eastAsia="仿宋_GB2312"/>
      <w:sz w:val="21"/>
    </w:rPr>
  </w:style>
  <w:style w:type="paragraph" w:customStyle="1" w:styleId="2703">
    <w:name w:val="Item Step"/>
    <w:qFormat/>
    <w:uiPriority w:val="0"/>
    <w:pPr>
      <w:spacing w:before="60" w:after="60" w:line="300" w:lineRule="auto"/>
      <w:ind w:firstLine="288"/>
      <w:jc w:val="both"/>
    </w:pPr>
    <w:rPr>
      <w:rFonts w:ascii="Arial" w:hAnsi="Arial" w:eastAsia="宋体" w:cs="Times New Roman"/>
      <w:sz w:val="24"/>
      <w:lang w:val="en-US" w:eastAsia="zh-CN" w:bidi="ar-SA"/>
    </w:rPr>
  </w:style>
  <w:style w:type="paragraph" w:customStyle="1" w:styleId="2704">
    <w:name w:val="xl216"/>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cs="宋体"/>
      <w:kern w:val="0"/>
      <w:sz w:val="21"/>
      <w:szCs w:val="21"/>
    </w:rPr>
  </w:style>
  <w:style w:type="paragraph" w:customStyle="1" w:styleId="2705">
    <w:name w:val="TOC 标题11"/>
    <w:basedOn w:val="3"/>
    <w:next w:val="1"/>
    <w:unhideWhenUsed/>
    <w:qFormat/>
    <w:uiPriority w:val="39"/>
    <w:pPr>
      <w:pageBreakBefore/>
      <w:tabs>
        <w:tab w:val="left" w:pos="432"/>
      </w:tabs>
      <w:spacing w:before="480" w:beforeLines="0" w:after="0" w:afterLines="0" w:line="276" w:lineRule="auto"/>
      <w:ind w:left="0" w:firstLine="0" w:firstLineChars="0"/>
      <w:jc w:val="left"/>
      <w:outlineLvl w:val="9"/>
    </w:pPr>
    <w:rPr>
      <w:rFonts w:ascii="Cambria" w:hAnsi="Cambria" w:eastAsia="宋体"/>
      <w:color w:val="365F91"/>
      <w:kern w:val="0"/>
      <w:sz w:val="28"/>
      <w:szCs w:val="28"/>
    </w:rPr>
  </w:style>
  <w:style w:type="paragraph" w:customStyle="1" w:styleId="2706">
    <w:name w:val="样式 标题 3标题 3 Char Char标题 3 Char节标题H3level_3PIM 3Level 3 He..."/>
    <w:basedOn w:val="5"/>
    <w:qFormat/>
    <w:uiPriority w:val="0"/>
    <w:pPr>
      <w:keepLines w:val="0"/>
      <w:widowControl w:val="0"/>
      <w:numPr>
        <w:numId w:val="123"/>
      </w:numPr>
      <w:tabs>
        <w:tab w:val="left" w:pos="360"/>
        <w:tab w:val="left" w:pos="2325"/>
      </w:tabs>
      <w:spacing w:before="156" w:after="60" w:line="360" w:lineRule="auto"/>
      <w:ind w:left="0" w:firstLine="200" w:firstLineChars="200"/>
    </w:pPr>
    <w:rPr>
      <w:rFonts w:ascii="仿宋_GB2312" w:hAnsi="宋体" w:eastAsia="宋体" w:cs="宋体"/>
      <w:b/>
      <w:color w:val="000000"/>
      <w:sz w:val="21"/>
      <w:szCs w:val="20"/>
    </w:rPr>
  </w:style>
  <w:style w:type="paragraph" w:customStyle="1" w:styleId="2707">
    <w:name w:val="xl120"/>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708">
    <w:name w:val="样式 标题 11l0H1Heading 0R1H11h1Level 1 Topic HeadingSectio..."/>
    <w:basedOn w:val="3"/>
    <w:qFormat/>
    <w:uiPriority w:val="0"/>
    <w:pPr>
      <w:keepLines w:val="0"/>
      <w:widowControl w:val="0"/>
      <w:tabs>
        <w:tab w:val="left" w:pos="425"/>
        <w:tab w:val="left" w:pos="432"/>
        <w:tab w:val="left" w:pos="900"/>
      </w:tabs>
      <w:spacing w:before="0" w:beforeLines="0" w:after="0" w:afterLines="0"/>
      <w:ind w:left="425" w:hanging="425" w:firstLineChars="0"/>
      <w:jc w:val="both"/>
    </w:pPr>
    <w:rPr>
      <w:rFonts w:ascii="Times New Roman" w:eastAsia="仿宋"/>
      <w:sz w:val="44"/>
      <w:szCs w:val="32"/>
    </w:rPr>
  </w:style>
  <w:style w:type="paragraph" w:customStyle="1" w:styleId="2709">
    <w:name w:val="xl104"/>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710">
    <w:name w:val="ref_图"/>
    <w:next w:val="1"/>
    <w:qFormat/>
    <w:uiPriority w:val="0"/>
    <w:pPr>
      <w:spacing w:line="240" w:lineRule="auto"/>
      <w:jc w:val="center"/>
    </w:pPr>
    <w:rPr>
      <w:rFonts w:ascii="Calibri" w:hAnsi="Calibri" w:eastAsia="宋体" w:cs="Times New Roman"/>
      <w:kern w:val="2"/>
      <w:lang w:val="en-US" w:eastAsia="zh-CN" w:bidi="ar-SA"/>
    </w:rPr>
  </w:style>
  <w:style w:type="paragraph" w:customStyle="1" w:styleId="2711">
    <w:name w:val="1.1B"/>
    <w:basedOn w:val="6"/>
    <w:qFormat/>
    <w:uiPriority w:val="0"/>
    <w:pPr>
      <w:widowControl w:val="0"/>
      <w:tabs>
        <w:tab w:val="left" w:pos="840"/>
        <w:tab w:val="left" w:pos="864"/>
        <w:tab w:val="left" w:pos="1571"/>
      </w:tabs>
      <w:spacing w:line="360" w:lineRule="auto"/>
      <w:ind w:left="510" w:firstLine="341"/>
    </w:pPr>
    <w:rPr>
      <w:rFonts w:ascii="Arial" w:hAnsi="Arial" w:cs="Times New Roman"/>
      <w:b/>
      <w:w w:val="100"/>
      <w:sz w:val="28"/>
      <w:szCs w:val="28"/>
    </w:rPr>
  </w:style>
  <w:style w:type="paragraph" w:customStyle="1" w:styleId="2712">
    <w:name w:val="公文标题 3"/>
    <w:basedOn w:val="2713"/>
    <w:next w:val="1865"/>
    <w:qFormat/>
    <w:uiPriority w:val="0"/>
    <w:pPr>
      <w:numPr>
        <w:ilvl w:val="2"/>
      </w:numPr>
      <w:tabs>
        <w:tab w:val="left" w:pos="360"/>
        <w:tab w:val="left" w:pos="840"/>
        <w:tab w:val="left" w:pos="1260"/>
        <w:tab w:val="left" w:pos="1680"/>
      </w:tabs>
      <w:spacing w:line="360" w:lineRule="auto"/>
      <w:ind w:left="1680" w:firstLine="200"/>
    </w:pPr>
    <w:rPr>
      <w:rFonts w:ascii="Calibri" w:hAnsi="Calibri" w:eastAsia="宋体"/>
      <w:color w:val="auto"/>
      <w:sz w:val="24"/>
      <w:szCs w:val="22"/>
    </w:rPr>
  </w:style>
  <w:style w:type="paragraph" w:customStyle="1" w:styleId="2713">
    <w:name w:val="公文标题 2"/>
    <w:basedOn w:val="2601"/>
    <w:next w:val="1865"/>
    <w:qFormat/>
    <w:uiPriority w:val="0"/>
    <w:pPr>
      <w:numPr>
        <w:ilvl w:val="1"/>
      </w:numPr>
      <w:tabs>
        <w:tab w:val="left" w:pos="1260"/>
      </w:tabs>
      <w:ind w:left="1260" w:firstLine="640"/>
    </w:pPr>
  </w:style>
  <w:style w:type="paragraph" w:customStyle="1" w:styleId="2714">
    <w:name w:val="pic-info"/>
    <w:basedOn w:val="1"/>
    <w:qFormat/>
    <w:uiPriority w:val="0"/>
    <w:pPr>
      <w:spacing w:before="100" w:beforeLines="50" w:beforeAutospacing="1" w:after="100" w:afterAutospacing="1"/>
      <w:ind w:firstLine="200"/>
    </w:pPr>
    <w:rPr>
      <w:rFonts w:cs="宋体"/>
      <w:kern w:val="0"/>
      <w:sz w:val="21"/>
    </w:rPr>
  </w:style>
  <w:style w:type="paragraph" w:customStyle="1" w:styleId="2715">
    <w:name w:val="样式 左侧:  2 字符"/>
    <w:basedOn w:val="1"/>
    <w:qFormat/>
    <w:uiPriority w:val="99"/>
    <w:pPr>
      <w:tabs>
        <w:tab w:val="left" w:pos="0"/>
        <w:tab w:val="left" w:pos="900"/>
      </w:tabs>
      <w:ind w:left="900" w:firstLine="0" w:firstLineChars="0"/>
    </w:pPr>
    <w:rPr>
      <w:b/>
      <w:kern w:val="0"/>
      <w:sz w:val="21"/>
    </w:rPr>
  </w:style>
  <w:style w:type="paragraph" w:customStyle="1" w:styleId="2716">
    <w:name w:val="xl36"/>
    <w:basedOn w:val="1"/>
    <w:qFormat/>
    <w:uiPriority w:val="0"/>
    <w:pPr>
      <w:pBdr>
        <w:top w:val="single" w:color="auto" w:sz="4" w:space="0"/>
        <w:left w:val="single" w:color="auto" w:sz="8"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2717">
    <w:name w:val="dt"/>
    <w:basedOn w:val="1"/>
    <w:qFormat/>
    <w:uiPriority w:val="0"/>
    <w:pPr>
      <w:spacing w:before="100" w:beforeAutospacing="1" w:after="100" w:afterAutospacing="1" w:line="240" w:lineRule="auto"/>
      <w:ind w:firstLine="0" w:firstLineChars="0"/>
    </w:pPr>
    <w:rPr>
      <w:rFonts w:cs="宋体"/>
      <w:color w:val="008000"/>
      <w:kern w:val="0"/>
      <w:sz w:val="21"/>
    </w:rPr>
  </w:style>
  <w:style w:type="paragraph" w:customStyle="1" w:styleId="2718">
    <w:name w:val="CM124"/>
    <w:basedOn w:val="305"/>
    <w:next w:val="305"/>
    <w:qFormat/>
    <w:uiPriority w:val="0"/>
    <w:pPr>
      <w:spacing w:after="405"/>
    </w:pPr>
    <w:rPr>
      <w:rFonts w:ascii="仿宋_GB2312" w:eastAsia="仿宋_GB2312" w:cs="Times New Roman"/>
      <w:color w:val="auto"/>
    </w:rPr>
  </w:style>
  <w:style w:type="paragraph" w:customStyle="1" w:styleId="2719">
    <w:name w:val="封面 公司中文名称"/>
    <w:basedOn w:val="1"/>
    <w:qFormat/>
    <w:uiPriority w:val="0"/>
    <w:pPr>
      <w:widowControl w:val="0"/>
      <w:spacing w:line="240" w:lineRule="auto"/>
      <w:ind w:left="1619" w:leftChars="771" w:right="1680" w:rightChars="800" w:firstLine="0" w:firstLineChars="0"/>
      <w:jc w:val="distribute"/>
    </w:pPr>
    <w:rPr>
      <w:rFonts w:ascii="黑体" w:hAnsi="Calibri" w:eastAsia="黑体" w:cs="宋体"/>
      <w:sz w:val="30"/>
      <w:szCs w:val="20"/>
    </w:rPr>
  </w:style>
  <w:style w:type="paragraph" w:customStyle="1" w:styleId="2720">
    <w:name w:val="xl84"/>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721">
    <w:name w:val="CM19"/>
    <w:basedOn w:val="305"/>
    <w:next w:val="305"/>
    <w:qFormat/>
    <w:uiPriority w:val="0"/>
    <w:pPr>
      <w:spacing w:line="468" w:lineRule="atLeast"/>
    </w:pPr>
    <w:rPr>
      <w:rFonts w:ascii="宋体" w:cs="Times New Roman"/>
      <w:color w:val="auto"/>
    </w:rPr>
  </w:style>
  <w:style w:type="paragraph" w:customStyle="1" w:styleId="2722">
    <w:name w:val="Style41"/>
    <w:basedOn w:val="1"/>
    <w:unhideWhenUsed/>
    <w:qFormat/>
    <w:uiPriority w:val="99"/>
    <w:pPr>
      <w:widowControl w:val="0"/>
      <w:adjustRightInd w:val="0"/>
      <w:spacing w:line="317" w:lineRule="exact"/>
      <w:ind w:firstLine="0" w:firstLineChars="0"/>
      <w:jc w:val="both"/>
    </w:pPr>
    <w:rPr>
      <w:rFonts w:ascii="Calibri" w:hAnsi="Calibri"/>
      <w:snapToGrid w:val="0"/>
      <w:sz w:val="21"/>
      <w:szCs w:val="21"/>
    </w:rPr>
  </w:style>
  <w:style w:type="paragraph" w:customStyle="1" w:styleId="2723">
    <w:name w:val="GP公文标题3"/>
    <w:basedOn w:val="1722"/>
    <w:next w:val="1412"/>
    <w:qFormat/>
    <w:uiPriority w:val="0"/>
    <w:pPr>
      <w:numPr>
        <w:ilvl w:val="2"/>
        <w:numId w:val="124"/>
      </w:numPr>
      <w:spacing w:beforeLines="50" w:afterLines="50"/>
      <w:outlineLvl w:val="2"/>
    </w:pPr>
    <w:rPr>
      <w:rFonts w:eastAsia="仿宋_GB2312"/>
      <w:b/>
      <w:sz w:val="30"/>
    </w:rPr>
  </w:style>
  <w:style w:type="paragraph" w:customStyle="1" w:styleId="2724">
    <w:name w:val="正文题目"/>
    <w:basedOn w:val="1"/>
    <w:qFormat/>
    <w:uiPriority w:val="99"/>
    <w:pPr>
      <w:ind w:firstLine="425" w:firstLineChars="0"/>
      <w:jc w:val="center"/>
    </w:pPr>
    <w:rPr>
      <w:rFonts w:ascii="Futura Bk" w:hAnsi="Futura Bk"/>
      <w:b/>
      <w:kern w:val="0"/>
      <w:sz w:val="36"/>
      <w:szCs w:val="20"/>
      <w:lang w:val="en-GB" w:eastAsia="en-US"/>
    </w:rPr>
  </w:style>
  <w:style w:type="paragraph" w:customStyle="1" w:styleId="2725">
    <w:name w:val="xl138"/>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726">
    <w:name w:val="正文一"/>
    <w:basedOn w:val="1"/>
    <w:qFormat/>
    <w:uiPriority w:val="0"/>
    <w:pPr>
      <w:spacing w:afterLines="50"/>
      <w:ind w:firstLine="720" w:firstLineChars="0"/>
    </w:pPr>
    <w:rPr>
      <w:rFonts w:ascii="楷体_GB2312" w:eastAsia="楷体_GB2312"/>
      <w:kern w:val="0"/>
      <w:sz w:val="28"/>
      <w:lang w:eastAsia="en-US"/>
    </w:rPr>
  </w:style>
  <w:style w:type="paragraph" w:customStyle="1" w:styleId="2727">
    <w:name w:val="项目字"/>
    <w:basedOn w:val="1"/>
    <w:qFormat/>
    <w:uiPriority w:val="99"/>
    <w:pPr>
      <w:widowControl w:val="0"/>
      <w:tabs>
        <w:tab w:val="left" w:pos="1680"/>
      </w:tabs>
      <w:spacing w:beforeLines="50"/>
      <w:ind w:firstLine="422"/>
      <w:jc w:val="both"/>
    </w:pPr>
    <w:rPr>
      <w:rFonts w:eastAsia="黑体"/>
      <w:b/>
      <w:sz w:val="21"/>
    </w:rPr>
  </w:style>
  <w:style w:type="paragraph" w:customStyle="1" w:styleId="2728">
    <w:name w:val="前言、引言标题"/>
    <w:next w:val="1"/>
    <w:qFormat/>
    <w:uiPriority w:val="0"/>
    <w:pPr>
      <w:shd w:val="clear" w:color="FFFFFF" w:fill="FFFFFF"/>
      <w:spacing w:before="567" w:after="680" w:line="360" w:lineRule="auto"/>
      <w:ind w:firstLine="200" w:firstLineChars="200"/>
      <w:jc w:val="center"/>
      <w:outlineLvl w:val="0"/>
    </w:pPr>
    <w:rPr>
      <w:rFonts w:ascii="黑体" w:hAnsi="Calibri" w:eastAsia="黑体" w:cs="Times New Roman"/>
      <w:spacing w:val="200"/>
      <w:sz w:val="32"/>
      <w:lang w:val="en-US" w:eastAsia="zh-CN" w:bidi="ar-SA"/>
    </w:rPr>
  </w:style>
  <w:style w:type="paragraph" w:customStyle="1" w:styleId="2729">
    <w:name w:val="项目标题"/>
    <w:basedOn w:val="1"/>
    <w:qFormat/>
    <w:uiPriority w:val="0"/>
    <w:pPr>
      <w:widowControl w:val="0"/>
      <w:tabs>
        <w:tab w:val="left" w:pos="846"/>
      </w:tabs>
      <w:spacing w:before="40" w:line="240" w:lineRule="auto"/>
      <w:ind w:left="846" w:hanging="420" w:firstLineChars="0"/>
      <w:jc w:val="both"/>
    </w:pPr>
    <w:rPr>
      <w:rFonts w:ascii="Calibri"/>
      <w:b/>
      <w:sz w:val="21"/>
      <w:szCs w:val="20"/>
    </w:rPr>
  </w:style>
  <w:style w:type="paragraph" w:customStyle="1" w:styleId="2730">
    <w:name w:val="xl416"/>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jc w:val="center"/>
    </w:pPr>
    <w:rPr>
      <w:rFonts w:cs="宋体"/>
      <w:b/>
      <w:bCs/>
      <w:color w:val="000000"/>
      <w:kern w:val="0"/>
      <w:sz w:val="21"/>
      <w:szCs w:val="20"/>
    </w:rPr>
  </w:style>
  <w:style w:type="paragraph" w:customStyle="1" w:styleId="2731">
    <w:name w:val="正文样式1"/>
    <w:basedOn w:val="1"/>
    <w:qFormat/>
    <w:uiPriority w:val="0"/>
    <w:pPr>
      <w:widowControl w:val="0"/>
      <w:ind w:firstLine="510" w:firstLineChars="0"/>
      <w:jc w:val="both"/>
    </w:pPr>
    <w:rPr>
      <w:rFonts w:ascii="Arial" w:hAnsi="Arial" w:eastAsia="楷体_GB2312"/>
      <w:sz w:val="21"/>
      <w:szCs w:val="20"/>
    </w:rPr>
  </w:style>
  <w:style w:type="paragraph" w:customStyle="1" w:styleId="2732">
    <w:name w:val="CM53"/>
    <w:basedOn w:val="305"/>
    <w:next w:val="305"/>
    <w:qFormat/>
    <w:uiPriority w:val="0"/>
    <w:pPr>
      <w:spacing w:line="546" w:lineRule="atLeast"/>
    </w:pPr>
    <w:rPr>
      <w:rFonts w:ascii="仿宋_GB2312" w:eastAsia="仿宋_GB2312" w:cs="Times New Roman"/>
      <w:color w:val="auto"/>
    </w:rPr>
  </w:style>
  <w:style w:type="paragraph" w:customStyle="1" w:styleId="2733">
    <w:name w:val="_Display Text"/>
    <w:basedOn w:val="1"/>
    <w:qFormat/>
    <w:uiPriority w:val="0"/>
    <w:pPr>
      <w:widowControl w:val="0"/>
      <w:suppressAutoHyphens/>
      <w:spacing w:line="240" w:lineRule="atLeast"/>
      <w:ind w:left="329" w:firstLine="200"/>
    </w:pPr>
    <w:rPr>
      <w:rFonts w:hint="eastAsia" w:ascii="微软雅黑 Light" w:hAnsi="微软雅黑 Light" w:eastAsia="Arial"/>
      <w:kern w:val="0"/>
      <w:sz w:val="22"/>
      <w:szCs w:val="20"/>
    </w:rPr>
  </w:style>
  <w:style w:type="paragraph" w:customStyle="1" w:styleId="2734">
    <w:name w:val="CM33"/>
    <w:basedOn w:val="305"/>
    <w:next w:val="305"/>
    <w:qFormat/>
    <w:uiPriority w:val="0"/>
    <w:pPr>
      <w:spacing w:line="468" w:lineRule="atLeast"/>
    </w:pPr>
    <w:rPr>
      <w:rFonts w:ascii="宋体" w:cs="Times New Roman"/>
      <w:color w:val="auto"/>
    </w:rPr>
  </w:style>
  <w:style w:type="paragraph" w:customStyle="1" w:styleId="2735">
    <w:name w:val="CM13"/>
    <w:basedOn w:val="305"/>
    <w:next w:val="305"/>
    <w:qFormat/>
    <w:uiPriority w:val="99"/>
    <w:pPr>
      <w:spacing w:line="513" w:lineRule="atLeast"/>
    </w:pPr>
    <w:rPr>
      <w:rFonts w:ascii="仿宋_GB2312" w:eastAsia="仿宋_GB2312" w:cs="Times New Roman"/>
      <w:color w:val="auto"/>
    </w:rPr>
  </w:style>
  <w:style w:type="paragraph" w:customStyle="1" w:styleId="2736">
    <w:name w:val="a)编号正文"/>
    <w:basedOn w:val="1"/>
    <w:qFormat/>
    <w:uiPriority w:val="0"/>
    <w:pPr>
      <w:tabs>
        <w:tab w:val="left" w:pos="420"/>
      </w:tabs>
      <w:spacing w:afterLines="50" w:line="240" w:lineRule="auto"/>
      <w:ind w:left="420" w:hanging="420" w:firstLineChars="0"/>
    </w:pPr>
    <w:rPr>
      <w:rFonts w:ascii="Book Antiqua" w:hAnsi="Book Antiqua"/>
      <w:kern w:val="0"/>
      <w:sz w:val="21"/>
      <w:szCs w:val="21"/>
      <w:lang w:eastAsia="en-US"/>
    </w:rPr>
  </w:style>
  <w:style w:type="paragraph" w:customStyle="1" w:styleId="2737">
    <w:name w:val="正文中"/>
    <w:basedOn w:val="1"/>
    <w:qFormat/>
    <w:uiPriority w:val="0"/>
    <w:pPr>
      <w:keepNext/>
      <w:widowControl w:val="0"/>
      <w:adjustRightInd w:val="0"/>
      <w:snapToGrid w:val="0"/>
      <w:spacing w:line="200" w:lineRule="atLeast"/>
      <w:ind w:firstLine="0" w:firstLineChars="0"/>
      <w:jc w:val="center"/>
    </w:pPr>
    <w:rPr>
      <w:rFonts w:eastAsia="仿宋"/>
      <w:sz w:val="21"/>
      <w:szCs w:val="20"/>
    </w:rPr>
  </w:style>
  <w:style w:type="paragraph" w:customStyle="1" w:styleId="2738">
    <w:name w:val="Char Char1 Char Char1 Char Char Char Char Char Char1"/>
    <w:basedOn w:val="1"/>
    <w:qFormat/>
    <w:uiPriority w:val="0"/>
    <w:pPr>
      <w:widowControl w:val="0"/>
      <w:spacing w:after="160" w:line="240" w:lineRule="exact"/>
      <w:ind w:firstLine="0" w:firstLineChars="0"/>
      <w:jc w:val="both"/>
    </w:pPr>
    <w:rPr>
      <w:rFonts w:ascii="Verdana" w:hAnsi="Verdana"/>
      <w:snapToGrid w:val="0"/>
      <w:sz w:val="21"/>
      <w:szCs w:val="21"/>
      <w:lang w:eastAsia="en-US"/>
    </w:rPr>
  </w:style>
  <w:style w:type="paragraph" w:customStyle="1" w:styleId="2739">
    <w:name w:val="Book Antiqua1"/>
    <w:basedOn w:val="1"/>
    <w:qFormat/>
    <w:uiPriority w:val="99"/>
    <w:pPr>
      <w:ind w:firstLine="0" w:firstLineChars="0"/>
    </w:pPr>
    <w:rPr>
      <w:rFonts w:ascii="Book Antiqua" w:hAnsi="Book Antiqua" w:eastAsia="Times New Roman"/>
      <w:kern w:val="0"/>
      <w:sz w:val="22"/>
      <w:szCs w:val="20"/>
      <w:lang w:eastAsia="en-US"/>
    </w:rPr>
  </w:style>
  <w:style w:type="paragraph" w:customStyle="1" w:styleId="2740">
    <w:name w:val="xl217"/>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cs="宋体"/>
      <w:b/>
      <w:bCs/>
      <w:kern w:val="0"/>
      <w:sz w:val="21"/>
    </w:rPr>
  </w:style>
  <w:style w:type="paragraph" w:customStyle="1" w:styleId="2741">
    <w:name w:val="样式 样式 正文首行缩进 2 + 首行缩进:  2 字符 + 首行缩进:  2 字符"/>
    <w:basedOn w:val="1"/>
    <w:qFormat/>
    <w:uiPriority w:val="0"/>
    <w:pPr>
      <w:widowControl w:val="0"/>
      <w:jc w:val="both"/>
    </w:pPr>
    <w:rPr>
      <w:rFonts w:ascii="Calibri"/>
      <w:sz w:val="21"/>
      <w:szCs w:val="20"/>
    </w:rPr>
  </w:style>
  <w:style w:type="paragraph" w:customStyle="1" w:styleId="2742">
    <w:name w:val="表字"/>
    <w:basedOn w:val="1"/>
    <w:qFormat/>
    <w:uiPriority w:val="99"/>
    <w:pPr>
      <w:widowControl w:val="0"/>
      <w:spacing w:line="240" w:lineRule="auto"/>
      <w:ind w:firstLine="200"/>
      <w:jc w:val="center"/>
    </w:pPr>
    <w:rPr>
      <w:rFonts w:ascii="Calibri" w:eastAsia="仿宋_GB2312"/>
      <w:sz w:val="21"/>
      <w:szCs w:val="20"/>
    </w:rPr>
  </w:style>
  <w:style w:type="paragraph" w:customStyle="1" w:styleId="2743">
    <w:name w:val="我的标题1"/>
    <w:basedOn w:val="1"/>
    <w:next w:val="1"/>
    <w:qFormat/>
    <w:uiPriority w:val="0"/>
    <w:pPr>
      <w:spacing w:line="240" w:lineRule="auto"/>
      <w:ind w:firstLine="0" w:firstLineChars="0"/>
      <w:jc w:val="center"/>
      <w:outlineLvl w:val="0"/>
    </w:pPr>
    <w:rPr>
      <w:rFonts w:ascii="方正小标宋简体" w:hAnsi="Arial" w:eastAsia="黑体"/>
      <w:sz w:val="52"/>
      <w:szCs w:val="18"/>
    </w:rPr>
  </w:style>
  <w:style w:type="paragraph" w:customStyle="1" w:styleId="2744">
    <w:name w:val="l18"/>
    <w:basedOn w:val="1"/>
    <w:qFormat/>
    <w:uiPriority w:val="99"/>
    <w:pPr>
      <w:spacing w:before="35" w:after="100" w:afterAutospacing="1" w:line="312" w:lineRule="atLeast"/>
      <w:ind w:left="104" w:firstLine="0" w:firstLineChars="0"/>
    </w:pPr>
    <w:rPr>
      <w:rFonts w:eastAsia="仿宋_GB2312"/>
      <w:color w:val="000000"/>
      <w:kern w:val="0"/>
      <w:sz w:val="21"/>
      <w:szCs w:val="21"/>
      <w:lang w:eastAsia="en-US"/>
    </w:rPr>
  </w:style>
  <w:style w:type="paragraph" w:customStyle="1" w:styleId="2745">
    <w:name w:val="默认段落字体 Para Char Char Char Char Char Char Char Char Char1 Char Char Char Char"/>
    <w:basedOn w:val="1"/>
    <w:qFormat/>
    <w:uiPriority w:val="0"/>
    <w:pPr>
      <w:widowControl w:val="0"/>
      <w:ind w:firstLine="200"/>
      <w:jc w:val="both"/>
    </w:pPr>
    <w:rPr>
      <w:rFonts w:ascii="Tahoma" w:hAnsi="Tahoma" w:eastAsia="仿宋"/>
      <w:sz w:val="21"/>
      <w:szCs w:val="20"/>
    </w:rPr>
  </w:style>
  <w:style w:type="paragraph" w:customStyle="1" w:styleId="2746">
    <w:name w:val="项目名称"/>
    <w:basedOn w:val="1"/>
    <w:qFormat/>
    <w:uiPriority w:val="0"/>
    <w:pPr>
      <w:spacing w:beforeLines="200"/>
      <w:ind w:firstLine="0" w:firstLineChars="0"/>
      <w:jc w:val="center"/>
    </w:pPr>
    <w:rPr>
      <w:rFonts w:ascii="黑体" w:hAnsi="黑体" w:eastAsia="黑体" w:cs="宋体"/>
      <w:b/>
      <w:bCs/>
      <w:spacing w:val="20"/>
      <w:kern w:val="0"/>
      <w:sz w:val="44"/>
      <w:szCs w:val="20"/>
    </w:rPr>
  </w:style>
  <w:style w:type="paragraph" w:customStyle="1" w:styleId="2747">
    <w:name w:val="xl15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b/>
      <w:bCs/>
      <w:kern w:val="0"/>
      <w:sz w:val="21"/>
      <w:szCs w:val="20"/>
    </w:rPr>
  </w:style>
  <w:style w:type="paragraph" w:customStyle="1" w:styleId="2748">
    <w:name w:val="金宏发行正文 Char Char"/>
    <w:basedOn w:val="1"/>
    <w:qFormat/>
    <w:uiPriority w:val="99"/>
    <w:pPr>
      <w:widowControl w:val="0"/>
      <w:spacing w:line="500" w:lineRule="exact"/>
      <w:ind w:firstLine="560"/>
      <w:jc w:val="both"/>
    </w:pPr>
    <w:rPr>
      <w:rFonts w:ascii="Calibri" w:eastAsia="仿宋_GB2312" w:cs="宋体"/>
      <w:sz w:val="28"/>
      <w:szCs w:val="20"/>
    </w:rPr>
  </w:style>
  <w:style w:type="paragraph" w:customStyle="1" w:styleId="2749">
    <w:name w:val="zm"/>
    <w:basedOn w:val="1"/>
    <w:qFormat/>
    <w:uiPriority w:val="0"/>
    <w:pPr>
      <w:numPr>
        <w:ilvl w:val="0"/>
        <w:numId w:val="125"/>
      </w:numPr>
      <w:tabs>
        <w:tab w:val="left" w:pos="360"/>
        <w:tab w:val="clear" w:pos="840"/>
      </w:tabs>
      <w:spacing w:before="100" w:beforeAutospacing="1" w:after="100" w:afterAutospacing="1" w:line="240" w:lineRule="auto"/>
      <w:ind w:left="0" w:firstLine="0" w:firstLineChars="0"/>
    </w:pPr>
    <w:rPr>
      <w:kern w:val="0"/>
      <w:sz w:val="21"/>
    </w:rPr>
  </w:style>
  <w:style w:type="paragraph" w:customStyle="1" w:styleId="2750">
    <w:name w:val="12pixbold"/>
    <w:basedOn w:val="1"/>
    <w:qFormat/>
    <w:uiPriority w:val="99"/>
    <w:pPr>
      <w:spacing w:before="100" w:beforeAutospacing="1" w:after="100" w:afterAutospacing="1"/>
      <w:ind w:firstLine="0" w:firstLineChars="0"/>
    </w:pPr>
    <w:rPr>
      <w:rFonts w:cs="宋体"/>
      <w:b/>
      <w:bCs/>
      <w:color w:val="000000"/>
      <w:kern w:val="0"/>
      <w:sz w:val="18"/>
      <w:szCs w:val="18"/>
    </w:rPr>
  </w:style>
  <w:style w:type="paragraph" w:customStyle="1" w:styleId="2751">
    <w:name w:val="样式 标题 1 + 宋体 小四"/>
    <w:basedOn w:val="3"/>
    <w:qFormat/>
    <w:uiPriority w:val="0"/>
    <w:pPr>
      <w:tabs>
        <w:tab w:val="left" w:pos="425"/>
        <w:tab w:val="left" w:pos="432"/>
        <w:tab w:val="left" w:pos="900"/>
      </w:tabs>
      <w:autoSpaceDE w:val="0"/>
      <w:autoSpaceDN w:val="0"/>
      <w:adjustRightInd w:val="0"/>
      <w:spacing w:before="120" w:beforeLines="0" w:after="156" w:afterLines="0" w:line="480" w:lineRule="auto"/>
      <w:ind w:left="425" w:right="6" w:hanging="425" w:firstLineChars="0"/>
      <w:jc w:val="both"/>
      <w:textAlignment w:val="bottom"/>
    </w:pPr>
    <w:rPr>
      <w:rFonts w:ascii="Times New Roman" w:eastAsia="宋体"/>
      <w:caps/>
      <w:kern w:val="0"/>
      <w:sz w:val="30"/>
      <w:szCs w:val="24"/>
    </w:rPr>
  </w:style>
  <w:style w:type="paragraph" w:customStyle="1" w:styleId="2752">
    <w:name w:val="Char Char Char Char Char Char Char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2753">
    <w:name w:val="Char1 Char Char Char5"/>
    <w:basedOn w:val="1"/>
    <w:qFormat/>
    <w:uiPriority w:val="99"/>
    <w:pPr>
      <w:ind w:firstLine="0" w:firstLineChars="0"/>
    </w:pPr>
    <w:rPr>
      <w:rFonts w:ascii="Tahoma" w:hAnsi="Tahoma"/>
      <w:kern w:val="0"/>
      <w:sz w:val="21"/>
      <w:szCs w:val="20"/>
    </w:rPr>
  </w:style>
  <w:style w:type="paragraph" w:customStyle="1" w:styleId="2754">
    <w:name w:val="sj正文"/>
    <w:basedOn w:val="1"/>
    <w:next w:val="1"/>
    <w:qFormat/>
    <w:uiPriority w:val="0"/>
    <w:pPr>
      <w:widowControl w:val="0"/>
      <w:ind w:firstLine="482" w:firstLineChars="0"/>
      <w:jc w:val="both"/>
    </w:pPr>
    <w:rPr>
      <w:rFonts w:eastAsia="仿宋"/>
      <w:sz w:val="21"/>
    </w:rPr>
  </w:style>
  <w:style w:type="paragraph" w:customStyle="1" w:styleId="2755">
    <w:name w:val="样式 标题 2H22nd levelh22Header 2Heading 2 HiddenHeading 2 CC...2"/>
    <w:basedOn w:val="4"/>
    <w:qFormat/>
    <w:uiPriority w:val="0"/>
    <w:pPr>
      <w:keepLines w:val="0"/>
      <w:widowControl w:val="0"/>
      <w:tabs>
        <w:tab w:val="left" w:pos="840"/>
      </w:tabs>
      <w:adjustRightInd w:val="0"/>
      <w:snapToGrid w:val="0"/>
      <w:spacing w:before="0" w:beforeLines="0" w:after="0" w:afterLines="0" w:line="440" w:lineRule="exact"/>
      <w:ind w:left="1320" w:hanging="420" w:firstLineChars="0"/>
    </w:pPr>
    <w:rPr>
      <w:rFonts w:ascii="楷体_GB2312" w:hAnsi="楷体_GB2312" w:eastAsia="仿宋_GB2312" w:cs="宋体"/>
      <w:b/>
      <w:color w:val="000000"/>
      <w:szCs w:val="20"/>
    </w:rPr>
  </w:style>
  <w:style w:type="paragraph" w:customStyle="1" w:styleId="2756">
    <w:name w:val="标5"/>
    <w:basedOn w:val="7"/>
    <w:next w:val="1"/>
    <w:qFormat/>
    <w:uiPriority w:val="0"/>
    <w:pPr>
      <w:numPr>
        <w:numId w:val="0"/>
      </w:numPr>
      <w:tabs>
        <w:tab w:val="left" w:pos="2580"/>
      </w:tabs>
      <w:spacing w:before="280" w:after="290" w:line="374" w:lineRule="auto"/>
      <w:ind w:left="2580" w:hanging="420"/>
      <w:jc w:val="both"/>
    </w:pPr>
    <w:rPr>
      <w:rFonts w:hAnsi="Calibri" w:eastAsia="宋体"/>
      <w:b/>
      <w:w w:val="100"/>
      <w:kern w:val="2"/>
      <w:sz w:val="21"/>
    </w:rPr>
  </w:style>
  <w:style w:type="paragraph" w:customStyle="1" w:styleId="2757">
    <w:name w:val="实施日期"/>
    <w:basedOn w:val="269"/>
    <w:qFormat/>
    <w:uiPriority w:val="0"/>
    <w:pPr>
      <w:framePr w:w="4000" w:h="473" w:hRule="exact" w:hSpace="180" w:vSpace="180" w:wrap="around" w:vAnchor="margin" w:hAnchor="margin" w:y="13511" w:anchorLock="1"/>
    </w:pPr>
    <w:rPr>
      <w:rFonts w:ascii="Calibri" w:hAnsi="Calibri" w:eastAsia="黑体"/>
    </w:rPr>
  </w:style>
  <w:style w:type="paragraph" w:customStyle="1" w:styleId="2758">
    <w:name w:val="标题 6（有编号）（绿盟科技）"/>
    <w:basedOn w:val="1"/>
    <w:next w:val="1"/>
    <w:qFormat/>
    <w:uiPriority w:val="0"/>
    <w:pPr>
      <w:keepNext/>
      <w:keepLines/>
      <w:widowControl w:val="0"/>
      <w:spacing w:before="240" w:after="64" w:line="319" w:lineRule="auto"/>
      <w:ind w:left="1247" w:firstLine="0" w:firstLineChars="0"/>
      <w:outlineLvl w:val="5"/>
    </w:pPr>
    <w:rPr>
      <w:rFonts w:ascii="Arial" w:hAnsi="Arial" w:eastAsia="黑体"/>
      <w:kern w:val="0"/>
      <w:sz w:val="28"/>
    </w:rPr>
  </w:style>
  <w:style w:type="paragraph" w:customStyle="1" w:styleId="2759">
    <w:name w:val="正文1"/>
    <w:basedOn w:val="1"/>
    <w:qFormat/>
    <w:uiPriority w:val="0"/>
    <w:pPr>
      <w:overflowPunct w:val="0"/>
      <w:autoSpaceDE w:val="0"/>
      <w:autoSpaceDN w:val="0"/>
      <w:adjustRightInd w:val="0"/>
      <w:spacing w:before="120" w:after="120"/>
      <w:ind w:firstLine="567" w:firstLineChars="0"/>
      <w:jc w:val="both"/>
      <w:textAlignment w:val="baseline"/>
    </w:pPr>
    <w:rPr>
      <w:rFonts w:ascii="Arial" w:hAnsi="Arial" w:cs="Arial"/>
      <w:kern w:val="0"/>
      <w:sz w:val="21"/>
    </w:rPr>
  </w:style>
  <w:style w:type="paragraph" w:customStyle="1" w:styleId="2760">
    <w:name w:val="xl407"/>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21"/>
      <w:szCs w:val="20"/>
    </w:rPr>
  </w:style>
  <w:style w:type="paragraph" w:customStyle="1" w:styleId="2761">
    <w:name w:val="xl268"/>
    <w:basedOn w:val="1"/>
    <w:qFormat/>
    <w:uiPriority w:val="99"/>
    <w:pPr>
      <w:spacing w:before="100" w:beforeAutospacing="1" w:after="100" w:afterAutospacing="1"/>
      <w:ind w:firstLine="566" w:firstLineChars="236"/>
    </w:pPr>
    <w:rPr>
      <w:rFonts w:cs="宋体"/>
      <w:color w:val="0000FF"/>
      <w:kern w:val="0"/>
      <w:sz w:val="18"/>
      <w:szCs w:val="18"/>
    </w:rPr>
  </w:style>
  <w:style w:type="paragraph" w:customStyle="1" w:styleId="2762">
    <w:name w:val="xl237"/>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18"/>
      <w:szCs w:val="18"/>
    </w:rPr>
  </w:style>
  <w:style w:type="paragraph" w:customStyle="1" w:styleId="2763">
    <w:name w:val="xl179"/>
    <w:basedOn w:val="1"/>
    <w:qFormat/>
    <w:uiPriority w:val="0"/>
    <w:pPr>
      <w:pBdr>
        <w:top w:val="single" w:color="auto" w:sz="4" w:space="0"/>
        <w:left w:val="single" w:color="auto" w:sz="4" w:space="0"/>
        <w:bottom w:val="single" w:color="auto" w:sz="4" w:space="0"/>
      </w:pBdr>
      <w:shd w:val="clear" w:color="000000" w:fill="FFC000"/>
      <w:spacing w:before="100" w:beforeAutospacing="1" w:after="100" w:afterAutospacing="1" w:line="240" w:lineRule="auto"/>
      <w:ind w:firstLine="0" w:firstLineChars="0"/>
      <w:jc w:val="right"/>
    </w:pPr>
    <w:rPr>
      <w:rFonts w:eastAsia="仿宋" w:cs="宋体"/>
      <w:b/>
      <w:bCs/>
      <w:color w:val="FF0000"/>
      <w:kern w:val="0"/>
      <w:sz w:val="21"/>
      <w:szCs w:val="20"/>
    </w:rPr>
  </w:style>
  <w:style w:type="paragraph" w:customStyle="1" w:styleId="2764">
    <w:name w:val="劲松正文"/>
    <w:basedOn w:val="1"/>
    <w:qFormat/>
    <w:uiPriority w:val="99"/>
    <w:pPr>
      <w:spacing w:beforeLines="50"/>
      <w:ind w:firstLine="420" w:firstLineChars="0"/>
    </w:pPr>
    <w:rPr>
      <w:rFonts w:ascii="Calibri" w:cs="宋体"/>
      <w:kern w:val="0"/>
      <w:sz w:val="21"/>
      <w:szCs w:val="20"/>
    </w:rPr>
  </w:style>
  <w:style w:type="paragraph" w:customStyle="1" w:styleId="2765">
    <w:name w:val="Style Caption + Centered"/>
    <w:basedOn w:val="22"/>
    <w:qFormat/>
    <w:uiPriority w:val="0"/>
    <w:pPr>
      <w:spacing w:before="0" w:after="0" w:line="360" w:lineRule="auto"/>
      <w:ind w:right="100" w:rightChars="100" w:firstLine="0" w:firstLineChars="0"/>
      <w:jc w:val="center"/>
    </w:pPr>
    <w:rPr>
      <w:rFonts w:eastAsia="宋体" w:cs="宋体"/>
      <w:sz w:val="21"/>
    </w:rPr>
  </w:style>
  <w:style w:type="paragraph" w:customStyle="1" w:styleId="2766">
    <w:name w:val="xl54"/>
    <w:basedOn w:val="1"/>
    <w:qFormat/>
    <w:uiPriority w:val="0"/>
    <w:pPr>
      <w:pBdr>
        <w:top w:val="single" w:color="auto" w:sz="8" w:space="0"/>
        <w:left w:val="single" w:color="auto" w:sz="8" w:space="0"/>
        <w:bottom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2767">
    <w:name w:val="样式 标题 5 + 段前: 1 行 段后: 1 行"/>
    <w:basedOn w:val="7"/>
    <w:qFormat/>
    <w:uiPriority w:val="99"/>
    <w:pPr>
      <w:keepLines w:val="0"/>
      <w:numPr>
        <w:ilvl w:val="0"/>
        <w:numId w:val="0"/>
      </w:numPr>
      <w:tabs>
        <w:tab w:val="left" w:pos="2580"/>
      </w:tabs>
      <w:spacing w:before="240" w:beforeLines="100" w:after="60" w:afterLines="100" w:line="360" w:lineRule="auto"/>
      <w:ind w:left="2580" w:leftChars="150" w:hanging="420"/>
      <w:jc w:val="both"/>
    </w:pPr>
    <w:rPr>
      <w:rFonts w:ascii="Arial" w:hAnsi="Arial" w:cs="宋体"/>
      <w:bCs w:val="0"/>
      <w:spacing w:val="10"/>
      <w:w w:val="100"/>
      <w:kern w:val="2"/>
      <w:sz w:val="21"/>
    </w:rPr>
  </w:style>
  <w:style w:type="paragraph" w:customStyle="1" w:styleId="2768">
    <w:name w:val="新源代码"/>
    <w:basedOn w:val="1"/>
    <w:qFormat/>
    <w:uiPriority w:val="0"/>
    <w:pPr>
      <w:widowControl w:val="0"/>
      <w:shd w:val="clear" w:color="auto" w:fill="F3F3F3"/>
      <w:ind w:left="420" w:firstLine="0" w:firstLineChars="0"/>
      <w:jc w:val="both"/>
    </w:pPr>
    <w:rPr>
      <w:rFonts w:ascii="新宋体" w:hAnsi="新宋体" w:eastAsia="新宋体" w:cs="Courier New"/>
      <w:kern w:val="0"/>
      <w:sz w:val="18"/>
    </w:rPr>
  </w:style>
  <w:style w:type="paragraph" w:customStyle="1" w:styleId="2769">
    <w:name w:val="xl417"/>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pPr>
    <w:rPr>
      <w:rFonts w:cs="宋体"/>
      <w:b/>
      <w:bCs/>
      <w:color w:val="000000"/>
      <w:kern w:val="0"/>
      <w:sz w:val="21"/>
      <w:szCs w:val="20"/>
    </w:rPr>
  </w:style>
  <w:style w:type="paragraph" w:customStyle="1" w:styleId="2770">
    <w:name w:val="题目副题"/>
    <w:basedOn w:val="64"/>
    <w:qFormat/>
    <w:uiPriority w:val="99"/>
    <w:pPr>
      <w:spacing w:after="240"/>
      <w:outlineLvl w:val="9"/>
    </w:pPr>
    <w:rPr>
      <w:rFonts w:ascii="Arial Black" w:hAnsi="Arial Black" w:eastAsia="黑体" w:cs="Arial"/>
      <w:bCs w:val="0"/>
      <w:color w:val="000000"/>
      <w:sz w:val="44"/>
      <w:szCs w:val="24"/>
      <w:lang w:val="en-AU"/>
    </w:rPr>
  </w:style>
  <w:style w:type="paragraph" w:customStyle="1" w:styleId="2771">
    <w:name w:val="Char Char Char Char Char Char Char Char Char Char Char Char Char Char Char1 Char"/>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772">
    <w:name w:val="标号"/>
    <w:basedOn w:val="1"/>
    <w:qFormat/>
    <w:uiPriority w:val="0"/>
    <w:pPr>
      <w:widowControl w:val="0"/>
      <w:numPr>
        <w:ilvl w:val="0"/>
        <w:numId w:val="126"/>
      </w:numPr>
      <w:tabs>
        <w:tab w:val="left" w:pos="360"/>
      </w:tabs>
      <w:adjustRightInd w:val="0"/>
      <w:spacing w:beforeLines="50"/>
      <w:ind w:firstLineChars="0"/>
    </w:pPr>
    <w:rPr>
      <w:spacing w:val="10"/>
      <w:kern w:val="0"/>
      <w:sz w:val="21"/>
      <w:szCs w:val="20"/>
    </w:rPr>
  </w:style>
  <w:style w:type="paragraph" w:customStyle="1" w:styleId="2773">
    <w:name w:val="Char Char Char Char7"/>
    <w:basedOn w:val="1"/>
    <w:qFormat/>
    <w:uiPriority w:val="99"/>
    <w:pPr>
      <w:widowControl w:val="0"/>
      <w:tabs>
        <w:tab w:val="left" w:pos="360"/>
      </w:tabs>
      <w:spacing w:line="240" w:lineRule="auto"/>
      <w:ind w:firstLine="0" w:firstLineChars="0"/>
      <w:jc w:val="both"/>
    </w:pPr>
    <w:rPr>
      <w:rFonts w:ascii="Calibri"/>
      <w:sz w:val="21"/>
    </w:rPr>
  </w:style>
  <w:style w:type="paragraph" w:customStyle="1" w:styleId="2774">
    <w:name w:val="BMCC_标题1"/>
    <w:basedOn w:val="3"/>
    <w:next w:val="2045"/>
    <w:qFormat/>
    <w:uiPriority w:val="99"/>
    <w:pPr>
      <w:pageBreakBefore/>
      <w:widowControl w:val="0"/>
      <w:pBdr>
        <w:bottom w:val="single" w:color="C0C0C0" w:sz="18" w:space="1"/>
      </w:pBdr>
      <w:tabs>
        <w:tab w:val="left" w:pos="360"/>
        <w:tab w:val="left" w:pos="432"/>
        <w:tab w:val="left" w:pos="1262"/>
      </w:tabs>
      <w:spacing w:before="120" w:beforeLines="100" w:after="60" w:afterLines="100"/>
      <w:ind w:left="431" w:hanging="431" w:firstLineChars="0"/>
      <w:jc w:val="both"/>
    </w:pPr>
    <w:rPr>
      <w:rFonts w:ascii="Times New Roman" w:eastAsia="宋体" w:cs="Arial"/>
      <w:bCs w:val="0"/>
      <w:sz w:val="44"/>
      <w:szCs w:val="24"/>
    </w:rPr>
  </w:style>
  <w:style w:type="paragraph" w:customStyle="1" w:styleId="2775">
    <w:name w:val="class12"/>
    <w:basedOn w:val="1"/>
    <w:qFormat/>
    <w:uiPriority w:val="99"/>
    <w:pPr>
      <w:spacing w:before="100" w:beforeAutospacing="1" w:after="100" w:afterAutospacing="1" w:line="240" w:lineRule="auto"/>
      <w:ind w:firstLine="0" w:firstLineChars="0"/>
    </w:pPr>
    <w:rPr>
      <w:rFonts w:eastAsia="仿宋_GB2312" w:cs="宋体"/>
      <w:color w:val="000000"/>
      <w:kern w:val="0"/>
      <w:sz w:val="21"/>
    </w:rPr>
  </w:style>
  <w:style w:type="paragraph" w:customStyle="1" w:styleId="2776">
    <w:name w:val="css10"/>
    <w:basedOn w:val="1"/>
    <w:qFormat/>
    <w:uiPriority w:val="99"/>
    <w:pPr>
      <w:snapToGrid w:val="0"/>
      <w:ind w:firstLine="0" w:firstLineChars="0"/>
    </w:pPr>
    <w:rPr>
      <w:rFonts w:ascii="Calibri"/>
      <w:kern w:val="0"/>
      <w:sz w:val="21"/>
    </w:rPr>
  </w:style>
  <w:style w:type="paragraph" w:customStyle="1" w:styleId="2777">
    <w:name w:val="q4"/>
    <w:basedOn w:val="6"/>
    <w:qFormat/>
    <w:uiPriority w:val="99"/>
    <w:pPr>
      <w:tabs>
        <w:tab w:val="left" w:pos="0"/>
        <w:tab w:val="left" w:pos="864"/>
        <w:tab w:val="left" w:pos="993"/>
        <w:tab w:val="left" w:pos="1560"/>
      </w:tabs>
      <w:spacing w:line="360" w:lineRule="auto"/>
      <w:ind w:left="1148" w:hanging="864"/>
    </w:pPr>
    <w:rPr>
      <w:rFonts w:ascii="宋体" w:hAnsi="宋体" w:eastAsia="宋体" w:cs="宋体"/>
      <w:b/>
      <w:w w:val="100"/>
      <w:kern w:val="0"/>
      <w:sz w:val="21"/>
      <w:szCs w:val="28"/>
    </w:rPr>
  </w:style>
  <w:style w:type="paragraph" w:customStyle="1" w:styleId="2778">
    <w:name w:val="标题3-通用文档模板"/>
    <w:basedOn w:val="1"/>
    <w:qFormat/>
    <w:uiPriority w:val="99"/>
    <w:pPr>
      <w:keepNext/>
      <w:keepLines/>
      <w:adjustRightInd w:val="0"/>
      <w:spacing w:afterLines="50" w:line="300" w:lineRule="auto"/>
      <w:ind w:left="3786" w:firstLine="0" w:firstLineChars="0"/>
      <w:outlineLvl w:val="2"/>
    </w:pPr>
    <w:rPr>
      <w:rFonts w:ascii="Calibri" w:eastAsia="黑体"/>
      <w:kern w:val="0"/>
      <w:sz w:val="21"/>
    </w:rPr>
  </w:style>
  <w:style w:type="paragraph" w:customStyle="1" w:styleId="2779">
    <w:name w:val="封面 公司英文名称"/>
    <w:basedOn w:val="1"/>
    <w:next w:val="1"/>
    <w:qFormat/>
    <w:uiPriority w:val="0"/>
    <w:pPr>
      <w:widowControl w:val="0"/>
      <w:spacing w:before="80" w:after="80" w:line="240" w:lineRule="auto"/>
      <w:ind w:left="1619" w:leftChars="771" w:right="1663" w:rightChars="-51" w:firstLine="0" w:firstLineChars="0"/>
      <w:jc w:val="distribute"/>
    </w:pPr>
    <w:rPr>
      <w:rFonts w:ascii="Calibri" w:hAnsi="Calibri"/>
    </w:rPr>
  </w:style>
  <w:style w:type="paragraph" w:customStyle="1" w:styleId="2780">
    <w:name w:val="Char1 Char Char Char8"/>
    <w:basedOn w:val="1"/>
    <w:qFormat/>
    <w:uiPriority w:val="99"/>
    <w:pPr>
      <w:widowControl w:val="0"/>
      <w:ind w:firstLine="0" w:firstLineChars="0"/>
      <w:jc w:val="both"/>
    </w:pPr>
    <w:rPr>
      <w:rFonts w:ascii="Tahoma" w:hAnsi="Tahoma"/>
      <w:sz w:val="21"/>
      <w:szCs w:val="20"/>
    </w:rPr>
  </w:style>
  <w:style w:type="paragraph" w:customStyle="1" w:styleId="2781">
    <w:name w:val="公司名称"/>
    <w:basedOn w:val="1"/>
    <w:qFormat/>
    <w:uiPriority w:val="0"/>
    <w:pPr>
      <w:ind w:firstLine="0" w:firstLineChars="0"/>
      <w:jc w:val="center"/>
    </w:pPr>
    <w:rPr>
      <w:rFonts w:ascii="黑体" w:eastAsia="黑体" w:cs="宋体"/>
      <w:b/>
      <w:bCs/>
      <w:kern w:val="0"/>
      <w:sz w:val="36"/>
      <w:szCs w:val="20"/>
    </w:rPr>
  </w:style>
  <w:style w:type="paragraph" w:customStyle="1" w:styleId="2782">
    <w:name w:val="xl57"/>
    <w:basedOn w:val="1"/>
    <w:qFormat/>
    <w:uiPriority w:val="0"/>
    <w:pPr>
      <w:pBdr>
        <w:top w:val="single" w:color="auto" w:sz="8" w:space="0"/>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2783">
    <w:name w:val="Title 4"/>
    <w:basedOn w:val="6"/>
    <w:next w:val="86"/>
    <w:qFormat/>
    <w:uiPriority w:val="0"/>
    <w:pPr>
      <w:widowControl w:val="0"/>
      <w:tabs>
        <w:tab w:val="left" w:pos="425"/>
        <w:tab w:val="left" w:pos="864"/>
      </w:tabs>
      <w:spacing w:before="280" w:after="290" w:line="374" w:lineRule="auto"/>
      <w:ind w:left="425" w:hanging="425"/>
    </w:pPr>
    <w:rPr>
      <w:rFonts w:ascii="Calibri" w:hAnsi="宋体" w:eastAsia="宋体" w:cs="Times New Roman"/>
      <w:b/>
      <w:w w:val="100"/>
      <w:sz w:val="28"/>
      <w:szCs w:val="28"/>
    </w:rPr>
  </w:style>
  <w:style w:type="paragraph" w:customStyle="1" w:styleId="2784">
    <w:name w:val="标题 5 New"/>
    <w:basedOn w:val="1951"/>
    <w:next w:val="1951"/>
    <w:qFormat/>
    <w:uiPriority w:val="99"/>
    <w:pPr>
      <w:tabs>
        <w:tab w:val="left" w:pos="1008"/>
        <w:tab w:val="left" w:pos="2500"/>
      </w:tabs>
      <w:spacing w:before="240" w:after="60"/>
      <w:ind w:left="2500" w:right="240" w:rightChars="100" w:firstLine="0" w:firstLineChars="0"/>
      <w:jc w:val="left"/>
      <w:outlineLvl w:val="4"/>
    </w:pPr>
    <w:rPr>
      <w:b/>
      <w:bCs/>
      <w:iCs/>
      <w:sz w:val="28"/>
      <w:szCs w:val="26"/>
      <w:lang w:eastAsia="en-US" w:bidi="en-US"/>
    </w:rPr>
  </w:style>
  <w:style w:type="paragraph" w:customStyle="1" w:styleId="2785">
    <w:name w:val="font23"/>
    <w:basedOn w:val="1"/>
    <w:qFormat/>
    <w:uiPriority w:val="0"/>
    <w:pPr>
      <w:spacing w:before="100" w:beforeAutospacing="1" w:after="100" w:afterAutospacing="1" w:line="240" w:lineRule="auto"/>
      <w:ind w:firstLine="0" w:firstLineChars="0"/>
    </w:pPr>
    <w:rPr>
      <w:rFonts w:ascii="Arial" w:hAnsi="Arial" w:eastAsia="仿宋" w:cs="Arial"/>
      <w:color w:val="FF0000"/>
      <w:kern w:val="0"/>
      <w:sz w:val="22"/>
      <w:szCs w:val="21"/>
    </w:rPr>
  </w:style>
  <w:style w:type="paragraph" w:customStyle="1" w:styleId="2786">
    <w:name w:val="小标题3"/>
    <w:basedOn w:val="1"/>
    <w:qFormat/>
    <w:uiPriority w:val="0"/>
    <w:pPr>
      <w:widowControl w:val="0"/>
      <w:numPr>
        <w:ilvl w:val="0"/>
        <w:numId w:val="127"/>
      </w:numPr>
      <w:tabs>
        <w:tab w:val="left" w:pos="360"/>
        <w:tab w:val="left" w:pos="794"/>
      </w:tabs>
      <w:ind w:left="0" w:firstLine="200"/>
      <w:jc w:val="both"/>
    </w:pPr>
    <w:rPr>
      <w:sz w:val="21"/>
      <w:szCs w:val="21"/>
    </w:rPr>
  </w:style>
  <w:style w:type="paragraph" w:customStyle="1" w:styleId="2787">
    <w:name w:val="12"/>
    <w:unhideWhenUsed/>
    <w:qFormat/>
    <w:uiPriority w:val="34"/>
    <w:pPr>
      <w:spacing w:line="240" w:lineRule="auto"/>
    </w:pPr>
    <w:rPr>
      <w:rFonts w:ascii="Calibri" w:hAnsi="Calibri" w:eastAsia="宋体" w:cs="Times New Roman"/>
      <w:kern w:val="2"/>
      <w:sz w:val="21"/>
      <w:szCs w:val="21"/>
      <w:lang w:val="en-US" w:eastAsia="zh-CN" w:bidi="ar-SA"/>
    </w:rPr>
  </w:style>
  <w:style w:type="paragraph" w:customStyle="1" w:styleId="2788">
    <w:name w:val="Char Char Char Char Char Char Char Char Char Char6"/>
    <w:basedOn w:val="1"/>
    <w:qFormat/>
    <w:uiPriority w:val="99"/>
    <w:pPr>
      <w:ind w:firstLine="0" w:firstLineChars="0"/>
    </w:pPr>
    <w:rPr>
      <w:rFonts w:ascii="Tahoma" w:hAnsi="Tahoma"/>
      <w:kern w:val="0"/>
      <w:sz w:val="21"/>
      <w:szCs w:val="20"/>
    </w:rPr>
  </w:style>
  <w:style w:type="paragraph" w:customStyle="1" w:styleId="2789">
    <w:name w:val="无间隔11"/>
    <w:qFormat/>
    <w:uiPriority w:val="1"/>
    <w:pPr>
      <w:spacing w:line="240" w:lineRule="auto"/>
    </w:pPr>
    <w:rPr>
      <w:rFonts w:ascii="Calibri" w:hAnsi="Calibri" w:eastAsia="宋体" w:cs="Times New Roman"/>
      <w:sz w:val="22"/>
      <w:szCs w:val="21"/>
      <w:lang w:val="en-US" w:eastAsia="zh-CN" w:bidi="ar-SA"/>
    </w:rPr>
  </w:style>
  <w:style w:type="paragraph" w:customStyle="1" w:styleId="2790">
    <w:name w:val="否"/>
    <w:basedOn w:val="1"/>
    <w:qFormat/>
    <w:uiPriority w:val="99"/>
    <w:pPr>
      <w:widowControl w:val="0"/>
      <w:autoSpaceDE w:val="0"/>
      <w:autoSpaceDN w:val="0"/>
      <w:adjustRightInd w:val="0"/>
      <w:spacing w:line="240" w:lineRule="auto"/>
      <w:ind w:firstLine="0" w:firstLineChars="0"/>
      <w:jc w:val="both"/>
    </w:pPr>
    <w:rPr>
      <w:rFonts w:ascii="Calibri" w:eastAsia="仿宋_GB2312"/>
      <w:color w:val="0000FF"/>
      <w:kern w:val="0"/>
      <w:sz w:val="18"/>
      <w:szCs w:val="20"/>
    </w:rPr>
  </w:style>
  <w:style w:type="paragraph" w:customStyle="1" w:styleId="2791">
    <w:name w:val="xl110"/>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2792">
    <w:name w:val="公文标题 4"/>
    <w:basedOn w:val="2712"/>
    <w:next w:val="1865"/>
    <w:qFormat/>
    <w:uiPriority w:val="0"/>
    <w:pPr>
      <w:numPr>
        <w:ilvl w:val="3"/>
      </w:numPr>
      <w:tabs>
        <w:tab w:val="left" w:pos="2100"/>
      </w:tabs>
      <w:ind w:left="2100" w:firstLine="0" w:firstLineChars="0"/>
    </w:pPr>
    <w:rPr>
      <w:rFonts w:ascii="仿宋_GB2312" w:hAnsi="宋体" w:eastAsia="仿宋_GB2312"/>
      <w:kern w:val="28"/>
      <w:sz w:val="28"/>
      <w:szCs w:val="24"/>
    </w:rPr>
  </w:style>
  <w:style w:type="paragraph" w:customStyle="1" w:styleId="2793">
    <w:name w:val="作者地址信息"/>
    <w:basedOn w:val="1"/>
    <w:qFormat/>
    <w:uiPriority w:val="0"/>
    <w:pPr>
      <w:widowControl w:val="0"/>
      <w:ind w:firstLine="0" w:firstLineChars="0"/>
      <w:jc w:val="center"/>
    </w:pPr>
    <w:rPr>
      <w:rFonts w:ascii="黑体" w:eastAsia="黑体"/>
      <w:sz w:val="21"/>
      <w:szCs w:val="20"/>
    </w:rPr>
  </w:style>
  <w:style w:type="paragraph" w:customStyle="1" w:styleId="2794">
    <w:name w:val="Compact"/>
    <w:basedOn w:val="34"/>
    <w:qFormat/>
    <w:uiPriority w:val="0"/>
    <w:pPr>
      <w:spacing w:before="36" w:after="36"/>
      <w:ind w:firstLine="0" w:firstLineChars="0"/>
      <w:jc w:val="left"/>
    </w:pPr>
    <w:rPr>
      <w:rFonts w:ascii="Calibri" w:hAnsi="Calibri"/>
      <w:kern w:val="0"/>
      <w:sz w:val="24"/>
      <w:szCs w:val="24"/>
      <w:lang w:eastAsia="en-US"/>
    </w:rPr>
  </w:style>
  <w:style w:type="paragraph" w:customStyle="1" w:styleId="2795">
    <w:name w:val="Char Char Char1 Char Char Char1 Char Char Char Char"/>
    <w:basedOn w:val="1"/>
    <w:qFormat/>
    <w:uiPriority w:val="0"/>
    <w:pPr>
      <w:widowControl w:val="0"/>
      <w:tabs>
        <w:tab w:val="left" w:pos="425"/>
      </w:tabs>
      <w:spacing w:line="240" w:lineRule="auto"/>
      <w:ind w:left="425" w:hanging="425" w:firstLineChars="0"/>
      <w:jc w:val="both"/>
    </w:pPr>
    <w:rPr>
      <w:rFonts w:ascii="Calibri" w:eastAsia="仿宋_GB2312"/>
      <w:kern w:val="24"/>
      <w:sz w:val="21"/>
    </w:rPr>
  </w:style>
  <w:style w:type="paragraph" w:customStyle="1" w:styleId="2796">
    <w:name w:val="newtext"/>
    <w:basedOn w:val="1"/>
    <w:qFormat/>
    <w:uiPriority w:val="0"/>
    <w:pPr>
      <w:spacing w:before="100" w:beforeAutospacing="1" w:after="100" w:afterAutospacing="1" w:line="360" w:lineRule="atLeast"/>
      <w:ind w:firstLine="0" w:firstLineChars="0"/>
    </w:pPr>
    <w:rPr>
      <w:rFonts w:cs="宋体"/>
      <w:kern w:val="0"/>
      <w:sz w:val="21"/>
      <w:szCs w:val="21"/>
    </w:rPr>
  </w:style>
  <w:style w:type="paragraph" w:customStyle="1" w:styleId="2797">
    <w:name w:val="样式 列表 5 + 左侧:  8 字符 悬挂缩进: 2 字符"/>
    <w:basedOn w:val="69"/>
    <w:qFormat/>
    <w:uiPriority w:val="99"/>
    <w:pPr>
      <w:widowControl/>
      <w:spacing w:before="0" w:beforeLines="0"/>
      <w:ind w:left="0" w:leftChars="0" w:firstLine="0" w:firstLineChars="0"/>
      <w:jc w:val="center"/>
    </w:pPr>
    <w:rPr>
      <w:rFonts w:cs="宋体"/>
      <w:color w:val="000000"/>
      <w:kern w:val="0"/>
      <w:sz w:val="24"/>
      <w:szCs w:val="20"/>
    </w:rPr>
  </w:style>
  <w:style w:type="paragraph" w:customStyle="1" w:styleId="2798">
    <w:name w:val="正文加粗"/>
    <w:basedOn w:val="1"/>
    <w:qFormat/>
    <w:uiPriority w:val="0"/>
    <w:pPr>
      <w:spacing w:before="120" w:after="120"/>
      <w:ind w:firstLine="482"/>
    </w:pPr>
    <w:rPr>
      <w:rFonts w:cs="宋体"/>
      <w:b/>
      <w:color w:val="000000"/>
      <w:szCs w:val="28"/>
    </w:rPr>
  </w:style>
  <w:style w:type="paragraph" w:customStyle="1" w:styleId="2799">
    <w:name w:val="数字标题"/>
    <w:basedOn w:val="2729"/>
    <w:qFormat/>
    <w:uiPriority w:val="0"/>
    <w:pPr>
      <w:numPr>
        <w:ilvl w:val="0"/>
        <w:numId w:val="103"/>
      </w:numPr>
      <w:tabs>
        <w:tab w:val="left" w:pos="360"/>
      </w:tabs>
      <w:ind w:left="284"/>
    </w:pPr>
  </w:style>
  <w:style w:type="paragraph" w:customStyle="1" w:styleId="2800">
    <w:name w:val="FA插图"/>
    <w:basedOn w:val="1"/>
    <w:qFormat/>
    <w:uiPriority w:val="99"/>
    <w:pPr>
      <w:widowControl w:val="0"/>
      <w:spacing w:before="156" w:after="156" w:line="240" w:lineRule="auto"/>
      <w:ind w:left="-359" w:leftChars="-171" w:firstLine="0" w:firstLineChars="0"/>
      <w:jc w:val="center"/>
    </w:pPr>
    <w:rPr>
      <w:rFonts w:ascii="Calibri" w:eastAsia="仿宋"/>
      <w:sz w:val="28"/>
      <w:szCs w:val="20"/>
    </w:rPr>
  </w:style>
  <w:style w:type="paragraph" w:customStyle="1" w:styleId="2801">
    <w:name w:val="DocVerTitle"/>
    <w:basedOn w:val="1"/>
    <w:qFormat/>
    <w:uiPriority w:val="0"/>
    <w:pPr>
      <w:keepLines/>
      <w:pBdr>
        <w:top w:val="dotted" w:color="auto" w:sz="4" w:space="1"/>
        <w:left w:val="dotted" w:color="auto" w:sz="4" w:space="1"/>
        <w:bottom w:val="dotted" w:color="auto" w:sz="4" w:space="1"/>
        <w:right w:val="dotted" w:color="auto" w:sz="4" w:space="1"/>
      </w:pBdr>
      <w:shd w:val="pct50" w:color="FFFFFF" w:fill="auto"/>
      <w:spacing w:line="240" w:lineRule="auto"/>
      <w:ind w:left="329" w:firstLine="200"/>
      <w:jc w:val="center"/>
    </w:pPr>
    <w:rPr>
      <w:rFonts w:ascii="Century Gothic" w:hAnsi="Century Gothic" w:eastAsia="微软雅黑 Light"/>
      <w:b/>
      <w:snapToGrid w:val="0"/>
      <w:kern w:val="20"/>
      <w:sz w:val="40"/>
      <w:szCs w:val="20"/>
      <w:lang w:val="en-GB"/>
    </w:rPr>
  </w:style>
  <w:style w:type="paragraph" w:customStyle="1" w:styleId="2802">
    <w:name w:val="xl86"/>
    <w:basedOn w:val="1"/>
    <w:qFormat/>
    <w:uiPriority w:val="0"/>
    <w:pPr>
      <w:pBdr>
        <w:top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803">
    <w:name w:val="xl139"/>
    <w:basedOn w:val="1"/>
    <w:qFormat/>
    <w:uiPriority w:val="0"/>
    <w:pPr>
      <w:pBdr>
        <w:top w:val="single" w:color="auto" w:sz="4" w:space="0"/>
        <w:bottom w:val="single" w:color="auto" w:sz="4" w:space="0"/>
      </w:pBdr>
      <w:spacing w:before="100" w:beforeAutospacing="1" w:after="100" w:afterAutospacing="1" w:line="240" w:lineRule="auto"/>
      <w:ind w:firstLine="0" w:firstLineChars="0"/>
      <w:jc w:val="center"/>
    </w:pPr>
    <w:rPr>
      <w:rFonts w:cs="宋体"/>
      <w:b/>
      <w:bCs/>
      <w:kern w:val="0"/>
      <w:sz w:val="21"/>
    </w:rPr>
  </w:style>
  <w:style w:type="paragraph" w:customStyle="1" w:styleId="2804">
    <w:name w:val="xl14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2805">
    <w:name w:val="题注4"/>
    <w:basedOn w:val="1"/>
    <w:next w:val="22"/>
    <w:qFormat/>
    <w:uiPriority w:val="0"/>
    <w:pPr>
      <w:widowControl w:val="0"/>
      <w:spacing w:line="240" w:lineRule="auto"/>
      <w:ind w:right="-97" w:rightChars="-46" w:firstLine="0" w:firstLineChars="0"/>
      <w:jc w:val="center"/>
    </w:pPr>
    <w:rPr>
      <w:rFonts w:cs="宋体"/>
      <w:color w:val="000000"/>
      <w:kern w:val="0"/>
      <w:sz w:val="21"/>
      <w:szCs w:val="21"/>
    </w:rPr>
  </w:style>
  <w:style w:type="paragraph" w:customStyle="1" w:styleId="2806">
    <w:name w:val="CM4"/>
    <w:basedOn w:val="305"/>
    <w:next w:val="305"/>
    <w:qFormat/>
    <w:uiPriority w:val="0"/>
    <w:pPr>
      <w:spacing w:line="468" w:lineRule="atLeast"/>
    </w:pPr>
    <w:rPr>
      <w:rFonts w:ascii="黑体" w:eastAsia="黑体" w:cs="Times New Roman"/>
      <w:color w:val="auto"/>
    </w:rPr>
  </w:style>
  <w:style w:type="paragraph" w:customStyle="1" w:styleId="2807">
    <w:name w:val="第5级"/>
    <w:basedOn w:val="1"/>
    <w:qFormat/>
    <w:uiPriority w:val="99"/>
    <w:pPr>
      <w:widowControl w:val="0"/>
      <w:spacing w:before="120" w:after="120"/>
      <w:ind w:firstLine="0" w:firstLineChars="0"/>
      <w:contextualSpacing/>
      <w:jc w:val="both"/>
    </w:pPr>
    <w:rPr>
      <w:rFonts w:eastAsia="仿宋_GB2312"/>
      <w:sz w:val="28"/>
      <w:szCs w:val="21"/>
    </w:rPr>
  </w:style>
  <w:style w:type="paragraph" w:customStyle="1" w:styleId="2808">
    <w:name w:val="xl25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2809">
    <w:name w:val="附录标题3"/>
    <w:basedOn w:val="1"/>
    <w:next w:val="21"/>
    <w:qFormat/>
    <w:uiPriority w:val="0"/>
    <w:pPr>
      <w:widowControl w:val="0"/>
      <w:tabs>
        <w:tab w:val="left" w:pos="1080"/>
        <w:tab w:val="left" w:pos="2040"/>
      </w:tabs>
      <w:spacing w:line="240" w:lineRule="auto"/>
      <w:ind w:left="2040" w:hanging="420" w:firstLineChars="0"/>
      <w:jc w:val="both"/>
      <w:outlineLvl w:val="0"/>
    </w:pPr>
    <w:rPr>
      <w:rFonts w:ascii="Arial" w:hAnsi="Arial"/>
      <w:sz w:val="21"/>
      <w:szCs w:val="20"/>
    </w:rPr>
  </w:style>
  <w:style w:type="paragraph" w:customStyle="1" w:styleId="2810">
    <w:name w:val="论文节"/>
    <w:basedOn w:val="4"/>
    <w:qFormat/>
    <w:uiPriority w:val="0"/>
    <w:pPr>
      <w:widowControl w:val="0"/>
      <w:adjustRightInd w:val="0"/>
      <w:snapToGrid w:val="0"/>
      <w:spacing w:before="240" w:beforeLines="0" w:after="0" w:afterLines="0" w:line="240" w:lineRule="auto"/>
      <w:ind w:left="0" w:firstLine="0" w:firstLineChars="0"/>
      <w:jc w:val="both"/>
    </w:pPr>
    <w:rPr>
      <w:rFonts w:ascii="黑体" w:hAnsi="宋体" w:eastAsia="宋体" w:cs="宋体"/>
      <w:szCs w:val="20"/>
    </w:rPr>
  </w:style>
  <w:style w:type="paragraph" w:customStyle="1" w:styleId="2811">
    <w:name w:val="Axure表格标题文本"/>
    <w:basedOn w:val="1"/>
    <w:qFormat/>
    <w:uiPriority w:val="0"/>
    <w:pPr>
      <w:spacing w:before="60" w:after="60" w:line="240" w:lineRule="auto"/>
      <w:ind w:firstLine="0" w:firstLineChars="0"/>
    </w:pPr>
    <w:rPr>
      <w:rFonts w:ascii="Arial" w:hAnsi="Arial" w:cs="Arial"/>
      <w:b/>
      <w:kern w:val="0"/>
      <w:sz w:val="16"/>
      <w:lang w:eastAsia="en-US"/>
    </w:rPr>
  </w:style>
  <w:style w:type="paragraph" w:customStyle="1" w:styleId="2812">
    <w:name w:val="CM1"/>
    <w:basedOn w:val="305"/>
    <w:next w:val="305"/>
    <w:qFormat/>
    <w:uiPriority w:val="99"/>
    <w:pPr>
      <w:spacing w:line="1211" w:lineRule="atLeast"/>
    </w:pPr>
    <w:rPr>
      <w:rFonts w:ascii="仿宋_GB2312" w:eastAsia="仿宋_GB2312" w:cs="Times New Roman"/>
      <w:color w:val="auto"/>
    </w:rPr>
  </w:style>
  <w:style w:type="paragraph" w:customStyle="1" w:styleId="2813">
    <w:name w:val="Paragraph2"/>
    <w:basedOn w:val="1"/>
    <w:qFormat/>
    <w:uiPriority w:val="0"/>
    <w:pPr>
      <w:widowControl w:val="0"/>
      <w:spacing w:before="80" w:line="440" w:lineRule="atLeast"/>
      <w:ind w:left="720" w:firstLine="0" w:firstLineChars="0"/>
      <w:jc w:val="both"/>
    </w:pPr>
    <w:rPr>
      <w:snapToGrid w:val="0"/>
      <w:color w:val="000000"/>
      <w:kern w:val="0"/>
      <w:sz w:val="21"/>
      <w:szCs w:val="20"/>
      <w:lang w:val="en-AU"/>
    </w:rPr>
  </w:style>
  <w:style w:type="paragraph" w:customStyle="1" w:styleId="2814">
    <w:name w:val="表格标题黑体居中 Char"/>
    <w:basedOn w:val="1"/>
    <w:qFormat/>
    <w:uiPriority w:val="99"/>
    <w:pPr>
      <w:spacing w:after="120"/>
      <w:ind w:firstLine="0" w:firstLineChars="0"/>
      <w:jc w:val="center"/>
    </w:pPr>
    <w:rPr>
      <w:rFonts w:ascii="黑体" w:eastAsia="黑体" w:cs="宋体"/>
      <w:b/>
      <w:bCs/>
      <w:kern w:val="0"/>
      <w:sz w:val="30"/>
      <w:szCs w:val="20"/>
    </w:rPr>
  </w:style>
  <w:style w:type="paragraph" w:customStyle="1" w:styleId="2815">
    <w:name w:val="标文[9-a)]"/>
    <w:basedOn w:val="1"/>
    <w:qFormat/>
    <w:uiPriority w:val="0"/>
    <w:pPr>
      <w:tabs>
        <w:tab w:val="left" w:pos="360"/>
      </w:tabs>
      <w:adjustRightInd w:val="0"/>
      <w:snapToGrid w:val="0"/>
      <w:spacing w:afterLines="50"/>
      <w:ind w:firstLine="0" w:firstLineChars="0"/>
      <w:textAlignment w:val="baseline"/>
    </w:pPr>
    <w:rPr>
      <w:kern w:val="0"/>
      <w:sz w:val="21"/>
      <w:szCs w:val="20"/>
    </w:rPr>
  </w:style>
  <w:style w:type="paragraph" w:customStyle="1" w:styleId="2816">
    <w:name w:val="样式 标题 1H1PIM 1h1标书1H11H12H111H13H112Header 1Huvudrubr...1"/>
    <w:basedOn w:val="4"/>
    <w:next w:val="1"/>
    <w:qFormat/>
    <w:uiPriority w:val="99"/>
    <w:pPr>
      <w:keepLines w:val="0"/>
      <w:adjustRightInd w:val="0"/>
      <w:snapToGrid w:val="0"/>
      <w:spacing w:before="100" w:beforeLines="0" w:beforeAutospacing="1" w:after="100" w:afterLines="0" w:afterAutospacing="1" w:line="360" w:lineRule="auto"/>
      <w:ind w:left="0" w:firstLine="0" w:firstLineChars="0"/>
    </w:pPr>
    <w:rPr>
      <w:rFonts w:ascii="Arial Unicode MS" w:hAnsi="Arial Unicode MS" w:eastAsia="宋体" w:cs="宋体"/>
      <w:color w:val="000000"/>
      <w:szCs w:val="20"/>
    </w:rPr>
  </w:style>
  <w:style w:type="paragraph" w:customStyle="1" w:styleId="2817">
    <w:name w:val="样式 标题 2Chapter X.X. Statementh22Header 2l2Level 2 Headhea..."/>
    <w:basedOn w:val="4"/>
    <w:qFormat/>
    <w:uiPriority w:val="0"/>
    <w:pPr>
      <w:keepNext w:val="0"/>
      <w:keepLines w:val="0"/>
      <w:tabs>
        <w:tab w:val="left" w:pos="432"/>
      </w:tabs>
      <w:adjustRightInd w:val="0"/>
      <w:snapToGrid w:val="0"/>
      <w:spacing w:before="0" w:beforeLines="0" w:after="0" w:afterLines="0" w:line="276" w:lineRule="auto"/>
      <w:ind w:left="0" w:firstLine="0" w:firstLineChars="0"/>
      <w:jc w:val="center"/>
      <w:outlineLvl w:val="9"/>
    </w:pPr>
    <w:rPr>
      <w:rFonts w:ascii="宋体" w:hAnsi="宋体" w:eastAsia="宋体"/>
      <w:b/>
      <w:kern w:val="0"/>
      <w:sz w:val="18"/>
      <w:szCs w:val="18"/>
      <w:lang w:bidi="en-US"/>
    </w:rPr>
  </w:style>
  <w:style w:type="paragraph" w:customStyle="1" w:styleId="2818">
    <w:name w:val="Numbered list 2.4"/>
    <w:basedOn w:val="6"/>
    <w:next w:val="1"/>
    <w:qFormat/>
    <w:uiPriority w:val="0"/>
    <w:pPr>
      <w:keepLines w:val="0"/>
      <w:tabs>
        <w:tab w:val="left" w:pos="864"/>
        <w:tab w:val="left" w:pos="1080"/>
        <w:tab w:val="left" w:pos="1120"/>
        <w:tab w:val="left" w:pos="1440"/>
        <w:tab w:val="left" w:pos="1800"/>
      </w:tabs>
      <w:spacing w:before="240" w:after="60" w:line="360" w:lineRule="auto"/>
      <w:ind w:left="1120" w:hanging="864"/>
    </w:pPr>
    <w:rPr>
      <w:rFonts w:ascii="Arial" w:hAnsi="Arial" w:eastAsia="宋体" w:cs="Times New Roman"/>
      <w:b/>
      <w:bCs w:val="0"/>
      <w:w w:val="100"/>
      <w:kern w:val="0"/>
      <w:sz w:val="21"/>
      <w:szCs w:val="20"/>
      <w:lang w:val="en-GB" w:eastAsia="en-US"/>
    </w:rPr>
  </w:style>
  <w:style w:type="paragraph" w:customStyle="1" w:styleId="2819">
    <w:name w:val="正文缩进 1 五号字"/>
    <w:basedOn w:val="1"/>
    <w:qFormat/>
    <w:uiPriority w:val="99"/>
    <w:pPr>
      <w:ind w:firstLine="420"/>
    </w:pPr>
    <w:rPr>
      <w:kern w:val="0"/>
      <w:sz w:val="21"/>
      <w:szCs w:val="21"/>
    </w:rPr>
  </w:style>
  <w:style w:type="paragraph" w:customStyle="1" w:styleId="2820">
    <w:name w:val="首页页眉"/>
    <w:basedOn w:val="1"/>
    <w:qFormat/>
    <w:uiPriority w:val="0"/>
    <w:pPr>
      <w:widowControl w:val="0"/>
      <w:spacing w:line="240" w:lineRule="auto"/>
      <w:ind w:firstLine="0" w:firstLineChars="0"/>
      <w:jc w:val="both"/>
    </w:pPr>
    <w:rPr>
      <w:rFonts w:ascii="Calibri" w:eastAsia="仿宋"/>
      <w:sz w:val="21"/>
    </w:rPr>
  </w:style>
  <w:style w:type="paragraph" w:customStyle="1" w:styleId="2821">
    <w:name w:val="图形文本"/>
    <w:basedOn w:val="1"/>
    <w:qFormat/>
    <w:uiPriority w:val="99"/>
    <w:pPr>
      <w:widowControl w:val="0"/>
      <w:snapToGrid w:val="0"/>
      <w:spacing w:line="240" w:lineRule="auto"/>
      <w:ind w:firstLine="0" w:firstLineChars="0"/>
      <w:jc w:val="both"/>
    </w:pPr>
    <w:rPr>
      <w:rFonts w:ascii="Calibri" w:eastAsia="仿宋_GB2312"/>
      <w:color w:val="000000"/>
      <w:kern w:val="10"/>
      <w:sz w:val="21"/>
      <w:szCs w:val="20"/>
    </w:rPr>
  </w:style>
  <w:style w:type="paragraph" w:customStyle="1" w:styleId="2822">
    <w:name w:val="标文[8-1)]"/>
    <w:basedOn w:val="1"/>
    <w:qFormat/>
    <w:uiPriority w:val="0"/>
    <w:pPr>
      <w:numPr>
        <w:ilvl w:val="0"/>
        <w:numId w:val="128"/>
      </w:numPr>
      <w:tabs>
        <w:tab w:val="left" w:pos="360"/>
        <w:tab w:val="left" w:pos="785"/>
      </w:tabs>
      <w:adjustRightInd w:val="0"/>
      <w:snapToGrid w:val="0"/>
      <w:spacing w:afterLines="50"/>
      <w:ind w:left="0" w:firstLine="0" w:firstLineChars="0"/>
      <w:textAlignment w:val="baseline"/>
    </w:pPr>
    <w:rPr>
      <w:kern w:val="0"/>
      <w:sz w:val="21"/>
      <w:szCs w:val="20"/>
    </w:rPr>
  </w:style>
  <w:style w:type="paragraph" w:customStyle="1" w:styleId="2823">
    <w:name w:val="Char Char Char Char8"/>
    <w:basedOn w:val="1"/>
    <w:qFormat/>
    <w:uiPriority w:val="99"/>
    <w:pPr>
      <w:widowControl w:val="0"/>
      <w:tabs>
        <w:tab w:val="left" w:pos="360"/>
      </w:tabs>
      <w:ind w:firstLine="0" w:firstLineChars="0"/>
      <w:jc w:val="both"/>
    </w:pPr>
    <w:rPr>
      <w:rFonts w:ascii="Calibri"/>
      <w:sz w:val="21"/>
    </w:rPr>
  </w:style>
  <w:style w:type="paragraph" w:customStyle="1" w:styleId="2824">
    <w:name w:val="表文[J-黑体]"/>
    <w:basedOn w:val="1"/>
    <w:qFormat/>
    <w:uiPriority w:val="0"/>
    <w:pPr>
      <w:adjustRightInd w:val="0"/>
      <w:snapToGrid w:val="0"/>
      <w:spacing w:before="20" w:afterLines="50" w:line="0" w:lineRule="atLeast"/>
      <w:ind w:firstLine="0" w:firstLineChars="0"/>
      <w:textAlignment w:val="baseline"/>
    </w:pPr>
    <w:rPr>
      <w:rFonts w:ascii="黑体" w:eastAsia="黑体"/>
      <w:kern w:val="0"/>
      <w:sz w:val="21"/>
      <w:szCs w:val="20"/>
    </w:rPr>
  </w:style>
  <w:style w:type="paragraph" w:customStyle="1" w:styleId="2825">
    <w:name w:val="第四级"/>
    <w:basedOn w:val="6"/>
    <w:next w:val="1677"/>
    <w:qFormat/>
    <w:uiPriority w:val="99"/>
    <w:pPr>
      <w:widowControl w:val="0"/>
      <w:tabs>
        <w:tab w:val="left" w:pos="864"/>
      </w:tabs>
      <w:spacing w:before="240" w:beforeLines="100" w:after="180" w:afterLines="100" w:line="240" w:lineRule="auto"/>
      <w:ind w:left="851" w:right="100" w:hanging="851"/>
    </w:pPr>
    <w:rPr>
      <w:rFonts w:ascii="Calibri" w:hAnsi="宋体" w:cs="Times New Roman"/>
      <w:b/>
      <w:bCs w:val="0"/>
      <w:w w:val="100"/>
      <w:sz w:val="21"/>
      <w:szCs w:val="20"/>
    </w:rPr>
  </w:style>
  <w:style w:type="paragraph" w:customStyle="1" w:styleId="2826">
    <w:name w:val="P1"/>
    <w:qFormat/>
    <w:uiPriority w:val="0"/>
    <w:pPr>
      <w:widowControl w:val="0"/>
      <w:adjustRightInd w:val="0"/>
      <w:spacing w:after="240" w:line="240" w:lineRule="auto"/>
      <w:ind w:left="2304" w:hanging="576"/>
      <w:jc w:val="both"/>
      <w:textAlignment w:val="baseline"/>
    </w:pPr>
    <w:rPr>
      <w:rFonts w:ascii="Calibri" w:hAnsi="Calibri" w:eastAsia="全真中明體" w:cs="Times New Roman"/>
      <w:spacing w:val="30"/>
      <w:sz w:val="24"/>
      <w:lang w:val="en-GB" w:eastAsia="zh-TW" w:bidi="ar-SA"/>
    </w:rPr>
  </w:style>
  <w:style w:type="paragraph" w:customStyle="1" w:styleId="2827">
    <w:name w:val="CM120"/>
    <w:basedOn w:val="305"/>
    <w:next w:val="305"/>
    <w:qFormat/>
    <w:uiPriority w:val="0"/>
    <w:pPr>
      <w:spacing w:after="600"/>
    </w:pPr>
    <w:rPr>
      <w:rFonts w:ascii="仿宋_GB2312" w:eastAsia="仿宋_GB2312" w:cs="Times New Roman"/>
      <w:color w:val="auto"/>
    </w:rPr>
  </w:style>
  <w:style w:type="paragraph" w:customStyle="1" w:styleId="2828">
    <w:name w:val="地址库题注样式"/>
    <w:qFormat/>
    <w:uiPriority w:val="0"/>
    <w:pPr>
      <w:spacing w:line="300" w:lineRule="auto"/>
      <w:ind w:firstLine="200" w:firstLineChars="200"/>
      <w:jc w:val="center"/>
    </w:pPr>
    <w:rPr>
      <w:rFonts w:ascii="宋体" w:hAnsi="Arial" w:eastAsia="宋体" w:cs="Arial"/>
      <w:b/>
      <w:color w:val="000000"/>
      <w:kern w:val="2"/>
      <w:sz w:val="18"/>
      <w:szCs w:val="24"/>
      <w:lang w:val="en-US" w:eastAsia="zh-CN" w:bidi="ar-SA"/>
    </w:rPr>
  </w:style>
  <w:style w:type="paragraph" w:customStyle="1" w:styleId="2829">
    <w:name w:val="页眉样式"/>
    <w:basedOn w:val="57"/>
    <w:qFormat/>
    <w:uiPriority w:val="0"/>
    <w:pPr>
      <w:widowControl w:val="0"/>
      <w:pBdr>
        <w:bottom w:val="thinThickSmallGap" w:color="auto" w:sz="24" w:space="1"/>
      </w:pBdr>
      <w:spacing w:line="240" w:lineRule="auto"/>
      <w:ind w:firstLine="0" w:firstLineChars="0"/>
      <w:jc w:val="left"/>
    </w:pPr>
    <w:rPr>
      <w:rFonts w:ascii="黑体" w:hAnsi="黑体" w:eastAsia="黑体"/>
      <w:snapToGrid w:val="0"/>
      <w:sz w:val="21"/>
      <w:szCs w:val="21"/>
    </w:rPr>
  </w:style>
  <w:style w:type="paragraph" w:customStyle="1" w:styleId="2830">
    <w:name w:val="小标题1"/>
    <w:basedOn w:val="1"/>
    <w:qFormat/>
    <w:uiPriority w:val="0"/>
    <w:pPr>
      <w:widowControl w:val="0"/>
      <w:numPr>
        <w:ilvl w:val="0"/>
        <w:numId w:val="129"/>
      </w:numPr>
      <w:tabs>
        <w:tab w:val="left" w:pos="360"/>
        <w:tab w:val="left" w:pos="883"/>
        <w:tab w:val="clear" w:pos="902"/>
      </w:tabs>
      <w:spacing w:beforeLines="50" w:line="240" w:lineRule="auto"/>
      <w:ind w:left="0" w:firstLine="200"/>
      <w:jc w:val="both"/>
    </w:pPr>
    <w:rPr>
      <w:rFonts w:cs="宋体"/>
      <w:b/>
      <w:bCs/>
      <w:color w:val="3A3A3A"/>
      <w:sz w:val="21"/>
      <w:szCs w:val="21"/>
    </w:rPr>
  </w:style>
  <w:style w:type="paragraph" w:customStyle="1" w:styleId="2831">
    <w:name w:val="样式 标题 5H55l4h5Second Subheadingdashdsdddash1ds1dd1da...2"/>
    <w:basedOn w:val="7"/>
    <w:qFormat/>
    <w:uiPriority w:val="99"/>
    <w:pPr>
      <w:numPr>
        <w:ilvl w:val="0"/>
        <w:numId w:val="0"/>
      </w:numPr>
      <w:spacing w:before="240" w:beforeLines="100" w:after="60" w:afterLines="100" w:line="374" w:lineRule="auto"/>
      <w:ind w:left="1008" w:leftChars="150" w:hanging="1008"/>
    </w:pPr>
    <w:rPr>
      <w:b/>
      <w:w w:val="100"/>
      <w:kern w:val="2"/>
      <w:sz w:val="28"/>
      <w:szCs w:val="28"/>
    </w:rPr>
  </w:style>
  <w:style w:type="paragraph" w:customStyle="1" w:styleId="2832">
    <w:name w:val="样式 标题 3Level 3 HeadH3level_3PIM 3标题 1.1.1Heading 3 - oldh...3"/>
    <w:basedOn w:val="5"/>
    <w:qFormat/>
    <w:uiPriority w:val="0"/>
    <w:pPr>
      <w:keepLines w:val="0"/>
      <w:widowControl w:val="0"/>
      <w:numPr>
        <w:numId w:val="0"/>
      </w:numPr>
      <w:tabs>
        <w:tab w:val="left" w:pos="1279"/>
      </w:tabs>
      <w:spacing w:line="240" w:lineRule="auto"/>
      <w:ind w:left="1279" w:hanging="1080"/>
    </w:pPr>
    <w:rPr>
      <w:rFonts w:ascii="Arial" w:hAnsi="Arial" w:eastAsia="宋体"/>
      <w:bCs w:val="0"/>
      <w:color w:val="0033CC"/>
      <w:szCs w:val="32"/>
    </w:rPr>
  </w:style>
  <w:style w:type="paragraph" w:customStyle="1" w:styleId="2833">
    <w:name w:val="方欣大标题"/>
    <w:basedOn w:val="1"/>
    <w:qFormat/>
    <w:uiPriority w:val="99"/>
    <w:pPr>
      <w:ind w:firstLine="0" w:firstLineChars="0"/>
      <w:jc w:val="right"/>
    </w:pPr>
    <w:rPr>
      <w:rFonts w:ascii="黑体" w:hAnsi="Book Antiqua" w:eastAsia="黑体" w:cs="宋体"/>
      <w:kern w:val="0"/>
      <w:sz w:val="72"/>
      <w:szCs w:val="20"/>
    </w:rPr>
  </w:style>
  <w:style w:type="paragraph" w:customStyle="1" w:styleId="2834">
    <w:name w:val="附件标题1"/>
    <w:basedOn w:val="3"/>
    <w:qFormat/>
    <w:uiPriority w:val="99"/>
    <w:pPr>
      <w:widowControl w:val="0"/>
      <w:tabs>
        <w:tab w:val="left" w:pos="432"/>
      </w:tabs>
      <w:spacing w:before="100" w:beforeLines="0" w:beforeAutospacing="1" w:after="100" w:afterLines="0" w:afterAutospacing="1"/>
      <w:ind w:left="432" w:hanging="432" w:firstLineChars="0"/>
      <w:jc w:val="left"/>
    </w:pPr>
    <w:rPr>
      <w:rFonts w:ascii="Times New Roman" w:eastAsia="宋体"/>
      <w:szCs w:val="36"/>
    </w:rPr>
  </w:style>
  <w:style w:type="paragraph" w:customStyle="1" w:styleId="2835">
    <w:name w:val="正文首行缩进2"/>
    <w:basedOn w:val="1"/>
    <w:qFormat/>
    <w:uiPriority w:val="0"/>
    <w:pPr>
      <w:ind w:firstLine="200"/>
    </w:pPr>
    <w:rPr>
      <w:rFonts w:ascii="Calibri"/>
      <w:kern w:val="0"/>
      <w:sz w:val="21"/>
      <w:szCs w:val="21"/>
    </w:rPr>
  </w:style>
  <w:style w:type="paragraph" w:customStyle="1" w:styleId="2836">
    <w:name w:val="乌市-标题四"/>
    <w:basedOn w:val="1457"/>
    <w:qFormat/>
    <w:uiPriority w:val="0"/>
    <w:pPr>
      <w:numPr>
        <w:ilvl w:val="3"/>
      </w:numPr>
      <w:tabs>
        <w:tab w:val="left" w:pos="360"/>
        <w:tab w:val="left" w:pos="1680"/>
        <w:tab w:val="left" w:pos="2880"/>
      </w:tabs>
      <w:ind w:left="1680" w:hanging="494"/>
      <w:outlineLvl w:val="3"/>
    </w:pPr>
    <w:rPr>
      <w:rFonts w:ascii="Calibri" w:hAnsi="Calibri"/>
      <w:sz w:val="30"/>
    </w:rPr>
  </w:style>
  <w:style w:type="paragraph" w:customStyle="1" w:styleId="2837">
    <w:name w:val="目录3"/>
    <w:basedOn w:val="1"/>
    <w:qFormat/>
    <w:uiPriority w:val="0"/>
    <w:pPr>
      <w:widowControl w:val="0"/>
      <w:ind w:left="3115" w:firstLine="288" w:firstLineChars="0"/>
      <w:jc w:val="both"/>
    </w:pPr>
    <w:rPr>
      <w:rFonts w:ascii="Calibri" w:eastAsia="仿宋"/>
      <w:sz w:val="21"/>
    </w:rPr>
  </w:style>
  <w:style w:type="paragraph" w:customStyle="1" w:styleId="2838">
    <w:name w:val="_Style 13"/>
    <w:unhideWhenUsed/>
    <w:qFormat/>
    <w:uiPriority w:val="99"/>
    <w:pPr>
      <w:widowControl w:val="0"/>
      <w:spacing w:line="240" w:lineRule="auto"/>
      <w:jc w:val="both"/>
    </w:pPr>
    <w:rPr>
      <w:rFonts w:ascii="Calibri" w:hAnsi="Calibri" w:eastAsia="宋体" w:cs="Times New Roman"/>
      <w:kern w:val="2"/>
      <w:sz w:val="21"/>
      <w:szCs w:val="21"/>
      <w:lang w:val="en-US" w:eastAsia="zh-CN" w:bidi="ar-SA"/>
    </w:rPr>
  </w:style>
  <w:style w:type="paragraph" w:customStyle="1" w:styleId="2839">
    <w:name w:val="版权"/>
    <w:basedOn w:val="1"/>
    <w:qFormat/>
    <w:uiPriority w:val="0"/>
    <w:pPr>
      <w:widowControl w:val="0"/>
      <w:tabs>
        <w:tab w:val="right" w:pos="454"/>
      </w:tabs>
      <w:adjustRightInd w:val="0"/>
      <w:snapToGrid w:val="0"/>
      <w:spacing w:after="120" w:line="440" w:lineRule="atLeast"/>
      <w:ind w:firstLine="0" w:firstLineChars="0"/>
    </w:pPr>
    <w:rPr>
      <w:rFonts w:ascii="Calibri" w:eastAsia="仿宋"/>
      <w:sz w:val="18"/>
      <w:szCs w:val="18"/>
    </w:rPr>
  </w:style>
  <w:style w:type="paragraph" w:customStyle="1" w:styleId="2840">
    <w:name w:val="示例"/>
    <w:next w:val="1"/>
    <w:qFormat/>
    <w:uiPriority w:val="0"/>
    <w:pPr>
      <w:widowControl w:val="0"/>
      <w:numPr>
        <w:ilvl w:val="0"/>
        <w:numId w:val="130"/>
      </w:numPr>
      <w:spacing w:line="240" w:lineRule="auto"/>
      <w:jc w:val="both"/>
    </w:pPr>
    <w:rPr>
      <w:rFonts w:ascii="宋体" w:hAnsi="Calibri" w:eastAsia="宋体" w:cs="Times New Roman"/>
      <w:sz w:val="18"/>
      <w:szCs w:val="18"/>
      <w:lang w:val="en-US" w:eastAsia="zh-CN" w:bidi="ar-SA"/>
    </w:rPr>
  </w:style>
  <w:style w:type="paragraph" w:customStyle="1" w:styleId="2841">
    <w:name w:val="表格正文中"/>
    <w:basedOn w:val="1"/>
    <w:qFormat/>
    <w:uiPriority w:val="0"/>
    <w:pPr>
      <w:widowControl w:val="0"/>
      <w:spacing w:line="440" w:lineRule="atLeast"/>
      <w:ind w:firstLine="0" w:firstLineChars="0"/>
      <w:jc w:val="center"/>
    </w:pPr>
    <w:rPr>
      <w:rFonts w:ascii="Calibri" w:eastAsia="楷体_GB2312"/>
      <w:sz w:val="21"/>
    </w:rPr>
  </w:style>
  <w:style w:type="paragraph" w:customStyle="1" w:styleId="2842">
    <w:name w:val="xl6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pPr>
    <w:rPr>
      <w:rFonts w:ascii="仿宋_GB2312" w:eastAsia="仿宋_GB2312" w:cs="宋体"/>
      <w:kern w:val="0"/>
      <w:sz w:val="21"/>
    </w:rPr>
  </w:style>
  <w:style w:type="paragraph" w:customStyle="1" w:styleId="2843">
    <w:name w:val="样式B"/>
    <w:basedOn w:val="1"/>
    <w:qFormat/>
    <w:uiPriority w:val="0"/>
    <w:pPr>
      <w:widowControl w:val="0"/>
      <w:numPr>
        <w:ilvl w:val="0"/>
        <w:numId w:val="131"/>
      </w:numPr>
      <w:tabs>
        <w:tab w:val="left" w:pos="360"/>
        <w:tab w:val="clear" w:pos="432"/>
      </w:tabs>
      <w:spacing w:line="300" w:lineRule="auto"/>
      <w:ind w:firstLine="0" w:firstLineChars="0"/>
      <w:jc w:val="both"/>
    </w:pPr>
    <w:rPr>
      <w:rFonts w:ascii="Calibri" w:hAnsi="Calibri"/>
      <w:color w:val="000000"/>
    </w:rPr>
  </w:style>
  <w:style w:type="paragraph" w:customStyle="1" w:styleId="2844">
    <w:name w:val="xl43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2845">
    <w:name w:val="xl89"/>
    <w:basedOn w:val="1"/>
    <w:qFormat/>
    <w:uiPriority w:val="0"/>
    <w:pPr>
      <w:pBdr>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846">
    <w:name w:val="样式 标题 55l4H5h5Second Subheading + 段前: 0.5 行 段后: 0.5 行 行距:..."/>
    <w:basedOn w:val="7"/>
    <w:qFormat/>
    <w:uiPriority w:val="0"/>
    <w:pPr>
      <w:numPr>
        <w:numId w:val="0"/>
      </w:numPr>
      <w:tabs>
        <w:tab w:val="left" w:pos="2580"/>
      </w:tabs>
      <w:spacing w:line="360" w:lineRule="auto"/>
      <w:ind w:left="2580" w:hanging="420"/>
      <w:jc w:val="both"/>
    </w:pPr>
    <w:rPr>
      <w:rFonts w:ascii="Calibri" w:hAnsi="Calibri" w:eastAsia="楷体_GB2312"/>
      <w:b/>
      <w:w w:val="100"/>
      <w:kern w:val="2"/>
      <w:sz w:val="28"/>
      <w:szCs w:val="20"/>
    </w:rPr>
  </w:style>
  <w:style w:type="paragraph" w:customStyle="1" w:styleId="2847">
    <w:name w:val="样式 _标题3 + 文字 1"/>
    <w:basedOn w:val="172"/>
    <w:qFormat/>
    <w:uiPriority w:val="0"/>
    <w:pPr>
      <w:numPr>
        <w:ilvl w:val="0"/>
        <w:numId w:val="0"/>
      </w:numPr>
      <w:ind w:left="284"/>
    </w:pPr>
    <w:rPr>
      <w:b w:val="0"/>
      <w:bCs/>
      <w:color w:val="000000"/>
    </w:rPr>
  </w:style>
  <w:style w:type="paragraph" w:customStyle="1" w:styleId="2848">
    <w:name w:val="表头文本"/>
    <w:basedOn w:val="1"/>
    <w:qFormat/>
    <w:uiPriority w:val="0"/>
    <w:pPr>
      <w:widowControl w:val="0"/>
      <w:ind w:firstLine="200"/>
      <w:jc w:val="center"/>
    </w:pPr>
    <w:rPr>
      <w:rFonts w:ascii="Arial" w:hAnsi="Arial" w:eastAsia="仿宋"/>
      <w:b/>
      <w:sz w:val="18"/>
      <w:szCs w:val="21"/>
    </w:rPr>
  </w:style>
  <w:style w:type="paragraph" w:customStyle="1" w:styleId="2849">
    <w:name w:val="樣式 行距:  單行間距1"/>
    <w:basedOn w:val="1"/>
    <w:qFormat/>
    <w:uiPriority w:val="0"/>
    <w:pPr>
      <w:widowControl w:val="0"/>
      <w:adjustRightInd w:val="0"/>
      <w:snapToGrid w:val="0"/>
      <w:spacing w:line="240" w:lineRule="auto"/>
      <w:ind w:firstLine="0" w:firstLineChars="0"/>
      <w:jc w:val="both"/>
    </w:pPr>
    <w:rPr>
      <w:rFonts w:ascii="Calibri" w:eastAsia="楷体_GB2312" w:cs="PMingLiU"/>
      <w:sz w:val="21"/>
      <w:szCs w:val="20"/>
    </w:rPr>
  </w:style>
  <w:style w:type="paragraph" w:customStyle="1" w:styleId="2850">
    <w:name w:val="注释"/>
    <w:basedOn w:val="1"/>
    <w:qFormat/>
    <w:uiPriority w:val="0"/>
    <w:pPr>
      <w:widowControl w:val="0"/>
      <w:spacing w:line="240" w:lineRule="auto"/>
      <w:ind w:firstLine="0" w:firstLineChars="0"/>
      <w:jc w:val="both"/>
    </w:pPr>
    <w:rPr>
      <w:rFonts w:ascii="Calibri" w:hAnsi="Calibri"/>
      <w:color w:val="0000FF"/>
      <w:sz w:val="21"/>
      <w:szCs w:val="20"/>
    </w:rPr>
  </w:style>
  <w:style w:type="paragraph" w:customStyle="1" w:styleId="2851">
    <w:name w:val="样式 行距: 固定值 25 磅 首行缩进:  2 字符"/>
    <w:basedOn w:val="1"/>
    <w:qFormat/>
    <w:uiPriority w:val="0"/>
    <w:pPr>
      <w:widowControl w:val="0"/>
      <w:adjustRightInd w:val="0"/>
      <w:spacing w:line="500" w:lineRule="exact"/>
      <w:ind w:firstLine="560"/>
      <w:jc w:val="both"/>
      <w:textAlignment w:val="baseline"/>
    </w:pPr>
    <w:rPr>
      <w:rFonts w:ascii="Calibri"/>
      <w:kern w:val="0"/>
      <w:sz w:val="28"/>
      <w:szCs w:val="28"/>
    </w:rPr>
  </w:style>
  <w:style w:type="paragraph" w:customStyle="1" w:styleId="2852">
    <w:name w:val="样式 标题 3 + 段前: 0 磅 段后: 0 磅 行距: 多倍行距 1.25 字行"/>
    <w:basedOn w:val="5"/>
    <w:qFormat/>
    <w:uiPriority w:val="0"/>
    <w:pPr>
      <w:keepLines w:val="0"/>
      <w:widowControl w:val="0"/>
      <w:numPr>
        <w:ilvl w:val="0"/>
        <w:numId w:val="0"/>
      </w:numPr>
      <w:tabs>
        <w:tab w:val="left" w:pos="2988"/>
      </w:tabs>
      <w:spacing w:line="300" w:lineRule="auto"/>
      <w:ind w:left="720" w:hanging="720"/>
    </w:pPr>
    <w:rPr>
      <w:rFonts w:ascii="Calibri" w:hAnsi="宋体" w:eastAsia="宋体" w:cs="宋体"/>
      <w:b/>
      <w:sz w:val="21"/>
      <w:szCs w:val="20"/>
    </w:rPr>
  </w:style>
  <w:style w:type="paragraph" w:customStyle="1" w:styleId="2853">
    <w:name w:val="reader-word-layer reader-word-s2-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854">
    <w:name w:val="TOC_Heading"/>
    <w:basedOn w:val="1"/>
    <w:next w:val="1"/>
    <w:qFormat/>
    <w:uiPriority w:val="0"/>
    <w:pPr>
      <w:keepNext/>
      <w:spacing w:before="80" w:after="120"/>
      <w:ind w:firstLine="0" w:firstLineChars="0"/>
    </w:pPr>
    <w:rPr>
      <w:rFonts w:ascii="Arial" w:hAnsi="Arial" w:eastAsia="仿宋"/>
      <w:b/>
      <w:kern w:val="0"/>
      <w:sz w:val="21"/>
      <w:szCs w:val="20"/>
      <w:lang w:val="en-GB" w:eastAsia="en-US"/>
    </w:rPr>
  </w:style>
  <w:style w:type="paragraph" w:customStyle="1" w:styleId="2855">
    <w:name w:val="db"/>
    <w:basedOn w:val="1"/>
    <w:qFormat/>
    <w:uiPriority w:val="0"/>
    <w:pPr>
      <w:pBdr>
        <w:left w:val="single" w:color="CCCCCC" w:sz="6" w:space="4"/>
      </w:pBdr>
      <w:spacing w:line="240" w:lineRule="auto"/>
      <w:ind w:left="240" w:firstLine="0" w:firstLineChars="0"/>
    </w:pPr>
    <w:rPr>
      <w:rFonts w:ascii="Courier" w:hAnsi="Courier" w:cs="宋体"/>
      <w:kern w:val="0"/>
      <w:sz w:val="21"/>
    </w:rPr>
  </w:style>
  <w:style w:type="paragraph" w:customStyle="1" w:styleId="2856">
    <w:name w:val="xl19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857">
    <w:name w:val="样式 标题 1H1PIM 1h1标书1H11H12H111H13H112Header 1Huvudrubr...2"/>
    <w:basedOn w:val="3"/>
    <w:qFormat/>
    <w:uiPriority w:val="99"/>
    <w:pPr>
      <w:pageBreakBefore/>
      <w:tabs>
        <w:tab w:val="left" w:pos="432"/>
      </w:tabs>
      <w:spacing w:before="120" w:beforeLines="100" w:after="60" w:afterLines="100"/>
      <w:ind w:left="0" w:firstLine="0" w:firstLineChars="0"/>
    </w:pPr>
    <w:rPr>
      <w:rFonts w:ascii="Times New Roman" w:eastAsia="Times New Roman" w:cs="宋体"/>
      <w:sz w:val="44"/>
      <w:szCs w:val="20"/>
    </w:rPr>
  </w:style>
  <w:style w:type="paragraph" w:customStyle="1" w:styleId="2858">
    <w:name w:val="图形文字"/>
    <w:next w:val="1"/>
    <w:qFormat/>
    <w:uiPriority w:val="0"/>
    <w:pPr>
      <w:spacing w:line="240" w:lineRule="auto"/>
      <w:jc w:val="center"/>
    </w:pPr>
    <w:rPr>
      <w:rFonts w:ascii="Calibri" w:hAnsi="Calibri" w:eastAsia="宋体" w:cs="Times New Roman"/>
      <w:color w:val="000000"/>
      <w:sz w:val="24"/>
      <w:lang w:val="en-US" w:eastAsia="zh-CN" w:bidi="ar-SA"/>
    </w:rPr>
  </w:style>
  <w:style w:type="paragraph" w:customStyle="1" w:styleId="2859">
    <w:name w:val="我的3"/>
    <w:basedOn w:val="5"/>
    <w:qFormat/>
    <w:uiPriority w:val="0"/>
    <w:pPr>
      <w:keepNext w:val="0"/>
      <w:keepLines w:val="0"/>
      <w:widowControl w:val="0"/>
      <w:numPr>
        <w:numId w:val="132"/>
      </w:numPr>
      <w:tabs>
        <w:tab w:val="left" w:pos="360"/>
        <w:tab w:val="left" w:pos="1441"/>
      </w:tabs>
      <w:spacing w:before="260" w:after="260" w:line="240" w:lineRule="auto"/>
      <w:ind w:left="720" w:hanging="720"/>
      <w:jc w:val="both"/>
    </w:pPr>
    <w:rPr>
      <w:rFonts w:ascii="Calibri" w:hAnsi="Calibri" w:eastAsia="宋体"/>
      <w:b/>
      <w:sz w:val="32"/>
      <w:szCs w:val="32"/>
    </w:rPr>
  </w:style>
  <w:style w:type="paragraph" w:customStyle="1" w:styleId="2860">
    <w:name w:val="我的1"/>
    <w:basedOn w:val="1397"/>
    <w:qFormat/>
    <w:uiPriority w:val="0"/>
    <w:pPr>
      <w:keepNext w:val="0"/>
      <w:keepLines w:val="0"/>
      <w:numPr>
        <w:ilvl w:val="0"/>
        <w:numId w:val="133"/>
      </w:numPr>
      <w:tabs>
        <w:tab w:val="left" w:pos="900"/>
        <w:tab w:val="clear" w:pos="846"/>
      </w:tabs>
      <w:spacing w:before="340" w:beforeLines="0" w:after="330" w:afterLines="0"/>
      <w:ind w:left="900" w:firstLine="0"/>
      <w:jc w:val="left"/>
    </w:pPr>
    <w:rPr>
      <w:rFonts w:ascii="Calibri" w:hAnsi="Calibri" w:eastAsia="宋体"/>
    </w:rPr>
  </w:style>
  <w:style w:type="paragraph" w:customStyle="1" w:styleId="2861">
    <w:name w:val="封面 标题"/>
    <w:basedOn w:val="1"/>
    <w:qFormat/>
    <w:uiPriority w:val="0"/>
    <w:pPr>
      <w:widowControl w:val="0"/>
      <w:spacing w:before="312" w:beforeLines="100" w:after="312" w:afterLines="100" w:line="240" w:lineRule="auto"/>
      <w:ind w:right="-107" w:rightChars="-51" w:firstLine="0" w:firstLineChars="0"/>
      <w:jc w:val="center"/>
    </w:pPr>
    <w:rPr>
      <w:rFonts w:ascii="Calibri" w:hAnsi="Calibri" w:eastAsia="黑体"/>
      <w:b/>
      <w:shadow/>
      <w:spacing w:val="40"/>
      <w:sz w:val="72"/>
    </w:rPr>
  </w:style>
  <w:style w:type="paragraph" w:customStyle="1" w:styleId="2862">
    <w:name w:val="标题3正文"/>
    <w:basedOn w:val="2863"/>
    <w:qFormat/>
    <w:uiPriority w:val="0"/>
    <w:pPr>
      <w:ind w:left="400" w:leftChars="400"/>
    </w:pPr>
  </w:style>
  <w:style w:type="paragraph" w:customStyle="1" w:styleId="2863">
    <w:name w:val="标题2正文"/>
    <w:basedOn w:val="1"/>
    <w:qFormat/>
    <w:uiPriority w:val="0"/>
    <w:pPr>
      <w:widowControl w:val="0"/>
      <w:ind w:left="200" w:leftChars="200" w:firstLine="420" w:firstLineChars="0"/>
      <w:jc w:val="both"/>
    </w:pPr>
    <w:rPr>
      <w:rFonts w:ascii="Calibri" w:cs="宋体"/>
      <w:sz w:val="21"/>
      <w:szCs w:val="20"/>
    </w:rPr>
  </w:style>
  <w:style w:type="paragraph" w:customStyle="1" w:styleId="2864">
    <w:name w:val="xl222"/>
    <w:basedOn w:val="1"/>
    <w:qFormat/>
    <w:uiPriority w:val="99"/>
    <w:pPr>
      <w:pBdr>
        <w:top w:val="single" w:color="auto" w:sz="4" w:space="0"/>
        <w:left w:val="single" w:color="auto" w:sz="8" w:space="0"/>
        <w:bottom w:val="single" w:color="auto" w:sz="8"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2865">
    <w:name w:val="方案标题3"/>
    <w:basedOn w:val="5"/>
    <w:next w:val="1793"/>
    <w:qFormat/>
    <w:uiPriority w:val="99"/>
    <w:pPr>
      <w:keepLines w:val="0"/>
      <w:widowControl w:val="0"/>
      <w:numPr>
        <w:ilvl w:val="0"/>
        <w:numId w:val="0"/>
      </w:numPr>
      <w:tabs>
        <w:tab w:val="left" w:pos="1685"/>
      </w:tabs>
      <w:spacing w:before="312" w:after="312" w:line="240" w:lineRule="auto"/>
      <w:ind w:left="1685" w:leftChars="400"/>
    </w:pPr>
    <w:rPr>
      <w:rFonts w:ascii="宋体" w:hAnsi="宋体" w:eastAsia="宋体"/>
      <w:b/>
      <w:bCs w:val="0"/>
      <w:color w:val="000000"/>
      <w:szCs w:val="24"/>
    </w:rPr>
  </w:style>
  <w:style w:type="paragraph" w:customStyle="1" w:styleId="2866">
    <w:name w:val="标题 4 New New New"/>
    <w:basedOn w:val="1"/>
    <w:next w:val="1"/>
    <w:qFormat/>
    <w:uiPriority w:val="99"/>
    <w:pPr>
      <w:keepNext/>
      <w:tabs>
        <w:tab w:val="left" w:pos="864"/>
        <w:tab w:val="left" w:pos="2080"/>
      </w:tabs>
      <w:spacing w:before="240" w:after="60"/>
      <w:ind w:left="2080" w:right="100" w:rightChars="100" w:hanging="420" w:firstLineChars="0"/>
      <w:outlineLvl w:val="3"/>
    </w:pPr>
    <w:rPr>
      <w:rFonts w:ascii="Calibri"/>
      <w:b/>
      <w:bCs/>
      <w:kern w:val="0"/>
      <w:sz w:val="28"/>
      <w:szCs w:val="28"/>
    </w:rPr>
  </w:style>
  <w:style w:type="paragraph" w:customStyle="1" w:styleId="2867">
    <w:name w:val="正文-2字符首行缩进"/>
    <w:basedOn w:val="1"/>
    <w:qFormat/>
    <w:uiPriority w:val="0"/>
    <w:pPr>
      <w:widowControl w:val="0"/>
      <w:ind w:firstLine="200"/>
      <w:jc w:val="both"/>
    </w:pPr>
    <w:rPr>
      <w:rFonts w:ascii="仿宋_GB2312" w:hAnsi="Calibri" w:eastAsia="仿宋_GB2312"/>
      <w:kern w:val="0"/>
      <w:sz w:val="28"/>
      <w:szCs w:val="21"/>
    </w:rPr>
  </w:style>
  <w:style w:type="paragraph" w:customStyle="1" w:styleId="2868">
    <w:name w:val="样式 标题 1 + (西文)四号"/>
    <w:basedOn w:val="3"/>
    <w:qFormat/>
    <w:uiPriority w:val="0"/>
    <w:pPr>
      <w:widowControl w:val="0"/>
      <w:tabs>
        <w:tab w:val="left" w:pos="425"/>
        <w:tab w:val="left" w:pos="432"/>
      </w:tabs>
      <w:spacing w:before="340" w:beforeLines="0" w:after="330" w:afterLines="0" w:line="578" w:lineRule="auto"/>
      <w:ind w:left="900" w:hanging="420" w:firstLineChars="0"/>
      <w:jc w:val="both"/>
    </w:pPr>
    <w:rPr>
      <w:rFonts w:eastAsia="宋体"/>
      <w:sz w:val="44"/>
    </w:rPr>
  </w:style>
  <w:style w:type="paragraph" w:customStyle="1" w:styleId="2869">
    <w:name w:val="自定义样式 图表标题"/>
    <w:basedOn w:val="1165"/>
    <w:qFormat/>
    <w:uiPriority w:val="99"/>
    <w:pPr>
      <w:widowControl/>
      <w:spacing w:beforeLines="0" w:afterLines="0"/>
      <w:ind w:firstLine="0" w:firstLineChars="0"/>
      <w:jc w:val="center"/>
    </w:pPr>
    <w:rPr>
      <w:rFonts w:eastAsia="仿宋_GB2312" w:cs="Arial"/>
      <w:bCs w:val="0"/>
      <w:sz w:val="24"/>
      <w:szCs w:val="20"/>
    </w:rPr>
  </w:style>
  <w:style w:type="paragraph" w:customStyle="1" w:styleId="2870">
    <w:name w:val="样式 仿宋_GB2312 居中 行距: 1.5 倍行距"/>
    <w:basedOn w:val="1"/>
    <w:qFormat/>
    <w:uiPriority w:val="99"/>
    <w:pPr>
      <w:shd w:val="clear" w:color="auto" w:fill="FFFFFF"/>
      <w:ind w:firstLine="0" w:firstLineChars="0"/>
      <w:jc w:val="center"/>
    </w:pPr>
    <w:rPr>
      <w:rFonts w:ascii="仿宋_GB2312" w:cs="宋体"/>
      <w:kern w:val="0"/>
      <w:sz w:val="21"/>
      <w:szCs w:val="20"/>
    </w:rPr>
  </w:style>
  <w:style w:type="paragraph" w:customStyle="1" w:styleId="2871">
    <w:name w:val="API：方法声明"/>
    <w:basedOn w:val="1"/>
    <w:next w:val="1"/>
    <w:qFormat/>
    <w:uiPriority w:val="0"/>
    <w:pPr>
      <w:widowControl w:val="0"/>
      <w:spacing w:beforeLines="50"/>
      <w:ind w:firstLine="0" w:firstLineChars="0"/>
      <w:jc w:val="both"/>
    </w:pPr>
    <w:rPr>
      <w:rFonts w:ascii="Courier New" w:hAnsi="Courier New" w:eastAsia="Courier New" w:cs="Tahoma"/>
      <w:color w:val="000000"/>
      <w:sz w:val="21"/>
      <w:szCs w:val="21"/>
    </w:rPr>
  </w:style>
  <w:style w:type="paragraph" w:customStyle="1" w:styleId="2872">
    <w:name w:val="符号悬挂缩进"/>
    <w:basedOn w:val="1"/>
    <w:qFormat/>
    <w:uiPriority w:val="99"/>
    <w:pPr>
      <w:tabs>
        <w:tab w:val="left" w:pos="2730"/>
      </w:tabs>
      <w:ind w:firstLine="566" w:firstLineChars="236"/>
    </w:pPr>
    <w:rPr>
      <w:rFonts w:cs="宋体"/>
      <w:bCs/>
      <w:color w:val="000000"/>
      <w:kern w:val="0"/>
      <w:sz w:val="21"/>
      <w:szCs w:val="28"/>
    </w:rPr>
  </w:style>
  <w:style w:type="paragraph" w:customStyle="1" w:styleId="2873">
    <w:name w:val="图五"/>
    <w:basedOn w:val="1"/>
    <w:qFormat/>
    <w:uiPriority w:val="0"/>
    <w:pPr>
      <w:widowControl w:val="0"/>
      <w:spacing w:line="240" w:lineRule="exact"/>
      <w:ind w:firstLine="0" w:firstLineChars="0"/>
      <w:jc w:val="center"/>
    </w:pPr>
    <w:rPr>
      <w:rFonts w:ascii="Calibri"/>
      <w:sz w:val="21"/>
    </w:rPr>
  </w:style>
  <w:style w:type="paragraph" w:customStyle="1" w:styleId="2874">
    <w:name w:val="方欣封面"/>
    <w:basedOn w:val="1"/>
    <w:qFormat/>
    <w:uiPriority w:val="99"/>
    <w:pPr>
      <w:ind w:firstLine="0" w:firstLineChars="0"/>
      <w:jc w:val="right"/>
    </w:pPr>
    <w:rPr>
      <w:rFonts w:ascii="黑体" w:eastAsia="黑体" w:cs="宋体"/>
      <w:kern w:val="0"/>
      <w:sz w:val="32"/>
      <w:szCs w:val="20"/>
    </w:rPr>
  </w:style>
  <w:style w:type="paragraph" w:customStyle="1" w:styleId="2875">
    <w:name w:val="第2层序列"/>
    <w:basedOn w:val="1"/>
    <w:qFormat/>
    <w:uiPriority w:val="0"/>
    <w:pPr>
      <w:widowControl w:val="0"/>
      <w:numPr>
        <w:ilvl w:val="0"/>
        <w:numId w:val="134"/>
      </w:numPr>
      <w:tabs>
        <w:tab w:val="left" w:pos="360"/>
        <w:tab w:val="left" w:pos="945"/>
        <w:tab w:val="left" w:pos="1838"/>
      </w:tabs>
      <w:spacing w:before="60" w:after="60" w:line="240" w:lineRule="auto"/>
      <w:ind w:left="0" w:firstLine="0" w:firstLineChars="0"/>
      <w:jc w:val="both"/>
    </w:pPr>
    <w:rPr>
      <w:rFonts w:ascii="楷体_GB2312" w:eastAsia="楷体_GB2312"/>
      <w:sz w:val="21"/>
    </w:rPr>
  </w:style>
  <w:style w:type="paragraph" w:customStyle="1" w:styleId="2876">
    <w:name w:val="四级无标题条"/>
    <w:basedOn w:val="1"/>
    <w:qFormat/>
    <w:uiPriority w:val="0"/>
    <w:pPr>
      <w:widowControl w:val="0"/>
      <w:numPr>
        <w:ilvl w:val="5"/>
        <w:numId w:val="76"/>
      </w:numPr>
      <w:tabs>
        <w:tab w:val="left" w:pos="360"/>
      </w:tabs>
      <w:spacing w:line="240" w:lineRule="auto"/>
      <w:ind w:left="0" w:firstLine="0" w:firstLineChars="0"/>
      <w:jc w:val="both"/>
    </w:pPr>
    <w:rPr>
      <w:rFonts w:ascii="Calibri"/>
      <w:sz w:val="21"/>
    </w:rPr>
  </w:style>
  <w:style w:type="paragraph" w:customStyle="1" w:styleId="2877">
    <w:name w:val="Normal Indent1"/>
    <w:basedOn w:val="1"/>
    <w:qFormat/>
    <w:uiPriority w:val="0"/>
    <w:pPr>
      <w:widowControl w:val="0"/>
      <w:spacing w:before="50" w:beforeLines="50"/>
      <w:ind w:firstLine="420"/>
      <w:jc w:val="both"/>
    </w:pPr>
    <w:rPr>
      <w:rFonts w:ascii="Calibri" w:hAnsi="Calibri"/>
      <w:sz w:val="21"/>
    </w:rPr>
  </w:style>
  <w:style w:type="paragraph" w:customStyle="1" w:styleId="2878">
    <w:name w:val="公司地址"/>
    <w:basedOn w:val="1"/>
    <w:qFormat/>
    <w:uiPriority w:val="0"/>
    <w:pPr>
      <w:widowControl w:val="0"/>
      <w:spacing w:after="80" w:line="240" w:lineRule="auto"/>
      <w:ind w:firstLine="0" w:firstLineChars="0"/>
      <w:jc w:val="center"/>
    </w:pPr>
    <w:rPr>
      <w:rFonts w:ascii="Calibri" w:eastAsia="仿宋"/>
      <w:sz w:val="18"/>
      <w:szCs w:val="20"/>
    </w:rPr>
  </w:style>
  <w:style w:type="paragraph" w:customStyle="1" w:styleId="2879">
    <w:name w:val="jkm2"/>
    <w:basedOn w:val="400"/>
    <w:qFormat/>
    <w:uiPriority w:val="99"/>
    <w:pPr>
      <w:tabs>
        <w:tab w:val="clear" w:pos="992"/>
      </w:tabs>
      <w:spacing w:before="320"/>
      <w:outlineLvl w:val="1"/>
    </w:pPr>
    <w:rPr>
      <w:rFonts w:eastAsia="宋体"/>
      <w:sz w:val="32"/>
    </w:rPr>
  </w:style>
  <w:style w:type="paragraph" w:customStyle="1" w:styleId="2880">
    <w:name w:val="f_gray"/>
    <w:basedOn w:val="1"/>
    <w:qFormat/>
    <w:uiPriority w:val="0"/>
    <w:pPr>
      <w:spacing w:before="100" w:beforeAutospacing="1" w:after="100" w:afterAutospacing="1"/>
      <w:ind w:firstLine="0" w:firstLineChars="0"/>
    </w:pPr>
    <w:rPr>
      <w:rFonts w:cs="宋体"/>
      <w:kern w:val="0"/>
      <w:sz w:val="18"/>
      <w:szCs w:val="18"/>
    </w:rPr>
  </w:style>
  <w:style w:type="paragraph" w:customStyle="1" w:styleId="2881">
    <w:name w:val="tableheading"/>
    <w:basedOn w:val="1"/>
    <w:qFormat/>
    <w:uiPriority w:val="0"/>
    <w:pPr>
      <w:spacing w:line="300" w:lineRule="atLeast"/>
      <w:ind w:firstLine="0" w:firstLineChars="0"/>
    </w:pPr>
    <w:rPr>
      <w:rFonts w:eastAsia="仿宋" w:cs="宋体"/>
      <w:kern w:val="0"/>
      <w:sz w:val="18"/>
      <w:szCs w:val="18"/>
    </w:rPr>
  </w:style>
  <w:style w:type="paragraph" w:customStyle="1" w:styleId="2882">
    <w:name w:val="biaoti"/>
    <w:basedOn w:val="1"/>
    <w:qFormat/>
    <w:uiPriority w:val="99"/>
    <w:pPr>
      <w:spacing w:before="100" w:beforeAutospacing="1" w:after="100" w:afterAutospacing="1" w:line="240" w:lineRule="auto"/>
      <w:ind w:firstLine="0" w:firstLineChars="0"/>
    </w:pPr>
    <w:rPr>
      <w:rFonts w:eastAsia="仿宋_GB2312" w:cs="宋体"/>
      <w:color w:val="000000"/>
      <w:kern w:val="0"/>
      <w:sz w:val="32"/>
      <w:szCs w:val="32"/>
    </w:rPr>
  </w:style>
  <w:style w:type="paragraph" w:customStyle="1" w:styleId="2883">
    <w:name w:val="font32"/>
    <w:basedOn w:val="1"/>
    <w:qFormat/>
    <w:uiPriority w:val="0"/>
    <w:pPr>
      <w:spacing w:before="100" w:beforeAutospacing="1" w:after="100" w:afterAutospacing="1" w:line="240" w:lineRule="auto"/>
      <w:ind w:firstLine="0" w:firstLineChars="0"/>
    </w:pPr>
    <w:rPr>
      <w:rFonts w:eastAsia="仿宋" w:cs="宋体"/>
      <w:color w:val="000000"/>
      <w:kern w:val="0"/>
      <w:sz w:val="21"/>
      <w:szCs w:val="21"/>
    </w:rPr>
  </w:style>
  <w:style w:type="paragraph" w:customStyle="1" w:styleId="2884">
    <w:name w:val="标准书眉_奇数页"/>
    <w:next w:val="1"/>
    <w:qFormat/>
    <w:uiPriority w:val="99"/>
    <w:pPr>
      <w:tabs>
        <w:tab w:val="center" w:pos="4154"/>
        <w:tab w:val="right" w:pos="8306"/>
      </w:tabs>
      <w:spacing w:after="120" w:line="240" w:lineRule="auto"/>
      <w:jc w:val="right"/>
    </w:pPr>
    <w:rPr>
      <w:rFonts w:ascii="Calibri" w:hAnsi="Calibri" w:eastAsia="宋体" w:cs="Times New Roman"/>
      <w:sz w:val="21"/>
      <w:lang w:val="en-US" w:eastAsia="zh-CN" w:bidi="ar-SA"/>
    </w:rPr>
  </w:style>
  <w:style w:type="paragraph" w:customStyle="1" w:styleId="2885">
    <w:name w:val="样式 (符号) 宋体 小四 行距: 1.5 倍行距"/>
    <w:basedOn w:val="1"/>
    <w:qFormat/>
    <w:uiPriority w:val="0"/>
    <w:pPr>
      <w:widowControl w:val="0"/>
      <w:tabs>
        <w:tab w:val="left" w:pos="1560"/>
      </w:tabs>
      <w:ind w:left="1560" w:hanging="480" w:firstLineChars="0"/>
      <w:jc w:val="both"/>
    </w:pPr>
    <w:rPr>
      <w:rFonts w:ascii="Arial" w:hAnsi="Arial" w:eastAsia="仿宋" w:cs="宋体"/>
      <w:sz w:val="21"/>
      <w:szCs w:val="20"/>
    </w:rPr>
  </w:style>
  <w:style w:type="paragraph" w:customStyle="1" w:styleId="2886">
    <w:name w:val="Char152"/>
    <w:basedOn w:val="1"/>
    <w:qFormat/>
    <w:uiPriority w:val="0"/>
    <w:pPr>
      <w:widowControl w:val="0"/>
      <w:spacing w:after="160" w:line="240" w:lineRule="exact"/>
      <w:ind w:firstLine="0" w:firstLineChars="0"/>
      <w:jc w:val="both"/>
    </w:pPr>
    <w:rPr>
      <w:rFonts w:ascii="Calibri" w:hAnsi="Calibri"/>
      <w:snapToGrid w:val="0"/>
      <w:sz w:val="21"/>
      <w:szCs w:val="21"/>
    </w:rPr>
  </w:style>
  <w:style w:type="paragraph" w:customStyle="1" w:styleId="2887">
    <w:name w:val="第一层标题"/>
    <w:basedOn w:val="1"/>
    <w:next w:val="2888"/>
    <w:qFormat/>
    <w:uiPriority w:val="0"/>
    <w:pPr>
      <w:tabs>
        <w:tab w:val="left" w:pos="275"/>
      </w:tabs>
      <w:spacing w:before="960" w:after="120"/>
      <w:ind w:left="272" w:right="68" w:hanging="374" w:firstLineChars="0"/>
      <w:jc w:val="center"/>
      <w:outlineLvl w:val="0"/>
    </w:pPr>
    <w:rPr>
      <w:rFonts w:ascii="Calibri" w:eastAsia="仿宋"/>
      <w:b/>
      <w:color w:val="000000"/>
      <w:sz w:val="44"/>
      <w:szCs w:val="20"/>
    </w:rPr>
  </w:style>
  <w:style w:type="paragraph" w:customStyle="1" w:styleId="2888">
    <w:name w:val="第二层标题"/>
    <w:basedOn w:val="21"/>
    <w:next w:val="2889"/>
    <w:qFormat/>
    <w:uiPriority w:val="0"/>
    <w:pPr>
      <w:widowControl/>
      <w:spacing w:before="360" w:line="360" w:lineRule="auto"/>
      <w:ind w:left="454" w:hanging="454" w:firstLineChars="0"/>
    </w:pPr>
    <w:rPr>
      <w:rFonts w:ascii="Calibri" w:hAnsi="Arial" w:eastAsia="仿宋"/>
      <w:b/>
      <w:color w:val="000000"/>
      <w:sz w:val="30"/>
    </w:rPr>
  </w:style>
  <w:style w:type="paragraph" w:customStyle="1" w:styleId="2889">
    <w:name w:val="第三层标题"/>
    <w:basedOn w:val="21"/>
    <w:next w:val="21"/>
    <w:qFormat/>
    <w:uiPriority w:val="0"/>
    <w:pPr>
      <w:widowControl/>
      <w:spacing w:before="240" w:line="360" w:lineRule="auto"/>
      <w:ind w:left="522" w:firstLine="0" w:firstLineChars="0"/>
    </w:pPr>
    <w:rPr>
      <w:rFonts w:ascii="Calibri" w:hAnsi="Arial" w:eastAsia="仿宋"/>
      <w:b/>
      <w:color w:val="000000"/>
    </w:rPr>
  </w:style>
  <w:style w:type="paragraph" w:customStyle="1" w:styleId="2890">
    <w:name w:val="标题 部分"/>
    <w:basedOn w:val="3"/>
    <w:qFormat/>
    <w:uiPriority w:val="0"/>
    <w:pPr>
      <w:keepNext w:val="0"/>
      <w:keepLines w:val="0"/>
      <w:tabs>
        <w:tab w:val="left" w:pos="432"/>
      </w:tabs>
      <w:spacing w:before="120" w:beforeLines="200" w:after="60" w:afterLines="200" w:line="480" w:lineRule="auto"/>
      <w:ind w:left="0" w:firstLine="0" w:firstLineChars="0"/>
      <w:jc w:val="left"/>
    </w:pPr>
    <w:rPr>
      <w:rFonts w:ascii="Verdana" w:hAnsi="Verdana" w:eastAsia="宋体"/>
      <w:b/>
      <w:bCs w:val="0"/>
      <w:color w:val="000000"/>
      <w:kern w:val="36"/>
      <w:sz w:val="48"/>
      <w:szCs w:val="40"/>
    </w:rPr>
  </w:style>
  <w:style w:type="paragraph" w:customStyle="1" w:styleId="2891">
    <w:name w:val="我的图片"/>
    <w:basedOn w:val="393"/>
    <w:next w:val="393"/>
    <w:qFormat/>
    <w:uiPriority w:val="0"/>
    <w:pPr>
      <w:widowControl/>
      <w:spacing w:beforeLines="0" w:afterLines="0" w:line="240" w:lineRule="auto"/>
      <w:ind w:firstLine="0" w:firstLineChars="0"/>
      <w:jc w:val="center"/>
    </w:pPr>
    <w:rPr>
      <w:rFonts w:ascii="仿宋_GB2312" w:hAnsi="Arial" w:eastAsia="仿宋_GB2312" w:cs="Times New Roman"/>
      <w:color w:val="auto"/>
      <w:sz w:val="32"/>
      <w:szCs w:val="24"/>
    </w:rPr>
  </w:style>
  <w:style w:type="paragraph" w:customStyle="1" w:styleId="2892">
    <w:name w:val="样式1111"/>
    <w:basedOn w:val="1"/>
    <w:qFormat/>
    <w:uiPriority w:val="0"/>
    <w:pPr>
      <w:widowControl w:val="0"/>
      <w:spacing w:before="120" w:after="120"/>
      <w:ind w:firstLine="200"/>
    </w:pPr>
    <w:rPr>
      <w:rFonts w:ascii="Calibri" w:eastAsia="仿宋"/>
      <w:sz w:val="21"/>
    </w:rPr>
  </w:style>
  <w:style w:type="paragraph" w:customStyle="1" w:styleId="2893">
    <w:name w:val="三级符号（非加粗）"/>
    <w:basedOn w:val="1"/>
    <w:qFormat/>
    <w:uiPriority w:val="0"/>
    <w:pPr>
      <w:widowControl w:val="0"/>
      <w:numPr>
        <w:ilvl w:val="0"/>
        <w:numId w:val="135"/>
      </w:numPr>
      <w:tabs>
        <w:tab w:val="left" w:pos="360"/>
        <w:tab w:val="left" w:pos="618"/>
        <w:tab w:val="clear" w:pos="900"/>
      </w:tabs>
      <w:ind w:left="0" w:firstLine="0" w:firstLineChars="0"/>
      <w:jc w:val="both"/>
    </w:pPr>
    <w:rPr>
      <w:rFonts w:ascii="Calibri"/>
      <w:sz w:val="21"/>
      <w:szCs w:val="21"/>
    </w:rPr>
  </w:style>
  <w:style w:type="paragraph" w:customStyle="1" w:styleId="2894">
    <w:name w:val="Char Char Char1 Char Char Char Char Char Char Char Char Char Char Char Char Char Char Char"/>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2895">
    <w:name w:val="style35"/>
    <w:basedOn w:val="1"/>
    <w:qFormat/>
    <w:uiPriority w:val="99"/>
    <w:pPr>
      <w:spacing w:before="100" w:beforeAutospacing="1" w:after="100" w:afterAutospacing="1" w:line="240" w:lineRule="auto"/>
      <w:ind w:firstLine="0" w:firstLineChars="0"/>
    </w:pPr>
    <w:rPr>
      <w:rFonts w:cs="宋体"/>
      <w:kern w:val="0"/>
      <w:sz w:val="18"/>
      <w:szCs w:val="18"/>
    </w:rPr>
  </w:style>
  <w:style w:type="paragraph" w:customStyle="1" w:styleId="2896">
    <w:name w:val="FUNO标题4"/>
    <w:next w:val="1"/>
    <w:qFormat/>
    <w:uiPriority w:val="0"/>
    <w:pPr>
      <w:numPr>
        <w:ilvl w:val="3"/>
        <w:numId w:val="53"/>
      </w:numPr>
      <w:spacing w:beforeLines="50" w:afterLines="50" w:line="240" w:lineRule="auto"/>
      <w:outlineLvl w:val="3"/>
    </w:pPr>
    <w:rPr>
      <w:rFonts w:ascii="Arial Unicode MS" w:hAnsi="Arial Unicode MS" w:eastAsia="宋体" w:cs="Times New Roman"/>
      <w:b/>
      <w:kern w:val="2"/>
      <w:sz w:val="30"/>
      <w:szCs w:val="21"/>
      <w:lang w:val="en-US" w:eastAsia="zh-CN" w:bidi="ar-SA"/>
    </w:rPr>
  </w:style>
  <w:style w:type="paragraph" w:customStyle="1" w:styleId="2897">
    <w:name w:val="样式 招标标题1 + 左侧:  0 厘米"/>
    <w:basedOn w:val="1"/>
    <w:qFormat/>
    <w:uiPriority w:val="0"/>
    <w:pPr>
      <w:keepNext/>
      <w:widowControl w:val="0"/>
      <w:tabs>
        <w:tab w:val="left" w:pos="1155"/>
      </w:tabs>
      <w:ind w:firstLine="0" w:firstLineChars="0"/>
      <w:jc w:val="both"/>
      <w:outlineLvl w:val="0"/>
    </w:pPr>
    <w:rPr>
      <w:rFonts w:ascii="仿宋_GB2312" w:hAnsi="Arial" w:eastAsia="仿宋_GB2312" w:cs="宋体"/>
      <w:b/>
      <w:bCs/>
      <w:sz w:val="36"/>
      <w:szCs w:val="20"/>
    </w:rPr>
  </w:style>
  <w:style w:type="paragraph" w:customStyle="1" w:styleId="2898">
    <w:name w:val="font10"/>
    <w:basedOn w:val="1"/>
    <w:qFormat/>
    <w:uiPriority w:val="0"/>
    <w:pP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2899">
    <w:name w:val="reader-word-layer reader-word-s6-3"/>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00">
    <w:name w:val="文献分类号"/>
    <w:qFormat/>
    <w:uiPriority w:val="0"/>
    <w:pPr>
      <w:framePr w:hSpace="180" w:vSpace="180" w:wrap="around" w:vAnchor="margin" w:hAnchor="margin" w:y="1" w:anchorLock="1"/>
      <w:widowControl w:val="0"/>
      <w:spacing w:line="240" w:lineRule="auto"/>
      <w:textAlignment w:val="center"/>
    </w:pPr>
    <w:rPr>
      <w:rFonts w:ascii="Calibri" w:hAnsi="Calibri" w:eastAsia="黑体" w:cs="Times New Roman"/>
      <w:sz w:val="21"/>
      <w:lang w:val="en-US" w:eastAsia="zh-CN" w:bidi="ar-SA"/>
    </w:rPr>
  </w:style>
  <w:style w:type="paragraph" w:customStyle="1" w:styleId="2901">
    <w:name w:val="样式 _标题4 + 文字 1"/>
    <w:basedOn w:val="904"/>
    <w:qFormat/>
    <w:uiPriority w:val="0"/>
    <w:pPr>
      <w:ind w:left="980" w:hanging="420"/>
    </w:pPr>
    <w:rPr>
      <w:color w:val="000000"/>
      <w:kern w:val="2"/>
    </w:rPr>
  </w:style>
  <w:style w:type="paragraph" w:customStyle="1" w:styleId="2902">
    <w:name w:val="封面正文标题"/>
    <w:basedOn w:val="1"/>
    <w:qFormat/>
    <w:uiPriority w:val="99"/>
    <w:pPr>
      <w:ind w:firstLine="425" w:firstLineChars="0"/>
      <w:jc w:val="center"/>
    </w:pPr>
    <w:rPr>
      <w:rFonts w:hAnsi="Futura Bk" w:eastAsia="华文中宋"/>
      <w:kern w:val="0"/>
      <w:sz w:val="72"/>
      <w:szCs w:val="20"/>
      <w:lang w:val="en-GB" w:eastAsia="en-US"/>
    </w:rPr>
  </w:style>
  <w:style w:type="paragraph" w:customStyle="1" w:styleId="2903">
    <w:name w:val="样式 正文缩进正文（首行缩进两字）缩进ALT+Z表正文正文非缩进正文编号特点四号 + (西文) 仿宋_GB231..."/>
    <w:basedOn w:val="21"/>
    <w:qFormat/>
    <w:uiPriority w:val="0"/>
    <w:pPr>
      <w:spacing w:afterLines="20" w:line="360" w:lineRule="auto"/>
      <w:ind w:firstLine="480" w:firstLineChars="0"/>
      <w:jc w:val="left"/>
    </w:pPr>
    <w:rPr>
      <w:rFonts w:ascii="仿宋_GB2312" w:eastAsia="楷体_GB2312"/>
      <w:b/>
      <w:spacing w:val="4"/>
      <w:kern w:val="2"/>
      <w:szCs w:val="24"/>
    </w:rPr>
  </w:style>
  <w:style w:type="paragraph" w:customStyle="1" w:styleId="2904">
    <w:name w:val="xl126"/>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2905">
    <w:name w:val="样式 标题 9"/>
    <w:basedOn w:val="11"/>
    <w:qFormat/>
    <w:uiPriority w:val="99"/>
    <w:pPr>
      <w:keepNext w:val="0"/>
      <w:keepLines w:val="0"/>
      <w:tabs>
        <w:tab w:val="left" w:pos="1559"/>
        <w:tab w:val="left" w:pos="1584"/>
      </w:tabs>
      <w:spacing w:line="316" w:lineRule="auto"/>
      <w:ind w:left="0" w:firstLine="0" w:firstLineChars="0"/>
      <w:jc w:val="center"/>
    </w:pPr>
    <w:rPr>
      <w:rFonts w:ascii="Times New Roman" w:hAnsi="宋体" w:eastAsia="宋体" w:cs="宋体"/>
      <w:sz w:val="44"/>
      <w:lang w:val="sq-AL"/>
    </w:rPr>
  </w:style>
  <w:style w:type="paragraph" w:customStyle="1" w:styleId="2906">
    <w:name w:val="CM18"/>
    <w:basedOn w:val="305"/>
    <w:next w:val="305"/>
    <w:qFormat/>
    <w:uiPriority w:val="99"/>
    <w:pPr>
      <w:spacing w:line="653" w:lineRule="atLeast"/>
    </w:pPr>
    <w:rPr>
      <w:rFonts w:ascii="仿宋_GB2312" w:eastAsia="仿宋_GB2312" w:cs="Times New Roman"/>
      <w:color w:val="auto"/>
    </w:rPr>
  </w:style>
  <w:style w:type="paragraph" w:customStyle="1" w:styleId="2907">
    <w:name w:val="Char1 Char Char Char1 Char Char1 Char Char Char Char Char Char Char1 Char Char Char Char Char Char Char1 Char Char Char Char Char Char Char Char Char Char Char Char1 Char Char Char Char Char Char4"/>
    <w:basedOn w:val="26"/>
    <w:qFormat/>
    <w:uiPriority w:val="0"/>
    <w:pPr>
      <w:widowControl w:val="0"/>
      <w:shd w:val="clear" w:color="auto" w:fill="000080"/>
      <w:jc w:val="both"/>
    </w:pPr>
    <w:rPr>
      <w:rFonts w:ascii="Tahoma" w:hAnsi="Tahoma"/>
      <w:sz w:val="24"/>
      <w:szCs w:val="24"/>
    </w:rPr>
  </w:style>
  <w:style w:type="paragraph" w:customStyle="1" w:styleId="2908">
    <w:name w:val="样式 标题 2 + (西文) Times New Roman (中文) 宋体 (符号) 宋体 小二 段前: 12 磅 ..."/>
    <w:basedOn w:val="4"/>
    <w:qFormat/>
    <w:uiPriority w:val="99"/>
    <w:pPr>
      <w:keepLines w:val="0"/>
      <w:adjustRightInd w:val="0"/>
      <w:snapToGrid w:val="0"/>
      <w:spacing w:before="100" w:beforeLines="0" w:beforeAutospacing="1" w:after="100" w:afterLines="0" w:afterAutospacing="1" w:line="360" w:lineRule="auto"/>
      <w:ind w:left="0" w:firstLine="0" w:firstLineChars="0"/>
    </w:pPr>
    <w:rPr>
      <w:rFonts w:ascii="Times New Roman" w:hAnsi="宋体" w:eastAsia="宋体" w:cs="宋体"/>
      <w:color w:val="000000"/>
      <w:sz w:val="36"/>
      <w:szCs w:val="20"/>
    </w:rPr>
  </w:style>
  <w:style w:type="paragraph" w:customStyle="1" w:styleId="2909">
    <w:name w:val="Char1 Char Char Char"/>
    <w:basedOn w:val="1"/>
    <w:qFormat/>
    <w:uiPriority w:val="0"/>
    <w:pPr>
      <w:widowControl w:val="0"/>
      <w:spacing w:before="50" w:beforeLines="50"/>
      <w:ind w:firstLine="200"/>
      <w:jc w:val="both"/>
    </w:pPr>
    <w:rPr>
      <w:rFonts w:ascii="Tahoma" w:hAnsi="Tahoma" w:eastAsia="仿宋"/>
      <w:sz w:val="21"/>
      <w:szCs w:val="20"/>
    </w:rPr>
  </w:style>
  <w:style w:type="paragraph" w:customStyle="1" w:styleId="2910">
    <w:name w:val="xl121"/>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b/>
      <w:bCs/>
      <w:color w:val="000000"/>
      <w:kern w:val="0"/>
      <w:sz w:val="21"/>
    </w:rPr>
  </w:style>
  <w:style w:type="paragraph" w:customStyle="1" w:styleId="2911">
    <w:name w:val="tablesubheadingcolor"/>
    <w:basedOn w:val="1"/>
    <w:qFormat/>
    <w:uiPriority w:val="0"/>
    <w:pPr>
      <w:shd w:val="clear" w:color="auto" w:fill="EEEEFF"/>
      <w:spacing w:before="100" w:beforeAutospacing="1" w:after="100" w:afterAutospacing="1" w:line="240" w:lineRule="auto"/>
      <w:ind w:firstLine="0" w:firstLineChars="0"/>
    </w:pPr>
    <w:rPr>
      <w:rFonts w:cs="宋体"/>
      <w:kern w:val="0"/>
      <w:sz w:val="21"/>
    </w:rPr>
  </w:style>
  <w:style w:type="paragraph" w:customStyle="1" w:styleId="2912">
    <w:name w:val="GP标题4"/>
    <w:basedOn w:val="1722"/>
    <w:next w:val="1412"/>
    <w:qFormat/>
    <w:uiPriority w:val="0"/>
    <w:pPr>
      <w:spacing w:beforeLines="50" w:afterLines="50"/>
      <w:outlineLvl w:val="3"/>
    </w:pPr>
    <w:rPr>
      <w:rFonts w:ascii="华文细黑" w:hAnsi="华文细黑" w:eastAsia="华文细黑"/>
      <w:sz w:val="28"/>
    </w:rPr>
  </w:style>
  <w:style w:type="paragraph" w:customStyle="1" w:styleId="2913">
    <w:name w:val="!标题2 Ctrl+2"/>
    <w:basedOn w:val="4"/>
    <w:next w:val="763"/>
    <w:qFormat/>
    <w:uiPriority w:val="0"/>
    <w:pPr>
      <w:keepNext w:val="0"/>
      <w:keepLines w:val="0"/>
      <w:pageBreakBefore/>
      <w:widowControl w:val="0"/>
      <w:tabs>
        <w:tab w:val="left" w:pos="360"/>
        <w:tab w:val="left" w:pos="567"/>
      </w:tabs>
      <w:adjustRightInd w:val="0"/>
      <w:snapToGrid w:val="0"/>
      <w:spacing w:before="240" w:beforeLines="200" w:after="180" w:afterLines="50" w:line="360" w:lineRule="auto"/>
      <w:ind w:left="0" w:firstLine="0" w:firstLineChars="0"/>
    </w:pPr>
    <w:rPr>
      <w:rFonts w:ascii="Arial" w:hAnsi="Arial" w:eastAsia="宋体"/>
      <w:bCs w:val="0"/>
      <w:color w:val="000000"/>
      <w:sz w:val="36"/>
      <w:szCs w:val="36"/>
    </w:rPr>
  </w:style>
  <w:style w:type="paragraph" w:customStyle="1" w:styleId="2914">
    <w:name w:val="称呼1"/>
    <w:basedOn w:val="1"/>
    <w:next w:val="1"/>
    <w:qFormat/>
    <w:uiPriority w:val="99"/>
    <w:pPr>
      <w:widowControl w:val="0"/>
      <w:spacing w:line="240" w:lineRule="auto"/>
      <w:ind w:firstLine="0" w:firstLineChars="0"/>
      <w:jc w:val="both"/>
    </w:pPr>
    <w:rPr>
      <w:rFonts w:ascii="Calibri"/>
      <w:kern w:val="0"/>
      <w:sz w:val="21"/>
      <w:szCs w:val="20"/>
    </w:rPr>
  </w:style>
  <w:style w:type="paragraph" w:customStyle="1" w:styleId="2915">
    <w:name w:val="Char Char Char Char Char Char Char Char Char Char Char Char Char Char Char Char Char Char Char Char Char Char Char Char Char Char Char Char1"/>
    <w:basedOn w:val="1"/>
    <w:qFormat/>
    <w:uiPriority w:val="0"/>
    <w:pPr>
      <w:widowControl w:val="0"/>
      <w:adjustRightInd w:val="0"/>
      <w:ind w:firstLine="0" w:firstLineChars="0"/>
      <w:jc w:val="both"/>
    </w:pPr>
    <w:rPr>
      <w:rFonts w:ascii="Calibri"/>
      <w:sz w:val="21"/>
      <w:szCs w:val="20"/>
    </w:rPr>
  </w:style>
  <w:style w:type="paragraph" w:customStyle="1" w:styleId="2916">
    <w:name w:val="标题4-通用文档模板"/>
    <w:basedOn w:val="6"/>
    <w:qFormat/>
    <w:uiPriority w:val="99"/>
    <w:pPr>
      <w:keepNext w:val="0"/>
      <w:keepLines w:val="0"/>
      <w:tabs>
        <w:tab w:val="left" w:pos="864"/>
      </w:tabs>
      <w:autoSpaceDE w:val="0"/>
      <w:autoSpaceDN w:val="0"/>
      <w:spacing w:before="240" w:beforeLines="25" w:after="180" w:afterLines="50" w:line="360" w:lineRule="auto"/>
      <w:ind w:left="100" w:leftChars="100" w:hanging="3688"/>
    </w:pPr>
    <w:rPr>
      <w:rFonts w:ascii="Calibri" w:hAnsi="宋体" w:cs="Times New Roman"/>
      <w:w w:val="100"/>
      <w:kern w:val="0"/>
      <w:sz w:val="21"/>
      <w:szCs w:val="21"/>
    </w:rPr>
  </w:style>
  <w:style w:type="paragraph" w:customStyle="1" w:styleId="2917">
    <w:name w:val="样式 宋体 五号 行距: 单倍行距"/>
    <w:basedOn w:val="1"/>
    <w:qFormat/>
    <w:uiPriority w:val="99"/>
    <w:pPr>
      <w:adjustRightInd w:val="0"/>
      <w:ind w:firstLine="0" w:firstLineChars="0"/>
    </w:pPr>
    <w:rPr>
      <w:kern w:val="0"/>
      <w:sz w:val="21"/>
      <w:szCs w:val="20"/>
    </w:rPr>
  </w:style>
  <w:style w:type="paragraph" w:customStyle="1" w:styleId="2918">
    <w:name w:val="ESRI中间"/>
    <w:basedOn w:val="21"/>
    <w:next w:val="21"/>
    <w:qFormat/>
    <w:uiPriority w:val="99"/>
    <w:pPr>
      <w:tabs>
        <w:tab w:val="left" w:pos="420"/>
      </w:tabs>
      <w:spacing w:line="360" w:lineRule="auto"/>
      <w:ind w:left="420" w:hanging="420" w:firstLineChars="0"/>
    </w:pPr>
    <w:rPr>
      <w:rFonts w:ascii="Calibri" w:hAnsi="Calibri"/>
      <w:b/>
      <w:bCs/>
      <w:kern w:val="2"/>
      <w:szCs w:val="24"/>
    </w:rPr>
  </w:style>
  <w:style w:type="paragraph" w:customStyle="1" w:styleId="2919">
    <w:name w:val="投标书标题1"/>
    <w:next w:val="1"/>
    <w:qFormat/>
    <w:uiPriority w:val="0"/>
    <w:pPr>
      <w:numPr>
        <w:ilvl w:val="0"/>
        <w:numId w:val="16"/>
      </w:numPr>
      <w:spacing w:line="360" w:lineRule="auto"/>
      <w:jc w:val="center"/>
      <w:outlineLvl w:val="0"/>
    </w:pPr>
    <w:rPr>
      <w:rFonts w:ascii="Calibri" w:hAnsi="Calibri" w:eastAsia="黑体" w:cs="Times New Roman"/>
      <w:b/>
      <w:kern w:val="2"/>
      <w:sz w:val="44"/>
      <w:szCs w:val="24"/>
      <w:lang w:val="en-US" w:eastAsia="zh-CN" w:bidi="ar-SA"/>
    </w:rPr>
  </w:style>
  <w:style w:type="paragraph" w:customStyle="1" w:styleId="2920">
    <w:name w:val="font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921">
    <w:name w:val="Bullet with text 3"/>
    <w:basedOn w:val="1"/>
    <w:qFormat/>
    <w:uiPriority w:val="0"/>
    <w:pPr>
      <w:tabs>
        <w:tab w:val="left" w:pos="432"/>
        <w:tab w:val="left" w:pos="1080"/>
      </w:tabs>
      <w:ind w:left="432" w:hanging="432" w:firstLineChars="0"/>
    </w:pPr>
    <w:rPr>
      <w:rFonts w:ascii="Arial" w:hAnsi="Arial" w:eastAsia="仿宋"/>
      <w:kern w:val="0"/>
      <w:sz w:val="21"/>
      <w:szCs w:val="20"/>
      <w:lang w:val="en-GB" w:eastAsia="en-US"/>
    </w:rPr>
  </w:style>
  <w:style w:type="paragraph" w:customStyle="1" w:styleId="2922">
    <w:name w:val="Body Text Keep"/>
    <w:basedOn w:val="34"/>
    <w:qFormat/>
    <w:uiPriority w:val="0"/>
    <w:pPr>
      <w:keepNext/>
      <w:widowControl w:val="0"/>
      <w:snapToGrid w:val="0"/>
      <w:spacing w:before="120" w:after="220" w:line="220" w:lineRule="atLeast"/>
      <w:ind w:firstLine="0" w:firstLineChars="0"/>
    </w:pPr>
    <w:rPr>
      <w:rFonts w:ascii="宋体" w:hAnsi="宋体" w:eastAsia="仿宋"/>
      <w:bCs/>
      <w:color w:val="000000"/>
      <w:kern w:val="0"/>
      <w:sz w:val="24"/>
      <w:szCs w:val="20"/>
    </w:rPr>
  </w:style>
  <w:style w:type="paragraph" w:customStyle="1" w:styleId="2923">
    <w:name w:val="一级条标题"/>
    <w:next w:val="706"/>
    <w:qFormat/>
    <w:uiPriority w:val="0"/>
    <w:pPr>
      <w:spacing w:before="156" w:beforeLines="50" w:after="156" w:afterLines="50" w:line="240" w:lineRule="auto"/>
      <w:outlineLvl w:val="2"/>
    </w:pPr>
    <w:rPr>
      <w:rFonts w:ascii="黑体" w:hAnsi="Calibri" w:eastAsia="黑体" w:cs="Times New Roman"/>
      <w:sz w:val="21"/>
      <w:szCs w:val="21"/>
      <w:lang w:val="en-US" w:eastAsia="zh-CN" w:bidi="ar-SA"/>
    </w:rPr>
  </w:style>
  <w:style w:type="paragraph" w:customStyle="1" w:styleId="2924">
    <w:name w:val="CM106"/>
    <w:basedOn w:val="305"/>
    <w:next w:val="305"/>
    <w:qFormat/>
    <w:uiPriority w:val="0"/>
    <w:pPr>
      <w:spacing w:after="303"/>
    </w:pPr>
    <w:rPr>
      <w:rFonts w:ascii="仿宋_GB2312" w:eastAsia="仿宋_GB2312" w:cs="Times New Roman"/>
      <w:color w:val="auto"/>
    </w:rPr>
  </w:style>
  <w:style w:type="paragraph" w:customStyle="1" w:styleId="2925">
    <w:name w:val="GP公文标题2"/>
    <w:basedOn w:val="1722"/>
    <w:next w:val="1412"/>
    <w:qFormat/>
    <w:uiPriority w:val="0"/>
    <w:pPr>
      <w:numPr>
        <w:ilvl w:val="1"/>
        <w:numId w:val="124"/>
      </w:numPr>
      <w:spacing w:beforeLines="50" w:afterLines="50"/>
      <w:outlineLvl w:val="1"/>
    </w:pPr>
    <w:rPr>
      <w:rFonts w:eastAsia="仿宋_GB2312"/>
      <w:b/>
      <w:sz w:val="32"/>
    </w:rPr>
  </w:style>
  <w:style w:type="paragraph" w:customStyle="1" w:styleId="2926">
    <w:name w:val="Char Char2 Char Char Char Char"/>
    <w:basedOn w:val="1"/>
    <w:qFormat/>
    <w:uiPriority w:val="99"/>
    <w:pPr>
      <w:ind w:firstLine="0" w:firstLineChars="0"/>
    </w:pPr>
    <w:rPr>
      <w:rFonts w:ascii="Tahoma" w:hAnsi="Tahoma"/>
      <w:kern w:val="0"/>
      <w:sz w:val="21"/>
      <w:szCs w:val="20"/>
    </w:rPr>
  </w:style>
  <w:style w:type="paragraph" w:customStyle="1" w:styleId="2927">
    <w:name w:val="Heading3 No Number"/>
    <w:basedOn w:val="5"/>
    <w:next w:val="1"/>
    <w:qFormat/>
    <w:uiPriority w:val="0"/>
    <w:pPr>
      <w:keepLines w:val="0"/>
      <w:numPr>
        <w:numId w:val="65"/>
      </w:numPr>
      <w:tabs>
        <w:tab w:val="left" w:pos="360"/>
        <w:tab w:val="left" w:pos="709"/>
      </w:tabs>
      <w:topLinePunct/>
      <w:adjustRightInd w:val="0"/>
      <w:snapToGrid w:val="0"/>
      <w:spacing w:before="120" w:beforeLines="50" w:after="160" w:line="360" w:lineRule="auto"/>
      <w:ind w:left="709" w:firstLine="200" w:firstLineChars="200"/>
    </w:pPr>
    <w:rPr>
      <w:rFonts w:ascii="Book Antiqua" w:hAnsi="Book Antiqua" w:cs="Book Antiqua"/>
      <w:bCs w:val="0"/>
      <w:kern w:val="0"/>
      <w:sz w:val="32"/>
      <w:szCs w:val="32"/>
    </w:rPr>
  </w:style>
  <w:style w:type="paragraph" w:customStyle="1" w:styleId="2928">
    <w:name w:val="编号列项（三级）"/>
    <w:qFormat/>
    <w:uiPriority w:val="0"/>
    <w:pPr>
      <w:tabs>
        <w:tab w:val="left" w:pos="0"/>
      </w:tabs>
      <w:spacing w:line="240" w:lineRule="auto"/>
      <w:ind w:left="1679" w:hanging="420"/>
    </w:pPr>
    <w:rPr>
      <w:rFonts w:ascii="宋体" w:hAnsi="Calibri" w:eastAsia="宋体" w:cs="Times New Roman"/>
      <w:sz w:val="21"/>
      <w:lang w:val="en-US" w:eastAsia="zh-CN" w:bidi="ar-SA"/>
    </w:rPr>
  </w:style>
  <w:style w:type="paragraph" w:customStyle="1" w:styleId="2929">
    <w:name w:val="插图题注"/>
    <w:next w:val="1"/>
    <w:qFormat/>
    <w:uiPriority w:val="0"/>
    <w:pPr>
      <w:spacing w:afterLines="100" w:line="240" w:lineRule="auto"/>
      <w:ind w:left="1089" w:hanging="369"/>
      <w:jc w:val="center"/>
    </w:pPr>
    <w:rPr>
      <w:rFonts w:ascii="Arial" w:hAnsi="Arial" w:eastAsia="宋体" w:cs="Times New Roman"/>
      <w:sz w:val="18"/>
      <w:szCs w:val="18"/>
      <w:lang w:val="en-US" w:eastAsia="zh-CN" w:bidi="ar-SA"/>
    </w:rPr>
  </w:style>
  <w:style w:type="paragraph" w:customStyle="1" w:styleId="2930">
    <w:name w:val="t4"/>
    <w:basedOn w:val="1"/>
    <w:qFormat/>
    <w:uiPriority w:val="99"/>
    <w:pPr>
      <w:spacing w:before="100" w:beforeAutospacing="1" w:after="100" w:afterAutospacing="1" w:line="408" w:lineRule="auto"/>
      <w:ind w:firstLine="0" w:firstLineChars="0"/>
    </w:pPr>
    <w:rPr>
      <w:rFonts w:cs="宋体"/>
      <w:b/>
      <w:bCs/>
      <w:color w:val="000000"/>
      <w:kern w:val="0"/>
      <w:sz w:val="21"/>
      <w:szCs w:val="21"/>
    </w:rPr>
  </w:style>
  <w:style w:type="paragraph" w:customStyle="1" w:styleId="2931">
    <w:name w:val="小四 行距: 1.5 倍行距"/>
    <w:basedOn w:val="1"/>
    <w:qFormat/>
    <w:uiPriority w:val="99"/>
    <w:pPr>
      <w:tabs>
        <w:tab w:val="left" w:pos="907"/>
      </w:tabs>
      <w:ind w:left="907" w:hanging="619" w:firstLineChars="236"/>
    </w:pPr>
    <w:rPr>
      <w:rFonts w:cs="宋体"/>
      <w:color w:val="000000"/>
      <w:kern w:val="0"/>
      <w:sz w:val="21"/>
      <w:szCs w:val="20"/>
    </w:rPr>
  </w:style>
  <w:style w:type="paragraph" w:customStyle="1" w:styleId="2932">
    <w:name w:val="Heading Bar"/>
    <w:basedOn w:val="1"/>
    <w:next w:val="5"/>
    <w:qFormat/>
    <w:uiPriority w:val="99"/>
    <w:pPr>
      <w:keepNext/>
      <w:keepLines/>
      <w:shd w:val="solid" w:color="auto" w:fill="auto"/>
      <w:spacing w:before="240"/>
      <w:ind w:right="7920" w:firstLine="0" w:firstLineChars="0"/>
    </w:pPr>
    <w:rPr>
      <w:rFonts w:ascii="Book Antiqua" w:hAnsi="Book Antiqua" w:eastAsia="Times New Roman"/>
      <w:color w:val="FFFFFF"/>
      <w:kern w:val="0"/>
      <w:sz w:val="8"/>
      <w:szCs w:val="20"/>
      <w:lang w:eastAsia="en-US"/>
    </w:rPr>
  </w:style>
  <w:style w:type="paragraph" w:customStyle="1" w:styleId="2933">
    <w:name w:val="正文4号（首行缩进2字符）"/>
    <w:basedOn w:val="1"/>
    <w:next w:val="1"/>
    <w:qFormat/>
    <w:uiPriority w:val="0"/>
    <w:pPr>
      <w:widowControl w:val="0"/>
      <w:spacing w:line="240" w:lineRule="auto"/>
      <w:ind w:firstLine="640"/>
      <w:jc w:val="both"/>
    </w:pPr>
    <w:rPr>
      <w:rFonts w:hint="eastAsia" w:ascii="楷体_GB2312" w:eastAsia="楷体_GB2312"/>
      <w:spacing w:val="20"/>
      <w:sz w:val="28"/>
    </w:rPr>
  </w:style>
  <w:style w:type="paragraph" w:customStyle="1" w:styleId="2934">
    <w:name w:val="reader-word-layer reader-word-s17-17"/>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35">
    <w:name w:val="prop1"/>
    <w:basedOn w:val="6"/>
    <w:qFormat/>
    <w:uiPriority w:val="99"/>
    <w:pPr>
      <w:widowControl w:val="0"/>
      <w:tabs>
        <w:tab w:val="left" w:pos="420"/>
        <w:tab w:val="left" w:pos="864"/>
      </w:tabs>
      <w:spacing w:before="240" w:beforeLines="100" w:after="180" w:afterLines="100" w:line="360" w:lineRule="auto"/>
      <w:ind w:left="420" w:right="100" w:hanging="420"/>
    </w:pPr>
    <w:rPr>
      <w:rFonts w:ascii="Calibri" w:hAnsi="宋体" w:cs="Times New Roman"/>
      <w:bCs w:val="0"/>
      <w:w w:val="100"/>
      <w:sz w:val="28"/>
      <w:szCs w:val="20"/>
    </w:rPr>
  </w:style>
  <w:style w:type="paragraph" w:customStyle="1" w:styleId="2936">
    <w:name w:val="xl209"/>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2937">
    <w:name w:val="AxureHeading4"/>
    <w:basedOn w:val="1"/>
    <w:qFormat/>
    <w:uiPriority w:val="0"/>
    <w:pPr>
      <w:numPr>
        <w:ilvl w:val="3"/>
        <w:numId w:val="69"/>
      </w:numPr>
      <w:tabs>
        <w:tab w:val="left" w:pos="360"/>
      </w:tabs>
      <w:spacing w:before="240" w:after="120" w:line="240" w:lineRule="auto"/>
      <w:ind w:left="0" w:firstLine="0" w:firstLineChars="0"/>
    </w:pPr>
    <w:rPr>
      <w:rFonts w:ascii="Arial" w:hAnsi="Arial" w:cs="Arial"/>
      <w:b/>
      <w:i/>
      <w:color w:val="404040"/>
      <w:kern w:val="0"/>
      <w:sz w:val="21"/>
      <w:lang w:eastAsia="en-US"/>
    </w:rPr>
  </w:style>
  <w:style w:type="paragraph" w:customStyle="1" w:styleId="2938">
    <w:name w:val="bodytextindent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2939">
    <w:name w:val="CM105"/>
    <w:basedOn w:val="305"/>
    <w:next w:val="305"/>
    <w:qFormat/>
    <w:uiPriority w:val="0"/>
    <w:pPr>
      <w:spacing w:after="790"/>
    </w:pPr>
    <w:rPr>
      <w:rFonts w:ascii="仿宋_GB2312" w:eastAsia="仿宋_GB2312" w:cs="Times New Roman"/>
      <w:color w:val="auto"/>
    </w:rPr>
  </w:style>
  <w:style w:type="paragraph" w:customStyle="1" w:styleId="2940">
    <w:name w:val="样式 标题 3h33rd levelH3一1Bold Headbh标题 3 Charl3 + 左侧:  0 厘..."/>
    <w:basedOn w:val="5"/>
    <w:qFormat/>
    <w:uiPriority w:val="99"/>
    <w:pPr>
      <w:keepLines w:val="0"/>
      <w:numPr>
        <w:ilvl w:val="0"/>
        <w:numId w:val="0"/>
      </w:numPr>
      <w:tabs>
        <w:tab w:val="left" w:pos="1145"/>
      </w:tabs>
      <w:spacing w:before="120" w:beforeLines="50" w:after="60" w:afterLines="50" w:line="412" w:lineRule="auto"/>
      <w:ind w:left="1145" w:hanging="720"/>
    </w:pPr>
    <w:rPr>
      <w:rFonts w:ascii="宋体" w:hAnsi="宋体" w:eastAsia="宋体" w:cs="宋体"/>
      <w:b/>
      <w:kern w:val="24"/>
      <w:sz w:val="21"/>
      <w:szCs w:val="21"/>
    </w:rPr>
  </w:style>
  <w:style w:type="paragraph" w:customStyle="1" w:styleId="2941">
    <w:name w:val="样式 小四 行距: 1.5 倍行距"/>
    <w:basedOn w:val="1"/>
    <w:qFormat/>
    <w:uiPriority w:val="0"/>
    <w:pPr>
      <w:widowControl w:val="0"/>
      <w:jc w:val="both"/>
    </w:pPr>
    <w:rPr>
      <w:rFonts w:ascii="Calibri" w:eastAsia="仿宋" w:cs="宋体"/>
      <w:sz w:val="21"/>
      <w:szCs w:val="20"/>
    </w:rPr>
  </w:style>
  <w:style w:type="paragraph" w:customStyle="1" w:styleId="2942">
    <w:name w:val="Char Char Char Char Char Char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2943">
    <w:name w:val="font13"/>
    <w:basedOn w:val="1"/>
    <w:qFormat/>
    <w:uiPriority w:val="0"/>
    <w:pPr>
      <w:spacing w:before="100" w:beforeAutospacing="1" w:after="100" w:afterAutospacing="1" w:line="240" w:lineRule="auto"/>
      <w:ind w:firstLine="0" w:firstLineChars="0"/>
    </w:pPr>
    <w:rPr>
      <w:rFonts w:ascii="Arial Narrow" w:hAnsi="Arial Narrow" w:eastAsia="仿宋" w:cs="宋体"/>
      <w:kern w:val="0"/>
      <w:sz w:val="21"/>
      <w:szCs w:val="20"/>
    </w:rPr>
  </w:style>
  <w:style w:type="paragraph" w:customStyle="1" w:styleId="2944">
    <w:name w:val="font33"/>
    <w:basedOn w:val="1"/>
    <w:qFormat/>
    <w:uiPriority w:val="0"/>
    <w:pPr>
      <w:spacing w:before="100" w:beforeAutospacing="1" w:after="100" w:afterAutospacing="1" w:line="240" w:lineRule="auto"/>
      <w:ind w:firstLine="0" w:firstLineChars="0"/>
    </w:pPr>
    <w:rPr>
      <w:rFonts w:ascii="Arial" w:hAnsi="Arial" w:eastAsia="仿宋" w:cs="Arial"/>
      <w:kern w:val="0"/>
      <w:sz w:val="21"/>
      <w:szCs w:val="21"/>
    </w:rPr>
  </w:style>
  <w:style w:type="paragraph" w:customStyle="1" w:styleId="2945">
    <w:name w:val="批注主题1"/>
    <w:basedOn w:val="28"/>
    <w:next w:val="28"/>
    <w:qFormat/>
    <w:uiPriority w:val="99"/>
    <w:pPr>
      <w:tabs>
        <w:tab w:val="left" w:pos="425"/>
      </w:tabs>
      <w:spacing w:line="480" w:lineRule="exact"/>
      <w:ind w:firstLine="200"/>
    </w:pPr>
    <w:rPr>
      <w:rFonts w:hint="eastAsia" w:eastAsia="仿宋_GB2312"/>
      <w:b/>
      <w:sz w:val="28"/>
      <w:szCs w:val="24"/>
    </w:rPr>
  </w:style>
  <w:style w:type="paragraph" w:customStyle="1" w:styleId="2946">
    <w:name w:val="MonthYear"/>
    <w:basedOn w:val="2801"/>
    <w:qFormat/>
    <w:uiPriority w:val="0"/>
    <w:pPr>
      <w:pBdr>
        <w:top w:val="dotted" w:color="auto" w:sz="4" w:space="2"/>
        <w:left w:val="dotted" w:color="auto" w:sz="4" w:space="2"/>
        <w:bottom w:val="dotted" w:color="auto" w:sz="4" w:space="2"/>
        <w:right w:val="dotted" w:color="auto" w:sz="4" w:space="2"/>
      </w:pBdr>
    </w:pPr>
    <w:rPr>
      <w:sz w:val="36"/>
    </w:rPr>
  </w:style>
  <w:style w:type="paragraph" w:customStyle="1" w:styleId="2947">
    <w:name w:val="正文-缩进"/>
    <w:basedOn w:val="1"/>
    <w:qFormat/>
    <w:uiPriority w:val="0"/>
    <w:pPr>
      <w:widowControl w:val="0"/>
      <w:spacing w:line="440" w:lineRule="exact"/>
      <w:ind w:firstLine="420" w:firstLineChars="0"/>
      <w:jc w:val="both"/>
    </w:pPr>
    <w:rPr>
      <w:rFonts w:ascii="Calibri" w:eastAsia="仿宋" w:cs="宋体"/>
      <w:sz w:val="28"/>
      <w:szCs w:val="20"/>
    </w:rPr>
  </w:style>
  <w:style w:type="paragraph" w:customStyle="1" w:styleId="2948">
    <w:name w:val="Char Char1 Char Char"/>
    <w:basedOn w:val="1"/>
    <w:qFormat/>
    <w:uiPriority w:val="0"/>
    <w:pPr>
      <w:widowControl w:val="0"/>
      <w:spacing w:line="240" w:lineRule="auto"/>
      <w:ind w:firstLine="200"/>
      <w:jc w:val="both"/>
    </w:pPr>
    <w:rPr>
      <w:rFonts w:ascii="Tahoma" w:hAnsi="Tahoma"/>
      <w:sz w:val="21"/>
      <w:szCs w:val="20"/>
    </w:rPr>
  </w:style>
  <w:style w:type="paragraph" w:customStyle="1" w:styleId="2949">
    <w:name w:val="Char Char Char Char Char Char Char Char Char Char Char Char Char Char Char Char Char Char Char"/>
    <w:basedOn w:val="1"/>
    <w:qFormat/>
    <w:uiPriority w:val="0"/>
    <w:pPr>
      <w:widowControl w:val="0"/>
      <w:spacing w:line="240" w:lineRule="auto"/>
      <w:ind w:firstLine="0" w:firstLineChars="0"/>
      <w:jc w:val="both"/>
    </w:pPr>
    <w:rPr>
      <w:rFonts w:ascii="Calibri" w:hAnsi="Calibri"/>
      <w:sz w:val="21"/>
    </w:rPr>
  </w:style>
  <w:style w:type="paragraph" w:customStyle="1" w:styleId="2950">
    <w:name w:val="WW-批注文字"/>
    <w:basedOn w:val="1"/>
    <w:qFormat/>
    <w:uiPriority w:val="99"/>
    <w:pPr>
      <w:widowControl w:val="0"/>
      <w:suppressAutoHyphens/>
      <w:ind w:firstLine="0" w:firstLineChars="0"/>
    </w:pPr>
    <w:rPr>
      <w:rFonts w:ascii="Calibri" w:eastAsia="仿宋_GB2312"/>
      <w:sz w:val="21"/>
      <w:lang w:eastAsia="ar-SA"/>
    </w:rPr>
  </w:style>
  <w:style w:type="paragraph" w:customStyle="1" w:styleId="2951">
    <w:name w:val="样式 样式 正文首行缩进 + 首行缩进:  1 字符 段前: 0.5 行 段后: 0.5 行 + 首行缩进:  2 字符 段前..."/>
    <w:basedOn w:val="1"/>
    <w:qFormat/>
    <w:uiPriority w:val="0"/>
    <w:pPr>
      <w:widowControl w:val="0"/>
      <w:spacing w:beforeLines="50" w:afterLines="50" w:line="400" w:lineRule="exact"/>
      <w:jc w:val="both"/>
    </w:pPr>
    <w:rPr>
      <w:rFonts w:ascii="Arial" w:hAnsi="Arial" w:eastAsia="仿宋" w:cs="宋体"/>
      <w:kern w:val="0"/>
      <w:sz w:val="21"/>
      <w:szCs w:val="20"/>
    </w:rPr>
  </w:style>
  <w:style w:type="paragraph" w:customStyle="1" w:styleId="2952">
    <w:name w:val="Char Char Char Char Char Char Char Char Char Char Char Char Char Char Char Char4"/>
    <w:basedOn w:val="1"/>
    <w:qFormat/>
    <w:uiPriority w:val="99"/>
    <w:pPr>
      <w:spacing w:after="160" w:line="240" w:lineRule="exact"/>
      <w:ind w:firstLine="0" w:firstLineChars="0"/>
      <w:jc w:val="center"/>
    </w:pPr>
    <w:rPr>
      <w:rFonts w:eastAsia="仿宋_GB2312"/>
      <w:b/>
      <w:kern w:val="0"/>
      <w:sz w:val="30"/>
      <w:szCs w:val="30"/>
      <w:lang w:eastAsia="en-US"/>
    </w:rPr>
  </w:style>
  <w:style w:type="paragraph" w:customStyle="1" w:styleId="2953">
    <w:name w:val="A标书样式1"/>
    <w:basedOn w:val="1"/>
    <w:next w:val="1"/>
    <w:qFormat/>
    <w:uiPriority w:val="0"/>
    <w:pPr>
      <w:widowControl w:val="0"/>
      <w:spacing w:before="120" w:after="120" w:line="480" w:lineRule="auto"/>
      <w:ind w:firstLine="0" w:firstLineChars="0"/>
      <w:outlineLvl w:val="0"/>
    </w:pPr>
    <w:rPr>
      <w:rFonts w:ascii="Calibri" w:eastAsia="仿宋"/>
      <w:b/>
      <w:sz w:val="32"/>
      <w:szCs w:val="20"/>
    </w:rPr>
  </w:style>
  <w:style w:type="paragraph" w:customStyle="1" w:styleId="2954">
    <w:name w:val="font0"/>
    <w:basedOn w:val="1"/>
    <w:qFormat/>
    <w:uiPriority w:val="0"/>
    <w:pPr>
      <w:spacing w:before="100" w:beforeAutospacing="1" w:after="100" w:afterAutospacing="1" w:line="240" w:lineRule="auto"/>
      <w:ind w:firstLine="0" w:firstLineChars="0"/>
    </w:pPr>
    <w:rPr>
      <w:rFonts w:hint="eastAsia" w:eastAsia="仿宋" w:cs="Arial Unicode MS"/>
      <w:kern w:val="0"/>
      <w:sz w:val="21"/>
    </w:rPr>
  </w:style>
  <w:style w:type="paragraph" w:customStyle="1" w:styleId="2955">
    <w:name w:val="标题首行"/>
    <w:basedOn w:val="1"/>
    <w:qFormat/>
    <w:uiPriority w:val="99"/>
    <w:pPr>
      <w:ind w:firstLine="566" w:firstLineChars="236"/>
      <w:jc w:val="center"/>
    </w:pPr>
    <w:rPr>
      <w:rFonts w:ascii="黑体" w:eastAsia="黑体" w:cs="宋体"/>
      <w:color w:val="000000"/>
      <w:kern w:val="0"/>
      <w:sz w:val="44"/>
      <w:szCs w:val="20"/>
    </w:rPr>
  </w:style>
  <w:style w:type="paragraph" w:customStyle="1" w:styleId="2956">
    <w:name w:val="t_1"/>
    <w:basedOn w:val="1"/>
    <w:qFormat/>
    <w:uiPriority w:val="0"/>
    <w:pPr>
      <w:pBdr>
        <w:top w:val="single" w:color="CCCCCC" w:sz="6" w:space="0"/>
        <w:left w:val="single" w:color="CCCCCC" w:sz="6" w:space="0"/>
        <w:right w:val="single" w:color="CCCCCC" w:sz="6" w:space="0"/>
      </w:pBdr>
      <w:spacing w:before="100" w:beforeAutospacing="1" w:after="100" w:afterAutospacing="1" w:line="240" w:lineRule="auto"/>
      <w:ind w:firstLine="0" w:firstLineChars="0"/>
    </w:pPr>
    <w:rPr>
      <w:rFonts w:cs="宋体"/>
      <w:kern w:val="0"/>
      <w:sz w:val="21"/>
    </w:rPr>
  </w:style>
  <w:style w:type="paragraph" w:customStyle="1" w:styleId="2957">
    <w:name w:val="xxxx"/>
    <w:basedOn w:val="8"/>
    <w:qFormat/>
    <w:uiPriority w:val="0"/>
    <w:pPr>
      <w:keepNext w:val="0"/>
      <w:keepLines w:val="0"/>
      <w:tabs>
        <w:tab w:val="left" w:pos="720"/>
        <w:tab w:val="left" w:pos="1080"/>
        <w:tab w:val="left" w:pos="1152"/>
      </w:tabs>
      <w:spacing w:beforeLines="50" w:line="360" w:lineRule="atLeast"/>
      <w:ind w:firstLine="0" w:firstLineChars="0"/>
      <w:outlineLvl w:val="4"/>
    </w:pPr>
    <w:rPr>
      <w:rFonts w:ascii="Arial" w:hAnsi="Arial" w:cs="Arial"/>
      <w:b/>
      <w:kern w:val="2"/>
      <w:szCs w:val="32"/>
    </w:rPr>
  </w:style>
  <w:style w:type="paragraph" w:customStyle="1" w:styleId="2958">
    <w:name w:val="标题 4宋体"/>
    <w:basedOn w:val="6"/>
    <w:qFormat/>
    <w:uiPriority w:val="0"/>
    <w:pPr>
      <w:keepLines w:val="0"/>
      <w:widowControl w:val="0"/>
      <w:tabs>
        <w:tab w:val="left" w:pos="864"/>
        <w:tab w:val="left" w:pos="2160"/>
      </w:tabs>
      <w:autoSpaceDE w:val="0"/>
      <w:autoSpaceDN w:val="0"/>
      <w:adjustRightInd w:val="0"/>
      <w:spacing w:line="360" w:lineRule="auto"/>
      <w:ind w:left="2160" w:hanging="420"/>
    </w:pPr>
    <w:rPr>
      <w:rFonts w:ascii="宋体" w:hAnsi="宋体" w:eastAsia="宋体" w:cs="Times New Roman"/>
      <w:b/>
      <w:color w:val="000000"/>
      <w:w w:val="100"/>
      <w:sz w:val="21"/>
      <w:szCs w:val="30"/>
    </w:rPr>
  </w:style>
  <w:style w:type="paragraph" w:customStyle="1" w:styleId="2959">
    <w:name w:val="附录二级条标题"/>
    <w:basedOn w:val="1"/>
    <w:next w:val="706"/>
    <w:qFormat/>
    <w:uiPriority w:val="0"/>
    <w:pPr>
      <w:tabs>
        <w:tab w:val="left" w:pos="360"/>
      </w:tabs>
      <w:wordWrap w:val="0"/>
      <w:overflowPunct w:val="0"/>
      <w:autoSpaceDE w:val="0"/>
      <w:autoSpaceDN w:val="0"/>
      <w:spacing w:beforeLines="50" w:afterLines="50" w:line="240" w:lineRule="auto"/>
      <w:ind w:firstLine="0" w:firstLineChars="0"/>
      <w:jc w:val="both"/>
      <w:textAlignment w:val="baseline"/>
      <w:outlineLvl w:val="3"/>
    </w:pPr>
    <w:rPr>
      <w:rFonts w:ascii="黑体" w:eastAsia="黑体"/>
      <w:kern w:val="21"/>
      <w:sz w:val="21"/>
      <w:szCs w:val="20"/>
    </w:rPr>
  </w:style>
  <w:style w:type="paragraph" w:customStyle="1" w:styleId="2960">
    <w:name w:val="正文缩进一"/>
    <w:basedOn w:val="1"/>
    <w:qFormat/>
    <w:uiPriority w:val="99"/>
    <w:pPr>
      <w:widowControl w:val="0"/>
      <w:ind w:firstLine="425" w:firstLineChars="0"/>
      <w:jc w:val="both"/>
    </w:pPr>
    <w:rPr>
      <w:rFonts w:ascii="Calibri"/>
      <w:sz w:val="21"/>
      <w:szCs w:val="20"/>
    </w:rPr>
  </w:style>
  <w:style w:type="paragraph" w:customStyle="1" w:styleId="2961">
    <w:name w:val="12111111111"/>
    <w:basedOn w:val="59"/>
    <w:qFormat/>
    <w:uiPriority w:val="0"/>
    <w:pPr>
      <w:widowControl w:val="0"/>
      <w:spacing w:before="120" w:line="240" w:lineRule="auto"/>
    </w:pPr>
    <w:rPr>
      <w:rFonts w:ascii="Calibri" w:hAnsi="Calibri"/>
      <w:bCs w:val="0"/>
      <w:caps/>
      <w:sz w:val="21"/>
    </w:rPr>
  </w:style>
  <w:style w:type="paragraph" w:customStyle="1" w:styleId="2962">
    <w:name w:val="heading"/>
    <w:basedOn w:val="59"/>
    <w:qFormat/>
    <w:uiPriority w:val="0"/>
    <w:pPr>
      <w:tabs>
        <w:tab w:val="left" w:pos="720"/>
      </w:tabs>
      <w:spacing w:before="120" w:line="240" w:lineRule="auto"/>
      <w:ind w:left="329" w:firstLine="200"/>
    </w:pPr>
    <w:rPr>
      <w:rFonts w:ascii="Calibri" w:hAnsi="Calibri" w:eastAsia="微软雅黑 Light"/>
      <w:bCs w:val="0"/>
      <w:caps/>
      <w:kern w:val="0"/>
      <w:sz w:val="22"/>
    </w:rPr>
  </w:style>
  <w:style w:type="paragraph" w:customStyle="1" w:styleId="2963">
    <w:name w:val="pagetitle"/>
    <w:basedOn w:val="1"/>
    <w:qFormat/>
    <w:uiPriority w:val="0"/>
    <w:pPr>
      <w:spacing w:before="100" w:beforeAutospacing="1" w:after="100" w:afterAutospacing="1" w:line="240" w:lineRule="auto"/>
      <w:ind w:firstLine="0" w:firstLineChars="0"/>
    </w:pPr>
    <w:rPr>
      <w:rFonts w:eastAsia="仿宋" w:cs="宋体"/>
      <w:b/>
      <w:bCs/>
      <w:kern w:val="0"/>
      <w:sz w:val="40"/>
      <w:szCs w:val="40"/>
    </w:rPr>
  </w:style>
  <w:style w:type="paragraph" w:customStyle="1" w:styleId="2964">
    <w:name w:val="样式 样式 宋体 小四 黑色 两端对齐 段前: 1.2 磅 段后: 1.2 磅 行距: 1.5 倍行距 + 首行缩进:  2 字符"/>
    <w:basedOn w:val="1"/>
    <w:qFormat/>
    <w:uiPriority w:val="99"/>
    <w:pPr>
      <w:overflowPunct w:val="0"/>
      <w:autoSpaceDE w:val="0"/>
      <w:autoSpaceDN w:val="0"/>
      <w:adjustRightInd w:val="0"/>
      <w:spacing w:after="120" w:line="400" w:lineRule="exact"/>
      <w:ind w:firstLine="200"/>
    </w:pPr>
    <w:rPr>
      <w:rFonts w:ascii="Arial Unicode MS" w:hAnsi="Arial Unicode MS" w:cs="宋体"/>
      <w:kern w:val="0"/>
      <w:sz w:val="21"/>
      <w:lang w:val="en-GB"/>
    </w:rPr>
  </w:style>
  <w:style w:type="paragraph" w:customStyle="1" w:styleId="2965">
    <w:name w:val="Char21"/>
    <w:basedOn w:val="1"/>
    <w:qFormat/>
    <w:uiPriority w:val="99"/>
    <w:pPr>
      <w:widowControl w:val="0"/>
      <w:adjustRightInd w:val="0"/>
      <w:ind w:firstLine="0" w:firstLineChars="0"/>
      <w:jc w:val="both"/>
    </w:pPr>
    <w:rPr>
      <w:rFonts w:ascii="Calibri"/>
      <w:kern w:val="0"/>
      <w:sz w:val="21"/>
      <w:szCs w:val="20"/>
    </w:rPr>
  </w:style>
  <w:style w:type="paragraph" w:customStyle="1" w:styleId="2966">
    <w:name w:val="页眉（自定义）"/>
    <w:basedOn w:val="1"/>
    <w:qFormat/>
    <w:uiPriority w:val="0"/>
    <w:pPr>
      <w:widowControl w:val="0"/>
      <w:ind w:firstLine="0" w:firstLineChars="0"/>
      <w:jc w:val="both"/>
    </w:pPr>
    <w:rPr>
      <w:rFonts w:ascii="Calibri"/>
      <w:sz w:val="21"/>
    </w:rPr>
  </w:style>
  <w:style w:type="paragraph" w:customStyle="1" w:styleId="2967">
    <w:name w:val="aa8"/>
    <w:basedOn w:val="1157"/>
    <w:qFormat/>
    <w:uiPriority w:val="99"/>
    <w:pPr>
      <w:tabs>
        <w:tab w:val="left" w:pos="0"/>
      </w:tabs>
    </w:pPr>
    <w:rPr>
      <w:rFonts w:ascii="宋体" w:hAnsi="宋体" w:eastAsia="宋体"/>
      <w:b/>
      <w:szCs w:val="24"/>
    </w:rPr>
  </w:style>
  <w:style w:type="paragraph" w:customStyle="1" w:styleId="2968">
    <w:name w:val="CM14"/>
    <w:basedOn w:val="305"/>
    <w:next w:val="305"/>
    <w:qFormat/>
    <w:uiPriority w:val="0"/>
    <w:pPr>
      <w:spacing w:after="473"/>
    </w:pPr>
    <w:rPr>
      <w:rFonts w:ascii="黑体" w:eastAsia="黑体" w:cs="Times New Roman"/>
      <w:color w:val="auto"/>
    </w:rPr>
  </w:style>
  <w:style w:type="paragraph" w:customStyle="1" w:styleId="2969">
    <w:name w:val="xl185"/>
    <w:basedOn w:val="1"/>
    <w:qFormat/>
    <w:uiPriority w:val="0"/>
    <w:pPr>
      <w:pBdr>
        <w:top w:val="single" w:color="auto" w:sz="4" w:space="0"/>
        <w:right w:val="single" w:color="auto" w:sz="4" w:space="0"/>
      </w:pBdr>
      <w:spacing w:before="100" w:beforeAutospacing="1" w:after="100" w:afterAutospacing="1" w:line="240" w:lineRule="auto"/>
      <w:ind w:firstLine="0" w:firstLineChars="0"/>
      <w:jc w:val="center"/>
      <w:textAlignment w:val="center"/>
    </w:pPr>
    <w:rPr>
      <w:rFonts w:ascii="Calibri" w:eastAsia="Arial Unicode MS"/>
      <w:kern w:val="0"/>
      <w:sz w:val="21"/>
      <w:szCs w:val="20"/>
    </w:rPr>
  </w:style>
  <w:style w:type="paragraph" w:customStyle="1" w:styleId="2970">
    <w:name w:val="text12"/>
    <w:basedOn w:val="1"/>
    <w:qFormat/>
    <w:uiPriority w:val="0"/>
    <w:pPr>
      <w:spacing w:before="100" w:beforeAutospacing="1" w:after="100" w:afterAutospacing="1" w:line="390" w:lineRule="atLeast"/>
      <w:ind w:firstLine="0" w:firstLineChars="0"/>
    </w:pPr>
    <w:rPr>
      <w:rFonts w:eastAsia="仿宋" w:cs="宋体"/>
      <w:kern w:val="0"/>
      <w:sz w:val="21"/>
    </w:rPr>
  </w:style>
  <w:style w:type="paragraph" w:customStyle="1" w:styleId="2971">
    <w:name w:val="xl182"/>
    <w:basedOn w:val="1"/>
    <w:qFormat/>
    <w:uiPriority w:val="0"/>
    <w:pPr>
      <w:pBdr>
        <w:top w:val="single" w:color="auto" w:sz="4" w:space="0"/>
        <w:bottom w:val="single" w:color="auto" w:sz="4" w:space="0"/>
      </w:pBdr>
      <w:shd w:val="clear" w:color="000000" w:fill="FFC000"/>
      <w:spacing w:before="100" w:beforeAutospacing="1" w:after="100" w:afterAutospacing="1" w:line="240" w:lineRule="auto"/>
      <w:ind w:firstLine="0" w:firstLineChars="0"/>
      <w:jc w:val="center"/>
    </w:pPr>
    <w:rPr>
      <w:rFonts w:eastAsia="仿宋" w:cs="宋体"/>
      <w:b/>
      <w:bCs/>
      <w:color w:val="FF0000"/>
      <w:kern w:val="0"/>
      <w:sz w:val="21"/>
      <w:szCs w:val="20"/>
    </w:rPr>
  </w:style>
  <w:style w:type="paragraph" w:customStyle="1" w:styleId="2972">
    <w:name w:val="xl43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21"/>
      <w:szCs w:val="20"/>
    </w:rPr>
  </w:style>
  <w:style w:type="paragraph" w:customStyle="1" w:styleId="2973">
    <w:name w:val="默认段落字体 Para Char Char Char"/>
    <w:basedOn w:val="1"/>
    <w:qFormat/>
    <w:uiPriority w:val="0"/>
    <w:pPr>
      <w:widowControl w:val="0"/>
      <w:spacing w:before="100" w:beforeLines="100" w:after="100" w:afterLines="100"/>
      <w:ind w:firstLine="200"/>
      <w:jc w:val="both"/>
    </w:pPr>
    <w:rPr>
      <w:rFonts w:ascii="Calibri" w:hAnsi="Calibri"/>
      <w:sz w:val="21"/>
      <w:szCs w:val="20"/>
    </w:rPr>
  </w:style>
  <w:style w:type="paragraph" w:customStyle="1" w:styleId="2974">
    <w:name w:val="正文编号三级"/>
    <w:basedOn w:val="1"/>
    <w:qFormat/>
    <w:uiPriority w:val="0"/>
    <w:pPr>
      <w:widowControl w:val="0"/>
      <w:tabs>
        <w:tab w:val="left" w:pos="1260"/>
      </w:tabs>
      <w:spacing w:line="240" w:lineRule="auto"/>
      <w:ind w:left="1260" w:hanging="420" w:firstLineChars="0"/>
      <w:jc w:val="both"/>
    </w:pPr>
    <w:rPr>
      <w:rFonts w:ascii="Calibri"/>
      <w:sz w:val="21"/>
      <w:szCs w:val="20"/>
    </w:rPr>
  </w:style>
  <w:style w:type="paragraph" w:customStyle="1" w:styleId="2975">
    <w:name w:val="xl24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2976">
    <w:name w:val="xl109"/>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2977">
    <w:name w:val="Char Char1 Char Char Char Char Char Char9"/>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2978">
    <w:name w:val="ColumnHeads"/>
    <w:basedOn w:val="1"/>
    <w:qFormat/>
    <w:uiPriority w:val="0"/>
    <w:pPr>
      <w:keepLines/>
      <w:shd w:val="pct10" w:color="auto" w:fill="FFFFFF"/>
      <w:ind w:left="329" w:firstLine="200"/>
    </w:pPr>
    <w:rPr>
      <w:rFonts w:ascii="Arial Narrow" w:hAnsi="Arial Narrow" w:eastAsia="微软雅黑 Light"/>
      <w:b/>
      <w:color w:val="0000FF"/>
      <w:kern w:val="20"/>
      <w:sz w:val="20"/>
      <w:szCs w:val="20"/>
    </w:rPr>
  </w:style>
  <w:style w:type="paragraph" w:customStyle="1" w:styleId="2979">
    <w:name w:val="样式 样式 标题 4 + (中文) 仿宋_GB2312 段前: 24 磅 段后: 0 磅 行距: 固定值 22 磅 + 段后: ..."/>
    <w:basedOn w:val="1"/>
    <w:qFormat/>
    <w:uiPriority w:val="0"/>
    <w:pPr>
      <w:keepNext/>
      <w:keepLines/>
      <w:widowControl w:val="0"/>
      <w:adjustRightInd w:val="0"/>
      <w:ind w:left="2320" w:hanging="420" w:firstLineChars="0"/>
      <w:jc w:val="both"/>
      <w:textAlignment w:val="baseline"/>
      <w:outlineLvl w:val="3"/>
    </w:pPr>
    <w:rPr>
      <w:rFonts w:eastAsia="仿宋" w:cs="宋体"/>
      <w:b/>
      <w:bCs/>
      <w:kern w:val="0"/>
      <w:sz w:val="28"/>
      <w:szCs w:val="20"/>
    </w:rPr>
  </w:style>
  <w:style w:type="paragraph" w:customStyle="1" w:styleId="2980">
    <w:name w:val="第四章二级标题"/>
    <w:basedOn w:val="1"/>
    <w:next w:val="4"/>
    <w:qFormat/>
    <w:uiPriority w:val="0"/>
    <w:pPr>
      <w:widowControl w:val="0"/>
      <w:spacing w:afterLines="50" w:line="240" w:lineRule="auto"/>
      <w:ind w:left="840" w:hanging="420" w:firstLineChars="0"/>
      <w:jc w:val="both"/>
    </w:pPr>
    <w:rPr>
      <w:rFonts w:ascii="Calibri" w:eastAsia="黑体"/>
      <w:sz w:val="32"/>
      <w:szCs w:val="20"/>
    </w:rPr>
  </w:style>
  <w:style w:type="paragraph" w:customStyle="1" w:styleId="2981">
    <w:name w:val="有序列表"/>
    <w:basedOn w:val="1"/>
    <w:next w:val="1"/>
    <w:qFormat/>
    <w:uiPriority w:val="0"/>
    <w:pPr>
      <w:widowControl w:val="0"/>
      <w:tabs>
        <w:tab w:val="left" w:pos="420"/>
        <w:tab w:val="left" w:pos="780"/>
      </w:tabs>
      <w:ind w:left="780" w:leftChars="200" w:hanging="360" w:hangingChars="200"/>
      <w:jc w:val="both"/>
    </w:pPr>
    <w:rPr>
      <w:rFonts w:ascii="Calibri"/>
      <w:b/>
      <w:bCs/>
      <w:sz w:val="21"/>
    </w:rPr>
  </w:style>
  <w:style w:type="paragraph" w:customStyle="1" w:styleId="2982">
    <w:name w:val="Char Char Char Char Char Char Char6"/>
    <w:basedOn w:val="1"/>
    <w:qFormat/>
    <w:uiPriority w:val="99"/>
    <w:pPr>
      <w:ind w:firstLine="0" w:firstLineChars="0"/>
    </w:pPr>
    <w:rPr>
      <w:rFonts w:ascii="Tahoma" w:hAnsi="Tahoma"/>
      <w:kern w:val="0"/>
      <w:sz w:val="21"/>
      <w:szCs w:val="20"/>
    </w:rPr>
  </w:style>
  <w:style w:type="paragraph" w:customStyle="1" w:styleId="2983">
    <w:name w:val="2.1"/>
    <w:basedOn w:val="4"/>
    <w:qFormat/>
    <w:uiPriority w:val="99"/>
    <w:pPr>
      <w:keepLines w:val="0"/>
      <w:widowControl w:val="0"/>
      <w:adjustRightInd w:val="0"/>
      <w:snapToGrid w:val="0"/>
      <w:spacing w:before="0" w:beforeLines="0" w:after="0" w:afterLines="0"/>
      <w:ind w:left="0" w:firstLine="0" w:firstLineChars="0"/>
    </w:pPr>
    <w:rPr>
      <w:rFonts w:ascii="Arial" w:hAnsi="Arial" w:eastAsia="宋体"/>
      <w:color w:val="000000"/>
    </w:rPr>
  </w:style>
  <w:style w:type="paragraph" w:customStyle="1" w:styleId="2984">
    <w:name w:val="Char Char Char Char2 Char Char Char2"/>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2985">
    <w:name w:val="Char1 Char Char Char2"/>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2986">
    <w:name w:val="Numbered list 3.2"/>
    <w:basedOn w:val="4"/>
    <w:next w:val="1"/>
    <w:qFormat/>
    <w:uiPriority w:val="0"/>
    <w:pPr>
      <w:keepLines w:val="0"/>
      <w:tabs>
        <w:tab w:val="left" w:pos="283"/>
        <w:tab w:val="left" w:pos="360"/>
      </w:tabs>
      <w:adjustRightInd w:val="0"/>
      <w:snapToGrid w:val="0"/>
      <w:spacing w:before="240" w:beforeLines="0" w:after="60" w:afterLines="0" w:line="360" w:lineRule="auto"/>
      <w:ind w:left="283" w:hanging="567" w:firstLineChars="0"/>
    </w:pPr>
    <w:rPr>
      <w:rFonts w:ascii="Arial" w:hAnsi="Arial" w:eastAsia="宋体"/>
      <w:bCs w:val="0"/>
      <w:color w:val="000000"/>
      <w:kern w:val="0"/>
      <w:sz w:val="24"/>
      <w:szCs w:val="20"/>
      <w:lang w:val="en-GB" w:eastAsia="en-US"/>
    </w:rPr>
  </w:style>
  <w:style w:type="paragraph" w:customStyle="1" w:styleId="2987">
    <w:name w:val="样式 标题 3Heading 3 - oldH3H31H32H33H34H35H36H37H38H39H..."/>
    <w:basedOn w:val="5"/>
    <w:qFormat/>
    <w:uiPriority w:val="99"/>
    <w:pPr>
      <w:keepLines w:val="0"/>
      <w:widowControl w:val="0"/>
      <w:numPr>
        <w:ilvl w:val="0"/>
        <w:numId w:val="0"/>
      </w:numPr>
      <w:tabs>
        <w:tab w:val="left" w:pos="360"/>
        <w:tab w:val="left" w:pos="1140"/>
      </w:tabs>
      <w:spacing w:before="120" w:after="60" w:line="412" w:lineRule="auto"/>
      <w:ind w:left="360"/>
    </w:pPr>
    <w:rPr>
      <w:rFonts w:ascii="宋体" w:hAnsi="宋体" w:eastAsia="宋体" w:cs="宋体"/>
      <w:b/>
      <w:sz w:val="30"/>
      <w:szCs w:val="20"/>
    </w:rPr>
  </w:style>
  <w:style w:type="paragraph" w:customStyle="1" w:styleId="2988">
    <w:name w:val="xl52"/>
    <w:basedOn w:val="1"/>
    <w:qFormat/>
    <w:uiPriority w:val="0"/>
    <w:pPr>
      <w:pBdr>
        <w:top w:val="single" w:color="auto" w:sz="8" w:space="0"/>
        <w:left w:val="single" w:color="auto" w:sz="4" w:space="0"/>
      </w:pBdr>
      <w:shd w:val="clear" w:color="auto" w:fill="FFCC99"/>
      <w:spacing w:before="100" w:beforeLines="50" w:beforeAutospacing="1" w:after="100" w:afterAutospacing="1"/>
      <w:ind w:firstLine="200"/>
      <w:jc w:val="center"/>
    </w:pPr>
    <w:rPr>
      <w:rFonts w:ascii="Arial Unicode MS" w:hAnsi="Arial Unicode MS" w:eastAsia="Arial Unicode MS" w:cs="Arial Unicode MS"/>
      <w:kern w:val="0"/>
      <w:sz w:val="21"/>
    </w:rPr>
  </w:style>
  <w:style w:type="paragraph" w:customStyle="1" w:styleId="2989">
    <w:name w:val="提示1"/>
    <w:basedOn w:val="1"/>
    <w:qFormat/>
    <w:uiPriority w:val="99"/>
    <w:pPr>
      <w:widowControl w:val="0"/>
      <w:tabs>
        <w:tab w:val="left" w:pos="397"/>
      </w:tabs>
      <w:spacing w:line="240" w:lineRule="auto"/>
      <w:ind w:left="397" w:hanging="397" w:firstLineChars="0"/>
      <w:jc w:val="both"/>
    </w:pPr>
    <w:rPr>
      <w:rFonts w:ascii="Calibri" w:eastAsia="黑体"/>
      <w:b/>
      <w:color w:val="FF0000"/>
      <w:sz w:val="28"/>
    </w:rPr>
  </w:style>
  <w:style w:type="paragraph" w:customStyle="1" w:styleId="2990">
    <w:name w:val="样式 标题 3sect1.2.3h33H3Heading 3 - oldCTLevel 3 Topic Headi..."/>
    <w:basedOn w:val="5"/>
    <w:qFormat/>
    <w:uiPriority w:val="0"/>
    <w:pPr>
      <w:keepLines w:val="0"/>
      <w:widowControl w:val="0"/>
      <w:numPr>
        <w:numId w:val="0"/>
      </w:numPr>
      <w:tabs>
        <w:tab w:val="left" w:pos="420"/>
        <w:tab w:val="left" w:pos="1740"/>
      </w:tabs>
      <w:spacing w:before="100" w:beforeAutospacing="1" w:after="60" w:line="360" w:lineRule="auto"/>
      <w:ind w:left="420" w:hanging="420"/>
    </w:pPr>
    <w:rPr>
      <w:rFonts w:ascii="宋体" w:hAnsi="宋体" w:eastAsia="宋体"/>
      <w:b/>
      <w:bCs w:val="0"/>
      <w:sz w:val="21"/>
      <w:szCs w:val="24"/>
    </w:rPr>
  </w:style>
  <w:style w:type="paragraph" w:customStyle="1" w:styleId="2991">
    <w:name w:val="CM60"/>
    <w:basedOn w:val="305"/>
    <w:next w:val="305"/>
    <w:qFormat/>
    <w:uiPriority w:val="0"/>
    <w:pPr>
      <w:spacing w:line="546" w:lineRule="atLeast"/>
    </w:pPr>
    <w:rPr>
      <w:rFonts w:ascii="仿宋_GB2312" w:eastAsia="仿宋_GB2312" w:cs="Times New Roman"/>
      <w:color w:val="auto"/>
    </w:rPr>
  </w:style>
  <w:style w:type="paragraph" w:customStyle="1" w:styleId="2992">
    <w:name w:val="封面标准文稿编辑信息"/>
    <w:qFormat/>
    <w:uiPriority w:val="0"/>
    <w:pPr>
      <w:spacing w:before="180" w:line="180" w:lineRule="exact"/>
      <w:jc w:val="center"/>
    </w:pPr>
    <w:rPr>
      <w:rFonts w:ascii="宋体" w:hAnsi="Calibri" w:eastAsia="宋体" w:cs="Times New Roman"/>
      <w:sz w:val="21"/>
      <w:lang w:val="en-US" w:eastAsia="zh-CN" w:bidi="ar-SA"/>
    </w:rPr>
  </w:style>
  <w:style w:type="paragraph" w:customStyle="1" w:styleId="2993">
    <w:name w:val="样式 标题 2 + (中文) 宋体 小四 首行缩进:  0.35 厘米 段前: 0 磅 段后: 0 磅 行距: 1.5..."/>
    <w:basedOn w:val="305"/>
    <w:next w:val="305"/>
    <w:qFormat/>
    <w:uiPriority w:val="0"/>
    <w:rPr>
      <w:rFonts w:ascii="Sim Sun" w:eastAsia="Sim Sun" w:cs="Sim Sun"/>
    </w:rPr>
  </w:style>
  <w:style w:type="paragraph" w:customStyle="1" w:styleId="2994">
    <w:name w:val="CM116"/>
    <w:basedOn w:val="305"/>
    <w:next w:val="305"/>
    <w:qFormat/>
    <w:uiPriority w:val="0"/>
    <w:pPr>
      <w:spacing w:after="473"/>
    </w:pPr>
    <w:rPr>
      <w:rFonts w:ascii="仿宋_GB2312" w:eastAsia="仿宋_GB2312" w:cs="Times New Roman"/>
      <w:color w:val="auto"/>
    </w:rPr>
  </w:style>
  <w:style w:type="paragraph" w:customStyle="1" w:styleId="2995">
    <w:name w:val="Text"/>
    <w:qFormat/>
    <w:uiPriority w:val="0"/>
    <w:pPr>
      <w:widowControl w:val="0"/>
      <w:tabs>
        <w:tab w:val="left" w:pos="420"/>
        <w:tab w:val="left" w:pos="840"/>
        <w:tab w:val="left" w:pos="1260"/>
      </w:tabs>
      <w:suppressAutoHyphens/>
      <w:snapToGrid w:val="0"/>
      <w:spacing w:before="75" w:after="50" w:line="300" w:lineRule="auto"/>
      <w:ind w:firstLine="200"/>
      <w:jc w:val="both"/>
    </w:pPr>
    <w:rPr>
      <w:rFonts w:ascii="Palatino Linotype" w:hAnsi="Palatino Linotype" w:eastAsia="MingLiU" w:cs="Palatino Linotype"/>
      <w:sz w:val="22"/>
      <w:szCs w:val="21"/>
      <w:lang w:val="en-US" w:eastAsia="zh-CN" w:bidi="ar-SA"/>
    </w:rPr>
  </w:style>
  <w:style w:type="paragraph" w:customStyle="1" w:styleId="2996">
    <w:name w:val="section list"/>
    <w:basedOn w:val="1"/>
    <w:qFormat/>
    <w:uiPriority w:val="99"/>
    <w:pPr>
      <w:ind w:firstLine="566" w:firstLineChars="236"/>
    </w:pPr>
    <w:rPr>
      <w:rFonts w:cs="宋体"/>
      <w:color w:val="000000"/>
      <w:kern w:val="0"/>
      <w:sz w:val="21"/>
      <w:szCs w:val="28"/>
      <w:lang w:val="en-GB" w:eastAsia="en-US"/>
    </w:rPr>
  </w:style>
  <w:style w:type="paragraph" w:customStyle="1" w:styleId="2997">
    <w:name w:val="reader-word-layer reader-word-s11-2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2998">
    <w:name w:val="标书标题1"/>
    <w:basedOn w:val="3"/>
    <w:qFormat/>
    <w:uiPriority w:val="99"/>
    <w:pPr>
      <w:widowControl w:val="0"/>
      <w:tabs>
        <w:tab w:val="left" w:pos="0"/>
        <w:tab w:val="left" w:pos="432"/>
      </w:tabs>
      <w:spacing w:before="120" w:beforeLines="100" w:after="60" w:afterLines="100" w:line="480" w:lineRule="auto"/>
      <w:ind w:left="0" w:firstLine="0" w:firstLineChars="0"/>
      <w:jc w:val="both"/>
    </w:pPr>
    <w:rPr>
      <w:rFonts w:ascii="Times New Roman" w:eastAsia="宋体"/>
      <w:sz w:val="28"/>
      <w:szCs w:val="28"/>
    </w:rPr>
  </w:style>
  <w:style w:type="paragraph" w:customStyle="1" w:styleId="2999">
    <w:name w:val="正文4"/>
    <w:qFormat/>
    <w:uiPriority w:val="0"/>
    <w:pPr>
      <w:widowControl w:val="0"/>
      <w:adjustRightInd w:val="0"/>
      <w:spacing w:line="315" w:lineRule="atLeast"/>
      <w:jc w:val="both"/>
      <w:textAlignment w:val="baseline"/>
    </w:pPr>
    <w:rPr>
      <w:rFonts w:ascii="宋体" w:hAnsi="Calibri" w:eastAsia="宋体" w:cs="Times New Roman"/>
      <w:sz w:val="24"/>
      <w:lang w:val="en-US" w:eastAsia="zh-CN" w:bidi="ar-SA"/>
    </w:rPr>
  </w:style>
  <w:style w:type="paragraph" w:customStyle="1" w:styleId="3000">
    <w:name w:val="ul"/>
    <w:basedOn w:val="1"/>
    <w:qFormat/>
    <w:uiPriority w:val="99"/>
    <w:pPr>
      <w:numPr>
        <w:ilvl w:val="0"/>
        <w:numId w:val="136"/>
      </w:numPr>
      <w:tabs>
        <w:tab w:val="left" w:pos="360"/>
        <w:tab w:val="left" w:pos="720"/>
      </w:tabs>
      <w:ind w:left="0" w:firstLine="0" w:firstLineChars="0"/>
      <w:jc w:val="both"/>
    </w:pPr>
    <w:rPr>
      <w:rFonts w:ascii="Calibri" w:eastAsia="仿宋_GB2312"/>
      <w:kern w:val="0"/>
      <w:sz w:val="21"/>
    </w:rPr>
  </w:style>
  <w:style w:type="paragraph" w:customStyle="1" w:styleId="3001">
    <w:name w:val="Title 2"/>
    <w:basedOn w:val="3002"/>
    <w:next w:val="84"/>
    <w:qFormat/>
    <w:uiPriority w:val="0"/>
    <w:pPr>
      <w:spacing w:before="120" w:after="120"/>
      <w:jc w:val="center"/>
    </w:pPr>
    <w:rPr>
      <w:rFonts w:ascii="Book Antiqua" w:hAnsi="Book Antiqua"/>
      <w:b/>
    </w:rPr>
  </w:style>
  <w:style w:type="paragraph" w:customStyle="1" w:styleId="3002">
    <w:name w:val="Normal0"/>
    <w:qFormat/>
    <w:uiPriority w:val="0"/>
    <w:pPr>
      <w:spacing w:line="240" w:lineRule="auto"/>
    </w:pPr>
    <w:rPr>
      <w:rFonts w:ascii="Calibri" w:hAnsi="Calibri" w:eastAsia="宋体" w:cs="Times New Roman"/>
      <w:lang w:val="en-US" w:eastAsia="en-US" w:bidi="ar-SA"/>
    </w:rPr>
  </w:style>
  <w:style w:type="paragraph" w:customStyle="1" w:styleId="3003">
    <w:name w:val="样式 标题 2 + 非加粗"/>
    <w:basedOn w:val="4"/>
    <w:qFormat/>
    <w:uiPriority w:val="99"/>
    <w:pPr>
      <w:keepLines w:val="0"/>
      <w:widowControl w:val="0"/>
      <w:tabs>
        <w:tab w:val="left" w:pos="840"/>
        <w:tab w:val="left" w:pos="996"/>
      </w:tabs>
      <w:adjustRightInd w:val="0"/>
      <w:snapToGrid w:val="0"/>
      <w:spacing w:before="0" w:beforeLines="0" w:after="60" w:afterLines="0"/>
      <w:ind w:left="840" w:hanging="420" w:firstLineChars="0"/>
    </w:pPr>
    <w:rPr>
      <w:rFonts w:ascii="Arial" w:hAnsi="Arial" w:eastAsia="宋体"/>
      <w:b/>
      <w:color w:val="000000"/>
      <w:sz w:val="36"/>
      <w:szCs w:val="36"/>
    </w:rPr>
  </w:style>
  <w:style w:type="paragraph" w:customStyle="1" w:styleId="3004">
    <w:name w:val="目次、标准名称标题"/>
    <w:basedOn w:val="1"/>
    <w:next w:val="1"/>
    <w:qFormat/>
    <w:uiPriority w:val="0"/>
    <w:pPr>
      <w:shd w:val="clear" w:color="FFFFFF" w:fill="FFFFFF"/>
      <w:spacing w:before="640" w:after="560" w:line="460" w:lineRule="exact"/>
      <w:ind w:firstLine="0" w:firstLineChars="0"/>
      <w:jc w:val="center"/>
      <w:outlineLvl w:val="0"/>
    </w:pPr>
    <w:rPr>
      <w:rFonts w:ascii="黑体" w:eastAsia="黑体"/>
      <w:kern w:val="0"/>
      <w:sz w:val="32"/>
      <w:szCs w:val="20"/>
    </w:rPr>
  </w:style>
  <w:style w:type="paragraph" w:customStyle="1" w:styleId="3005">
    <w:name w:val="Char Char Char1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006">
    <w:name w:val="Gras &amp; centr?"/>
    <w:qFormat/>
    <w:uiPriority w:val="99"/>
    <w:pPr>
      <w:spacing w:before="170" w:line="240" w:lineRule="auto"/>
      <w:jc w:val="center"/>
    </w:pPr>
    <w:rPr>
      <w:rFonts w:ascii="Courier" w:hAnsi="Courier" w:eastAsia="宋体" w:cs="Times New Roman"/>
      <w:b/>
      <w:sz w:val="24"/>
      <w:lang w:val="fr-FR" w:eastAsia="zh-CN" w:bidi="ar-SA"/>
    </w:rPr>
  </w:style>
  <w:style w:type="paragraph" w:customStyle="1" w:styleId="3007">
    <w:name w:val="纯文本1"/>
    <w:basedOn w:val="1"/>
    <w:qFormat/>
    <w:uiPriority w:val="0"/>
    <w:pPr>
      <w:widowControl w:val="0"/>
      <w:adjustRightInd w:val="0"/>
      <w:spacing w:line="240" w:lineRule="auto"/>
      <w:ind w:firstLine="0" w:firstLineChars="0"/>
      <w:jc w:val="both"/>
    </w:pPr>
    <w:rPr>
      <w:rFonts w:hAnsi="Courier New" w:eastAsia="仿宋"/>
      <w:sz w:val="21"/>
      <w:szCs w:val="20"/>
    </w:rPr>
  </w:style>
  <w:style w:type="paragraph" w:customStyle="1" w:styleId="3008">
    <w:name w:val="源代码"/>
    <w:basedOn w:val="1"/>
    <w:qFormat/>
    <w:uiPriority w:val="0"/>
    <w:pPr>
      <w:widowControl w:val="0"/>
      <w:shd w:val="clear" w:color="auto" w:fill="F3F3F3"/>
      <w:ind w:left="420" w:firstLine="0" w:firstLineChars="0"/>
      <w:jc w:val="both"/>
    </w:pPr>
    <w:rPr>
      <w:rFonts w:ascii="Courier New" w:hAnsi="Courier New" w:cs="Courier New"/>
      <w:sz w:val="18"/>
    </w:rPr>
  </w:style>
  <w:style w:type="paragraph" w:customStyle="1" w:styleId="3009">
    <w:name w:val="tx"/>
    <w:basedOn w:val="1"/>
    <w:qFormat/>
    <w:uiPriority w:val="0"/>
    <w:pPr>
      <w:spacing w:before="100" w:beforeAutospacing="1" w:after="100" w:afterAutospacing="1" w:line="240" w:lineRule="auto"/>
      <w:ind w:firstLine="0" w:firstLineChars="0"/>
    </w:pPr>
    <w:rPr>
      <w:rFonts w:cs="宋体"/>
      <w:b/>
      <w:bCs/>
      <w:kern w:val="0"/>
      <w:sz w:val="21"/>
    </w:rPr>
  </w:style>
  <w:style w:type="paragraph" w:customStyle="1" w:styleId="3010">
    <w:name w:val="CM55"/>
    <w:basedOn w:val="305"/>
    <w:next w:val="305"/>
    <w:qFormat/>
    <w:uiPriority w:val="0"/>
    <w:pPr>
      <w:spacing w:line="543" w:lineRule="atLeast"/>
    </w:pPr>
    <w:rPr>
      <w:rFonts w:ascii="仿宋_GB2312" w:eastAsia="仿宋_GB2312" w:cs="Times New Roman"/>
      <w:color w:val="auto"/>
    </w:rPr>
  </w:style>
  <w:style w:type="paragraph" w:customStyle="1" w:styleId="3011">
    <w:name w:val="Char82"/>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3012">
    <w:name w:val="图表脚注"/>
    <w:next w:val="1"/>
    <w:qFormat/>
    <w:uiPriority w:val="99"/>
    <w:pPr>
      <w:tabs>
        <w:tab w:val="left" w:pos="2920"/>
      </w:tabs>
      <w:spacing w:line="360" w:lineRule="auto"/>
      <w:ind w:left="300" w:leftChars="200" w:hanging="100" w:hangingChars="100"/>
      <w:jc w:val="both"/>
    </w:pPr>
    <w:rPr>
      <w:rFonts w:ascii="宋体" w:hAnsi="Arial Unicode MS" w:eastAsia="宋体" w:cs="Times New Roman"/>
      <w:sz w:val="18"/>
      <w:szCs w:val="24"/>
      <w:lang w:val="en-US" w:eastAsia="zh-CN" w:bidi="ar-SA"/>
    </w:rPr>
  </w:style>
  <w:style w:type="paragraph" w:customStyle="1" w:styleId="3013">
    <w:name w:val="xl77"/>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pPr>
    <w:rPr>
      <w:rFonts w:ascii="仿宋_GB2312" w:eastAsia="仿宋_GB2312" w:cs="宋体"/>
      <w:b/>
      <w:bCs/>
      <w:kern w:val="0"/>
      <w:sz w:val="21"/>
    </w:rPr>
  </w:style>
  <w:style w:type="paragraph" w:customStyle="1" w:styleId="3014">
    <w:name w:val="xl97"/>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015">
    <w:name w:val="Heading3"/>
    <w:basedOn w:val="1"/>
    <w:qFormat/>
    <w:uiPriority w:val="0"/>
    <w:pPr>
      <w:widowControl w:val="0"/>
      <w:tabs>
        <w:tab w:val="left" w:pos="1288"/>
      </w:tabs>
      <w:spacing w:line="240" w:lineRule="auto"/>
      <w:ind w:left="1288" w:firstLine="0" w:firstLineChars="0"/>
      <w:jc w:val="both"/>
    </w:pPr>
    <w:rPr>
      <w:rFonts w:ascii="Calibri" w:hAnsi="Calibri"/>
      <w:sz w:val="21"/>
      <w:szCs w:val="21"/>
    </w:rPr>
  </w:style>
  <w:style w:type="paragraph" w:customStyle="1" w:styleId="3016">
    <w:name w:val="CM47"/>
    <w:basedOn w:val="305"/>
    <w:next w:val="305"/>
    <w:qFormat/>
    <w:uiPriority w:val="0"/>
    <w:rPr>
      <w:rFonts w:ascii="仿宋_GB2312" w:eastAsia="仿宋_GB2312" w:cs="Times New Roman"/>
      <w:color w:val="auto"/>
    </w:rPr>
  </w:style>
  <w:style w:type="paragraph" w:customStyle="1" w:styleId="3017">
    <w:name w:val="样式19"/>
    <w:basedOn w:val="1"/>
    <w:qFormat/>
    <w:uiPriority w:val="0"/>
    <w:pPr>
      <w:spacing w:before="100" w:beforeAutospacing="1" w:after="100" w:afterAutospacing="1" w:line="240" w:lineRule="auto"/>
      <w:ind w:firstLine="0" w:firstLineChars="0"/>
    </w:pPr>
    <w:rPr>
      <w:kern w:val="0"/>
      <w:sz w:val="21"/>
      <w:szCs w:val="21"/>
    </w:rPr>
  </w:style>
  <w:style w:type="paragraph" w:customStyle="1" w:styleId="3018">
    <w:name w:val="AxureHeading3"/>
    <w:basedOn w:val="1"/>
    <w:qFormat/>
    <w:uiPriority w:val="0"/>
    <w:pPr>
      <w:numPr>
        <w:ilvl w:val="2"/>
        <w:numId w:val="69"/>
      </w:numPr>
      <w:tabs>
        <w:tab w:val="left" w:pos="360"/>
      </w:tabs>
      <w:spacing w:before="240" w:after="120" w:line="240" w:lineRule="auto"/>
      <w:ind w:left="0" w:firstLine="0" w:firstLineChars="0"/>
    </w:pPr>
    <w:rPr>
      <w:rFonts w:ascii="Arial" w:hAnsi="Arial" w:cs="Arial"/>
      <w:b/>
      <w:color w:val="404040"/>
      <w:kern w:val="0"/>
      <w:sz w:val="21"/>
      <w:lang w:eastAsia="en-US"/>
    </w:rPr>
  </w:style>
  <w:style w:type="paragraph" w:customStyle="1" w:styleId="3019">
    <w:name w:val="CM73"/>
    <w:basedOn w:val="305"/>
    <w:next w:val="305"/>
    <w:qFormat/>
    <w:uiPriority w:val="0"/>
    <w:pPr>
      <w:spacing w:line="626" w:lineRule="atLeast"/>
    </w:pPr>
    <w:rPr>
      <w:rFonts w:ascii="仿宋_GB2312" w:eastAsia="仿宋_GB2312" w:cs="Times New Roman"/>
      <w:color w:val="auto"/>
    </w:rPr>
  </w:style>
  <w:style w:type="paragraph" w:customStyle="1" w:styleId="3020">
    <w:name w:val="注："/>
    <w:next w:val="1"/>
    <w:qFormat/>
    <w:uiPriority w:val="0"/>
    <w:pPr>
      <w:widowControl w:val="0"/>
      <w:numPr>
        <w:ilvl w:val="0"/>
        <w:numId w:val="137"/>
      </w:numPr>
      <w:autoSpaceDE w:val="0"/>
      <w:autoSpaceDN w:val="0"/>
      <w:spacing w:line="240" w:lineRule="auto"/>
      <w:ind w:left="726" w:hanging="363"/>
      <w:jc w:val="both"/>
    </w:pPr>
    <w:rPr>
      <w:rFonts w:ascii="宋体" w:hAnsi="Calibri" w:eastAsia="宋体" w:cs="Times New Roman"/>
      <w:sz w:val="18"/>
      <w:szCs w:val="18"/>
      <w:lang w:val="en-US" w:eastAsia="zh-CN" w:bidi="ar-SA"/>
    </w:rPr>
  </w:style>
  <w:style w:type="paragraph" w:customStyle="1" w:styleId="3021">
    <w:name w:val="贷方"/>
    <w:basedOn w:val="1"/>
    <w:qFormat/>
    <w:uiPriority w:val="99"/>
    <w:pPr>
      <w:widowControl w:val="0"/>
      <w:spacing w:line="240" w:lineRule="auto"/>
      <w:ind w:left="1890" w:leftChars="900" w:firstLine="0" w:firstLineChars="0"/>
      <w:jc w:val="both"/>
    </w:pPr>
    <w:rPr>
      <w:rFonts w:ascii="Calibri"/>
      <w:sz w:val="21"/>
    </w:rPr>
  </w:style>
  <w:style w:type="paragraph" w:customStyle="1" w:styleId="3022">
    <w:name w:val="图中文字"/>
    <w:basedOn w:val="1"/>
    <w:qFormat/>
    <w:uiPriority w:val="99"/>
    <w:pPr>
      <w:widowControl w:val="0"/>
      <w:adjustRightInd w:val="0"/>
      <w:snapToGrid w:val="0"/>
      <w:spacing w:line="0" w:lineRule="atLeast"/>
      <w:ind w:firstLine="200"/>
      <w:jc w:val="center"/>
    </w:pPr>
    <w:rPr>
      <w:rFonts w:ascii="Calibri" w:eastAsia="仿宋"/>
      <w:kern w:val="44"/>
      <w:sz w:val="21"/>
      <w:szCs w:val="20"/>
    </w:rPr>
  </w:style>
  <w:style w:type="paragraph" w:customStyle="1" w:styleId="3023">
    <w:name w:val="N-1"/>
    <w:basedOn w:val="3"/>
    <w:qFormat/>
    <w:uiPriority w:val="0"/>
    <w:pPr>
      <w:widowControl w:val="0"/>
      <w:tabs>
        <w:tab w:val="left" w:pos="432"/>
      </w:tabs>
      <w:adjustRightInd w:val="0"/>
      <w:spacing w:before="160" w:beforeLines="0" w:after="160" w:afterLines="0" w:line="240" w:lineRule="auto"/>
      <w:ind w:left="0" w:firstLine="288" w:firstLineChars="0"/>
      <w:textAlignment w:val="baseline"/>
    </w:pPr>
    <w:rPr>
      <w:rFonts w:ascii="Times New Roman" w:eastAsia="宋体"/>
      <w:bCs w:val="0"/>
      <w:sz w:val="28"/>
      <w:szCs w:val="20"/>
    </w:rPr>
  </w:style>
  <w:style w:type="paragraph" w:customStyle="1" w:styleId="3024">
    <w:name w:val="五级无标题条"/>
    <w:basedOn w:val="1"/>
    <w:qFormat/>
    <w:uiPriority w:val="0"/>
    <w:pPr>
      <w:widowControl w:val="0"/>
      <w:numPr>
        <w:ilvl w:val="6"/>
        <w:numId w:val="76"/>
      </w:numPr>
      <w:tabs>
        <w:tab w:val="left" w:pos="360"/>
      </w:tabs>
      <w:spacing w:line="240" w:lineRule="auto"/>
      <w:ind w:left="0" w:firstLine="0" w:firstLineChars="0"/>
      <w:jc w:val="both"/>
    </w:pPr>
    <w:rPr>
      <w:rFonts w:ascii="Calibri"/>
      <w:sz w:val="21"/>
    </w:rPr>
  </w:style>
  <w:style w:type="paragraph" w:customStyle="1" w:styleId="3025">
    <w:name w:val="Char Char1 Char Char Char Char Char Char Char2"/>
    <w:basedOn w:val="1"/>
    <w:qFormat/>
    <w:uiPriority w:val="99"/>
    <w:pPr>
      <w:widowControl w:val="0"/>
      <w:ind w:firstLine="0" w:firstLineChars="0"/>
      <w:jc w:val="both"/>
    </w:pPr>
    <w:rPr>
      <w:rFonts w:ascii="Tahoma" w:hAnsi="Tahoma"/>
      <w:sz w:val="21"/>
      <w:szCs w:val="20"/>
    </w:rPr>
  </w:style>
  <w:style w:type="paragraph" w:customStyle="1" w:styleId="3026">
    <w:name w:val="Char Char1 Char Char Char Char Char Char Char Char1"/>
    <w:basedOn w:val="1"/>
    <w:qFormat/>
    <w:uiPriority w:val="0"/>
    <w:pPr>
      <w:spacing w:after="160" w:line="240" w:lineRule="exact"/>
      <w:ind w:firstLine="0" w:firstLineChars="0"/>
    </w:pPr>
    <w:rPr>
      <w:rFonts w:ascii="Verdana" w:hAnsi="Verdana" w:eastAsia="仿宋"/>
      <w:kern w:val="0"/>
      <w:sz w:val="18"/>
      <w:szCs w:val="20"/>
      <w:lang w:eastAsia="en-US"/>
    </w:rPr>
  </w:style>
  <w:style w:type="paragraph" w:customStyle="1" w:styleId="3027">
    <w:name w:val="Char Char Char Char3 Char Char Char1 Char Char Char Char Char Char Char Char Char Char"/>
    <w:basedOn w:val="1"/>
    <w:qFormat/>
    <w:uiPriority w:val="99"/>
    <w:pPr>
      <w:ind w:firstLine="566" w:firstLineChars="236"/>
    </w:pPr>
    <w:rPr>
      <w:rFonts w:ascii="Tahoma" w:hAnsi="Tahoma" w:cs="Tahoma"/>
      <w:color w:val="000000"/>
      <w:kern w:val="0"/>
      <w:sz w:val="21"/>
      <w:szCs w:val="21"/>
    </w:rPr>
  </w:style>
  <w:style w:type="paragraph" w:customStyle="1" w:styleId="3028">
    <w:name w:val="Axure表格正常文本"/>
    <w:basedOn w:val="1"/>
    <w:qFormat/>
    <w:uiPriority w:val="0"/>
    <w:pPr>
      <w:spacing w:before="60" w:after="60" w:line="240" w:lineRule="auto"/>
      <w:ind w:firstLine="0" w:firstLineChars="0"/>
    </w:pPr>
    <w:rPr>
      <w:rFonts w:ascii="Arial" w:hAnsi="Arial" w:cs="Arial"/>
      <w:kern w:val="0"/>
      <w:sz w:val="16"/>
      <w:lang w:eastAsia="en-US"/>
    </w:rPr>
  </w:style>
  <w:style w:type="paragraph" w:customStyle="1" w:styleId="3029">
    <w:name w:val="gb_master正文"/>
    <w:basedOn w:val="1"/>
    <w:qFormat/>
    <w:uiPriority w:val="99"/>
    <w:pPr>
      <w:ind w:firstLine="200"/>
    </w:pPr>
    <w:rPr>
      <w:rFonts w:ascii="Calibri"/>
      <w:kern w:val="0"/>
      <w:sz w:val="21"/>
    </w:rPr>
  </w:style>
  <w:style w:type="paragraph" w:customStyle="1" w:styleId="3030">
    <w:name w:val="样式 段 + 首行缩进:  2 字符"/>
    <w:basedOn w:val="1"/>
    <w:qFormat/>
    <w:uiPriority w:val="99"/>
    <w:pPr>
      <w:autoSpaceDE w:val="0"/>
      <w:autoSpaceDN w:val="0"/>
      <w:ind w:firstLine="420"/>
      <w:jc w:val="both"/>
    </w:pPr>
    <w:rPr>
      <w:kern w:val="0"/>
      <w:sz w:val="21"/>
      <w:szCs w:val="20"/>
    </w:rPr>
  </w:style>
  <w:style w:type="paragraph" w:customStyle="1" w:styleId="3031">
    <w:name w:val="正文文本_正文"/>
    <w:basedOn w:val="1"/>
    <w:qFormat/>
    <w:uiPriority w:val="0"/>
    <w:pPr>
      <w:widowControl w:val="0"/>
      <w:spacing w:beforeLines="50"/>
      <w:jc w:val="both"/>
    </w:pPr>
    <w:rPr>
      <w:rFonts w:eastAsia="仿宋"/>
      <w:sz w:val="21"/>
    </w:rPr>
  </w:style>
  <w:style w:type="paragraph" w:customStyle="1" w:styleId="3032">
    <w:name w:val="xl123"/>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3033">
    <w:name w:val="style4"/>
    <w:basedOn w:val="1"/>
    <w:qFormat/>
    <w:uiPriority w:val="0"/>
    <w:pPr>
      <w:spacing w:before="100" w:beforeAutospacing="1" w:after="100" w:afterAutospacing="1" w:line="240" w:lineRule="auto"/>
      <w:ind w:firstLine="0" w:firstLineChars="0"/>
    </w:pPr>
    <w:rPr>
      <w:rFonts w:cs="宋体"/>
      <w:b/>
      <w:bCs/>
      <w:kern w:val="0"/>
      <w:sz w:val="18"/>
      <w:szCs w:val="18"/>
    </w:rPr>
  </w:style>
  <w:style w:type="paragraph" w:customStyle="1" w:styleId="3034">
    <w:name w:val="正文 首行缩进"/>
    <w:basedOn w:val="1"/>
    <w:qFormat/>
    <w:uiPriority w:val="0"/>
    <w:pPr>
      <w:widowControl w:val="0"/>
      <w:adjustRightInd w:val="0"/>
      <w:spacing w:before="120" w:after="240" w:line="288" w:lineRule="auto"/>
      <w:ind w:firstLine="437" w:firstLineChars="0"/>
      <w:textAlignment w:val="baseline"/>
    </w:pPr>
    <w:rPr>
      <w:rFonts w:cs="宋体"/>
      <w:kern w:val="0"/>
      <w:sz w:val="21"/>
      <w:szCs w:val="21"/>
    </w:rPr>
  </w:style>
  <w:style w:type="paragraph" w:customStyle="1" w:styleId="3035">
    <w:name w:val="图列表"/>
    <w:qFormat/>
    <w:uiPriority w:val="0"/>
    <w:pPr>
      <w:spacing w:line="300" w:lineRule="exact"/>
      <w:ind w:firstLine="200" w:firstLineChars="200"/>
      <w:jc w:val="center"/>
      <w:outlineLvl w:val="5"/>
    </w:pPr>
    <w:rPr>
      <w:rFonts w:ascii="Calibri" w:hAnsi="Calibri" w:eastAsia="宋体" w:cs="Tahoma"/>
      <w:color w:val="000000"/>
      <w:sz w:val="21"/>
      <w:szCs w:val="24"/>
      <w:lang w:val="en-US" w:eastAsia="zh-CN" w:bidi="ar-SA"/>
    </w:rPr>
  </w:style>
  <w:style w:type="paragraph" w:customStyle="1" w:styleId="3036">
    <w:name w:val="font1"/>
    <w:basedOn w:val="1"/>
    <w:qFormat/>
    <w:uiPriority w:val="0"/>
    <w:pPr>
      <w:spacing w:before="100" w:beforeAutospacing="1" w:after="100" w:afterAutospacing="1" w:line="240" w:lineRule="auto"/>
      <w:ind w:firstLine="0" w:firstLineChars="0"/>
    </w:pPr>
    <w:rPr>
      <w:rFonts w:ascii="Arial" w:hAnsi="Arial" w:eastAsia="Arial Unicode MS" w:cs="Arial"/>
      <w:b/>
      <w:bCs/>
      <w:kern w:val="0"/>
      <w:sz w:val="21"/>
      <w:szCs w:val="20"/>
    </w:rPr>
  </w:style>
  <w:style w:type="paragraph" w:customStyle="1" w:styleId="3037">
    <w:name w:val="样式 标题 4H4Ref Heading 1rh1Heading sqlsect 1.2.3.4bulletbl...3"/>
    <w:basedOn w:val="6"/>
    <w:qFormat/>
    <w:uiPriority w:val="99"/>
    <w:pPr>
      <w:widowControl w:val="0"/>
      <w:tabs>
        <w:tab w:val="left" w:pos="864"/>
        <w:tab w:val="left" w:pos="1284"/>
      </w:tabs>
      <w:spacing w:before="280" w:after="290" w:line="360" w:lineRule="auto"/>
      <w:ind w:left="567" w:leftChars="270" w:hanging="864"/>
    </w:pPr>
    <w:rPr>
      <w:rFonts w:ascii="Arial" w:hAnsi="Arial" w:cs="宋体"/>
      <w:w w:val="100"/>
      <w:sz w:val="21"/>
      <w:szCs w:val="20"/>
    </w:rPr>
  </w:style>
  <w:style w:type="paragraph" w:customStyle="1" w:styleId="3038">
    <w:name w:val="xl238"/>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18"/>
      <w:szCs w:val="18"/>
    </w:rPr>
  </w:style>
  <w:style w:type="paragraph" w:customStyle="1" w:styleId="3039">
    <w:name w:val="xl239"/>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18"/>
      <w:szCs w:val="18"/>
    </w:rPr>
  </w:style>
  <w:style w:type="paragraph" w:customStyle="1" w:styleId="3040">
    <w:name w:val="xl215"/>
    <w:basedOn w:val="1"/>
    <w:qFormat/>
    <w:uiPriority w:val="99"/>
    <w:pPr>
      <w:pBdr>
        <w:top w:val="single" w:color="auto" w:sz="4" w:space="0"/>
        <w:left w:val="single" w:color="auto" w:sz="4" w:space="0"/>
        <w:bottom w:val="single" w:color="auto" w:sz="4" w:space="0"/>
        <w:right w:val="single" w:color="auto" w:sz="8" w:space="0"/>
      </w:pBdr>
      <w:spacing w:before="100" w:beforeAutospacing="1" w:after="100" w:afterAutospacing="1"/>
      <w:ind w:firstLine="0" w:firstLineChars="0"/>
    </w:pPr>
    <w:rPr>
      <w:rFonts w:ascii="Calibri"/>
      <w:b/>
      <w:bCs/>
      <w:kern w:val="0"/>
      <w:sz w:val="21"/>
    </w:rPr>
  </w:style>
  <w:style w:type="paragraph" w:customStyle="1" w:styleId="3041">
    <w:name w:val="样式 首行缩进:  0.85 厘米 行距: 1.5 倍行距"/>
    <w:basedOn w:val="1"/>
    <w:qFormat/>
    <w:uiPriority w:val="0"/>
    <w:pPr>
      <w:widowControl w:val="0"/>
      <w:ind w:firstLine="482" w:firstLineChars="0"/>
      <w:jc w:val="both"/>
    </w:pPr>
    <w:rPr>
      <w:rFonts w:ascii="Calibri" w:cs="宋体"/>
      <w:sz w:val="21"/>
      <w:szCs w:val="20"/>
    </w:rPr>
  </w:style>
  <w:style w:type="paragraph" w:customStyle="1" w:styleId="3042">
    <w:name w:val="galtb"/>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043">
    <w:name w:val="第一章"/>
    <w:basedOn w:val="1"/>
    <w:qFormat/>
    <w:uiPriority w:val="0"/>
    <w:pPr>
      <w:pageBreakBefore/>
      <w:widowControl w:val="0"/>
      <w:numPr>
        <w:ilvl w:val="0"/>
        <w:numId w:val="138"/>
      </w:numPr>
      <w:tabs>
        <w:tab w:val="left" w:pos="360"/>
        <w:tab w:val="clear" w:pos="987"/>
      </w:tabs>
      <w:spacing w:afterLines="100"/>
      <w:ind w:left="0" w:firstLine="200"/>
    </w:pPr>
    <w:rPr>
      <w:rFonts w:ascii="Calibri" w:eastAsia="黑体"/>
      <w:b/>
      <w:sz w:val="32"/>
    </w:rPr>
  </w:style>
  <w:style w:type="paragraph" w:customStyle="1" w:styleId="3044">
    <w:name w:val="xl412"/>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21"/>
      <w:szCs w:val="20"/>
    </w:rPr>
  </w:style>
  <w:style w:type="paragraph" w:customStyle="1" w:styleId="3045">
    <w:name w:val="样式 样式 正文编号1 + 蓝色 + 自动设置"/>
    <w:basedOn w:val="1"/>
    <w:qFormat/>
    <w:uiPriority w:val="99"/>
    <w:pPr>
      <w:widowControl w:val="0"/>
      <w:ind w:firstLine="0" w:firstLineChars="0"/>
      <w:jc w:val="both"/>
    </w:pPr>
    <w:rPr>
      <w:rFonts w:ascii="Calibri"/>
      <w:sz w:val="21"/>
    </w:rPr>
  </w:style>
  <w:style w:type="paragraph" w:customStyle="1" w:styleId="3046">
    <w:name w:val="样式 首行缩进:  0.63 厘米 行距: 1.5 倍行距"/>
    <w:basedOn w:val="1"/>
    <w:qFormat/>
    <w:uiPriority w:val="0"/>
    <w:pPr>
      <w:widowControl w:val="0"/>
      <w:ind w:firstLine="357" w:firstLineChars="0"/>
      <w:jc w:val="both"/>
    </w:pPr>
    <w:rPr>
      <w:rFonts w:ascii="Calibri" w:cs="宋体"/>
      <w:sz w:val="21"/>
      <w:szCs w:val="20"/>
    </w:rPr>
  </w:style>
  <w:style w:type="paragraph" w:customStyle="1" w:styleId="3047">
    <w:name w:val="Char72"/>
    <w:basedOn w:val="1"/>
    <w:qFormat/>
    <w:uiPriority w:val="99"/>
    <w:pPr>
      <w:widowControl w:val="0"/>
      <w:tabs>
        <w:tab w:val="left" w:pos="360"/>
      </w:tabs>
      <w:spacing w:line="240" w:lineRule="auto"/>
      <w:ind w:firstLine="0" w:firstLineChars="0"/>
      <w:jc w:val="both"/>
    </w:pPr>
    <w:rPr>
      <w:rFonts w:ascii="Calibri" w:eastAsia="Arial"/>
      <w:sz w:val="21"/>
    </w:rPr>
  </w:style>
  <w:style w:type="paragraph" w:customStyle="1" w:styleId="3048">
    <w:name w:val="封面标题（黑体 二号 居中）"/>
    <w:basedOn w:val="1"/>
    <w:qFormat/>
    <w:uiPriority w:val="0"/>
    <w:pPr>
      <w:widowControl w:val="0"/>
      <w:ind w:firstLine="0" w:firstLineChars="0"/>
      <w:jc w:val="center"/>
    </w:pPr>
    <w:rPr>
      <w:rFonts w:ascii="Calibri" w:eastAsia="黑体" w:cs="宋体"/>
      <w:sz w:val="44"/>
      <w:szCs w:val="44"/>
    </w:rPr>
  </w:style>
  <w:style w:type="paragraph" w:customStyle="1" w:styleId="3049">
    <w:name w:val="xl42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050">
    <w:name w:val="DocTitle"/>
    <w:basedOn w:val="1"/>
    <w:qFormat/>
    <w:uiPriority w:val="0"/>
    <w:pPr>
      <w:keepLines/>
      <w:pBdr>
        <w:top w:val="dotted" w:color="auto" w:sz="4" w:space="1"/>
        <w:left w:val="dotted" w:color="auto" w:sz="4" w:space="1"/>
        <w:bottom w:val="dotted" w:color="auto" w:sz="4" w:space="1"/>
        <w:right w:val="dotted" w:color="auto" w:sz="4" w:space="1"/>
      </w:pBdr>
      <w:shd w:val="pct50" w:color="FFFFFF" w:fill="auto"/>
      <w:spacing w:line="240" w:lineRule="auto"/>
      <w:ind w:left="329" w:firstLine="200"/>
      <w:jc w:val="center"/>
    </w:pPr>
    <w:rPr>
      <w:rFonts w:ascii="Century Gothic" w:hAnsi="Century Gothic" w:eastAsia="微软雅黑 Light"/>
      <w:b/>
      <w:snapToGrid w:val="0"/>
      <w:kern w:val="20"/>
      <w:sz w:val="72"/>
      <w:szCs w:val="20"/>
      <w:lang w:val="en-GB"/>
    </w:rPr>
  </w:style>
  <w:style w:type="paragraph" w:customStyle="1" w:styleId="3051">
    <w:name w:val="五级标题"/>
    <w:basedOn w:val="7"/>
    <w:qFormat/>
    <w:uiPriority w:val="0"/>
    <w:pPr>
      <w:numPr>
        <w:numId w:val="0"/>
      </w:numPr>
      <w:tabs>
        <w:tab w:val="left" w:pos="2580"/>
      </w:tabs>
      <w:spacing w:before="120" w:after="120" w:line="413" w:lineRule="auto"/>
      <w:ind w:left="2580" w:hanging="420"/>
      <w:jc w:val="both"/>
    </w:pPr>
    <w:rPr>
      <w:rFonts w:ascii="楷体_GB2312" w:hAnsi="Arial" w:eastAsia="楷体_GB2312" w:cs="Arial"/>
      <w:b/>
      <w:w w:val="100"/>
      <w:kern w:val="2"/>
      <w:sz w:val="30"/>
      <w:szCs w:val="30"/>
    </w:rPr>
  </w:style>
  <w:style w:type="paragraph" w:customStyle="1" w:styleId="3052">
    <w:name w:val="GP公文标题5"/>
    <w:basedOn w:val="1722"/>
    <w:next w:val="1412"/>
    <w:qFormat/>
    <w:uiPriority w:val="0"/>
    <w:pPr>
      <w:numPr>
        <w:ilvl w:val="4"/>
        <w:numId w:val="124"/>
      </w:numPr>
      <w:spacing w:beforeLines="50" w:afterLines="50"/>
      <w:outlineLvl w:val="4"/>
    </w:pPr>
    <w:rPr>
      <w:rFonts w:eastAsia="仿宋_GB2312"/>
      <w:b/>
    </w:rPr>
  </w:style>
  <w:style w:type="paragraph" w:customStyle="1" w:styleId="3053">
    <w:name w:val="jq2编号2"/>
    <w:qFormat/>
    <w:uiPriority w:val="99"/>
    <w:pPr>
      <w:numPr>
        <w:ilvl w:val="0"/>
        <w:numId w:val="139"/>
      </w:numPr>
      <w:tabs>
        <w:tab w:val="left" w:pos="908"/>
      </w:tabs>
      <w:spacing w:before="50" w:after="50" w:line="300" w:lineRule="auto"/>
    </w:pPr>
    <w:rPr>
      <w:rFonts w:ascii="Arial" w:hAnsi="Arial" w:eastAsia="宋体" w:cs="Times New Roman"/>
      <w:kern w:val="2"/>
      <w:sz w:val="21"/>
      <w:szCs w:val="24"/>
      <w:lang w:val="en-US" w:eastAsia="zh-CN" w:bidi="ar-SA"/>
    </w:rPr>
  </w:style>
  <w:style w:type="paragraph" w:customStyle="1" w:styleId="3054">
    <w:name w:val="样式 (西文) Verdana (中文) 宋体 首行缩进:  0.75 厘米"/>
    <w:basedOn w:val="1"/>
    <w:qFormat/>
    <w:uiPriority w:val="0"/>
    <w:pPr>
      <w:widowControl w:val="0"/>
      <w:ind w:firstLine="420" w:firstLineChars="0"/>
      <w:jc w:val="both"/>
    </w:pPr>
    <w:rPr>
      <w:rFonts w:ascii="Verdana" w:hAnsi="Verdana"/>
      <w:sz w:val="21"/>
    </w:rPr>
  </w:style>
  <w:style w:type="paragraph" w:customStyle="1" w:styleId="3055">
    <w:name w:val="PaperTitle"/>
    <w:basedOn w:val="1"/>
    <w:qFormat/>
    <w:uiPriority w:val="99"/>
    <w:pPr>
      <w:snapToGrid w:val="0"/>
      <w:spacing w:before="100"/>
      <w:ind w:firstLine="0" w:firstLineChars="0"/>
      <w:jc w:val="center"/>
    </w:pPr>
    <w:rPr>
      <w:rFonts w:ascii="Helvetica" w:hAnsi="Helvetica"/>
      <w:b/>
      <w:bCs/>
      <w:kern w:val="0"/>
      <w:sz w:val="22"/>
      <w:szCs w:val="21"/>
    </w:rPr>
  </w:style>
  <w:style w:type="paragraph" w:customStyle="1" w:styleId="3056">
    <w:name w:val="Numbered list 1"/>
    <w:basedOn w:val="1"/>
    <w:next w:val="1"/>
    <w:qFormat/>
    <w:uiPriority w:val="0"/>
    <w:pPr>
      <w:tabs>
        <w:tab w:val="left" w:pos="148"/>
        <w:tab w:val="left" w:pos="360"/>
      </w:tabs>
      <w:ind w:left="148" w:hanging="432" w:firstLineChars="0"/>
    </w:pPr>
    <w:rPr>
      <w:rFonts w:ascii="Arial" w:hAnsi="Arial" w:eastAsia="仿宋"/>
      <w:kern w:val="0"/>
      <w:sz w:val="21"/>
      <w:szCs w:val="20"/>
      <w:lang w:val="en-GB" w:eastAsia="en-US"/>
    </w:rPr>
  </w:style>
  <w:style w:type="paragraph" w:customStyle="1" w:styleId="3057">
    <w:name w:val="奇页脚样式"/>
    <w:basedOn w:val="55"/>
    <w:qFormat/>
    <w:uiPriority w:val="99"/>
    <w:pPr>
      <w:keepLines/>
      <w:tabs>
        <w:tab w:val="right" w:pos="0"/>
        <w:tab w:val="center" w:pos="4320"/>
        <w:tab w:val="clear" w:pos="4153"/>
        <w:tab w:val="clear" w:pos="8306"/>
      </w:tabs>
      <w:spacing w:line="288" w:lineRule="auto"/>
      <w:ind w:firstLine="0" w:firstLineChars="0"/>
      <w:jc w:val="center"/>
    </w:pPr>
    <w:rPr>
      <w:rFonts w:ascii="Arial Unicode MS" w:hAnsi="Arial Unicode MS" w:eastAsia="仿宋_GB2312"/>
      <w:spacing w:val="-2"/>
      <w:szCs w:val="20"/>
      <w:lang w:bidi="he-IL"/>
    </w:rPr>
  </w:style>
  <w:style w:type="paragraph" w:customStyle="1" w:styleId="3058">
    <w:name w:val="正文[G-小五]"/>
    <w:basedOn w:val="1"/>
    <w:qFormat/>
    <w:uiPriority w:val="0"/>
    <w:pPr>
      <w:adjustRightInd w:val="0"/>
      <w:snapToGrid w:val="0"/>
      <w:spacing w:afterLines="50" w:line="360" w:lineRule="atLeast"/>
      <w:ind w:firstLine="0" w:firstLineChars="0"/>
      <w:textAlignment w:val="baseline"/>
    </w:pPr>
    <w:rPr>
      <w:kern w:val="0"/>
      <w:sz w:val="18"/>
      <w:szCs w:val="20"/>
    </w:rPr>
  </w:style>
  <w:style w:type="paragraph" w:customStyle="1" w:styleId="3059">
    <w:name w:val="Char Char Char3"/>
    <w:basedOn w:val="1"/>
    <w:qFormat/>
    <w:uiPriority w:val="99"/>
    <w:pPr>
      <w:ind w:firstLine="0" w:firstLineChars="0"/>
    </w:pPr>
    <w:rPr>
      <w:rFonts w:ascii="Tahoma" w:hAnsi="Tahoma"/>
      <w:kern w:val="0"/>
      <w:sz w:val="21"/>
      <w:szCs w:val="20"/>
    </w:rPr>
  </w:style>
  <w:style w:type="paragraph" w:customStyle="1" w:styleId="3060">
    <w:name w:val="正文符号2"/>
    <w:basedOn w:val="1498"/>
    <w:qFormat/>
    <w:uiPriority w:val="0"/>
    <w:pPr>
      <w:tabs>
        <w:tab w:val="left" w:pos="1407"/>
        <w:tab w:val="clear" w:pos="1560"/>
      </w:tabs>
      <w:snapToGrid w:val="0"/>
      <w:spacing w:before="0" w:beforeAutospacing="0" w:after="0" w:afterAutospacing="0" w:line="288" w:lineRule="auto"/>
      <w:ind w:left="1407" w:hanging="420"/>
    </w:pPr>
    <w:rPr>
      <w:rFonts w:ascii="Times New Roman" w:hAnsi="Times New Roman" w:eastAsia="楷体_GB2312"/>
      <w:kern w:val="44"/>
      <w:szCs w:val="24"/>
      <w:lang w:eastAsia="en-US"/>
    </w:rPr>
  </w:style>
  <w:style w:type="paragraph" w:customStyle="1" w:styleId="3061">
    <w:name w:val="样式 首行缩进:  2 字符 Char Char Char Char Char"/>
    <w:basedOn w:val="1"/>
    <w:qFormat/>
    <w:uiPriority w:val="99"/>
    <w:pPr>
      <w:widowControl w:val="0"/>
      <w:ind w:firstLine="200"/>
      <w:jc w:val="both"/>
    </w:pPr>
    <w:rPr>
      <w:rFonts w:ascii="Calibri" w:cs="宋体"/>
      <w:sz w:val="21"/>
    </w:rPr>
  </w:style>
  <w:style w:type="paragraph" w:customStyle="1" w:styleId="3062">
    <w:name w:val="CM62"/>
    <w:basedOn w:val="305"/>
    <w:next w:val="305"/>
    <w:qFormat/>
    <w:uiPriority w:val="0"/>
    <w:pPr>
      <w:spacing w:line="546" w:lineRule="atLeast"/>
    </w:pPr>
    <w:rPr>
      <w:rFonts w:ascii="仿宋_GB2312" w:eastAsia="仿宋_GB2312" w:cs="Times New Roman"/>
      <w:color w:val="auto"/>
    </w:rPr>
  </w:style>
  <w:style w:type="paragraph" w:customStyle="1" w:styleId="3063">
    <w:name w:val="方案列表1"/>
    <w:basedOn w:val="2606"/>
    <w:qFormat/>
    <w:uiPriority w:val="0"/>
    <w:pPr>
      <w:spacing w:beforeLines="50" w:afterLines="50" w:line="360" w:lineRule="exact"/>
      <w:ind w:firstLine="420"/>
    </w:pPr>
    <w:rPr>
      <w:rFonts w:eastAsia="宋体"/>
      <w:szCs w:val="24"/>
    </w:rPr>
  </w:style>
  <w:style w:type="paragraph" w:customStyle="1" w:styleId="3064">
    <w:name w:val="样式 样式 样式 标题 2H2标题 2 CharUnderrubrik1prop2sect 1.2DO NOT USE_h2c....1"/>
    <w:basedOn w:val="1"/>
    <w:qFormat/>
    <w:uiPriority w:val="99"/>
    <w:pPr>
      <w:keepNext/>
      <w:keepLines/>
      <w:spacing w:before="156" w:afterLines="100"/>
      <w:ind w:left="4140" w:firstLine="200"/>
      <w:jc w:val="center"/>
      <w:outlineLvl w:val="1"/>
    </w:pPr>
    <w:rPr>
      <w:rFonts w:ascii="Arial Unicode MS" w:hAnsi="Arial Unicode MS" w:cs="宋体"/>
      <w:b/>
      <w:bCs/>
      <w:kern w:val="0"/>
      <w:sz w:val="36"/>
      <w:szCs w:val="20"/>
    </w:rPr>
  </w:style>
  <w:style w:type="paragraph" w:customStyle="1" w:styleId="3065">
    <w:name w:val="附录一级条标题"/>
    <w:basedOn w:val="3066"/>
    <w:next w:val="1"/>
    <w:qFormat/>
    <w:uiPriority w:val="0"/>
    <w:pPr>
      <w:numPr>
        <w:ilvl w:val="5"/>
      </w:numPr>
      <w:autoSpaceDN w:val="0"/>
      <w:spacing w:before="0" w:beforeLines="0" w:after="0" w:afterLines="0"/>
      <w:ind w:firstLine="200" w:firstLineChars="200"/>
      <w:outlineLvl w:val="2"/>
    </w:pPr>
  </w:style>
  <w:style w:type="paragraph" w:customStyle="1" w:styleId="3066">
    <w:name w:val="附录章标题"/>
    <w:next w:val="1"/>
    <w:qFormat/>
    <w:uiPriority w:val="0"/>
    <w:pPr>
      <w:numPr>
        <w:ilvl w:val="4"/>
        <w:numId w:val="54"/>
      </w:numPr>
      <w:wordWrap w:val="0"/>
      <w:overflowPunct w:val="0"/>
      <w:autoSpaceDE w:val="0"/>
      <w:spacing w:before="50" w:beforeLines="50" w:after="50" w:afterLines="50" w:line="276" w:lineRule="auto"/>
      <w:ind w:firstLine="0"/>
      <w:jc w:val="both"/>
      <w:textAlignment w:val="baseline"/>
      <w:outlineLvl w:val="1"/>
    </w:pPr>
    <w:rPr>
      <w:rFonts w:ascii="黑体" w:hAnsi="Calibri" w:eastAsia="黑体" w:cs="Times New Roman"/>
      <w:kern w:val="21"/>
      <w:sz w:val="21"/>
      <w:szCs w:val="21"/>
      <w:lang w:val="en-US" w:eastAsia="zh-CN" w:bidi="ar-SA"/>
    </w:rPr>
  </w:style>
  <w:style w:type="paragraph" w:customStyle="1" w:styleId="3067">
    <w:name w:val="样式 样式 标题 4h4H4H41H42H43H44H45H46H47H48H49H410H411H421...1 + Fran..."/>
    <w:basedOn w:val="3068"/>
    <w:qFormat/>
    <w:uiPriority w:val="99"/>
    <w:pPr>
      <w:widowControl w:val="0"/>
      <w:tabs>
        <w:tab w:val="left" w:pos="864"/>
        <w:tab w:val="left" w:pos="1680"/>
      </w:tabs>
      <w:ind w:left="851" w:right="240" w:hanging="851"/>
    </w:pPr>
    <w:rPr>
      <w:rFonts w:ascii="Franklin Gothic Demi" w:hAnsi="Franklin Gothic Demi"/>
      <w:b w:val="0"/>
      <w:kern w:val="2"/>
    </w:rPr>
  </w:style>
  <w:style w:type="paragraph" w:customStyle="1" w:styleId="3068">
    <w:name w:val="样式 标题 4h4H4H41H42H43H44H45H46H47H48H49H410H411H421...1"/>
    <w:basedOn w:val="6"/>
    <w:qFormat/>
    <w:uiPriority w:val="99"/>
    <w:pPr>
      <w:tabs>
        <w:tab w:val="left" w:pos="864"/>
      </w:tabs>
      <w:spacing w:before="280" w:after="290" w:line="376" w:lineRule="auto"/>
      <w:ind w:left="284" w:hanging="864"/>
    </w:pPr>
    <w:rPr>
      <w:rFonts w:ascii="Arial Unicode MS" w:hAnsi="Arial Unicode MS" w:eastAsia="宋体" w:cs="宋体"/>
      <w:b/>
      <w:w w:val="100"/>
      <w:kern w:val="0"/>
      <w:sz w:val="28"/>
      <w:szCs w:val="20"/>
    </w:rPr>
  </w:style>
  <w:style w:type="paragraph" w:customStyle="1" w:styleId="3069">
    <w:name w:val="Char Char12 Char Char2"/>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070">
    <w:name w:val="C Bullet"/>
    <w:basedOn w:val="1"/>
    <w:qFormat/>
    <w:uiPriority w:val="99"/>
    <w:pPr>
      <w:numPr>
        <w:ilvl w:val="0"/>
        <w:numId w:val="140"/>
      </w:numPr>
      <w:tabs>
        <w:tab w:val="left" w:pos="360"/>
        <w:tab w:val="left" w:pos="720"/>
        <w:tab w:val="clear" w:pos="840"/>
      </w:tabs>
      <w:ind w:left="0" w:firstLine="0" w:firstLineChars="0"/>
    </w:pPr>
    <w:rPr>
      <w:rFonts w:ascii="Book Antiqua" w:hAnsi="Book Antiqua"/>
      <w:kern w:val="0"/>
      <w:sz w:val="22"/>
      <w:szCs w:val="20"/>
      <w:lang w:eastAsia="en-US"/>
    </w:rPr>
  </w:style>
  <w:style w:type="paragraph" w:customStyle="1" w:styleId="3071">
    <w:name w:val="样式正文"/>
    <w:basedOn w:val="1"/>
    <w:qFormat/>
    <w:uiPriority w:val="0"/>
    <w:pPr>
      <w:widowControl w:val="0"/>
      <w:jc w:val="both"/>
    </w:pPr>
    <w:rPr>
      <w:rFonts w:ascii="Calibri" w:eastAsia="仿宋_GB2312" w:cs="宋体"/>
      <w:sz w:val="32"/>
      <w:szCs w:val="20"/>
    </w:rPr>
  </w:style>
  <w:style w:type="paragraph" w:customStyle="1" w:styleId="3072">
    <w:name w:val="表名1"/>
    <w:basedOn w:val="1"/>
    <w:qFormat/>
    <w:uiPriority w:val="0"/>
    <w:pPr>
      <w:tabs>
        <w:tab w:val="left" w:leader="dot" w:pos="1701"/>
        <w:tab w:val="left" w:pos="9072"/>
      </w:tabs>
      <w:snapToGrid w:val="0"/>
      <w:spacing w:before="240" w:after="120"/>
      <w:ind w:firstLine="200"/>
    </w:pPr>
    <w:rPr>
      <w:rFonts w:ascii="Calibri" w:eastAsia="仿宋"/>
      <w:kern w:val="21"/>
      <w:sz w:val="21"/>
      <w:szCs w:val="20"/>
    </w:rPr>
  </w:style>
  <w:style w:type="paragraph" w:customStyle="1" w:styleId="3073">
    <w:name w:val="dddd"/>
    <w:basedOn w:val="5"/>
    <w:next w:val="1886"/>
    <w:qFormat/>
    <w:uiPriority w:val="0"/>
    <w:pPr>
      <w:keepLines w:val="0"/>
      <w:widowControl w:val="0"/>
      <w:numPr>
        <w:ilvl w:val="0"/>
        <w:numId w:val="0"/>
      </w:numPr>
      <w:adjustRightInd w:val="0"/>
      <w:spacing w:before="120" w:after="60" w:line="416" w:lineRule="atLeast"/>
      <w:ind w:left="850"/>
      <w:textAlignment w:val="baseline"/>
    </w:pPr>
    <w:rPr>
      <w:rFonts w:ascii="宋体" w:hAnsi="宋体" w:eastAsia="宋体"/>
      <w:b/>
      <w:bCs w:val="0"/>
      <w:kern w:val="0"/>
      <w:szCs w:val="30"/>
    </w:rPr>
  </w:style>
  <w:style w:type="paragraph" w:customStyle="1" w:styleId="3074">
    <w:name w:val="xl258"/>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075">
    <w:name w:val="新余总标题"/>
    <w:basedOn w:val="1"/>
    <w:qFormat/>
    <w:uiPriority w:val="0"/>
    <w:pPr>
      <w:widowControl w:val="0"/>
      <w:wordWrap w:val="0"/>
      <w:ind w:firstLine="0" w:firstLineChars="0"/>
      <w:jc w:val="center"/>
    </w:pPr>
    <w:rPr>
      <w:rFonts w:hAnsi="Calibri"/>
      <w:b/>
      <w:sz w:val="44"/>
      <w:szCs w:val="44"/>
    </w:rPr>
  </w:style>
  <w:style w:type="paragraph" w:customStyle="1" w:styleId="3076">
    <w:name w:val="文档内容"/>
    <w:basedOn w:val="1"/>
    <w:qFormat/>
    <w:uiPriority w:val="0"/>
    <w:pPr>
      <w:widowControl w:val="0"/>
      <w:adjustRightInd w:val="0"/>
      <w:spacing w:line="312" w:lineRule="atLeast"/>
      <w:ind w:firstLine="540" w:firstLineChars="0"/>
      <w:jc w:val="both"/>
      <w:textAlignment w:val="baseline"/>
    </w:pPr>
    <w:rPr>
      <w:rFonts w:eastAsia="仿宋"/>
      <w:kern w:val="0"/>
      <w:sz w:val="28"/>
      <w:szCs w:val="20"/>
    </w:rPr>
  </w:style>
  <w:style w:type="paragraph" w:customStyle="1" w:styleId="3077">
    <w:name w:val="排列"/>
    <w:basedOn w:val="1"/>
    <w:qFormat/>
    <w:uiPriority w:val="0"/>
    <w:pPr>
      <w:widowControl w:val="0"/>
      <w:tabs>
        <w:tab w:val="left" w:pos="420"/>
      </w:tabs>
      <w:ind w:left="420" w:hanging="420" w:firstLineChars="0"/>
      <w:jc w:val="both"/>
    </w:pPr>
    <w:rPr>
      <w:rFonts w:ascii="Calibri"/>
      <w:sz w:val="21"/>
    </w:rPr>
  </w:style>
  <w:style w:type="paragraph" w:customStyle="1" w:styleId="3078">
    <w:name w:val="CM48"/>
    <w:basedOn w:val="305"/>
    <w:next w:val="305"/>
    <w:qFormat/>
    <w:uiPriority w:val="0"/>
    <w:pPr>
      <w:spacing w:line="546" w:lineRule="atLeast"/>
    </w:pPr>
    <w:rPr>
      <w:rFonts w:ascii="仿宋_GB2312" w:eastAsia="仿宋_GB2312" w:cs="Times New Roman"/>
      <w:color w:val="auto"/>
    </w:rPr>
  </w:style>
  <w:style w:type="paragraph" w:customStyle="1" w:styleId="3079">
    <w:name w:val="PGIS正文样式"/>
    <w:basedOn w:val="305"/>
    <w:next w:val="305"/>
    <w:qFormat/>
    <w:uiPriority w:val="99"/>
    <w:rPr>
      <w:rFonts w:ascii="宋体" w:cs="Times New Roman"/>
      <w:color w:val="auto"/>
    </w:rPr>
  </w:style>
  <w:style w:type="paragraph" w:customStyle="1" w:styleId="3080">
    <w:name w:val="列表（编号一级）（绿盟科技）"/>
    <w:basedOn w:val="1"/>
    <w:qFormat/>
    <w:uiPriority w:val="0"/>
    <w:pPr>
      <w:numPr>
        <w:ilvl w:val="0"/>
        <w:numId w:val="141"/>
      </w:numPr>
      <w:tabs>
        <w:tab w:val="left" w:pos="360"/>
      </w:tabs>
      <w:spacing w:beforeLines="25" w:line="300" w:lineRule="auto"/>
      <w:ind w:left="0" w:firstLine="0" w:firstLineChars="0"/>
    </w:pPr>
    <w:rPr>
      <w:rFonts w:ascii="Arial" w:hAnsi="Arial" w:eastAsia="仿宋"/>
      <w:kern w:val="0"/>
      <w:sz w:val="21"/>
      <w:szCs w:val="21"/>
    </w:rPr>
  </w:style>
  <w:style w:type="paragraph" w:customStyle="1" w:styleId="3081">
    <w:name w:val="列表项目"/>
    <w:basedOn w:val="1"/>
    <w:qFormat/>
    <w:uiPriority w:val="0"/>
    <w:pPr>
      <w:widowControl w:val="0"/>
      <w:tabs>
        <w:tab w:val="left" w:pos="0"/>
        <w:tab w:val="left" w:pos="500"/>
      </w:tabs>
      <w:ind w:left="360" w:leftChars="200" w:hanging="160" w:hangingChars="160"/>
      <w:jc w:val="both"/>
    </w:pPr>
    <w:rPr>
      <w:rFonts w:ascii="Arial" w:hAnsi="Arial" w:eastAsia="楷体_GB2312"/>
      <w:spacing w:val="20"/>
      <w:kern w:val="0"/>
      <w:sz w:val="21"/>
      <w:szCs w:val="21"/>
    </w:rPr>
  </w:style>
  <w:style w:type="paragraph" w:customStyle="1" w:styleId="3082">
    <w:name w:val="样式 标题 2节名h2Titre2sect 1.2H2H21sect 1.21H22sect 1.22H21..."/>
    <w:basedOn w:val="4"/>
    <w:qFormat/>
    <w:uiPriority w:val="0"/>
    <w:pPr>
      <w:keepLines w:val="0"/>
      <w:widowControl w:val="0"/>
      <w:numPr>
        <w:ilvl w:val="1"/>
        <w:numId w:val="19"/>
      </w:numPr>
      <w:tabs>
        <w:tab w:val="left" w:pos="360"/>
      </w:tabs>
      <w:adjustRightInd w:val="0"/>
      <w:snapToGrid w:val="0"/>
      <w:spacing w:before="0" w:beforeLines="0" w:after="60" w:afterLines="0" w:line="360" w:lineRule="auto"/>
      <w:ind w:left="576" w:hanging="576" w:firstLineChars="0"/>
    </w:pPr>
    <w:rPr>
      <w:rFonts w:ascii="Calibri" w:hAnsi="Calibri" w:eastAsia="宋体" w:cs="宋体"/>
      <w:color w:val="FF0000"/>
      <w:sz w:val="36"/>
      <w:szCs w:val="20"/>
    </w:rPr>
  </w:style>
  <w:style w:type="paragraph" w:customStyle="1" w:styleId="3083">
    <w:name w:val="样式 宋体 小四 行距: 固定值 20 磅"/>
    <w:basedOn w:val="1"/>
    <w:qFormat/>
    <w:uiPriority w:val="0"/>
    <w:pPr>
      <w:widowControl w:val="0"/>
      <w:spacing w:line="400" w:lineRule="exact"/>
      <w:ind w:firstLine="200"/>
      <w:jc w:val="both"/>
    </w:pPr>
    <w:rPr>
      <w:rFonts w:eastAsia="仿宋" w:cs="宋体"/>
      <w:sz w:val="21"/>
      <w:szCs w:val="20"/>
    </w:rPr>
  </w:style>
  <w:style w:type="paragraph" w:customStyle="1" w:styleId="3084">
    <w:name w:val="Char Char1 Char Char Char Char Char Char4"/>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085">
    <w:name w:val="标准文件_四级条标题"/>
    <w:basedOn w:val="3086"/>
    <w:next w:val="1"/>
    <w:qFormat/>
    <w:uiPriority w:val="99"/>
    <w:pPr>
      <w:tabs>
        <w:tab w:val="left" w:pos="360"/>
      </w:tabs>
      <w:spacing w:before="0" w:after="0"/>
      <w:jc w:val="left"/>
      <w:outlineLvl w:val="5"/>
    </w:pPr>
    <w:rPr>
      <w:sz w:val="28"/>
    </w:rPr>
  </w:style>
  <w:style w:type="paragraph" w:customStyle="1" w:styleId="3086">
    <w:name w:val="标准文件_章标题"/>
    <w:next w:val="1"/>
    <w:qFormat/>
    <w:uiPriority w:val="99"/>
    <w:pPr>
      <w:tabs>
        <w:tab w:val="left" w:pos="360"/>
      </w:tabs>
      <w:adjustRightInd w:val="0"/>
      <w:snapToGrid w:val="0"/>
      <w:spacing w:before="240" w:after="240" w:line="300" w:lineRule="auto"/>
      <w:ind w:left="360" w:hanging="360"/>
      <w:jc w:val="center"/>
      <w:outlineLvl w:val="1"/>
    </w:pPr>
    <w:rPr>
      <w:rFonts w:ascii="黑体" w:hAnsi="Calibri" w:eastAsia="黑体" w:cs="Times New Roman"/>
      <w:spacing w:val="2"/>
      <w:sz w:val="44"/>
      <w:lang w:val="en-US" w:eastAsia="zh-CN" w:bidi="ar-SA"/>
    </w:rPr>
  </w:style>
  <w:style w:type="paragraph" w:customStyle="1" w:styleId="3087">
    <w:name w:val="Style First line:  0.74 cm"/>
    <w:basedOn w:val="1"/>
    <w:qFormat/>
    <w:uiPriority w:val="0"/>
    <w:pPr>
      <w:widowControl w:val="0"/>
      <w:ind w:firstLine="420" w:firstLineChars="0"/>
      <w:jc w:val="both"/>
    </w:pPr>
    <w:rPr>
      <w:rFonts w:ascii="Calibri"/>
      <w:sz w:val="21"/>
    </w:rPr>
  </w:style>
  <w:style w:type="paragraph" w:customStyle="1" w:styleId="3088">
    <w:name w:val="RM_Heading 2"/>
    <w:basedOn w:val="4"/>
    <w:next w:val="1"/>
    <w:qFormat/>
    <w:uiPriority w:val="0"/>
    <w:pPr>
      <w:keepLines w:val="0"/>
      <w:pageBreakBefore/>
      <w:numPr>
        <w:ilvl w:val="1"/>
        <w:numId w:val="44"/>
      </w:numPr>
      <w:tabs>
        <w:tab w:val="clear" w:pos="840"/>
      </w:tabs>
      <w:adjustRightInd w:val="0"/>
      <w:snapToGrid w:val="0"/>
      <w:spacing w:before="240" w:beforeLines="0" w:after="60" w:afterLines="0" w:line="360" w:lineRule="auto"/>
      <w:ind w:left="860" w:hanging="576" w:firstLineChars="0"/>
    </w:pPr>
    <w:rPr>
      <w:rFonts w:ascii="Arial" w:hAnsi="Arial" w:eastAsia="宋体"/>
      <w:bCs w:val="0"/>
      <w:color w:val="000000"/>
      <w:kern w:val="0"/>
      <w:sz w:val="30"/>
      <w:szCs w:val="20"/>
      <w:lang w:val="en-GB" w:eastAsia="en-US"/>
    </w:rPr>
  </w:style>
  <w:style w:type="paragraph" w:customStyle="1" w:styleId="3089">
    <w:name w:val="List Bullet1"/>
    <w:basedOn w:val="1"/>
    <w:qFormat/>
    <w:uiPriority w:val="99"/>
    <w:pPr>
      <w:tabs>
        <w:tab w:val="left" w:pos="984"/>
      </w:tabs>
      <w:spacing w:before="240" w:after="120" w:line="288" w:lineRule="auto"/>
      <w:ind w:left="981" w:right="57" w:hanging="357" w:firstLineChars="0"/>
    </w:pPr>
    <w:rPr>
      <w:rFonts w:ascii="Calibri" w:eastAsia="仿宋_GB2312"/>
      <w:kern w:val="0"/>
      <w:sz w:val="21"/>
    </w:rPr>
  </w:style>
  <w:style w:type="paragraph" w:customStyle="1" w:styleId="3090">
    <w:name w:val="BMCC_标题2"/>
    <w:basedOn w:val="4"/>
    <w:qFormat/>
    <w:uiPriority w:val="99"/>
    <w:pPr>
      <w:keepLines w:val="0"/>
      <w:widowControl w:val="0"/>
      <w:tabs>
        <w:tab w:val="left" w:pos="1682"/>
      </w:tabs>
      <w:adjustRightInd w:val="0"/>
      <w:snapToGrid w:val="0"/>
      <w:spacing w:before="0" w:beforeLines="0" w:after="0" w:afterLines="0"/>
      <w:ind w:left="1682" w:hanging="747" w:firstLineChars="0"/>
    </w:pPr>
    <w:rPr>
      <w:rFonts w:ascii="Arial" w:hAnsi="Arial" w:eastAsia="宋体" w:cs="Arial"/>
      <w:b/>
      <w:bCs w:val="0"/>
      <w:color w:val="000000"/>
      <w:sz w:val="36"/>
      <w:szCs w:val="24"/>
    </w:rPr>
  </w:style>
  <w:style w:type="paragraph" w:customStyle="1" w:styleId="3091">
    <w:name w:val="样式 标题 1EAI 标题 1 + (中文) Times New Roman 小五 自动设置"/>
    <w:basedOn w:val="3"/>
    <w:qFormat/>
    <w:uiPriority w:val="99"/>
    <w:pPr>
      <w:pageBreakBefore/>
      <w:widowControl w:val="0"/>
      <w:tabs>
        <w:tab w:val="left" w:pos="432"/>
        <w:tab w:val="left" w:pos="852"/>
      </w:tabs>
      <w:autoSpaceDE w:val="0"/>
      <w:autoSpaceDN w:val="0"/>
      <w:adjustRightInd w:val="0"/>
      <w:spacing w:before="340" w:beforeLines="0" w:after="330" w:afterLines="0" w:line="300" w:lineRule="auto"/>
      <w:ind w:left="0" w:firstLine="0" w:firstLineChars="0"/>
      <w:jc w:val="left"/>
    </w:pPr>
    <w:rPr>
      <w:rFonts w:ascii="黑体" w:hAnsi="Century-BoldCondensed" w:eastAsia="Times New Roman" w:cs="Arial"/>
      <w:sz w:val="18"/>
    </w:rPr>
  </w:style>
  <w:style w:type="paragraph" w:customStyle="1" w:styleId="3092">
    <w:name w:val="RevisionHist"/>
    <w:basedOn w:val="1"/>
    <w:qFormat/>
    <w:uiPriority w:val="0"/>
    <w:pPr>
      <w:spacing w:line="240" w:lineRule="auto"/>
      <w:ind w:firstLine="0" w:firstLineChars="0"/>
    </w:pPr>
    <w:rPr>
      <w:kern w:val="0"/>
      <w:sz w:val="21"/>
      <w:szCs w:val="20"/>
    </w:rPr>
  </w:style>
  <w:style w:type="paragraph" w:customStyle="1" w:styleId="3093">
    <w:name w:val="投标书标题5"/>
    <w:next w:val="1"/>
    <w:qFormat/>
    <w:uiPriority w:val="0"/>
    <w:pPr>
      <w:numPr>
        <w:ilvl w:val="4"/>
        <w:numId w:val="16"/>
      </w:numPr>
      <w:spacing w:line="360" w:lineRule="auto"/>
      <w:outlineLvl w:val="4"/>
    </w:pPr>
    <w:rPr>
      <w:rFonts w:ascii="Calibri" w:hAnsi="Calibri" w:eastAsia="黑体" w:cs="Times New Roman"/>
      <w:b/>
      <w:kern w:val="2"/>
      <w:sz w:val="28"/>
      <w:szCs w:val="24"/>
      <w:lang w:val="en-US" w:eastAsia="zh-CN" w:bidi="ar-SA"/>
    </w:rPr>
  </w:style>
  <w:style w:type="paragraph" w:customStyle="1" w:styleId="3094">
    <w:name w:val="正文排列"/>
    <w:basedOn w:val="1"/>
    <w:qFormat/>
    <w:uiPriority w:val="0"/>
    <w:pPr>
      <w:widowControl w:val="0"/>
      <w:numPr>
        <w:ilvl w:val="0"/>
        <w:numId w:val="142"/>
      </w:numPr>
      <w:tabs>
        <w:tab w:val="left" w:pos="360"/>
        <w:tab w:val="left" w:pos="902"/>
        <w:tab w:val="clear" w:pos="425"/>
      </w:tabs>
      <w:spacing w:line="240" w:lineRule="auto"/>
      <w:ind w:left="0" w:firstLine="0" w:firstLineChars="0"/>
      <w:jc w:val="both"/>
    </w:pPr>
    <w:rPr>
      <w:rFonts w:ascii="Calibri" w:eastAsia="仿宋"/>
      <w:sz w:val="28"/>
      <w:szCs w:val="20"/>
    </w:rPr>
  </w:style>
  <w:style w:type="paragraph" w:customStyle="1" w:styleId="3095">
    <w:name w:val="列表符号1"/>
    <w:qFormat/>
    <w:uiPriority w:val="0"/>
    <w:pPr>
      <w:numPr>
        <w:ilvl w:val="0"/>
        <w:numId w:val="143"/>
      </w:numPr>
      <w:tabs>
        <w:tab w:val="left" w:pos="567"/>
      </w:tabs>
      <w:adjustRightInd w:val="0"/>
      <w:snapToGrid w:val="0"/>
      <w:spacing w:line="300" w:lineRule="auto"/>
    </w:pPr>
    <w:rPr>
      <w:rFonts w:ascii="仿宋_GB2312" w:hAnsi="Calibri" w:eastAsia="仿宋_GB2312" w:cs="Times New Roman"/>
      <w:kern w:val="2"/>
      <w:sz w:val="28"/>
      <w:lang w:val="en-US" w:eastAsia="zh-CN" w:bidi="ar-SA"/>
    </w:rPr>
  </w:style>
  <w:style w:type="paragraph" w:customStyle="1" w:styleId="3096">
    <w:name w:val="目录 41"/>
    <w:basedOn w:val="1"/>
    <w:next w:val="1"/>
    <w:qFormat/>
    <w:uiPriority w:val="39"/>
    <w:pPr>
      <w:widowControl w:val="0"/>
      <w:spacing w:line="240" w:lineRule="auto"/>
      <w:ind w:left="630" w:firstLine="0" w:firstLineChars="0"/>
    </w:pPr>
    <w:rPr>
      <w:rFonts w:ascii="Calibri" w:cs="Calibri"/>
      <w:sz w:val="18"/>
      <w:szCs w:val="18"/>
    </w:rPr>
  </w:style>
  <w:style w:type="paragraph" w:customStyle="1" w:styleId="3097">
    <w:name w:val="一级节标题"/>
    <w:next w:val="1"/>
    <w:qFormat/>
    <w:uiPriority w:val="0"/>
    <w:pPr>
      <w:tabs>
        <w:tab w:val="left" w:pos="567"/>
      </w:tabs>
      <w:spacing w:before="360" w:after="360" w:line="400" w:lineRule="exact"/>
      <w:ind w:left="567" w:hanging="567"/>
      <w:outlineLvl w:val="1"/>
    </w:pPr>
    <w:rPr>
      <w:rFonts w:ascii="Calibri" w:hAnsi="Calibri" w:eastAsia="黑体" w:cs="Times New Roman"/>
      <w:b/>
      <w:sz w:val="30"/>
      <w:lang w:val="en-US" w:eastAsia="zh-CN" w:bidi="ar-SA"/>
    </w:rPr>
  </w:style>
  <w:style w:type="paragraph" w:customStyle="1" w:styleId="3098">
    <w:name w:val="附录 Heading 2"/>
    <w:basedOn w:val="4"/>
    <w:qFormat/>
    <w:uiPriority w:val="0"/>
    <w:pPr>
      <w:keepLines w:val="0"/>
      <w:widowControl w:val="0"/>
      <w:tabs>
        <w:tab w:val="left" w:pos="0"/>
      </w:tabs>
      <w:adjustRightInd w:val="0"/>
      <w:snapToGrid w:val="0"/>
      <w:spacing w:before="480" w:beforeLines="0" w:after="60" w:afterLines="0" w:line="288" w:lineRule="auto"/>
      <w:ind w:left="1320" w:hanging="420" w:firstLineChars="0"/>
    </w:pPr>
    <w:rPr>
      <w:rFonts w:ascii="Microsoft Sans Serif" w:hAnsi="Microsoft Sans Serif" w:eastAsia="仿宋_GB2312" w:cs="Microsoft Sans Serif"/>
      <w:iCs/>
      <w:color w:val="FF0000"/>
      <w:kern w:val="0"/>
      <w:sz w:val="30"/>
      <w:szCs w:val="28"/>
    </w:rPr>
  </w:style>
  <w:style w:type="paragraph" w:customStyle="1" w:styleId="3099">
    <w:name w:val="附录1层"/>
    <w:basedOn w:val="1"/>
    <w:next w:val="2036"/>
    <w:qFormat/>
    <w:uiPriority w:val="0"/>
    <w:pPr>
      <w:spacing w:before="160" w:after="100"/>
      <w:ind w:firstLine="0" w:firstLineChars="0"/>
      <w:jc w:val="both"/>
    </w:pPr>
    <w:rPr>
      <w:rFonts w:ascii="黑体" w:eastAsia="黑体"/>
      <w:kern w:val="0"/>
      <w:sz w:val="21"/>
      <w:szCs w:val="20"/>
    </w:rPr>
  </w:style>
  <w:style w:type="paragraph" w:customStyle="1" w:styleId="3100">
    <w:name w:val="xl81"/>
    <w:basedOn w:val="1"/>
    <w:qFormat/>
    <w:uiPriority w:val="0"/>
    <w:pPr>
      <w:pBdr>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101">
    <w:name w:val="样式 标题5"/>
    <w:basedOn w:val="7"/>
    <w:next w:val="1"/>
    <w:qFormat/>
    <w:uiPriority w:val="0"/>
    <w:pPr>
      <w:keepNext w:val="0"/>
      <w:keepLines w:val="0"/>
      <w:numPr>
        <w:ilvl w:val="0"/>
        <w:numId w:val="0"/>
      </w:numPr>
      <w:tabs>
        <w:tab w:val="left" w:pos="1440"/>
      </w:tabs>
      <w:spacing w:before="240" w:beforeLines="50" w:after="60" w:afterLines="50" w:line="360" w:lineRule="auto"/>
      <w:ind w:left="709" w:leftChars="150" w:hanging="726"/>
      <w:jc w:val="both"/>
    </w:pPr>
    <w:rPr>
      <w:rFonts w:ascii="Calibri" w:hAnsi="Calibri"/>
      <w:b/>
      <w:w w:val="100"/>
      <w:kern w:val="2"/>
      <w:sz w:val="21"/>
      <w:szCs w:val="28"/>
    </w:rPr>
  </w:style>
  <w:style w:type="paragraph" w:customStyle="1" w:styleId="3102">
    <w:name w:val="一级标题"/>
    <w:next w:val="2339"/>
    <w:qFormat/>
    <w:uiPriority w:val="0"/>
    <w:pPr>
      <w:tabs>
        <w:tab w:val="left" w:pos="840"/>
      </w:tabs>
      <w:spacing w:beforeLines="100" w:afterLines="100" w:line="400" w:lineRule="exact"/>
      <w:ind w:left="840" w:hanging="420" w:firstLineChars="200"/>
      <w:jc w:val="both"/>
      <w:outlineLvl w:val="1"/>
    </w:pPr>
    <w:rPr>
      <w:rFonts w:ascii="Calibri" w:hAnsi="Calibri" w:eastAsia="黑体" w:cs="Times New Roman"/>
      <w:kern w:val="2"/>
      <w:sz w:val="28"/>
      <w:szCs w:val="24"/>
      <w:lang w:val="en-US" w:eastAsia="zh-CN" w:bidi="ar-SA"/>
    </w:rPr>
  </w:style>
  <w:style w:type="paragraph" w:customStyle="1" w:styleId="3103">
    <w:name w:val="CM74"/>
    <w:basedOn w:val="305"/>
    <w:next w:val="305"/>
    <w:qFormat/>
    <w:uiPriority w:val="0"/>
    <w:pPr>
      <w:spacing w:line="491" w:lineRule="atLeast"/>
    </w:pPr>
    <w:rPr>
      <w:rFonts w:ascii="仿宋_GB2312" w:eastAsia="仿宋_GB2312" w:cs="Times New Roman"/>
      <w:color w:val="auto"/>
    </w:rPr>
  </w:style>
  <w:style w:type="paragraph" w:customStyle="1" w:styleId="3104">
    <w:name w:val="Paragraph4"/>
    <w:basedOn w:val="1"/>
    <w:qFormat/>
    <w:uiPriority w:val="0"/>
    <w:pPr>
      <w:widowControl w:val="0"/>
      <w:spacing w:before="80" w:line="240" w:lineRule="auto"/>
      <w:ind w:left="2250" w:firstLine="0" w:firstLineChars="0"/>
      <w:jc w:val="both"/>
    </w:pPr>
    <w:rPr>
      <w:snapToGrid w:val="0"/>
      <w:kern w:val="0"/>
      <w:sz w:val="21"/>
      <w:szCs w:val="20"/>
    </w:rPr>
  </w:style>
  <w:style w:type="paragraph" w:customStyle="1" w:styleId="3105">
    <w:name w:val="封面落款"/>
    <w:qFormat/>
    <w:uiPriority w:val="0"/>
    <w:pPr>
      <w:adjustRightInd w:val="0"/>
      <w:snapToGrid w:val="0"/>
      <w:spacing w:line="360" w:lineRule="auto"/>
      <w:jc w:val="center"/>
    </w:pPr>
    <w:rPr>
      <w:rFonts w:ascii="Calibri" w:hAnsi="Calibri" w:eastAsia="楷体_GB2312" w:cs="Times New Roman"/>
      <w:b/>
      <w:color w:val="000000"/>
      <w:spacing w:val="60"/>
      <w:sz w:val="30"/>
      <w:szCs w:val="30"/>
      <w:lang w:val="en-US" w:eastAsia="zh-CN" w:bidi="ar-SA"/>
    </w:rPr>
  </w:style>
  <w:style w:type="paragraph" w:customStyle="1" w:styleId="3106">
    <w:name w:val="msocommentsubject"/>
    <w:basedOn w:val="28"/>
    <w:next w:val="28"/>
    <w:qFormat/>
    <w:uiPriority w:val="0"/>
    <w:pPr>
      <w:spacing w:line="440" w:lineRule="atLeast"/>
      <w:ind w:firstLine="0" w:firstLineChars="0"/>
    </w:pPr>
    <w:rPr>
      <w:snapToGrid w:val="0"/>
      <w:kern w:val="0"/>
    </w:rPr>
  </w:style>
  <w:style w:type="paragraph" w:customStyle="1" w:styleId="3107">
    <w:name w:val="样式 标题 2H2h2l22nd level2Header 2节Titre2Heading 2 Hidden..."/>
    <w:basedOn w:val="4"/>
    <w:qFormat/>
    <w:uiPriority w:val="99"/>
    <w:pPr>
      <w:keepLines w:val="0"/>
      <w:pageBreakBefore/>
      <w:widowControl w:val="0"/>
      <w:tabs>
        <w:tab w:val="left" w:pos="-180"/>
      </w:tabs>
      <w:adjustRightInd w:val="0"/>
      <w:snapToGrid w:val="0"/>
      <w:spacing w:before="0" w:beforeLines="0" w:after="60" w:afterLines="0" w:line="360" w:lineRule="auto"/>
      <w:ind w:hanging="36" w:firstLineChars="0"/>
    </w:pPr>
    <w:rPr>
      <w:rFonts w:ascii="宋体" w:hAnsi="宋体" w:eastAsia="宋体"/>
      <w:b/>
      <w:bCs w:val="0"/>
      <w:color w:val="000000"/>
      <w:szCs w:val="28"/>
    </w:rPr>
  </w:style>
  <w:style w:type="paragraph" w:customStyle="1" w:styleId="3108">
    <w:name w:val="样式 标题 3h3H3level_3PIM 3Level 3 HeadHeading 3 - oldsect1.2..."/>
    <w:basedOn w:val="5"/>
    <w:qFormat/>
    <w:uiPriority w:val="99"/>
    <w:pPr>
      <w:keepNext w:val="0"/>
      <w:keepLines w:val="0"/>
      <w:widowControl w:val="0"/>
      <w:numPr>
        <w:ilvl w:val="0"/>
        <w:numId w:val="0"/>
      </w:numPr>
      <w:tabs>
        <w:tab w:val="left" w:pos="709"/>
        <w:tab w:val="left" w:pos="753"/>
        <w:tab w:val="right" w:pos="9180"/>
      </w:tabs>
      <w:adjustRightInd w:val="0"/>
      <w:snapToGrid w:val="0"/>
      <w:spacing w:before="312" w:after="312" w:line="360" w:lineRule="auto"/>
      <w:ind w:left="709" w:hanging="709"/>
    </w:pPr>
    <w:rPr>
      <w:rFonts w:ascii="Arial" w:hAnsi="Arial" w:eastAsia="宋体" w:cs="宋体"/>
      <w:bCs w:val="0"/>
      <w:sz w:val="21"/>
      <w:szCs w:val="20"/>
    </w:rPr>
  </w:style>
  <w:style w:type="paragraph" w:customStyle="1" w:styleId="3109">
    <w:name w:val="样式 标题 2 + 段前: 0.5 行"/>
    <w:basedOn w:val="4"/>
    <w:qFormat/>
    <w:uiPriority w:val="99"/>
    <w:pPr>
      <w:keepLines w:val="0"/>
      <w:adjustRightInd w:val="0"/>
      <w:snapToGrid w:val="0"/>
      <w:spacing w:before="240" w:beforeLines="50" w:after="60" w:afterLines="0"/>
      <w:ind w:firstLine="0" w:firstLineChars="0"/>
    </w:pPr>
    <w:rPr>
      <w:rFonts w:ascii="Arial Unicode MS" w:hAnsi="Arial Unicode MS" w:eastAsia="宋体" w:cs="宋体"/>
      <w:color w:val="000000"/>
      <w:sz w:val="30"/>
      <w:szCs w:val="30"/>
    </w:rPr>
  </w:style>
  <w:style w:type="paragraph" w:customStyle="1" w:styleId="3110">
    <w:name w:val="正文首行１"/>
    <w:basedOn w:val="86"/>
    <w:qFormat/>
    <w:uiPriority w:val="0"/>
    <w:pPr>
      <w:widowControl w:val="0"/>
      <w:spacing w:before="100" w:beforeAutospacing="1" w:after="120" w:afterAutospacing="1"/>
      <w:ind w:left="200" w:leftChars="200" w:right="238"/>
      <w:jc w:val="both"/>
    </w:pPr>
    <w:rPr>
      <w:rFonts w:ascii="Calibri"/>
      <w:spacing w:val="20"/>
      <w:kern w:val="0"/>
      <w:sz w:val="21"/>
    </w:rPr>
  </w:style>
  <w:style w:type="paragraph" w:customStyle="1" w:styleId="3111">
    <w:name w:val="fig1"/>
    <w:basedOn w:val="1"/>
    <w:qFormat/>
    <w:uiPriority w:val="0"/>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112">
    <w:name w:val="正文首缩两字"/>
    <w:basedOn w:val="1"/>
    <w:qFormat/>
    <w:uiPriority w:val="0"/>
    <w:pPr>
      <w:widowControl w:val="0"/>
      <w:ind w:firstLine="200"/>
      <w:jc w:val="both"/>
    </w:pPr>
    <w:rPr>
      <w:rFonts w:ascii="Verdana" w:hAnsi="Verdana"/>
      <w:sz w:val="21"/>
      <w:szCs w:val="20"/>
    </w:rPr>
  </w:style>
  <w:style w:type="paragraph" w:customStyle="1" w:styleId="3113">
    <w:name w:val="Style2"/>
    <w:basedOn w:val="1"/>
    <w:qFormat/>
    <w:uiPriority w:val="0"/>
    <w:pPr>
      <w:widowControl w:val="0"/>
      <w:tabs>
        <w:tab w:val="left" w:pos="959"/>
      </w:tabs>
      <w:overflowPunct w:val="0"/>
      <w:autoSpaceDE w:val="0"/>
      <w:autoSpaceDN w:val="0"/>
      <w:adjustRightInd w:val="0"/>
      <w:snapToGrid w:val="0"/>
      <w:ind w:left="959" w:hanging="346" w:firstLineChars="0"/>
      <w:textAlignment w:val="baseline"/>
    </w:pPr>
    <w:rPr>
      <w:rFonts w:ascii="Calibri" w:eastAsia="仿宋"/>
      <w:kern w:val="0"/>
      <w:sz w:val="21"/>
      <w:szCs w:val="20"/>
      <w:lang w:val="en-GB"/>
    </w:rPr>
  </w:style>
  <w:style w:type="paragraph" w:customStyle="1" w:styleId="3114">
    <w:name w:val="CM11"/>
    <w:basedOn w:val="305"/>
    <w:next w:val="305"/>
    <w:qFormat/>
    <w:uiPriority w:val="0"/>
    <w:pPr>
      <w:spacing w:after="660"/>
    </w:pPr>
    <w:rPr>
      <w:rFonts w:ascii="黑体" w:eastAsia="黑体" w:cs="Times New Roman"/>
      <w:color w:val="auto"/>
    </w:rPr>
  </w:style>
  <w:style w:type="paragraph" w:customStyle="1" w:styleId="3115">
    <w:name w:val="Sub Item List"/>
    <w:basedOn w:val="1"/>
    <w:qFormat/>
    <w:uiPriority w:val="99"/>
    <w:pPr>
      <w:widowControl w:val="0"/>
      <w:tabs>
        <w:tab w:val="left" w:pos="2409"/>
      </w:tabs>
      <w:spacing w:before="80" w:after="80" w:line="240" w:lineRule="auto"/>
      <w:ind w:firstLine="0" w:firstLineChars="0"/>
      <w:jc w:val="both"/>
    </w:pPr>
    <w:rPr>
      <w:rFonts w:ascii="Calibri"/>
      <w:sz w:val="21"/>
    </w:rPr>
  </w:style>
  <w:style w:type="paragraph" w:customStyle="1" w:styleId="3116">
    <w:name w:val="样式 (西文) 仿宋_GB2312 四号 蓝色 左侧:  14 毫米 首行缩进:  2 字符 行距: 固定值 29 磅"/>
    <w:basedOn w:val="1"/>
    <w:qFormat/>
    <w:uiPriority w:val="99"/>
    <w:pPr>
      <w:ind w:firstLine="200"/>
    </w:pPr>
    <w:rPr>
      <w:rFonts w:ascii="仿宋_GB2312" w:hAnsi="Arial Unicode MS" w:eastAsia="仿宋_GB2312" w:cs="宋体"/>
      <w:color w:val="0000FF"/>
      <w:kern w:val="0"/>
      <w:sz w:val="28"/>
      <w:szCs w:val="20"/>
    </w:rPr>
  </w:style>
  <w:style w:type="paragraph" w:customStyle="1" w:styleId="3117">
    <w:name w:val="xl259"/>
    <w:basedOn w:val="1"/>
    <w:qFormat/>
    <w:uiPriority w:val="99"/>
    <w:pPr>
      <w:pBdr>
        <w:top w:val="single" w:color="auto" w:sz="4" w:space="0"/>
        <w:left w:val="single" w:color="auto" w:sz="4" w:space="0"/>
        <w:bottom w:val="single" w:color="auto" w:sz="4" w:space="0"/>
      </w:pBdr>
      <w:shd w:val="clear" w:color="auto" w:fill="C0C0C0"/>
      <w:spacing w:before="100" w:beforeAutospacing="1" w:after="100" w:afterAutospacing="1"/>
      <w:ind w:firstLine="566" w:firstLineChars="236"/>
    </w:pPr>
    <w:rPr>
      <w:rFonts w:cs="宋体"/>
      <w:b/>
      <w:bCs/>
      <w:color w:val="000000"/>
      <w:kern w:val="0"/>
      <w:sz w:val="18"/>
      <w:szCs w:val="18"/>
    </w:rPr>
  </w:style>
  <w:style w:type="paragraph" w:customStyle="1" w:styleId="3118">
    <w:name w:val="xl35"/>
    <w:basedOn w:val="1"/>
    <w:qFormat/>
    <w:uiPriority w:val="0"/>
    <w:pPr>
      <w:pBdr>
        <w:left w:val="single" w:color="auto" w:sz="8"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3119">
    <w:name w:val="Para 3 Text"/>
    <w:qFormat/>
    <w:uiPriority w:val="0"/>
    <w:pPr>
      <w:spacing w:line="288" w:lineRule="atLeast"/>
      <w:ind w:left="864"/>
    </w:pPr>
    <w:rPr>
      <w:rFonts w:ascii="Calibri" w:hAnsi="Calibri" w:eastAsia="宋体" w:cs="Times New Roman"/>
      <w:color w:val="000000"/>
      <w:sz w:val="24"/>
      <w:lang w:val="en-US" w:eastAsia="en-US" w:bidi="ar-SA"/>
    </w:rPr>
  </w:style>
  <w:style w:type="paragraph" w:customStyle="1" w:styleId="3120">
    <w:name w:val="xl1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121">
    <w:name w:val="xl111"/>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122">
    <w:name w:val="源代码 + 绿色"/>
    <w:basedOn w:val="1"/>
    <w:qFormat/>
    <w:uiPriority w:val="0"/>
    <w:pPr>
      <w:widowControl w:val="0"/>
      <w:shd w:val="clear" w:color="auto" w:fill="F3F3F3"/>
      <w:ind w:left="420" w:firstLine="0" w:firstLineChars="0"/>
      <w:jc w:val="both"/>
    </w:pPr>
    <w:rPr>
      <w:rFonts w:ascii="新宋体" w:hAnsi="新宋体" w:eastAsia="新宋体" w:cs="Courier New"/>
      <w:color w:val="008000"/>
      <w:kern w:val="0"/>
      <w:sz w:val="18"/>
    </w:rPr>
  </w:style>
  <w:style w:type="paragraph" w:customStyle="1" w:styleId="3123">
    <w:name w:val="单元格文字（居左）"/>
    <w:basedOn w:val="1"/>
    <w:qFormat/>
    <w:uiPriority w:val="0"/>
    <w:pPr>
      <w:widowControl w:val="0"/>
      <w:spacing w:line="312" w:lineRule="auto"/>
      <w:ind w:firstLine="0" w:firstLineChars="0"/>
    </w:pPr>
    <w:rPr>
      <w:rFonts w:ascii="Calibri" w:cs="宋体"/>
      <w:sz w:val="21"/>
      <w:szCs w:val="20"/>
    </w:rPr>
  </w:style>
  <w:style w:type="paragraph" w:customStyle="1" w:styleId="3124">
    <w:name w:val="样式 行距: 固定值 14 磅"/>
    <w:basedOn w:val="1"/>
    <w:qFormat/>
    <w:uiPriority w:val="0"/>
    <w:pPr>
      <w:widowControl w:val="0"/>
      <w:spacing w:before="50" w:beforeLines="50" w:line="500" w:lineRule="exact"/>
      <w:ind w:firstLine="560"/>
      <w:jc w:val="both"/>
    </w:pPr>
    <w:rPr>
      <w:rFonts w:ascii="Calibri" w:hAnsi="Calibri" w:eastAsia="仿宋"/>
      <w:sz w:val="28"/>
      <w:szCs w:val="20"/>
    </w:rPr>
  </w:style>
  <w:style w:type="paragraph" w:customStyle="1" w:styleId="3125">
    <w:name w:val="第3层并列"/>
    <w:basedOn w:val="1"/>
    <w:qFormat/>
    <w:uiPriority w:val="0"/>
    <w:pPr>
      <w:widowControl w:val="0"/>
      <w:numPr>
        <w:ilvl w:val="0"/>
        <w:numId w:val="144"/>
      </w:numPr>
      <w:tabs>
        <w:tab w:val="left" w:pos="360"/>
        <w:tab w:val="left" w:pos="2325"/>
      </w:tabs>
      <w:spacing w:before="60" w:after="60" w:line="240" w:lineRule="auto"/>
      <w:ind w:firstLineChars="0"/>
      <w:jc w:val="both"/>
    </w:pPr>
    <w:rPr>
      <w:rFonts w:ascii="Calibri" w:eastAsia="仿宋"/>
      <w:sz w:val="21"/>
    </w:rPr>
  </w:style>
  <w:style w:type="paragraph" w:customStyle="1" w:styleId="3126">
    <w:name w:val="Normal + 小四"/>
    <w:basedOn w:val="1"/>
    <w:qFormat/>
    <w:uiPriority w:val="0"/>
    <w:pPr>
      <w:widowControl w:val="0"/>
      <w:numPr>
        <w:ilvl w:val="0"/>
        <w:numId w:val="145"/>
      </w:numPr>
      <w:tabs>
        <w:tab w:val="left" w:pos="360"/>
        <w:tab w:val="clear" w:pos="432"/>
      </w:tabs>
      <w:spacing w:afterLines="50"/>
      <w:ind w:left="0" w:firstLine="0" w:firstLineChars="0"/>
      <w:jc w:val="both"/>
    </w:pPr>
    <w:rPr>
      <w:rFonts w:ascii="Calibri"/>
      <w:sz w:val="21"/>
    </w:rPr>
  </w:style>
  <w:style w:type="paragraph" w:customStyle="1" w:styleId="3127">
    <w:name w:val="xl17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kern w:val="0"/>
      <w:sz w:val="21"/>
      <w:szCs w:val="20"/>
    </w:rPr>
  </w:style>
  <w:style w:type="paragraph" w:customStyle="1" w:styleId="3128">
    <w:name w:val="Table Headings"/>
    <w:basedOn w:val="1"/>
    <w:qFormat/>
    <w:uiPriority w:val="99"/>
    <w:pPr>
      <w:spacing w:before="60" w:after="60" w:line="240" w:lineRule="auto"/>
      <w:ind w:firstLine="0" w:firstLineChars="0"/>
      <w:jc w:val="center"/>
    </w:pPr>
    <w:rPr>
      <w:rFonts w:ascii="Arial" w:hAnsi="Arial" w:eastAsia="仿宋_GB2312"/>
      <w:b/>
      <w:kern w:val="0"/>
      <w:sz w:val="21"/>
      <w:szCs w:val="20"/>
      <w:lang w:eastAsia="en-US"/>
    </w:rPr>
  </w:style>
  <w:style w:type="paragraph" w:customStyle="1" w:styleId="3129">
    <w:name w:val="参考文献"/>
    <w:basedOn w:val="1"/>
    <w:qFormat/>
    <w:uiPriority w:val="0"/>
    <w:pPr>
      <w:spacing w:before="120" w:after="240" w:line="360" w:lineRule="atLeast"/>
      <w:ind w:firstLine="0" w:firstLineChars="0"/>
      <w:jc w:val="center"/>
    </w:pPr>
    <w:rPr>
      <w:rFonts w:ascii="Calibri" w:eastAsia="黑体"/>
      <w:spacing w:val="120"/>
      <w:kern w:val="0"/>
      <w:sz w:val="21"/>
      <w:szCs w:val="20"/>
    </w:rPr>
  </w:style>
  <w:style w:type="paragraph" w:customStyle="1" w:styleId="3130">
    <w:name w:val="tableheadingcolor"/>
    <w:basedOn w:val="1"/>
    <w:qFormat/>
    <w:uiPriority w:val="0"/>
    <w:pPr>
      <w:shd w:val="clear" w:color="auto" w:fill="CCCCFF"/>
      <w:spacing w:before="100" w:beforeAutospacing="1" w:after="100" w:afterAutospacing="1" w:line="240" w:lineRule="auto"/>
      <w:ind w:firstLine="0" w:firstLineChars="0"/>
    </w:pPr>
    <w:rPr>
      <w:rFonts w:cs="宋体"/>
      <w:kern w:val="0"/>
      <w:sz w:val="21"/>
    </w:rPr>
  </w:style>
  <w:style w:type="paragraph" w:customStyle="1" w:styleId="3131">
    <w:name w:val="并列叙述条文a)b)"/>
    <w:basedOn w:val="1"/>
    <w:qFormat/>
    <w:uiPriority w:val="0"/>
    <w:pPr>
      <w:numPr>
        <w:ilvl w:val="0"/>
        <w:numId w:val="146"/>
      </w:numPr>
      <w:tabs>
        <w:tab w:val="left" w:pos="360"/>
        <w:tab w:val="left" w:pos="400"/>
        <w:tab w:val="clear" w:pos="1707"/>
      </w:tabs>
      <w:ind w:left="0" w:firstLine="0" w:firstLineChars="0"/>
      <w:jc w:val="both"/>
    </w:pPr>
    <w:rPr>
      <w:rFonts w:ascii="Calibri"/>
      <w:kern w:val="0"/>
      <w:sz w:val="21"/>
      <w:szCs w:val="20"/>
    </w:rPr>
  </w:style>
  <w:style w:type="paragraph" w:customStyle="1" w:styleId="3132">
    <w:name w:val="xl262"/>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right"/>
    </w:pPr>
    <w:rPr>
      <w:rFonts w:cs="宋体"/>
      <w:b/>
      <w:bCs/>
      <w:color w:val="000000"/>
      <w:kern w:val="0"/>
      <w:sz w:val="18"/>
      <w:szCs w:val="18"/>
    </w:rPr>
  </w:style>
  <w:style w:type="paragraph" w:customStyle="1" w:styleId="3133">
    <w:name w:val="样式 样式 首行缩进:  2 字符 Char + 首行缩进:  2 字符 Char Char"/>
    <w:basedOn w:val="1"/>
    <w:qFormat/>
    <w:uiPriority w:val="99"/>
    <w:pPr>
      <w:ind w:firstLine="200"/>
    </w:pPr>
    <w:rPr>
      <w:rFonts w:ascii="Calibri" w:eastAsia="仿宋_GB2312"/>
      <w:kern w:val="24"/>
      <w:sz w:val="21"/>
    </w:rPr>
  </w:style>
  <w:style w:type="paragraph" w:customStyle="1" w:styleId="3134">
    <w:name w:val="样式 正文缩进表正文正文非缩进ALT+Z四号特点段1正文不缩进特点 Char水上软件标题4正文（首行缩进两..."/>
    <w:basedOn w:val="21"/>
    <w:qFormat/>
    <w:uiPriority w:val="0"/>
    <w:pPr>
      <w:spacing w:line="360" w:lineRule="auto"/>
      <w:ind w:firstLine="480"/>
    </w:pPr>
    <w:rPr>
      <w:rFonts w:ascii="Calibri" w:cs="宋体"/>
      <w:szCs w:val="24"/>
    </w:rPr>
  </w:style>
  <w:style w:type="paragraph" w:customStyle="1" w:styleId="3135">
    <w:name w:val="样式一"/>
    <w:basedOn w:val="3"/>
    <w:next w:val="1"/>
    <w:qFormat/>
    <w:uiPriority w:val="0"/>
    <w:pPr>
      <w:widowControl w:val="0"/>
      <w:numPr>
        <w:ilvl w:val="0"/>
        <w:numId w:val="147"/>
      </w:numPr>
      <w:tabs>
        <w:tab w:val="left" w:pos="360"/>
        <w:tab w:val="left" w:pos="420"/>
        <w:tab w:val="left" w:pos="432"/>
      </w:tabs>
      <w:spacing w:before="340" w:beforeLines="0" w:after="330" w:afterLines="0" w:line="578" w:lineRule="auto"/>
      <w:ind w:left="76" w:hanging="76" w:firstLineChars="0"/>
      <w:jc w:val="both"/>
    </w:pPr>
    <w:rPr>
      <w:rFonts w:ascii="Times New Roman" w:eastAsia="仿宋_GB2312"/>
      <w:b/>
      <w:bCs w:val="0"/>
      <w:sz w:val="44"/>
    </w:rPr>
  </w:style>
  <w:style w:type="paragraph" w:customStyle="1" w:styleId="3136">
    <w:name w:val="正文 首行缩进:  2 字符 Char"/>
    <w:basedOn w:val="1"/>
    <w:qFormat/>
    <w:uiPriority w:val="0"/>
    <w:pPr>
      <w:widowControl w:val="0"/>
      <w:ind w:firstLine="0" w:firstLineChars="0"/>
      <w:jc w:val="both"/>
    </w:pPr>
    <w:rPr>
      <w:rFonts w:ascii="Calibri" w:cs="宋体"/>
      <w:sz w:val="21"/>
      <w:szCs w:val="20"/>
    </w:rPr>
  </w:style>
  <w:style w:type="paragraph" w:customStyle="1" w:styleId="3137">
    <w:name w:val="表格内容居中"/>
    <w:basedOn w:val="1"/>
    <w:qFormat/>
    <w:uiPriority w:val="99"/>
    <w:pPr>
      <w:ind w:firstLine="0" w:firstLineChars="0"/>
      <w:jc w:val="center"/>
    </w:pPr>
    <w:rPr>
      <w:rFonts w:ascii="Calibri" w:cs="宋体"/>
      <w:kern w:val="0"/>
      <w:sz w:val="21"/>
      <w:szCs w:val="20"/>
    </w:rPr>
  </w:style>
  <w:style w:type="paragraph" w:customStyle="1" w:styleId="3138">
    <w:name w:val="文件标题"/>
    <w:basedOn w:val="1"/>
    <w:qFormat/>
    <w:uiPriority w:val="0"/>
    <w:pPr>
      <w:widowControl w:val="0"/>
      <w:spacing w:line="240" w:lineRule="auto"/>
      <w:ind w:firstLine="0" w:firstLineChars="0"/>
      <w:jc w:val="center"/>
    </w:pPr>
    <w:rPr>
      <w:rFonts w:ascii="Calibri" w:cs="宋体"/>
      <w:b/>
      <w:bCs/>
      <w:sz w:val="48"/>
      <w:szCs w:val="20"/>
    </w:rPr>
  </w:style>
  <w:style w:type="paragraph" w:customStyle="1" w:styleId="3139">
    <w:name w:val="密级（秘密、机密、绝密）"/>
    <w:basedOn w:val="1"/>
    <w:qFormat/>
    <w:uiPriority w:val="0"/>
    <w:pPr>
      <w:widowControl w:val="0"/>
      <w:ind w:firstLine="0" w:firstLineChars="0"/>
      <w:jc w:val="both"/>
    </w:pPr>
    <w:rPr>
      <w:rFonts w:ascii="Calibri" w:eastAsia="黑体"/>
      <w:spacing w:val="-4"/>
      <w:kern w:val="0"/>
      <w:sz w:val="36"/>
      <w:szCs w:val="32"/>
    </w:rPr>
  </w:style>
  <w:style w:type="paragraph" w:customStyle="1" w:styleId="3140">
    <w:name w:val="三级无标题条"/>
    <w:basedOn w:val="1"/>
    <w:qFormat/>
    <w:uiPriority w:val="0"/>
    <w:pPr>
      <w:widowControl w:val="0"/>
      <w:numPr>
        <w:ilvl w:val="4"/>
        <w:numId w:val="76"/>
      </w:numPr>
      <w:tabs>
        <w:tab w:val="left" w:pos="360"/>
      </w:tabs>
      <w:spacing w:line="240" w:lineRule="auto"/>
      <w:ind w:left="0" w:firstLine="0" w:firstLineChars="0"/>
      <w:jc w:val="both"/>
    </w:pPr>
    <w:rPr>
      <w:rFonts w:ascii="Calibri"/>
      <w:sz w:val="21"/>
    </w:rPr>
  </w:style>
  <w:style w:type="paragraph" w:customStyle="1" w:styleId="3141">
    <w:name w:val="样式 样式 标题 3 + 段前: 12 磅 行距: 多倍行距 1.73 字行 + 宋体 段前: 7.8 磅 段后: 0 磅..."/>
    <w:basedOn w:val="2191"/>
    <w:qFormat/>
    <w:uiPriority w:val="99"/>
    <w:pPr>
      <w:numPr>
        <w:ilvl w:val="3"/>
      </w:numPr>
      <w:tabs>
        <w:tab w:val="left" w:pos="993"/>
      </w:tabs>
      <w:ind w:left="425" w:hanging="425"/>
    </w:pPr>
    <w:rPr>
      <w:rFonts w:cs="Times New Roman"/>
      <w:szCs w:val="20"/>
    </w:rPr>
  </w:style>
  <w:style w:type="paragraph" w:customStyle="1" w:styleId="3142">
    <w:name w:val="Pa4"/>
    <w:basedOn w:val="305"/>
    <w:next w:val="305"/>
    <w:qFormat/>
    <w:uiPriority w:val="99"/>
    <w:pPr>
      <w:spacing w:after="240" w:line="181" w:lineRule="atLeast"/>
    </w:pPr>
    <w:rPr>
      <w:rFonts w:ascii="STHeiti Std" w:eastAsia="STHeiti Std" w:cs="Times New Roman"/>
      <w:color w:val="auto"/>
    </w:rPr>
  </w:style>
  <w:style w:type="paragraph" w:customStyle="1" w:styleId="3143">
    <w:name w:val="插图说明"/>
    <w:next w:val="1"/>
    <w:qFormat/>
    <w:uiPriority w:val="0"/>
    <w:pPr>
      <w:adjustRightInd w:val="0"/>
      <w:spacing w:before="120" w:after="240" w:line="240" w:lineRule="auto"/>
      <w:jc w:val="center"/>
      <w:textAlignment w:val="baseline"/>
    </w:pPr>
    <w:rPr>
      <w:rFonts w:ascii="Calibri" w:hAnsi="Calibri" w:eastAsia="楷体_GB2312" w:cs="Times New Roman"/>
      <w:sz w:val="24"/>
      <w:lang w:val="en-US" w:eastAsia="en-US" w:bidi="ar-SA"/>
    </w:rPr>
  </w:style>
  <w:style w:type="paragraph" w:customStyle="1" w:styleId="3144">
    <w:name w:val="et22"/>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145">
    <w:name w:val="样式 (符号) 宋体 首行缩进:  0.85 厘米"/>
    <w:basedOn w:val="1"/>
    <w:qFormat/>
    <w:uiPriority w:val="99"/>
    <w:pPr>
      <w:widowControl w:val="0"/>
      <w:ind w:firstLine="0" w:firstLineChars="0"/>
    </w:pPr>
    <w:rPr>
      <w:rFonts w:ascii="Calibri" w:cs="宋体"/>
      <w:sz w:val="21"/>
      <w:szCs w:val="20"/>
    </w:rPr>
  </w:style>
  <w:style w:type="paragraph" w:customStyle="1" w:styleId="3146">
    <w:name w:val="默认段落字体 Para Char Char Char Char Char Char Char Char Char Char Char Char1 Char Char"/>
    <w:basedOn w:val="1"/>
    <w:qFormat/>
    <w:uiPriority w:val="99"/>
    <w:pPr>
      <w:snapToGrid w:val="0"/>
      <w:spacing w:before="80" w:after="80"/>
      <w:ind w:firstLine="0" w:firstLineChars="0"/>
    </w:pPr>
    <w:rPr>
      <w:rFonts w:ascii="Tahoma" w:hAnsi="Tahoma" w:cs="Arial"/>
      <w:kern w:val="0"/>
      <w:sz w:val="21"/>
      <w:szCs w:val="20"/>
    </w:rPr>
  </w:style>
  <w:style w:type="paragraph" w:customStyle="1" w:styleId="3147">
    <w:name w:val="文头字"/>
    <w:basedOn w:val="1"/>
    <w:qFormat/>
    <w:uiPriority w:val="0"/>
    <w:pPr>
      <w:spacing w:before="200" w:after="200"/>
      <w:ind w:firstLine="0" w:firstLineChars="0"/>
      <w:jc w:val="center"/>
    </w:pPr>
    <w:rPr>
      <w:b/>
      <w:snapToGrid w:val="0"/>
      <w:color w:val="FF0000"/>
      <w:spacing w:val="100"/>
      <w:kern w:val="21"/>
      <w:sz w:val="48"/>
      <w:szCs w:val="20"/>
      <w:lang w:eastAsia="en-US" w:bidi="en-US"/>
    </w:rPr>
  </w:style>
  <w:style w:type="paragraph" w:customStyle="1" w:styleId="3148">
    <w:name w:val="1)"/>
    <w:basedOn w:val="6"/>
    <w:qFormat/>
    <w:uiPriority w:val="0"/>
  </w:style>
  <w:style w:type="paragraph" w:customStyle="1" w:styleId="3149">
    <w:name w:val="默认段落字体 Para Char Char Char Char Char Char1 Char"/>
    <w:basedOn w:val="1"/>
    <w:qFormat/>
    <w:uiPriority w:val="0"/>
    <w:pPr>
      <w:widowControl w:val="0"/>
      <w:snapToGrid w:val="0"/>
      <w:ind w:firstLine="200"/>
      <w:jc w:val="both"/>
    </w:pPr>
    <w:rPr>
      <w:rFonts w:ascii="Calibri" w:eastAsia="仿宋_GB2312"/>
      <w:sz w:val="21"/>
    </w:rPr>
  </w:style>
  <w:style w:type="paragraph" w:customStyle="1" w:styleId="3150">
    <w:name w:val="附录标题1"/>
    <w:basedOn w:val="3"/>
    <w:next w:val="1"/>
    <w:qFormat/>
    <w:uiPriority w:val="99"/>
    <w:pPr>
      <w:pageBreakBefore/>
      <w:widowControl w:val="0"/>
      <w:pBdr>
        <w:bottom w:val="single" w:color="C0C0C0" w:sz="18" w:space="1"/>
      </w:pBdr>
      <w:tabs>
        <w:tab w:val="left" w:pos="360"/>
        <w:tab w:val="left" w:pos="432"/>
        <w:tab w:val="left" w:pos="1134"/>
        <w:tab w:val="left" w:pos="1260"/>
      </w:tabs>
      <w:spacing w:before="120" w:beforeLines="100" w:after="60" w:afterLines="100"/>
      <w:ind w:left="1260" w:hanging="360" w:firstLineChars="0"/>
      <w:jc w:val="both"/>
    </w:pPr>
    <w:rPr>
      <w:rFonts w:ascii="Times New Roman" w:eastAsia="宋体" w:cs="Arial"/>
      <w:bCs w:val="0"/>
      <w:sz w:val="44"/>
      <w:szCs w:val="24"/>
    </w:rPr>
  </w:style>
  <w:style w:type="paragraph" w:customStyle="1" w:styleId="3151">
    <w:name w:val="Char Char Char Char Char Char Char Char Char Char Char Char Char Char"/>
    <w:basedOn w:val="1"/>
    <w:next w:val="1"/>
    <w:qFormat/>
    <w:uiPriority w:val="0"/>
    <w:pPr>
      <w:ind w:firstLine="0" w:firstLineChars="0"/>
    </w:pPr>
    <w:rPr>
      <w:rFonts w:ascii="Calibri"/>
      <w:kern w:val="0"/>
      <w:sz w:val="21"/>
      <w:szCs w:val="20"/>
      <w:lang w:eastAsia="en-US"/>
    </w:rPr>
  </w:style>
  <w:style w:type="paragraph" w:customStyle="1" w:styleId="3152">
    <w:name w:val="_Style 12"/>
    <w:unhideWhenUsed/>
    <w:qFormat/>
    <w:uiPriority w:val="99"/>
    <w:pPr>
      <w:widowControl w:val="0"/>
      <w:spacing w:line="240" w:lineRule="auto"/>
      <w:jc w:val="both"/>
    </w:pPr>
    <w:rPr>
      <w:rFonts w:ascii="Calibri" w:hAnsi="Calibri" w:eastAsia="宋体" w:cs="Times New Roman"/>
      <w:kern w:val="2"/>
      <w:sz w:val="21"/>
      <w:szCs w:val="21"/>
      <w:lang w:val="en-US" w:eastAsia="zh-CN" w:bidi="ar-SA"/>
    </w:rPr>
  </w:style>
  <w:style w:type="paragraph" w:customStyle="1" w:styleId="3153">
    <w:name w:val="居中1"/>
    <w:basedOn w:val="1"/>
    <w:qFormat/>
    <w:uiPriority w:val="0"/>
    <w:pPr>
      <w:widowControl w:val="0"/>
      <w:snapToGrid w:val="0"/>
      <w:spacing w:line="240" w:lineRule="auto"/>
      <w:ind w:firstLine="0" w:firstLineChars="0"/>
      <w:jc w:val="center"/>
    </w:pPr>
    <w:rPr>
      <w:rFonts w:ascii="仿宋_GB2312" w:hAnsi="仿宋_GB2312" w:eastAsia="华文中宋" w:cs="宋体"/>
      <w:b/>
      <w:bCs/>
      <w:kern w:val="0"/>
      <w:sz w:val="44"/>
      <w:szCs w:val="20"/>
    </w:rPr>
  </w:style>
  <w:style w:type="paragraph" w:customStyle="1" w:styleId="3154">
    <w:name w:val="Style Normal Indent + First line:  2 ch"/>
    <w:basedOn w:val="21"/>
    <w:qFormat/>
    <w:uiPriority w:val="0"/>
    <w:pPr>
      <w:spacing w:line="360" w:lineRule="auto"/>
    </w:pPr>
    <w:rPr>
      <w:rFonts w:ascii="Calibri" w:eastAsia="仿宋_GB2312" w:cs="宋体"/>
      <w:b/>
      <w:kern w:val="2"/>
    </w:rPr>
  </w:style>
  <w:style w:type="paragraph" w:customStyle="1" w:styleId="3155">
    <w:name w:val="Char Char Char Char Char Char Char Char Char Char"/>
    <w:basedOn w:val="1"/>
    <w:qFormat/>
    <w:uiPriority w:val="0"/>
    <w:pPr>
      <w:widowControl w:val="0"/>
      <w:spacing w:line="240" w:lineRule="auto"/>
      <w:ind w:firstLine="0" w:firstLineChars="0"/>
      <w:jc w:val="both"/>
    </w:pPr>
    <w:rPr>
      <w:rFonts w:ascii="Tahoma" w:hAnsi="Tahoma" w:eastAsia="仿宋" w:cs="仿宋_GB2312"/>
      <w:sz w:val="21"/>
      <w:szCs w:val="20"/>
    </w:rPr>
  </w:style>
  <w:style w:type="paragraph" w:customStyle="1" w:styleId="3156">
    <w:name w:val="标题 51"/>
    <w:basedOn w:val="1"/>
    <w:next w:val="1"/>
    <w:qFormat/>
    <w:uiPriority w:val="0"/>
    <w:pPr>
      <w:keepNext/>
      <w:keepLines/>
      <w:spacing w:before="280" w:after="290" w:line="372" w:lineRule="auto"/>
      <w:ind w:firstLine="0" w:firstLineChars="0"/>
      <w:outlineLvl w:val="4"/>
    </w:pPr>
    <w:rPr>
      <w:rFonts w:ascii="Calibri" w:hAnsi="Calibri"/>
      <w:b/>
      <w:kern w:val="0"/>
      <w:sz w:val="28"/>
    </w:rPr>
  </w:style>
  <w:style w:type="paragraph" w:customStyle="1" w:styleId="3157">
    <w:name w:val="xl180"/>
    <w:basedOn w:val="1"/>
    <w:qFormat/>
    <w:uiPriority w:val="0"/>
    <w:pPr>
      <w:pBdr>
        <w:top w:val="single" w:color="auto" w:sz="4" w:space="0"/>
        <w:bottom w:val="single" w:color="auto" w:sz="4" w:space="0"/>
        <w:right w:val="single" w:color="auto" w:sz="4" w:space="0"/>
      </w:pBdr>
      <w:shd w:val="clear" w:color="000000" w:fill="FFC000"/>
      <w:spacing w:before="100" w:beforeAutospacing="1" w:after="100" w:afterAutospacing="1" w:line="240" w:lineRule="auto"/>
      <w:ind w:firstLine="0" w:firstLineChars="0"/>
      <w:jc w:val="right"/>
    </w:pPr>
    <w:rPr>
      <w:rFonts w:eastAsia="仿宋" w:cs="宋体"/>
      <w:b/>
      <w:bCs/>
      <w:color w:val="FF0000"/>
      <w:kern w:val="0"/>
      <w:sz w:val="21"/>
      <w:szCs w:val="20"/>
    </w:rPr>
  </w:style>
  <w:style w:type="paragraph" w:customStyle="1" w:styleId="3158">
    <w:name w:val="zn_word"/>
    <w:basedOn w:val="1"/>
    <w:qFormat/>
    <w:uiPriority w:val="0"/>
    <w:pPr>
      <w:spacing w:line="330" w:lineRule="atLeast"/>
      <w:ind w:firstLine="0" w:firstLineChars="0"/>
    </w:pPr>
    <w:rPr>
      <w:rFonts w:cs="宋体"/>
      <w:kern w:val="0"/>
      <w:sz w:val="18"/>
      <w:szCs w:val="18"/>
    </w:rPr>
  </w:style>
  <w:style w:type="paragraph" w:customStyle="1" w:styleId="3159">
    <w:name w:val="table head"/>
    <w:basedOn w:val="1"/>
    <w:next w:val="1947"/>
    <w:qFormat/>
    <w:uiPriority w:val="0"/>
    <w:pPr>
      <w:pBdr>
        <w:bottom w:val="single" w:color="auto" w:sz="6" w:space="1"/>
      </w:pBdr>
      <w:overflowPunct w:val="0"/>
      <w:autoSpaceDE w:val="0"/>
      <w:autoSpaceDN w:val="0"/>
      <w:adjustRightInd w:val="0"/>
      <w:spacing w:before="320"/>
      <w:ind w:left="187" w:firstLine="0" w:firstLineChars="0"/>
      <w:textAlignment w:val="baseline"/>
    </w:pPr>
    <w:rPr>
      <w:rFonts w:ascii="Arial" w:hAnsi="Arial"/>
      <w:b/>
      <w:kern w:val="0"/>
      <w:sz w:val="18"/>
    </w:rPr>
  </w:style>
  <w:style w:type="paragraph" w:customStyle="1" w:styleId="3160">
    <w:name w:val="styles1"/>
    <w:basedOn w:val="1"/>
    <w:qFormat/>
    <w:uiPriority w:val="0"/>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161">
    <w:name w:val="TOC Base"/>
    <w:basedOn w:val="1"/>
    <w:qFormat/>
    <w:uiPriority w:val="0"/>
    <w:pPr>
      <w:tabs>
        <w:tab w:val="right" w:leader="dot" w:pos="6480"/>
      </w:tabs>
      <w:spacing w:after="240" w:line="440" w:lineRule="atLeast"/>
      <w:ind w:firstLine="0" w:firstLineChars="0"/>
    </w:pPr>
    <w:rPr>
      <w:rFonts w:ascii="仿宋体" w:hAnsi="Arial" w:eastAsia="仿宋体"/>
      <w:spacing w:val="-5"/>
      <w:kern w:val="0"/>
      <w:sz w:val="28"/>
      <w:szCs w:val="20"/>
    </w:rPr>
  </w:style>
  <w:style w:type="paragraph" w:customStyle="1" w:styleId="3162">
    <w:name w:val="样式 左侧:  2.2 厘米  行距: 1.5 倍行距"/>
    <w:basedOn w:val="1"/>
    <w:qFormat/>
    <w:uiPriority w:val="99"/>
    <w:pPr>
      <w:widowControl w:val="0"/>
      <w:ind w:left="1247" w:firstLine="0" w:firstLineChars="0"/>
    </w:pPr>
    <w:rPr>
      <w:rFonts w:ascii="Calibri" w:eastAsia="仿宋_GB2312" w:cs="宋体"/>
      <w:sz w:val="21"/>
      <w:szCs w:val="20"/>
    </w:rPr>
  </w:style>
  <w:style w:type="paragraph" w:customStyle="1" w:styleId="3163">
    <w:name w:val="标书正文1"/>
    <w:basedOn w:val="1"/>
    <w:qFormat/>
    <w:uiPriority w:val="99"/>
    <w:pPr>
      <w:ind w:firstLine="360" w:firstLineChars="150"/>
    </w:pPr>
    <w:rPr>
      <w:rFonts w:cs="宋体"/>
      <w:color w:val="000000"/>
      <w:kern w:val="0"/>
      <w:sz w:val="21"/>
      <w:szCs w:val="28"/>
    </w:rPr>
  </w:style>
  <w:style w:type="paragraph" w:customStyle="1" w:styleId="3164">
    <w:name w:val="Ident Text-Level 1"/>
    <w:basedOn w:val="1"/>
    <w:qFormat/>
    <w:uiPriority w:val="99"/>
    <w:pPr>
      <w:overflowPunct w:val="0"/>
      <w:autoSpaceDE w:val="0"/>
      <w:autoSpaceDN w:val="0"/>
      <w:adjustRightInd w:val="0"/>
      <w:spacing w:line="240" w:lineRule="auto"/>
      <w:ind w:left="720" w:firstLine="0" w:firstLineChars="0"/>
      <w:jc w:val="both"/>
    </w:pPr>
    <w:rPr>
      <w:rFonts w:ascii="¿¬Ìå" w:hAnsi="¿¬Ìå" w:eastAsia="仿宋_GB2312"/>
      <w:kern w:val="0"/>
      <w:sz w:val="28"/>
      <w:lang w:val="en-GB"/>
    </w:rPr>
  </w:style>
  <w:style w:type="paragraph" w:customStyle="1" w:styleId="3165">
    <w:name w:val="带符号正文加粗"/>
    <w:basedOn w:val="1"/>
    <w:qFormat/>
    <w:uiPriority w:val="99"/>
    <w:pPr>
      <w:tabs>
        <w:tab w:val="left" w:pos="620"/>
      </w:tabs>
      <w:spacing w:before="120" w:after="120"/>
      <w:ind w:left="620" w:hanging="420" w:firstLineChars="236"/>
    </w:pPr>
    <w:rPr>
      <w:rFonts w:cs="宋体"/>
      <w:b/>
      <w:bCs/>
      <w:color w:val="000000"/>
      <w:kern w:val="0"/>
      <w:sz w:val="21"/>
      <w:szCs w:val="28"/>
    </w:rPr>
  </w:style>
  <w:style w:type="paragraph" w:customStyle="1" w:styleId="3166">
    <w:name w:val="附录表标题"/>
    <w:next w:val="1"/>
    <w:qFormat/>
    <w:uiPriority w:val="0"/>
    <w:pPr>
      <w:numPr>
        <w:ilvl w:val="3"/>
        <w:numId w:val="54"/>
      </w:numPr>
      <w:spacing w:after="200" w:line="276" w:lineRule="auto"/>
      <w:ind w:firstLine="0"/>
      <w:jc w:val="center"/>
      <w:textAlignment w:val="baseline"/>
    </w:pPr>
    <w:rPr>
      <w:rFonts w:ascii="黑体" w:hAnsi="Calibri" w:eastAsia="黑体" w:cs="Times New Roman"/>
      <w:kern w:val="21"/>
      <w:sz w:val="21"/>
      <w:szCs w:val="21"/>
      <w:lang w:val="en-US" w:eastAsia="zh-CN" w:bidi="ar-SA"/>
    </w:rPr>
  </w:style>
  <w:style w:type="paragraph" w:customStyle="1" w:styleId="3167">
    <w:name w:val="內文"/>
    <w:basedOn w:val="1"/>
    <w:next w:val="1"/>
    <w:qFormat/>
    <w:uiPriority w:val="99"/>
    <w:pPr>
      <w:widowControl w:val="0"/>
      <w:autoSpaceDE w:val="0"/>
      <w:autoSpaceDN w:val="0"/>
      <w:adjustRightInd w:val="0"/>
      <w:spacing w:line="240" w:lineRule="auto"/>
      <w:ind w:firstLine="0" w:firstLineChars="0"/>
    </w:pPr>
    <w:rPr>
      <w:rFonts w:ascii="Calibri" w:eastAsia="仿宋_GB2312"/>
      <w:kern w:val="0"/>
      <w:sz w:val="21"/>
    </w:rPr>
  </w:style>
  <w:style w:type="paragraph" w:customStyle="1" w:styleId="3168">
    <w:name w:val="前言内容"/>
    <w:basedOn w:val="59"/>
    <w:qFormat/>
    <w:uiPriority w:val="0"/>
    <w:pPr>
      <w:widowControl w:val="0"/>
      <w:tabs>
        <w:tab w:val="left" w:pos="420"/>
        <w:tab w:val="right" w:leader="dot" w:pos="8820"/>
        <w:tab w:val="right" w:leader="dot" w:pos="9572"/>
      </w:tabs>
      <w:spacing w:before="120"/>
      <w:ind w:left="366" w:leftChars="60" w:right="252" w:rightChars="120" w:hanging="240" w:hangingChars="100"/>
    </w:pPr>
    <w:rPr>
      <w:rFonts w:cs="Calibri"/>
      <w:b w:val="0"/>
      <w:bCs w:val="0"/>
      <w:kern w:val="0"/>
      <w:sz w:val="21"/>
    </w:rPr>
  </w:style>
  <w:style w:type="paragraph" w:customStyle="1" w:styleId="3169">
    <w:name w:val="第三章三级标题"/>
    <w:basedOn w:val="5"/>
    <w:qFormat/>
    <w:uiPriority w:val="0"/>
    <w:pPr>
      <w:keepNext w:val="0"/>
      <w:keepLines w:val="0"/>
      <w:widowControl w:val="0"/>
      <w:numPr>
        <w:ilvl w:val="0"/>
        <w:numId w:val="0"/>
      </w:numPr>
      <w:spacing w:before="120" w:beforeLines="80" w:after="60" w:afterLines="80" w:line="240" w:lineRule="auto"/>
      <w:ind w:left="1260" w:hanging="420" w:firstLineChars="200"/>
    </w:pPr>
    <w:rPr>
      <w:rFonts w:ascii="Arial" w:hAnsi="Arial" w:eastAsia="文鼎CS中黑"/>
      <w:szCs w:val="32"/>
    </w:rPr>
  </w:style>
  <w:style w:type="paragraph" w:customStyle="1" w:styleId="3170">
    <w:name w:val="目录页编号文本样式"/>
    <w:basedOn w:val="1"/>
    <w:qFormat/>
    <w:uiPriority w:val="0"/>
    <w:pPr>
      <w:widowControl w:val="0"/>
      <w:spacing w:line="240" w:lineRule="auto"/>
      <w:ind w:firstLine="0" w:firstLineChars="0"/>
      <w:jc w:val="both"/>
    </w:pPr>
    <w:rPr>
      <w:rFonts w:ascii="Calibri" w:eastAsia="仿宋"/>
      <w:sz w:val="21"/>
    </w:rPr>
  </w:style>
  <w:style w:type="paragraph" w:customStyle="1" w:styleId="3171">
    <w:name w:val="xl23"/>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172">
    <w:name w:val="文章标题 1"/>
    <w:basedOn w:val="3"/>
    <w:next w:val="1"/>
    <w:qFormat/>
    <w:uiPriority w:val="0"/>
    <w:pPr>
      <w:pageBreakBefore/>
      <w:widowControl w:val="0"/>
      <w:numPr>
        <w:ilvl w:val="0"/>
        <w:numId w:val="14"/>
      </w:numPr>
      <w:tabs>
        <w:tab w:val="left" w:pos="360"/>
        <w:tab w:val="left" w:pos="432"/>
      </w:tabs>
      <w:spacing w:before="120" w:beforeLines="0" w:after="480" w:afterLines="0"/>
      <w:ind w:left="76" w:hanging="76" w:firstLineChars="0"/>
      <w:textAlignment w:val="top"/>
    </w:pPr>
    <w:rPr>
      <w:rFonts w:ascii="Times New Roman" w:eastAsia="仿宋"/>
      <w:b/>
      <w:bCs w:val="0"/>
      <w:kern w:val="2"/>
      <w:sz w:val="44"/>
      <w:szCs w:val="24"/>
    </w:rPr>
  </w:style>
  <w:style w:type="paragraph" w:customStyle="1" w:styleId="3173">
    <w:name w:val="标准书眉一"/>
    <w:qFormat/>
    <w:uiPriority w:val="99"/>
    <w:pPr>
      <w:tabs>
        <w:tab w:val="left" w:pos="360"/>
      </w:tabs>
      <w:spacing w:line="240" w:lineRule="auto"/>
      <w:jc w:val="both"/>
    </w:pPr>
    <w:rPr>
      <w:rFonts w:ascii="Calibri" w:hAnsi="Calibri" w:eastAsia="宋体" w:cs="Times New Roman"/>
      <w:lang w:val="en-US" w:eastAsia="zh-CN" w:bidi="ar-SA"/>
    </w:rPr>
  </w:style>
  <w:style w:type="paragraph" w:customStyle="1" w:styleId="3174">
    <w:name w:val="tex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175">
    <w:name w:val="Char Char Char Char Char Char Char Char Char Char3"/>
    <w:basedOn w:val="1"/>
    <w:qFormat/>
    <w:uiPriority w:val="99"/>
    <w:pPr>
      <w:ind w:firstLine="0" w:firstLineChars="0"/>
    </w:pPr>
    <w:rPr>
      <w:rFonts w:ascii="Tahoma" w:hAnsi="Tahoma"/>
      <w:kern w:val="0"/>
      <w:sz w:val="21"/>
      <w:szCs w:val="20"/>
    </w:rPr>
  </w:style>
  <w:style w:type="paragraph" w:customStyle="1" w:styleId="3176">
    <w:name w:val="Char Char Char Char4"/>
    <w:basedOn w:val="1"/>
    <w:qFormat/>
    <w:uiPriority w:val="99"/>
    <w:pPr>
      <w:tabs>
        <w:tab w:val="left" w:pos="360"/>
      </w:tabs>
      <w:ind w:firstLine="0" w:firstLineChars="0"/>
    </w:pPr>
    <w:rPr>
      <w:rFonts w:ascii="Calibri"/>
      <w:kern w:val="0"/>
      <w:sz w:val="21"/>
    </w:rPr>
  </w:style>
  <w:style w:type="paragraph" w:customStyle="1" w:styleId="3177">
    <w:name w:val="et9"/>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b/>
      <w:bCs/>
      <w:color w:val="000000"/>
      <w:kern w:val="0"/>
      <w:sz w:val="21"/>
      <w:szCs w:val="20"/>
    </w:rPr>
  </w:style>
  <w:style w:type="paragraph" w:customStyle="1" w:styleId="3178">
    <w:name w:val="yyy 二级标题"/>
    <w:basedOn w:val="1"/>
    <w:qFormat/>
    <w:uiPriority w:val="0"/>
    <w:pPr>
      <w:numPr>
        <w:ilvl w:val="1"/>
        <w:numId w:val="148"/>
      </w:numPr>
      <w:tabs>
        <w:tab w:val="left" w:pos="360"/>
        <w:tab w:val="left" w:pos="1212"/>
        <w:tab w:val="clear" w:pos="840"/>
      </w:tabs>
      <w:ind w:left="1212" w:firstLine="0" w:firstLineChars="0"/>
      <w:jc w:val="both"/>
    </w:pPr>
    <w:rPr>
      <w:rFonts w:cs="Arial"/>
      <w:kern w:val="0"/>
      <w:sz w:val="21"/>
    </w:rPr>
  </w:style>
  <w:style w:type="paragraph" w:customStyle="1" w:styleId="3179">
    <w:name w:val="样式 aaa + 首行缩进:  0 字符"/>
    <w:basedOn w:val="606"/>
    <w:next w:val="1"/>
    <w:qFormat/>
    <w:uiPriority w:val="99"/>
    <w:pPr>
      <w:topLinePunct/>
      <w:spacing w:before="0" w:beforeAutospacing="0" w:after="0" w:afterAutospacing="0" w:line="360" w:lineRule="auto"/>
    </w:pPr>
    <w:rPr>
      <w:rFonts w:ascii="Arial" w:hAnsi="Arial" w:eastAsia="宋体" w:cs="宋体"/>
      <w:b/>
      <w:bCs/>
      <w:color w:val="auto"/>
      <w:szCs w:val="20"/>
    </w:rPr>
  </w:style>
  <w:style w:type="paragraph" w:customStyle="1" w:styleId="3180">
    <w:name w:val="Default Text:1"/>
    <w:basedOn w:val="1"/>
    <w:qFormat/>
    <w:uiPriority w:val="0"/>
    <w:pPr>
      <w:spacing w:line="240" w:lineRule="auto"/>
      <w:ind w:firstLine="0" w:firstLineChars="0"/>
    </w:pPr>
    <w:rPr>
      <w:rFonts w:ascii="Calibri"/>
      <w:snapToGrid w:val="0"/>
      <w:kern w:val="0"/>
      <w:sz w:val="21"/>
      <w:szCs w:val="20"/>
      <w:lang w:eastAsia="en-US"/>
    </w:rPr>
  </w:style>
  <w:style w:type="paragraph" w:customStyle="1" w:styleId="3181">
    <w:name w:val="xl16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182">
    <w:name w:val="CM56"/>
    <w:basedOn w:val="305"/>
    <w:next w:val="305"/>
    <w:qFormat/>
    <w:uiPriority w:val="0"/>
    <w:pPr>
      <w:spacing w:line="546" w:lineRule="atLeast"/>
    </w:pPr>
    <w:rPr>
      <w:rFonts w:ascii="仿宋_GB2312" w:eastAsia="仿宋_GB2312" w:cs="Times New Roman"/>
      <w:color w:val="auto"/>
    </w:rPr>
  </w:style>
  <w:style w:type="paragraph" w:customStyle="1" w:styleId="3183">
    <w:name w:val="国库 正文 + 首行缩进:  2 字符 Char"/>
    <w:basedOn w:val="1"/>
    <w:qFormat/>
    <w:uiPriority w:val="99"/>
    <w:pPr>
      <w:ind w:firstLine="200"/>
    </w:pPr>
    <w:rPr>
      <w:rFonts w:cs="宋体"/>
      <w:color w:val="000000"/>
      <w:kern w:val="0"/>
      <w:sz w:val="21"/>
      <w:szCs w:val="20"/>
    </w:rPr>
  </w:style>
  <w:style w:type="paragraph" w:customStyle="1" w:styleId="3184">
    <w:name w:val="1.1.1.1"/>
    <w:basedOn w:val="1"/>
    <w:next w:val="7"/>
    <w:qFormat/>
    <w:uiPriority w:val="0"/>
    <w:pPr>
      <w:widowControl w:val="0"/>
      <w:tabs>
        <w:tab w:val="left" w:pos="780"/>
      </w:tabs>
      <w:autoSpaceDE w:val="0"/>
      <w:autoSpaceDN w:val="0"/>
      <w:adjustRightInd w:val="0"/>
      <w:spacing w:before="156" w:after="156"/>
      <w:ind w:left="780" w:hanging="360" w:firstLineChars="0"/>
    </w:pPr>
    <w:rPr>
      <w:rFonts w:hint="eastAsia" w:eastAsia="黑体"/>
      <w:color w:val="000000"/>
      <w:sz w:val="28"/>
      <w:lang w:val="zh-CN"/>
    </w:rPr>
  </w:style>
  <w:style w:type="paragraph" w:customStyle="1" w:styleId="3185">
    <w:name w:val="Normal1"/>
    <w:basedOn w:val="1"/>
    <w:qFormat/>
    <w:uiPriority w:val="0"/>
    <w:pPr>
      <w:overflowPunct w:val="0"/>
      <w:autoSpaceDE w:val="0"/>
      <w:autoSpaceDN w:val="0"/>
      <w:adjustRightInd w:val="0"/>
      <w:spacing w:line="240" w:lineRule="auto"/>
      <w:ind w:firstLine="0" w:firstLineChars="0"/>
      <w:textAlignment w:val="baseline"/>
    </w:pPr>
    <w:rPr>
      <w:rFonts w:ascii="Calibri"/>
      <w:kern w:val="0"/>
      <w:sz w:val="21"/>
      <w:szCs w:val="20"/>
    </w:rPr>
  </w:style>
  <w:style w:type="paragraph" w:customStyle="1" w:styleId="3186">
    <w:name w:val="样式 段落缩进2 小四 + 段前: 15.6 磅"/>
    <w:basedOn w:val="1"/>
    <w:qFormat/>
    <w:uiPriority w:val="99"/>
    <w:pPr>
      <w:widowControl w:val="0"/>
      <w:spacing w:before="312"/>
      <w:jc w:val="both"/>
    </w:pPr>
    <w:rPr>
      <w:rFonts w:eastAsia="仿宋"/>
      <w:sz w:val="21"/>
      <w:szCs w:val="20"/>
    </w:rPr>
  </w:style>
  <w:style w:type="paragraph" w:customStyle="1" w:styleId="3187">
    <w:name w:val="正文_五号"/>
    <w:basedOn w:val="1"/>
    <w:qFormat/>
    <w:uiPriority w:val="0"/>
    <w:rPr>
      <w:rFonts w:ascii="仿宋" w:hAnsi="仿宋" w:eastAsia="仿宋" w:cs="宋体"/>
      <w:kern w:val="0"/>
      <w:sz w:val="21"/>
    </w:rPr>
  </w:style>
  <w:style w:type="paragraph" w:customStyle="1" w:styleId="3188">
    <w:name w:val="样式 列表编号 2 + (中文) 宋体 小四 两端对齐 段后: 0 磅 行距: 1.5 倍行距"/>
    <w:basedOn w:val="14"/>
    <w:qFormat/>
    <w:uiPriority w:val="99"/>
    <w:pPr>
      <w:tabs>
        <w:tab w:val="left" w:pos="425"/>
        <w:tab w:val="left" w:pos="780"/>
        <w:tab w:val="left" w:pos="960"/>
      </w:tabs>
      <w:adjustRightInd w:val="0"/>
      <w:spacing w:after="0" w:line="360" w:lineRule="auto"/>
      <w:jc w:val="both"/>
    </w:pPr>
    <w:rPr>
      <w:rFonts w:ascii="宋体" w:hAnsi="宋体" w:eastAsia="宋体" w:cs="宋体"/>
      <w:sz w:val="24"/>
      <w:szCs w:val="20"/>
      <w:lang w:eastAsia="zh-CN"/>
    </w:rPr>
  </w:style>
  <w:style w:type="paragraph" w:customStyle="1" w:styleId="3189">
    <w:name w:val="xt"/>
    <w:basedOn w:val="1"/>
    <w:qFormat/>
    <w:uiPriority w:val="0"/>
    <w:pPr>
      <w:spacing w:before="100" w:beforeAutospacing="1" w:after="100" w:afterAutospacing="1" w:line="240" w:lineRule="auto"/>
      <w:ind w:firstLine="0" w:firstLineChars="0"/>
    </w:pPr>
    <w:rPr>
      <w:rFonts w:cs="宋体"/>
      <w:color w:val="990099"/>
      <w:kern w:val="0"/>
      <w:sz w:val="21"/>
    </w:rPr>
  </w:style>
  <w:style w:type="paragraph" w:customStyle="1" w:styleId="3190">
    <w:name w:val="xl125"/>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cs="宋体"/>
      <w:color w:val="000000"/>
      <w:kern w:val="0"/>
      <w:sz w:val="21"/>
    </w:rPr>
  </w:style>
  <w:style w:type="paragraph" w:customStyle="1" w:styleId="3191">
    <w:name w:val="xl43"/>
    <w:basedOn w:val="1"/>
    <w:qFormat/>
    <w:uiPriority w:val="0"/>
    <w:pPr>
      <w:pBdr>
        <w:top w:val="single" w:color="auto" w:sz="4" w:space="0"/>
        <w:left w:val="single" w:color="auto" w:sz="4" w:space="0"/>
        <w:bottom w:val="single" w:color="auto" w:sz="4" w:space="0"/>
        <w:right w:val="single" w:color="auto" w:sz="8" w:space="0"/>
      </w:pBdr>
      <w:spacing w:before="100" w:beforeLines="50" w:beforeAutospacing="1" w:after="100" w:afterAutospacing="1"/>
      <w:ind w:firstLine="200"/>
    </w:pPr>
    <w:rPr>
      <w:rFonts w:ascii="Calibri" w:hAnsi="Calibri"/>
      <w:kern w:val="0"/>
      <w:sz w:val="21"/>
    </w:rPr>
  </w:style>
  <w:style w:type="paragraph" w:customStyle="1" w:styleId="3192">
    <w:name w:val="xl14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eastAsia="仿宋" w:cs="宋体"/>
      <w:kern w:val="0"/>
      <w:sz w:val="21"/>
      <w:szCs w:val="20"/>
    </w:rPr>
  </w:style>
  <w:style w:type="paragraph" w:customStyle="1" w:styleId="3193">
    <w:name w:val="Style51"/>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3194">
    <w:name w:val="Char18"/>
    <w:basedOn w:val="1"/>
    <w:qFormat/>
    <w:uiPriority w:val="99"/>
    <w:pPr>
      <w:widowControl w:val="0"/>
      <w:adjustRightInd w:val="0"/>
      <w:ind w:firstLine="0" w:firstLineChars="0"/>
      <w:jc w:val="both"/>
    </w:pPr>
    <w:rPr>
      <w:rFonts w:ascii="Calibri"/>
      <w:kern w:val="0"/>
      <w:sz w:val="21"/>
      <w:szCs w:val="20"/>
    </w:rPr>
  </w:style>
  <w:style w:type="paragraph" w:customStyle="1" w:styleId="3195">
    <w:name w:val="样式 标题 2h2H2Title2H21Heading 2 HiddenHeading 2 CCBSheading...1"/>
    <w:basedOn w:val="4"/>
    <w:next w:val="1"/>
    <w:qFormat/>
    <w:uiPriority w:val="99"/>
    <w:pPr>
      <w:keepLines w:val="0"/>
      <w:widowControl w:val="0"/>
      <w:tabs>
        <w:tab w:val="left" w:pos="996"/>
      </w:tabs>
      <w:adjustRightInd w:val="0"/>
      <w:snapToGrid w:val="0"/>
      <w:spacing w:before="240" w:beforeLines="0" w:after="240" w:afterLines="0" w:line="360" w:lineRule="auto"/>
      <w:ind w:left="0" w:firstLine="0" w:firstLineChars="0"/>
    </w:pPr>
    <w:rPr>
      <w:rFonts w:ascii="Times New Roman" w:hAnsi="仿宋" w:eastAsia="宋体"/>
      <w:color w:val="000000"/>
      <w:sz w:val="30"/>
      <w:szCs w:val="30"/>
    </w:rPr>
  </w:style>
  <w:style w:type="paragraph" w:customStyle="1" w:styleId="3196">
    <w:name w:val="小标正文"/>
    <w:qFormat/>
    <w:uiPriority w:val="0"/>
    <w:pPr>
      <w:spacing w:line="360" w:lineRule="exact"/>
      <w:ind w:right="100" w:firstLine="200" w:firstLineChars="200"/>
      <w:jc w:val="both"/>
    </w:pPr>
    <w:rPr>
      <w:rFonts w:ascii="宋体" w:hAnsi="宋体" w:eastAsia="宋体" w:cs="Times New Roman"/>
      <w:kern w:val="2"/>
      <w:sz w:val="21"/>
      <w:szCs w:val="28"/>
      <w:lang w:val="en-US" w:eastAsia="zh-CN" w:bidi="ar-SA"/>
    </w:rPr>
  </w:style>
  <w:style w:type="paragraph" w:customStyle="1" w:styleId="3197">
    <w:name w:val="标书二级标题2"/>
    <w:basedOn w:val="3198"/>
    <w:qFormat/>
    <w:uiPriority w:val="0"/>
    <w:pPr>
      <w:tabs>
        <w:tab w:val="left" w:pos="576"/>
        <w:tab w:val="left" w:pos="720"/>
      </w:tabs>
      <w:ind w:left="0" w:firstLine="0"/>
    </w:pPr>
    <w:rPr>
      <w:rFonts w:eastAsia="黑体" w:cs="Arial"/>
      <w:b/>
      <w:smallCaps w:val="0"/>
      <w:sz w:val="30"/>
      <w:szCs w:val="30"/>
    </w:rPr>
  </w:style>
  <w:style w:type="paragraph" w:customStyle="1" w:styleId="3198">
    <w:name w:val="标书二级标题"/>
    <w:basedOn w:val="4"/>
    <w:qFormat/>
    <w:uiPriority w:val="0"/>
    <w:pPr>
      <w:keepLines w:val="0"/>
      <w:widowControl w:val="0"/>
      <w:adjustRightInd w:val="0"/>
      <w:snapToGrid w:val="0"/>
      <w:spacing w:before="0" w:beforeLines="0" w:after="60" w:afterLines="0"/>
      <w:ind w:left="840" w:hanging="420" w:firstLineChars="0"/>
    </w:pPr>
    <w:rPr>
      <w:rFonts w:ascii="Arial" w:hAnsi="Arial" w:eastAsia="宋体"/>
      <w:smallCaps/>
      <w:color w:val="000000"/>
    </w:rPr>
  </w:style>
  <w:style w:type="paragraph" w:customStyle="1" w:styleId="3199">
    <w:name w:val="第3层正文"/>
    <w:basedOn w:val="1"/>
    <w:qFormat/>
    <w:uiPriority w:val="0"/>
    <w:pPr>
      <w:widowControl w:val="0"/>
      <w:spacing w:before="120" w:after="120" w:line="240" w:lineRule="auto"/>
      <w:ind w:firstLine="900" w:firstLineChars="375"/>
      <w:jc w:val="both"/>
    </w:pPr>
    <w:rPr>
      <w:rFonts w:ascii="Calibri" w:eastAsia="仿宋"/>
      <w:sz w:val="21"/>
    </w:rPr>
  </w:style>
  <w:style w:type="paragraph" w:customStyle="1" w:styleId="3200">
    <w:name w:val="context"/>
    <w:basedOn w:val="1"/>
    <w:qFormat/>
    <w:uiPriority w:val="99"/>
    <w:pPr>
      <w:widowControl w:val="0"/>
      <w:autoSpaceDE w:val="0"/>
      <w:autoSpaceDN w:val="0"/>
      <w:adjustRightInd w:val="0"/>
      <w:ind w:left="284" w:firstLine="454" w:firstLineChars="0"/>
      <w:jc w:val="both"/>
    </w:pPr>
    <w:rPr>
      <w:rFonts w:ascii="Arial" w:hAnsi="Arial" w:eastAsia="仿宋_GB2312"/>
      <w:kern w:val="24"/>
      <w:sz w:val="21"/>
    </w:rPr>
  </w:style>
  <w:style w:type="paragraph" w:customStyle="1" w:styleId="3201">
    <w:name w:val="样式 标题 2 + 宋体 小四 行距: 1.5 倍行距"/>
    <w:basedOn w:val="4"/>
    <w:qFormat/>
    <w:uiPriority w:val="99"/>
    <w:pPr>
      <w:keepLines w:val="0"/>
      <w:adjustRightInd w:val="0"/>
      <w:snapToGrid w:val="0"/>
      <w:spacing w:before="100" w:beforeLines="0" w:beforeAutospacing="1" w:after="100" w:afterLines="0" w:afterAutospacing="1" w:line="360" w:lineRule="auto"/>
      <w:ind w:left="0" w:firstLine="0" w:firstLineChars="0"/>
    </w:pPr>
    <w:rPr>
      <w:rFonts w:ascii="宋体" w:hAnsi="宋体" w:eastAsia="宋体" w:cs="宋体"/>
      <w:color w:val="000000"/>
      <w:sz w:val="24"/>
      <w:szCs w:val="20"/>
    </w:rPr>
  </w:style>
  <w:style w:type="paragraph" w:customStyle="1" w:styleId="3202">
    <w:name w:val="CM23"/>
    <w:basedOn w:val="305"/>
    <w:next w:val="305"/>
    <w:qFormat/>
    <w:uiPriority w:val="0"/>
    <w:pPr>
      <w:spacing w:line="653" w:lineRule="atLeast"/>
    </w:pPr>
    <w:rPr>
      <w:rFonts w:ascii="仿宋_GB2312" w:eastAsia="仿宋_GB2312" w:cs="Times New Roman"/>
      <w:color w:val="auto"/>
    </w:rPr>
  </w:style>
  <w:style w:type="paragraph" w:customStyle="1" w:styleId="3203">
    <w:name w:val="表项"/>
    <w:next w:val="3204"/>
    <w:qFormat/>
    <w:uiPriority w:val="0"/>
    <w:pPr>
      <w:keepNext/>
      <w:spacing w:line="300" w:lineRule="auto"/>
      <w:jc w:val="center"/>
      <w:textAlignment w:val="baseline"/>
    </w:pPr>
    <w:rPr>
      <w:rFonts w:ascii="Arial" w:hAnsi="Arial" w:eastAsia="黑体" w:cs="Times New Roman"/>
      <w:sz w:val="21"/>
      <w:szCs w:val="21"/>
      <w:lang w:val="en-US" w:eastAsia="zh-CN" w:bidi="ar-SA"/>
    </w:rPr>
  </w:style>
  <w:style w:type="paragraph" w:customStyle="1" w:styleId="3204">
    <w:name w:val="表身"/>
    <w:basedOn w:val="1"/>
    <w:qFormat/>
    <w:uiPriority w:val="0"/>
    <w:pPr>
      <w:widowControl w:val="0"/>
      <w:autoSpaceDE w:val="0"/>
      <w:autoSpaceDN w:val="0"/>
      <w:adjustRightInd w:val="0"/>
      <w:spacing w:line="300" w:lineRule="auto"/>
      <w:ind w:firstLine="0" w:firstLineChars="0"/>
    </w:pPr>
    <w:rPr>
      <w:rFonts w:ascii="Calibri" w:eastAsia="仿宋"/>
      <w:kern w:val="0"/>
      <w:sz w:val="18"/>
      <w:szCs w:val="20"/>
    </w:rPr>
  </w:style>
  <w:style w:type="paragraph" w:customStyle="1" w:styleId="3205">
    <w:name w:val="样式 左侧:  0.63 厘米 行距: 1.5 倍行距"/>
    <w:basedOn w:val="1"/>
    <w:qFormat/>
    <w:uiPriority w:val="0"/>
    <w:pPr>
      <w:widowControl w:val="0"/>
      <w:ind w:left="360" w:firstLine="0" w:firstLineChars="0"/>
      <w:jc w:val="both"/>
    </w:pPr>
    <w:rPr>
      <w:rFonts w:ascii="Calibri" w:cs="宋体"/>
      <w:sz w:val="21"/>
      <w:szCs w:val="20"/>
    </w:rPr>
  </w:style>
  <w:style w:type="paragraph" w:customStyle="1" w:styleId="3206">
    <w:name w:val="Header 3"/>
    <w:basedOn w:val="3"/>
    <w:next w:val="1"/>
    <w:qFormat/>
    <w:uiPriority w:val="0"/>
    <w:pPr>
      <w:keepNext w:val="0"/>
      <w:tabs>
        <w:tab w:val="left" w:pos="432"/>
      </w:tabs>
      <w:spacing w:before="80" w:beforeLines="0" w:after="80" w:afterLines="0"/>
      <w:ind w:left="0" w:firstLine="0" w:firstLineChars="0"/>
      <w:jc w:val="left"/>
      <w:outlineLvl w:val="9"/>
    </w:pPr>
    <w:rPr>
      <w:rFonts w:ascii="Arial" w:hAnsi="Arial" w:eastAsia="仿宋"/>
      <w:b/>
      <w:bCs w:val="0"/>
      <w:kern w:val="0"/>
      <w:sz w:val="24"/>
      <w:szCs w:val="20"/>
      <w:lang w:val="en-GB" w:eastAsia="en-US"/>
    </w:rPr>
  </w:style>
  <w:style w:type="paragraph" w:customStyle="1" w:styleId="3207">
    <w:name w:val="di"/>
    <w:basedOn w:val="1"/>
    <w:qFormat/>
    <w:uiPriority w:val="0"/>
    <w:pPr>
      <w:spacing w:before="100" w:beforeAutospacing="1" w:after="100" w:afterAutospacing="1" w:line="240" w:lineRule="auto"/>
      <w:ind w:firstLine="0" w:firstLineChars="0"/>
    </w:pPr>
    <w:rPr>
      <w:rFonts w:ascii="Courier" w:hAnsi="Courier" w:cs="宋体"/>
      <w:kern w:val="0"/>
      <w:sz w:val="21"/>
    </w:rPr>
  </w:style>
  <w:style w:type="paragraph" w:customStyle="1" w:styleId="3208">
    <w:name w:val="四级条标题"/>
    <w:basedOn w:val="1"/>
    <w:next w:val="706"/>
    <w:qFormat/>
    <w:uiPriority w:val="0"/>
    <w:pPr>
      <w:widowControl w:val="0"/>
      <w:spacing w:before="50" w:beforeLines="50" w:after="50" w:afterLines="50" w:line="240" w:lineRule="auto"/>
      <w:ind w:firstLine="0" w:firstLineChars="0"/>
      <w:jc w:val="both"/>
      <w:outlineLvl w:val="5"/>
    </w:pPr>
    <w:rPr>
      <w:rFonts w:ascii="黑体" w:hAnsi="Calibri" w:eastAsia="黑体"/>
      <w:snapToGrid w:val="0"/>
      <w:sz w:val="21"/>
      <w:szCs w:val="21"/>
    </w:rPr>
  </w:style>
  <w:style w:type="paragraph" w:customStyle="1" w:styleId="3209">
    <w:name w:val="二级列表"/>
    <w:basedOn w:val="1"/>
    <w:qFormat/>
    <w:uiPriority w:val="0"/>
    <w:pPr>
      <w:widowControl w:val="0"/>
      <w:numPr>
        <w:ilvl w:val="0"/>
        <w:numId w:val="149"/>
      </w:numPr>
      <w:tabs>
        <w:tab w:val="left" w:pos="360"/>
        <w:tab w:val="left" w:pos="620"/>
        <w:tab w:val="clear" w:pos="1418"/>
      </w:tabs>
      <w:ind w:left="0" w:firstLine="0" w:firstLineChars="0"/>
      <w:jc w:val="both"/>
    </w:pPr>
    <w:rPr>
      <w:rFonts w:ascii="Calibri" w:hAnsi="Calibri"/>
      <w:sz w:val="21"/>
      <w:szCs w:val="20"/>
    </w:rPr>
  </w:style>
  <w:style w:type="paragraph" w:customStyle="1" w:styleId="3210">
    <w:name w:val="xl101"/>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11">
    <w:name w:val="图片文字"/>
    <w:basedOn w:val="1"/>
    <w:qFormat/>
    <w:uiPriority w:val="0"/>
    <w:pPr>
      <w:widowControl w:val="0"/>
      <w:adjustRightInd w:val="0"/>
      <w:snapToGrid w:val="0"/>
      <w:spacing w:line="240" w:lineRule="auto"/>
      <w:ind w:left="21" w:firstLine="200"/>
    </w:pPr>
    <w:rPr>
      <w:rFonts w:ascii="黑体" w:hAnsi="Arial" w:eastAsia="黑体"/>
      <w:bCs/>
      <w:kern w:val="0"/>
      <w:sz w:val="21"/>
      <w:szCs w:val="20"/>
    </w:rPr>
  </w:style>
  <w:style w:type="paragraph" w:customStyle="1" w:styleId="3212">
    <w:name w:val="!标题1 Ctrl+1"/>
    <w:basedOn w:val="3"/>
    <w:next w:val="763"/>
    <w:qFormat/>
    <w:uiPriority w:val="0"/>
    <w:pPr>
      <w:keepNext w:val="0"/>
      <w:pageBreakBefore/>
      <w:widowControl w:val="0"/>
      <w:tabs>
        <w:tab w:val="left" w:pos="360"/>
        <w:tab w:val="left" w:pos="432"/>
        <w:tab w:val="left" w:pos="1800"/>
      </w:tabs>
      <w:adjustRightInd w:val="0"/>
      <w:snapToGrid w:val="0"/>
      <w:spacing w:before="120" w:beforeLines="100" w:after="60" w:afterLines="100" w:line="240" w:lineRule="auto"/>
      <w:ind w:left="0" w:firstLine="0" w:firstLineChars="0"/>
    </w:pPr>
    <w:rPr>
      <w:rFonts w:ascii="Arial" w:hAnsi="Arial" w:eastAsia="宋体"/>
      <w:kern w:val="2"/>
      <w:sz w:val="44"/>
    </w:rPr>
  </w:style>
  <w:style w:type="paragraph" w:customStyle="1" w:styleId="3213">
    <w:name w:val="xl221"/>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3214">
    <w:name w:val="样式 标题 5H5h5heading 5 + (西文) 楷体_GB2312"/>
    <w:basedOn w:val="7"/>
    <w:qFormat/>
    <w:uiPriority w:val="0"/>
    <w:pPr>
      <w:keepNext w:val="0"/>
      <w:keepLines w:val="0"/>
      <w:numPr>
        <w:numId w:val="0"/>
      </w:numPr>
      <w:tabs>
        <w:tab w:val="left" w:pos="2580"/>
      </w:tabs>
      <w:spacing w:line="240" w:lineRule="auto"/>
      <w:ind w:left="2580" w:hanging="420"/>
      <w:jc w:val="both"/>
      <w:outlineLvl w:val="9"/>
    </w:pPr>
    <w:rPr>
      <w:rFonts w:ascii="楷体_GB2312" w:hAnsi="Arial" w:eastAsia="宋体"/>
      <w:color w:val="000000"/>
      <w:spacing w:val="20"/>
      <w:w w:val="100"/>
      <w:kern w:val="2"/>
      <w:sz w:val="21"/>
      <w:szCs w:val="21"/>
    </w:rPr>
  </w:style>
  <w:style w:type="paragraph" w:customStyle="1" w:styleId="3215">
    <w:name w:val="项目正文"/>
    <w:basedOn w:val="1"/>
    <w:qFormat/>
    <w:uiPriority w:val="0"/>
    <w:pPr>
      <w:widowControl w:val="0"/>
      <w:tabs>
        <w:tab w:val="left" w:pos="907"/>
      </w:tabs>
      <w:ind w:left="907" w:hanging="397"/>
      <w:jc w:val="both"/>
    </w:pPr>
    <w:rPr>
      <w:rFonts w:ascii="Calibri" w:eastAsia="仿宋"/>
      <w:color w:val="000000"/>
      <w:sz w:val="21"/>
      <w:szCs w:val="20"/>
    </w:rPr>
  </w:style>
  <w:style w:type="paragraph" w:customStyle="1" w:styleId="3216">
    <w:name w:val="xl17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color w:val="000000"/>
      <w:kern w:val="0"/>
      <w:sz w:val="21"/>
      <w:szCs w:val="20"/>
    </w:rPr>
  </w:style>
  <w:style w:type="paragraph" w:customStyle="1" w:styleId="3217">
    <w:name w:val="样式 aaa + 首行缩进:  2 字符1"/>
    <w:basedOn w:val="1"/>
    <w:qFormat/>
    <w:uiPriority w:val="99"/>
    <w:pPr>
      <w:topLinePunct/>
      <w:ind w:firstLine="0" w:firstLineChars="0"/>
    </w:pPr>
    <w:rPr>
      <w:rFonts w:ascii="Arial Unicode MS" w:hAnsi="Arial Unicode MS" w:cs="宋体"/>
      <w:b/>
      <w:bCs/>
      <w:kern w:val="0"/>
      <w:sz w:val="21"/>
      <w:szCs w:val="20"/>
    </w:rPr>
  </w:style>
  <w:style w:type="paragraph" w:customStyle="1" w:styleId="3218">
    <w:name w:val="正文左对齐"/>
    <w:basedOn w:val="1"/>
    <w:qFormat/>
    <w:uiPriority w:val="0"/>
    <w:pPr>
      <w:widowControl w:val="0"/>
      <w:ind w:firstLine="0" w:firstLineChars="0"/>
    </w:pPr>
    <w:rPr>
      <w:rFonts w:eastAsia="仿宋"/>
      <w:sz w:val="21"/>
      <w:szCs w:val="20"/>
    </w:rPr>
  </w:style>
  <w:style w:type="paragraph" w:customStyle="1" w:styleId="3219">
    <w:name w:val="File Code"/>
    <w:basedOn w:val="1"/>
    <w:qFormat/>
    <w:uiPriority w:val="0"/>
    <w:pPr>
      <w:widowControl w:val="0"/>
      <w:adjustRightInd w:val="0"/>
      <w:snapToGrid w:val="0"/>
      <w:spacing w:line="440" w:lineRule="atLeast"/>
      <w:ind w:firstLine="0" w:firstLineChars="0"/>
      <w:jc w:val="right"/>
    </w:pPr>
    <w:rPr>
      <w:rFonts w:ascii="Calibri" w:eastAsia="楷体_GB2312"/>
      <w:sz w:val="28"/>
      <w:szCs w:val="20"/>
      <w:bdr w:val="single" w:color="auto" w:sz="4" w:space="0"/>
    </w:rPr>
  </w:style>
  <w:style w:type="paragraph" w:customStyle="1" w:styleId="3220">
    <w:name w:val="xl74"/>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21">
    <w:name w:val="Style 宋体 First line:  0.75 cm Line spacing:  1.5 lines"/>
    <w:basedOn w:val="1"/>
    <w:qFormat/>
    <w:uiPriority w:val="99"/>
    <w:pPr>
      <w:spacing w:before="120" w:after="120"/>
      <w:ind w:firstLine="425" w:firstLineChars="0"/>
    </w:pPr>
    <w:rPr>
      <w:rFonts w:cs="宋体"/>
      <w:kern w:val="0"/>
      <w:sz w:val="22"/>
      <w:szCs w:val="21"/>
      <w:lang w:eastAsia="en-US"/>
    </w:rPr>
  </w:style>
  <w:style w:type="paragraph" w:customStyle="1" w:styleId="3222">
    <w:name w:val="Project"/>
    <w:basedOn w:val="1"/>
    <w:qFormat/>
    <w:uiPriority w:val="0"/>
    <w:pPr>
      <w:spacing w:line="240" w:lineRule="auto"/>
      <w:ind w:firstLine="0" w:firstLineChars="0"/>
      <w:jc w:val="right"/>
    </w:pPr>
    <w:rPr>
      <w:b/>
      <w:kern w:val="0"/>
      <w:sz w:val="36"/>
      <w:szCs w:val="20"/>
    </w:rPr>
  </w:style>
  <w:style w:type="paragraph" w:customStyle="1" w:styleId="3223">
    <w:name w:val="CM25"/>
    <w:basedOn w:val="305"/>
    <w:next w:val="305"/>
    <w:qFormat/>
    <w:uiPriority w:val="99"/>
    <w:pPr>
      <w:spacing w:line="656" w:lineRule="atLeast"/>
    </w:pPr>
    <w:rPr>
      <w:rFonts w:ascii="仿宋_GB2312" w:eastAsia="仿宋_GB2312" w:cs="Times New Roman"/>
      <w:color w:val="auto"/>
    </w:rPr>
  </w:style>
  <w:style w:type="paragraph" w:customStyle="1" w:styleId="3224">
    <w:name w:val="AxureHeading2"/>
    <w:basedOn w:val="1"/>
    <w:qFormat/>
    <w:uiPriority w:val="0"/>
    <w:pPr>
      <w:numPr>
        <w:ilvl w:val="1"/>
        <w:numId w:val="69"/>
      </w:numPr>
      <w:tabs>
        <w:tab w:val="left" w:pos="360"/>
      </w:tabs>
      <w:spacing w:before="120" w:after="120" w:line="240" w:lineRule="auto"/>
      <w:ind w:left="0" w:firstLine="0" w:firstLineChars="0"/>
    </w:pPr>
    <w:rPr>
      <w:rFonts w:ascii="Arial" w:hAnsi="Arial" w:cs="Arial"/>
      <w:b/>
      <w:color w:val="404040"/>
      <w:kern w:val="0"/>
      <w:sz w:val="26"/>
      <w:lang w:eastAsia="en-US"/>
    </w:rPr>
  </w:style>
  <w:style w:type="paragraph" w:customStyle="1" w:styleId="3225">
    <w:name w:val="手册标题3"/>
    <w:basedOn w:val="1"/>
    <w:next w:val="86"/>
    <w:qFormat/>
    <w:uiPriority w:val="0"/>
    <w:pPr>
      <w:widowControl w:val="0"/>
      <w:tabs>
        <w:tab w:val="left" w:pos="1620"/>
      </w:tabs>
      <w:spacing w:beforeLines="100" w:afterLines="100" w:line="240" w:lineRule="auto"/>
      <w:ind w:left="1620" w:leftChars="600" w:hanging="360" w:firstLineChars="0"/>
      <w:outlineLvl w:val="2"/>
    </w:pPr>
    <w:rPr>
      <w:rFonts w:ascii="Arial" w:hAnsi="Arial" w:eastAsia="文鼎CS中黑" w:cs="Arial"/>
      <w:sz w:val="28"/>
      <w:szCs w:val="28"/>
    </w:rPr>
  </w:style>
  <w:style w:type="paragraph" w:customStyle="1" w:styleId="3226">
    <w:name w:val="Char Char Char Char Char Char1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227">
    <w:name w:val="表文1"/>
    <w:basedOn w:val="1"/>
    <w:qFormat/>
    <w:uiPriority w:val="0"/>
    <w:pPr>
      <w:ind w:firstLine="408" w:firstLineChars="0"/>
      <w:jc w:val="both"/>
    </w:pPr>
    <w:rPr>
      <w:rFonts w:eastAsia="仿宋"/>
      <w:bCs/>
      <w:color w:val="000000"/>
      <w:spacing w:val="10"/>
      <w:kern w:val="0"/>
      <w:sz w:val="21"/>
      <w:szCs w:val="18"/>
    </w:rPr>
  </w:style>
  <w:style w:type="paragraph" w:customStyle="1" w:styleId="3228">
    <w:name w:val="Default Paragraph Font Para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229">
    <w:name w:val="星点正文"/>
    <w:basedOn w:val="1249"/>
    <w:qFormat/>
    <w:uiPriority w:val="99"/>
    <w:pPr>
      <w:tabs>
        <w:tab w:val="left" w:pos="432"/>
      </w:tabs>
      <w:ind w:left="432" w:hanging="432" w:firstLineChars="0"/>
    </w:pPr>
    <w:rPr>
      <w:rFonts w:eastAsia="仿宋_GB2312"/>
      <w:sz w:val="24"/>
    </w:rPr>
  </w:style>
  <w:style w:type="paragraph" w:customStyle="1" w:styleId="3230">
    <w:name w:val="pl"/>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231">
    <w:name w:val="xl25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232">
    <w:name w:val="xl71"/>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233">
    <w:name w:val="样式 标题 + 段后: 3 行"/>
    <w:basedOn w:val="84"/>
    <w:qFormat/>
    <w:uiPriority w:val="0"/>
    <w:pPr>
      <w:pageBreakBefore/>
      <w:numPr>
        <w:ilvl w:val="0"/>
        <w:numId w:val="150"/>
      </w:numPr>
      <w:tabs>
        <w:tab w:val="left" w:pos="360"/>
        <w:tab w:val="left" w:pos="1770"/>
        <w:tab w:val="clear" w:pos="601"/>
      </w:tabs>
      <w:autoSpaceDE/>
      <w:autoSpaceDN/>
      <w:spacing w:before="240" w:afterLines="300" w:line="240" w:lineRule="auto"/>
      <w:ind w:left="115" w:firstLine="0" w:firstLineChars="0"/>
      <w:jc w:val="center"/>
      <w:outlineLvl w:val="0"/>
    </w:pPr>
    <w:rPr>
      <w:rFonts w:ascii="Arial" w:hAnsi="Arial" w:eastAsia="黑体" w:cs="宋体"/>
      <w:sz w:val="44"/>
      <w:szCs w:val="20"/>
    </w:rPr>
  </w:style>
  <w:style w:type="paragraph" w:customStyle="1" w:styleId="3234">
    <w:name w:val="xl22"/>
    <w:basedOn w:val="1"/>
    <w:qFormat/>
    <w:uiPriority w:val="0"/>
    <w:pPr>
      <w:pBdr>
        <w:top w:val="single" w:color="auto" w:sz="4" w:space="0"/>
        <w:left w:val="single" w:color="auto" w:sz="4" w:space="0"/>
        <w:bottom w:val="single" w:color="auto" w:sz="4" w:space="0"/>
        <w:right w:val="single" w:color="auto" w:sz="4" w:space="0"/>
      </w:pBdr>
      <w:shd w:val="clear" w:color="auto" w:fill="969696"/>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235">
    <w:name w:val="样式 正文首行缩进 2 + Tahoma 四号 首行缩进:  2 字符1"/>
    <w:basedOn w:val="86"/>
    <w:qFormat/>
    <w:uiPriority w:val="0"/>
    <w:pPr>
      <w:widowControl w:val="0"/>
      <w:spacing w:before="100" w:beforeAutospacing="1" w:after="120" w:afterAutospacing="1"/>
      <w:ind w:left="482" w:right="238" w:firstLine="560"/>
      <w:jc w:val="both"/>
    </w:pPr>
    <w:rPr>
      <w:rFonts w:ascii="Tahoma" w:hAnsi="Tahoma" w:cs="宋体"/>
      <w:kern w:val="0"/>
      <w:szCs w:val="20"/>
    </w:rPr>
  </w:style>
  <w:style w:type="paragraph" w:customStyle="1" w:styleId="3236">
    <w:name w:val="xl234"/>
    <w:basedOn w:val="1"/>
    <w:qFormat/>
    <w:uiPriority w:val="99"/>
    <w:pPr>
      <w:spacing w:before="100" w:beforeAutospacing="1" w:after="100" w:afterAutospacing="1"/>
      <w:ind w:firstLine="566" w:firstLineChars="236"/>
    </w:pPr>
    <w:rPr>
      <w:rFonts w:ascii="仿宋_GB2312" w:eastAsia="仿宋_GB2312" w:cs="宋体"/>
      <w:b/>
      <w:bCs/>
      <w:color w:val="000000"/>
      <w:kern w:val="0"/>
      <w:sz w:val="21"/>
      <w:szCs w:val="28"/>
    </w:rPr>
  </w:style>
  <w:style w:type="paragraph" w:customStyle="1" w:styleId="3237">
    <w:name w:val="Doc Info"/>
    <w:basedOn w:val="1"/>
    <w:qFormat/>
    <w:uiPriority w:val="99"/>
    <w:pPr>
      <w:spacing w:before="120" w:after="120" w:line="240" w:lineRule="auto"/>
      <w:ind w:right="-35" w:firstLine="0" w:firstLineChars="0"/>
      <w:jc w:val="right"/>
    </w:pPr>
    <w:rPr>
      <w:rFonts w:ascii="Arial" w:hAnsi="Arial" w:eastAsia="Times New Roman"/>
      <w:b/>
      <w:kern w:val="0"/>
      <w:sz w:val="36"/>
      <w:szCs w:val="20"/>
      <w:lang w:val="en-GB" w:eastAsia="en-US"/>
    </w:rPr>
  </w:style>
  <w:style w:type="paragraph" w:customStyle="1" w:styleId="3238">
    <w:name w:val="xl24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right"/>
    </w:pPr>
    <w:rPr>
      <w:rFonts w:cs="宋体"/>
      <w:color w:val="000000"/>
      <w:kern w:val="0"/>
      <w:sz w:val="18"/>
      <w:szCs w:val="18"/>
    </w:rPr>
  </w:style>
  <w:style w:type="paragraph" w:customStyle="1" w:styleId="3239">
    <w:name w:val="正文（表格）"/>
    <w:basedOn w:val="1"/>
    <w:qFormat/>
    <w:uiPriority w:val="0"/>
    <w:pPr>
      <w:widowControl w:val="0"/>
      <w:spacing w:line="240" w:lineRule="auto"/>
      <w:ind w:firstLine="0" w:firstLineChars="0"/>
      <w:jc w:val="both"/>
    </w:pPr>
    <w:rPr>
      <w:rFonts w:ascii="Calibri"/>
      <w:sz w:val="21"/>
    </w:rPr>
  </w:style>
  <w:style w:type="paragraph" w:customStyle="1" w:styleId="3240">
    <w:name w:val="助手文本"/>
    <w:basedOn w:val="1"/>
    <w:qFormat/>
    <w:uiPriority w:val="0"/>
    <w:pPr>
      <w:widowControl w:val="0"/>
      <w:autoSpaceDE w:val="0"/>
      <w:autoSpaceDN w:val="0"/>
      <w:adjustRightInd w:val="0"/>
      <w:spacing w:beforeLines="50" w:afterLines="50"/>
      <w:ind w:left="14" w:firstLine="434" w:firstLineChars="0"/>
      <w:jc w:val="both"/>
      <w:textAlignment w:val="baseline"/>
    </w:pPr>
    <w:rPr>
      <w:rFonts w:ascii="楷体_GB2312" w:eastAsia="楷体_GB2312"/>
      <w:kern w:val="0"/>
      <w:sz w:val="21"/>
      <w:szCs w:val="20"/>
      <w:u w:val="single"/>
    </w:rPr>
  </w:style>
  <w:style w:type="paragraph" w:customStyle="1" w:styleId="3241">
    <w:name w:val="Char Char Char Char Char Char7"/>
    <w:basedOn w:val="1"/>
    <w:qFormat/>
    <w:uiPriority w:val="99"/>
    <w:pPr>
      <w:ind w:firstLine="0" w:firstLineChars="0"/>
    </w:pPr>
    <w:rPr>
      <w:rFonts w:ascii="Tahoma" w:hAnsi="Tahoma"/>
      <w:kern w:val="0"/>
      <w:sz w:val="21"/>
      <w:szCs w:val="20"/>
    </w:rPr>
  </w:style>
  <w:style w:type="paragraph" w:customStyle="1" w:styleId="3242">
    <w:name w:val="HP_Table_Title"/>
    <w:basedOn w:val="1"/>
    <w:next w:val="1"/>
    <w:qFormat/>
    <w:uiPriority w:val="0"/>
    <w:pPr>
      <w:keepNext/>
      <w:keepLines/>
      <w:spacing w:before="240" w:beforeLines="50" w:after="60"/>
      <w:ind w:firstLine="200"/>
    </w:pPr>
    <w:rPr>
      <w:rFonts w:ascii="Futura Bk" w:hAnsi="Futura Bk" w:eastAsia="PMingLiU"/>
      <w:b/>
      <w:kern w:val="0"/>
      <w:sz w:val="18"/>
      <w:szCs w:val="20"/>
      <w:lang w:eastAsia="en-US"/>
    </w:rPr>
  </w:style>
  <w:style w:type="paragraph" w:customStyle="1" w:styleId="3243">
    <w:name w:val="样式 样式 标题 3h33rd levelH3Bold Headbh第二层条l3CTLevel 3 Head3H...1 + 右..."/>
    <w:basedOn w:val="2284"/>
    <w:qFormat/>
    <w:uiPriority w:val="0"/>
    <w:pPr>
      <w:ind w:left="540" w:leftChars="0" w:right="210"/>
    </w:pPr>
    <w:rPr>
      <w:sz w:val="24"/>
    </w:rPr>
  </w:style>
  <w:style w:type="paragraph" w:customStyle="1" w:styleId="3244">
    <w:name w:val="样式 正文文本缩进 + 仿宋_GB2312 小四 首行缩进:  0 厘米 行距: 1.5 倍行距"/>
    <w:basedOn w:val="1"/>
    <w:qFormat/>
    <w:uiPriority w:val="0"/>
    <w:pPr>
      <w:widowControl w:val="0"/>
      <w:ind w:firstLine="0" w:firstLineChars="0"/>
      <w:jc w:val="both"/>
    </w:pPr>
    <w:rPr>
      <w:rFonts w:ascii="仿宋_GB2312" w:eastAsia="新宋体"/>
      <w:sz w:val="21"/>
      <w:szCs w:val="20"/>
    </w:rPr>
  </w:style>
  <w:style w:type="paragraph" w:customStyle="1" w:styleId="3245">
    <w:name w:val="列表项目符号4"/>
    <w:basedOn w:val="2327"/>
    <w:qFormat/>
    <w:uiPriority w:val="0"/>
    <w:pPr>
      <w:tabs>
        <w:tab w:val="left" w:pos="900"/>
        <w:tab w:val="clear" w:pos="425"/>
      </w:tabs>
      <w:ind w:left="1100" w:leftChars="0" w:hanging="420" w:firstLineChars="0"/>
    </w:pPr>
    <w:rPr>
      <w:szCs w:val="20"/>
    </w:rPr>
  </w:style>
  <w:style w:type="paragraph" w:customStyle="1" w:styleId="3246">
    <w:name w:val="文章标题 4"/>
    <w:basedOn w:val="6"/>
    <w:next w:val="1"/>
    <w:qFormat/>
    <w:uiPriority w:val="0"/>
    <w:pPr>
      <w:widowControl w:val="0"/>
      <w:tabs>
        <w:tab w:val="left" w:pos="864"/>
      </w:tabs>
      <w:spacing w:before="280" w:after="290" w:line="376" w:lineRule="auto"/>
      <w:ind w:left="1148" w:hanging="864"/>
    </w:pPr>
    <w:rPr>
      <w:rFonts w:ascii="Arial" w:hAnsi="Arial" w:cs="Times New Roman"/>
      <w:w w:val="100"/>
      <w:sz w:val="28"/>
      <w:szCs w:val="28"/>
    </w:rPr>
  </w:style>
  <w:style w:type="paragraph" w:customStyle="1" w:styleId="3247">
    <w:name w:val="样式 源代码 + 新宋体 绿色"/>
    <w:basedOn w:val="1"/>
    <w:qFormat/>
    <w:uiPriority w:val="0"/>
    <w:pPr>
      <w:widowControl w:val="0"/>
      <w:shd w:val="clear" w:color="auto" w:fill="F3F3F3"/>
      <w:ind w:left="420" w:firstLine="0" w:firstLineChars="0"/>
      <w:jc w:val="both"/>
    </w:pPr>
    <w:rPr>
      <w:rFonts w:ascii="新宋体" w:hAnsi="新宋体" w:eastAsia="新宋体" w:cs="Courier New"/>
      <w:color w:val="008000"/>
      <w:kern w:val="0"/>
      <w:sz w:val="18"/>
    </w:rPr>
  </w:style>
  <w:style w:type="paragraph" w:customStyle="1" w:styleId="3248">
    <w:name w:val="Char Char Char Char Char Char6"/>
    <w:basedOn w:val="1"/>
    <w:qFormat/>
    <w:uiPriority w:val="99"/>
    <w:pPr>
      <w:ind w:firstLine="0" w:firstLineChars="0"/>
    </w:pPr>
    <w:rPr>
      <w:rFonts w:ascii="Tahoma" w:hAnsi="Tahoma"/>
      <w:kern w:val="0"/>
      <w:sz w:val="21"/>
      <w:szCs w:val="20"/>
    </w:rPr>
  </w:style>
  <w:style w:type="paragraph" w:customStyle="1" w:styleId="3249">
    <w:name w:val="xl43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250">
    <w:name w:val="Char Char Char Char Char Char Char Char Char Char4"/>
    <w:basedOn w:val="1"/>
    <w:qFormat/>
    <w:uiPriority w:val="99"/>
    <w:pPr>
      <w:ind w:firstLine="0" w:firstLineChars="0"/>
    </w:pPr>
    <w:rPr>
      <w:rFonts w:ascii="Tahoma" w:hAnsi="Tahoma"/>
      <w:kern w:val="0"/>
      <w:sz w:val="21"/>
      <w:szCs w:val="20"/>
    </w:rPr>
  </w:style>
  <w:style w:type="paragraph" w:customStyle="1" w:styleId="3251">
    <w:name w:val="Char Char1 Char Char1 Char Char Char Char Char Char"/>
    <w:basedOn w:val="1"/>
    <w:qFormat/>
    <w:uiPriority w:val="0"/>
    <w:pPr>
      <w:spacing w:before="50" w:beforeLines="50" w:after="160" w:line="240" w:lineRule="exact"/>
      <w:ind w:firstLine="200"/>
    </w:pPr>
    <w:rPr>
      <w:rFonts w:ascii="Verdana" w:hAnsi="Verdana" w:eastAsia="仿宋"/>
      <w:kern w:val="0"/>
      <w:sz w:val="20"/>
      <w:szCs w:val="20"/>
      <w:lang w:eastAsia="en-US"/>
    </w:rPr>
  </w:style>
  <w:style w:type="paragraph" w:customStyle="1" w:styleId="3252">
    <w:name w:val="样式 标题 3h33rd levelH3Bold Headbh第二层条l3CTLevel 3 Head3H..."/>
    <w:basedOn w:val="5"/>
    <w:qFormat/>
    <w:uiPriority w:val="0"/>
    <w:pPr>
      <w:keepLines w:val="0"/>
      <w:numPr>
        <w:numId w:val="0"/>
      </w:numPr>
      <w:spacing w:before="80" w:after="60" w:line="360" w:lineRule="auto"/>
      <w:ind w:left="540"/>
    </w:pPr>
    <w:rPr>
      <w:rFonts w:ascii="Calibri" w:hAnsi="宋体" w:eastAsia="宋体" w:cs="宋体"/>
      <w:b/>
      <w:spacing w:val="20"/>
      <w:kern w:val="0"/>
      <w:sz w:val="21"/>
      <w:szCs w:val="20"/>
    </w:rPr>
  </w:style>
  <w:style w:type="paragraph" w:customStyle="1" w:styleId="3253">
    <w:name w:val="辑要页"/>
    <w:basedOn w:val="1"/>
    <w:qFormat/>
    <w:uiPriority w:val="0"/>
    <w:pPr>
      <w:spacing w:before="1200" w:after="1400"/>
      <w:ind w:firstLine="0" w:firstLineChars="0"/>
      <w:jc w:val="center"/>
    </w:pPr>
    <w:rPr>
      <w:rFonts w:ascii="黑体" w:eastAsia="黑体"/>
      <w:spacing w:val="100"/>
      <w:kern w:val="0"/>
      <w:sz w:val="32"/>
      <w:szCs w:val="20"/>
    </w:rPr>
  </w:style>
  <w:style w:type="paragraph" w:customStyle="1" w:styleId="3254">
    <w:name w:val="xl20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255">
    <w:name w:val="标题3级"/>
    <w:qFormat/>
    <w:uiPriority w:val="99"/>
    <w:pPr>
      <w:spacing w:line="360" w:lineRule="auto"/>
      <w:ind w:firstLine="480"/>
      <w:outlineLvl w:val="2"/>
    </w:pPr>
    <w:rPr>
      <w:rFonts w:ascii="Arial" w:hAnsi="Arial" w:eastAsia="黑体" w:cs="Times New Roman"/>
      <w:b/>
      <w:sz w:val="28"/>
      <w:szCs w:val="28"/>
      <w:lang w:val="en-US" w:eastAsia="zh-CN" w:bidi="ar-SA"/>
    </w:rPr>
  </w:style>
  <w:style w:type="paragraph" w:customStyle="1" w:styleId="3256">
    <w:name w:val="CM70"/>
    <w:basedOn w:val="305"/>
    <w:next w:val="305"/>
    <w:qFormat/>
    <w:uiPriority w:val="0"/>
    <w:pPr>
      <w:spacing w:line="626" w:lineRule="atLeast"/>
    </w:pPr>
    <w:rPr>
      <w:rFonts w:ascii="仿宋_GB2312" w:eastAsia="仿宋_GB2312" w:cs="Times New Roman"/>
      <w:color w:val="auto"/>
    </w:rPr>
  </w:style>
  <w:style w:type="paragraph" w:customStyle="1" w:styleId="3257">
    <w:name w:val="jsq"/>
    <w:basedOn w:val="1"/>
    <w:qFormat/>
    <w:uiPriority w:val="0"/>
    <w:pPr>
      <w:spacing w:before="100" w:beforeAutospacing="1" w:after="100" w:afterAutospacing="1" w:line="240" w:lineRule="auto"/>
      <w:ind w:firstLine="0" w:firstLineChars="0"/>
    </w:pPr>
    <w:rPr>
      <w:rFonts w:ascii="Arial" w:hAnsi="Arial" w:eastAsia="仿宋" w:cs="Arial"/>
      <w:b/>
      <w:bCs/>
      <w:color w:val="CC0000"/>
      <w:kern w:val="0"/>
      <w:sz w:val="21"/>
    </w:rPr>
  </w:style>
  <w:style w:type="paragraph" w:customStyle="1" w:styleId="3258">
    <w:name w:val="样式 标题 3H3Heading 3 - oldLevel 3 HeadHeadingh33rd levellev...1"/>
    <w:basedOn w:val="5"/>
    <w:qFormat/>
    <w:uiPriority w:val="99"/>
    <w:pPr>
      <w:keepLines w:val="0"/>
      <w:widowControl w:val="0"/>
      <w:numPr>
        <w:ilvl w:val="0"/>
        <w:numId w:val="0"/>
      </w:numPr>
      <w:tabs>
        <w:tab w:val="left" w:pos="1140"/>
      </w:tabs>
      <w:spacing w:before="120" w:after="60"/>
    </w:pPr>
    <w:rPr>
      <w:rFonts w:ascii="Arial" w:hAnsi="Arial" w:eastAsia="宋体" w:cs="宋体"/>
      <w:b/>
      <w:bCs w:val="0"/>
      <w:sz w:val="32"/>
      <w:szCs w:val="20"/>
    </w:rPr>
  </w:style>
  <w:style w:type="paragraph" w:customStyle="1" w:styleId="3259">
    <w:name w:val="Char Char Char Char Char Char Char Char Char6"/>
    <w:basedOn w:val="1"/>
    <w:qFormat/>
    <w:uiPriority w:val="99"/>
    <w:pPr>
      <w:ind w:firstLine="0" w:firstLineChars="0"/>
    </w:pPr>
    <w:rPr>
      <w:rFonts w:ascii="Tahoma" w:hAnsi="Tahoma"/>
      <w:kern w:val="0"/>
      <w:sz w:val="21"/>
      <w:szCs w:val="20"/>
    </w:rPr>
  </w:style>
  <w:style w:type="paragraph" w:customStyle="1" w:styleId="3260">
    <w:name w:val="Subject"/>
    <w:basedOn w:val="1"/>
    <w:qFormat/>
    <w:uiPriority w:val="0"/>
    <w:pPr>
      <w:widowControl w:val="0"/>
      <w:spacing w:beforeLines="800" w:line="240" w:lineRule="auto"/>
      <w:ind w:firstLine="0" w:firstLineChars="0"/>
      <w:jc w:val="center"/>
    </w:pPr>
    <w:rPr>
      <w:rFonts w:ascii="Calibri" w:eastAsia="黑体"/>
      <w:b/>
      <w:sz w:val="48"/>
    </w:rPr>
  </w:style>
  <w:style w:type="paragraph" w:customStyle="1" w:styleId="3261">
    <w:name w:val="Heading B"/>
    <w:basedOn w:val="4"/>
    <w:qFormat/>
    <w:uiPriority w:val="99"/>
    <w:pPr>
      <w:keepLines w:val="0"/>
      <w:pBdr>
        <w:top w:val="single" w:color="auto" w:sz="6" w:space="1"/>
      </w:pBdr>
      <w:tabs>
        <w:tab w:val="left" w:pos="432"/>
        <w:tab w:val="left" w:pos="612"/>
      </w:tabs>
      <w:overflowPunct w:val="0"/>
      <w:autoSpaceDE w:val="0"/>
      <w:autoSpaceDN w:val="0"/>
      <w:adjustRightInd w:val="0"/>
      <w:snapToGrid w:val="0"/>
      <w:spacing w:before="425" w:beforeLines="0" w:after="113" w:afterLines="0" w:line="240" w:lineRule="auto"/>
      <w:ind w:left="652" w:hanging="652" w:firstLineChars="0"/>
      <w:outlineLvl w:val="9"/>
    </w:pPr>
    <w:rPr>
      <w:rFonts w:ascii="Arial" w:hAnsi="Arial" w:eastAsia="宋体"/>
      <w:bCs w:val="0"/>
      <w:color w:val="000000"/>
      <w:kern w:val="0"/>
      <w:szCs w:val="20"/>
      <w:lang w:eastAsia="en-US"/>
    </w:rPr>
  </w:style>
  <w:style w:type="paragraph" w:customStyle="1" w:styleId="3262">
    <w:name w:val="样式 样式 标题 2H2h22Header 2l2Level 2 Headheading 2H2normal full... +...2"/>
    <w:basedOn w:val="1"/>
    <w:qFormat/>
    <w:uiPriority w:val="99"/>
    <w:pPr>
      <w:keepNext/>
      <w:keepLines/>
      <w:tabs>
        <w:tab w:val="left" w:pos="1769"/>
      </w:tabs>
      <w:adjustRightInd w:val="0"/>
      <w:spacing w:beforeLines="100" w:afterLines="100"/>
      <w:ind w:firstLine="0" w:firstLineChars="0"/>
      <w:outlineLvl w:val="1"/>
    </w:pPr>
    <w:rPr>
      <w:rFonts w:eastAsia="Times New Roman" w:cs="宋体"/>
      <w:b/>
      <w:bCs/>
      <w:spacing w:val="20"/>
      <w:kern w:val="0"/>
      <w:sz w:val="36"/>
      <w:szCs w:val="20"/>
    </w:rPr>
  </w:style>
  <w:style w:type="paragraph" w:customStyle="1" w:styleId="3263">
    <w:name w:val="Axure标题1"/>
    <w:basedOn w:val="1"/>
    <w:qFormat/>
    <w:uiPriority w:val="0"/>
    <w:pPr>
      <w:spacing w:before="120" w:after="240" w:line="240" w:lineRule="auto"/>
      <w:ind w:firstLine="0" w:firstLineChars="0"/>
      <w:outlineLvl w:val="0"/>
    </w:pPr>
    <w:rPr>
      <w:rFonts w:ascii="Arial" w:hAnsi="Arial" w:cs="Arial"/>
      <w:b/>
      <w:kern w:val="0"/>
      <w:sz w:val="28"/>
      <w:lang w:eastAsia="en-US"/>
    </w:rPr>
  </w:style>
  <w:style w:type="paragraph" w:customStyle="1" w:styleId="3264">
    <w:name w:val="样式5 Char Char"/>
    <w:basedOn w:val="237"/>
    <w:qFormat/>
    <w:uiPriority w:val="99"/>
    <w:pPr>
      <w:widowControl w:val="0"/>
      <w:tabs>
        <w:tab w:val="left" w:pos="709"/>
        <w:tab w:val="left" w:pos="720"/>
      </w:tabs>
      <w:jc w:val="both"/>
    </w:pPr>
    <w:rPr>
      <w:rFonts w:ascii="宋体" w:hAnsi="宋体"/>
      <w:sz w:val="24"/>
      <w:szCs w:val="24"/>
    </w:rPr>
  </w:style>
  <w:style w:type="paragraph" w:customStyle="1" w:styleId="3265">
    <w:name w:val="xl264"/>
    <w:basedOn w:val="1"/>
    <w:qFormat/>
    <w:uiPriority w:val="99"/>
    <w:pPr>
      <w:spacing w:before="100" w:beforeAutospacing="1" w:after="100" w:afterAutospacing="1"/>
      <w:ind w:firstLine="566" w:firstLineChars="236"/>
      <w:jc w:val="center"/>
    </w:pPr>
    <w:rPr>
      <w:rFonts w:cs="宋体"/>
      <w:color w:val="000000"/>
      <w:kern w:val="0"/>
      <w:sz w:val="18"/>
      <w:szCs w:val="18"/>
    </w:rPr>
  </w:style>
  <w:style w:type="paragraph" w:customStyle="1" w:styleId="3266">
    <w:name w:val="Definition Term"/>
    <w:basedOn w:val="1"/>
    <w:next w:val="1"/>
    <w:qFormat/>
    <w:uiPriority w:val="0"/>
    <w:pPr>
      <w:spacing w:line="240" w:lineRule="auto"/>
      <w:ind w:firstLine="0" w:firstLineChars="0"/>
    </w:pPr>
    <w:rPr>
      <w:rFonts w:ascii="Calibri" w:eastAsia="仿宋"/>
      <w:kern w:val="0"/>
      <w:sz w:val="21"/>
      <w:szCs w:val="20"/>
      <w:lang w:eastAsia="en-US"/>
    </w:rPr>
  </w:style>
  <w:style w:type="paragraph" w:customStyle="1" w:styleId="3267">
    <w:name w:val="xl76"/>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268">
    <w:name w:val="Num Heading 3"/>
    <w:basedOn w:val="5"/>
    <w:next w:val="1"/>
    <w:qFormat/>
    <w:uiPriority w:val="0"/>
    <w:pPr>
      <w:keepLines w:val="0"/>
      <w:widowControl w:val="0"/>
      <w:numPr>
        <w:numId w:val="68"/>
      </w:numPr>
      <w:tabs>
        <w:tab w:val="left" w:pos="360"/>
        <w:tab w:val="left" w:pos="1021"/>
      </w:tabs>
      <w:spacing w:before="156" w:line="240" w:lineRule="auto"/>
      <w:ind w:left="0" w:firstLine="200" w:firstLineChars="200"/>
    </w:pPr>
    <w:rPr>
      <w:rFonts w:ascii="仿宋_GB2312" w:hAnsi="宋体" w:eastAsia="宋体"/>
      <w:b/>
      <w:bCs w:val="0"/>
      <w:color w:val="333333"/>
      <w:sz w:val="26"/>
      <w:szCs w:val="26"/>
    </w:rPr>
  </w:style>
  <w:style w:type="paragraph" w:customStyle="1" w:styleId="3269">
    <w:name w:val="框内文字"/>
    <w:basedOn w:val="1"/>
    <w:qFormat/>
    <w:uiPriority w:val="0"/>
    <w:pPr>
      <w:widowControl w:val="0"/>
      <w:spacing w:line="440" w:lineRule="atLeast"/>
      <w:ind w:firstLine="0" w:firstLineChars="0"/>
      <w:jc w:val="center"/>
    </w:pPr>
    <w:rPr>
      <w:rFonts w:eastAsia="仿宋"/>
      <w:sz w:val="21"/>
      <w:szCs w:val="20"/>
    </w:rPr>
  </w:style>
  <w:style w:type="paragraph" w:customStyle="1" w:styleId="3270">
    <w:name w:val="Normal Indental Char Char Char Char Char Char"/>
    <w:basedOn w:val="1"/>
    <w:qFormat/>
    <w:uiPriority w:val="0"/>
    <w:pPr>
      <w:overflowPunct w:val="0"/>
      <w:autoSpaceDE w:val="0"/>
      <w:autoSpaceDN w:val="0"/>
      <w:adjustRightInd w:val="0"/>
      <w:spacing w:after="240"/>
      <w:ind w:firstLine="520"/>
      <w:jc w:val="both"/>
    </w:pPr>
    <w:rPr>
      <w:rFonts w:ascii="Arial Narrow" w:hAnsi="Arial Narrow" w:eastAsia="楷体_GB2312"/>
      <w:spacing w:val="10"/>
      <w:kern w:val="0"/>
      <w:sz w:val="21"/>
      <w:szCs w:val="20"/>
    </w:rPr>
  </w:style>
  <w:style w:type="paragraph" w:customStyle="1" w:styleId="3271">
    <w:name w:val="模板正文"/>
    <w:basedOn w:val="1"/>
    <w:qFormat/>
    <w:uiPriority w:val="0"/>
    <w:pPr>
      <w:widowControl w:val="0"/>
      <w:spacing w:beforeLines="50" w:afterLines="50" w:line="400" w:lineRule="exact"/>
      <w:ind w:firstLine="200"/>
      <w:jc w:val="both"/>
    </w:pPr>
    <w:rPr>
      <w:rFonts w:eastAsia="仿宋"/>
      <w:sz w:val="21"/>
    </w:rPr>
  </w:style>
  <w:style w:type="paragraph" w:customStyle="1" w:styleId="3272">
    <w:name w:val="CM17"/>
    <w:basedOn w:val="305"/>
    <w:next w:val="305"/>
    <w:qFormat/>
    <w:uiPriority w:val="0"/>
    <w:pPr>
      <w:spacing w:line="468" w:lineRule="atLeast"/>
    </w:pPr>
    <w:rPr>
      <w:rFonts w:ascii="宋体" w:cs="Times New Roman"/>
      <w:color w:val="auto"/>
    </w:rPr>
  </w:style>
  <w:style w:type="paragraph" w:customStyle="1" w:styleId="3273">
    <w:name w:val="Scroll Heading 1"/>
    <w:basedOn w:val="3"/>
    <w:next w:val="1"/>
    <w:qFormat/>
    <w:uiPriority w:val="0"/>
    <w:pPr>
      <w:pageBreakBefore/>
      <w:widowControl w:val="0"/>
      <w:tabs>
        <w:tab w:val="left" w:pos="432"/>
        <w:tab w:val="left" w:pos="1368"/>
      </w:tabs>
      <w:spacing w:before="120" w:beforeLines="0" w:after="600" w:afterLines="0" w:line="660" w:lineRule="exact"/>
      <w:ind w:left="432" w:hanging="432" w:firstLineChars="0"/>
      <w:jc w:val="both"/>
    </w:pPr>
    <w:rPr>
      <w:rFonts w:ascii="Courier New" w:hAnsi="Courier New" w:eastAsia="宋体"/>
      <w:caps/>
      <w:color w:val="0092D1"/>
      <w:spacing w:val="40"/>
      <w:kern w:val="0"/>
      <w:sz w:val="52"/>
      <w:szCs w:val="28"/>
      <w:lang w:eastAsia="en-US"/>
    </w:rPr>
  </w:style>
  <w:style w:type="paragraph" w:customStyle="1" w:styleId="3274">
    <w:name w:val="百姓X"/>
    <w:basedOn w:val="1"/>
    <w:qFormat/>
    <w:uiPriority w:val="0"/>
    <w:pPr>
      <w:widowControl w:val="0"/>
      <w:adjustRightInd w:val="0"/>
      <w:spacing w:before="120" w:after="120"/>
      <w:ind w:firstLine="420" w:firstLineChars="0"/>
      <w:textAlignment w:val="baseline"/>
    </w:pPr>
    <w:rPr>
      <w:rFonts w:eastAsia="仿宋"/>
      <w:kern w:val="0"/>
      <w:sz w:val="21"/>
      <w:szCs w:val="20"/>
    </w:rPr>
  </w:style>
  <w:style w:type="paragraph" w:customStyle="1" w:styleId="3275">
    <w:name w:val="xl189"/>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pPr>
    <w:rPr>
      <w:rFonts w:ascii="Arial Unicode MS" w:hAnsi="Arial Unicode MS" w:eastAsia="Arial Unicode MS" w:cs="Arial Unicode MS"/>
      <w:kern w:val="0"/>
      <w:sz w:val="21"/>
      <w:szCs w:val="20"/>
    </w:rPr>
  </w:style>
  <w:style w:type="paragraph" w:customStyle="1" w:styleId="3276">
    <w:name w:val="样式 首行缩进:  2 字符 段后: 0.5 行"/>
    <w:basedOn w:val="1"/>
    <w:qFormat/>
    <w:uiPriority w:val="0"/>
    <w:pPr>
      <w:widowControl w:val="0"/>
      <w:spacing w:afterLines="50" w:line="480" w:lineRule="exact"/>
      <w:jc w:val="both"/>
    </w:pPr>
    <w:rPr>
      <w:rFonts w:ascii="Arial" w:hAnsi="Arial"/>
      <w:sz w:val="21"/>
      <w:szCs w:val="20"/>
    </w:rPr>
  </w:style>
  <w:style w:type="paragraph" w:customStyle="1" w:styleId="3277">
    <w:name w:val="列出段落11"/>
    <w:basedOn w:val="1"/>
    <w:qFormat/>
    <w:uiPriority w:val="34"/>
    <w:pPr>
      <w:widowControl w:val="0"/>
      <w:spacing w:before="50" w:beforeLines="50"/>
      <w:ind w:firstLine="420"/>
      <w:jc w:val="both"/>
    </w:pPr>
    <w:rPr>
      <w:rFonts w:ascii="Calibri" w:hAnsi="Calibri"/>
      <w:sz w:val="21"/>
      <w:szCs w:val="21"/>
    </w:rPr>
  </w:style>
  <w:style w:type="paragraph" w:customStyle="1" w:styleId="3278">
    <w:name w:val="Char Char Char Char Char Char Char Char Char Char1"/>
    <w:basedOn w:val="1"/>
    <w:qFormat/>
    <w:uiPriority w:val="0"/>
    <w:pPr>
      <w:widowControl w:val="0"/>
      <w:spacing w:line="240" w:lineRule="auto"/>
      <w:ind w:firstLine="0" w:firstLineChars="0"/>
      <w:jc w:val="both"/>
    </w:pPr>
    <w:rPr>
      <w:rFonts w:ascii="Tahoma" w:hAnsi="Tahoma" w:cs="仿宋_GB2312"/>
      <w:sz w:val="21"/>
      <w:szCs w:val="20"/>
    </w:rPr>
  </w:style>
  <w:style w:type="paragraph" w:customStyle="1" w:styleId="3279">
    <w:name w:val="l15"/>
    <w:basedOn w:val="1"/>
    <w:qFormat/>
    <w:uiPriority w:val="99"/>
    <w:pPr>
      <w:spacing w:before="100" w:beforeAutospacing="1" w:after="100" w:afterAutospacing="1"/>
      <w:ind w:firstLine="0" w:firstLineChars="0"/>
    </w:pPr>
    <w:rPr>
      <w:rFonts w:cs="宋体"/>
      <w:kern w:val="0"/>
      <w:sz w:val="21"/>
    </w:rPr>
  </w:style>
  <w:style w:type="paragraph" w:customStyle="1" w:styleId="3280">
    <w:name w:val="Char1 Char Char Char Char Char Char Char Char Char"/>
    <w:basedOn w:val="1"/>
    <w:qFormat/>
    <w:uiPriority w:val="0"/>
    <w:pPr>
      <w:widowControl w:val="0"/>
      <w:spacing w:line="240" w:lineRule="auto"/>
      <w:ind w:firstLine="0" w:firstLineChars="0"/>
      <w:jc w:val="both"/>
    </w:pPr>
    <w:rPr>
      <w:rFonts w:ascii="Calibri"/>
      <w:sz w:val="21"/>
      <w:szCs w:val="20"/>
    </w:rPr>
  </w:style>
  <w:style w:type="paragraph" w:customStyle="1" w:styleId="3281">
    <w:name w:val="Halfline"/>
    <w:basedOn w:val="1"/>
    <w:qFormat/>
    <w:uiPriority w:val="0"/>
    <w:pPr>
      <w:tabs>
        <w:tab w:val="left" w:pos="3289"/>
      </w:tabs>
      <w:suppressAutoHyphens/>
      <w:spacing w:after="200" w:line="240" w:lineRule="exact"/>
      <w:ind w:left="3289" w:hanging="1758" w:firstLineChars="0"/>
    </w:pPr>
    <w:rPr>
      <w:rFonts w:ascii="ITCCenturyBookT" w:hAnsi="ITCCenturyBookT" w:eastAsia="仿宋"/>
      <w:kern w:val="0"/>
      <w:sz w:val="21"/>
      <w:szCs w:val="20"/>
      <w:lang w:val="en-GB" w:eastAsia="en-US"/>
    </w:rPr>
  </w:style>
  <w:style w:type="paragraph" w:customStyle="1" w:styleId="3282">
    <w:name w:val="Char Char Char Char Char Char Char8"/>
    <w:basedOn w:val="1"/>
    <w:qFormat/>
    <w:uiPriority w:val="99"/>
    <w:pPr>
      <w:widowControl w:val="0"/>
      <w:spacing w:line="240" w:lineRule="auto"/>
      <w:ind w:firstLine="0" w:firstLineChars="0"/>
      <w:jc w:val="both"/>
    </w:pPr>
    <w:rPr>
      <w:rFonts w:ascii="Tahoma" w:hAnsi="Tahoma"/>
      <w:sz w:val="21"/>
      <w:szCs w:val="20"/>
    </w:rPr>
  </w:style>
  <w:style w:type="paragraph" w:customStyle="1" w:styleId="3283">
    <w:name w:val="第1层序列"/>
    <w:basedOn w:val="1"/>
    <w:qFormat/>
    <w:uiPriority w:val="0"/>
    <w:pPr>
      <w:widowControl w:val="0"/>
      <w:numPr>
        <w:ilvl w:val="0"/>
        <w:numId w:val="56"/>
      </w:numPr>
      <w:tabs>
        <w:tab w:val="left" w:pos="432"/>
        <w:tab w:val="left" w:pos="1418"/>
      </w:tabs>
      <w:spacing w:before="60" w:after="60" w:line="240" w:lineRule="auto"/>
      <w:ind w:left="432" w:firstLine="0" w:firstLineChars="0"/>
      <w:jc w:val="both"/>
    </w:pPr>
    <w:rPr>
      <w:rFonts w:ascii="Calibri" w:eastAsia="仿宋"/>
      <w:sz w:val="21"/>
    </w:rPr>
  </w:style>
  <w:style w:type="paragraph" w:customStyle="1" w:styleId="3284">
    <w:name w:val="xl6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pPr>
    <w:rPr>
      <w:rFonts w:cs="宋体"/>
      <w:kern w:val="0"/>
      <w:sz w:val="21"/>
    </w:rPr>
  </w:style>
  <w:style w:type="paragraph" w:customStyle="1" w:styleId="3285">
    <w:name w:val="表格内容1"/>
    <w:basedOn w:val="1"/>
    <w:qFormat/>
    <w:uiPriority w:val="99"/>
    <w:pPr>
      <w:ind w:firstLine="566" w:firstLineChars="236"/>
    </w:pPr>
    <w:rPr>
      <w:rFonts w:cs="宋体"/>
      <w:color w:val="000000"/>
      <w:kern w:val="0"/>
      <w:sz w:val="21"/>
      <w:szCs w:val="20"/>
    </w:rPr>
  </w:style>
  <w:style w:type="paragraph" w:customStyle="1" w:styleId="3286">
    <w:name w:val="样式 Char Char Char Char Char Char Char + 加粗 首行缩进:  0.85 厘米"/>
    <w:basedOn w:val="3287"/>
    <w:qFormat/>
    <w:uiPriority w:val="99"/>
    <w:pPr>
      <w:numPr>
        <w:ilvl w:val="0"/>
        <w:numId w:val="151"/>
      </w:numPr>
      <w:tabs>
        <w:tab w:val="left" w:pos="360"/>
        <w:tab w:val="left" w:pos="902"/>
        <w:tab w:val="clear" w:pos="420"/>
      </w:tabs>
      <w:adjustRightInd w:val="0"/>
      <w:snapToGrid w:val="0"/>
      <w:ind w:left="0" w:firstLine="0"/>
    </w:pPr>
    <w:rPr>
      <w:rFonts w:ascii="Times New Roman" w:hAnsi="Times New Roman" w:cs="宋体"/>
      <w:b/>
      <w:bCs/>
    </w:rPr>
  </w:style>
  <w:style w:type="paragraph" w:customStyle="1" w:styleId="3287">
    <w:name w:val="Char Char Char Char Char Char Char4"/>
    <w:basedOn w:val="1"/>
    <w:qFormat/>
    <w:uiPriority w:val="99"/>
    <w:pPr>
      <w:ind w:firstLine="0" w:firstLineChars="0"/>
    </w:pPr>
    <w:rPr>
      <w:rFonts w:ascii="Tahoma" w:hAnsi="Tahoma"/>
      <w:kern w:val="0"/>
      <w:sz w:val="21"/>
      <w:szCs w:val="20"/>
    </w:rPr>
  </w:style>
  <w:style w:type="paragraph" w:customStyle="1" w:styleId="3288">
    <w:name w:val="样式 标题 2H22nd levelh22Header 2Heading 2 HiddenHeading 2 CC...5"/>
    <w:basedOn w:val="4"/>
    <w:qFormat/>
    <w:uiPriority w:val="0"/>
    <w:pPr>
      <w:keepLines w:val="0"/>
      <w:widowControl w:val="0"/>
      <w:tabs>
        <w:tab w:val="left" w:pos="1178"/>
      </w:tabs>
      <w:adjustRightInd w:val="0"/>
      <w:snapToGrid w:val="0"/>
      <w:spacing w:before="0" w:beforeLines="0" w:after="0" w:afterLines="0" w:line="360" w:lineRule="auto"/>
      <w:ind w:left="1178" w:hanging="420" w:firstLineChars="0"/>
    </w:pPr>
    <w:rPr>
      <w:rFonts w:ascii="Arial" w:hAnsi="仿宋" w:eastAsia="宋体"/>
      <w:color w:val="000000"/>
      <w:szCs w:val="30"/>
    </w:rPr>
  </w:style>
  <w:style w:type="paragraph" w:customStyle="1" w:styleId="3289">
    <w:name w:val="Char Char Char Char Char Char Char Char Char Char Char Char Char Char Char Char Char Char Char Char Char Char Char Char Char Char Char Char"/>
    <w:basedOn w:val="1"/>
    <w:qFormat/>
    <w:uiPriority w:val="0"/>
    <w:pPr>
      <w:widowControl w:val="0"/>
      <w:adjustRightInd w:val="0"/>
      <w:ind w:firstLine="0" w:firstLineChars="0"/>
      <w:jc w:val="both"/>
    </w:pPr>
    <w:rPr>
      <w:rFonts w:ascii="Calibri"/>
      <w:sz w:val="21"/>
      <w:szCs w:val="20"/>
    </w:rPr>
  </w:style>
  <w:style w:type="paragraph" w:customStyle="1" w:styleId="3290">
    <w:name w:val="Table Header"/>
    <w:basedOn w:val="3291"/>
    <w:qFormat/>
    <w:uiPriority w:val="99"/>
    <w:rPr>
      <w:b/>
      <w:bCs/>
    </w:rPr>
  </w:style>
  <w:style w:type="paragraph" w:customStyle="1" w:styleId="3291">
    <w:name w:val="Normal-Table"/>
    <w:basedOn w:val="1"/>
    <w:qFormat/>
    <w:uiPriority w:val="99"/>
    <w:pPr>
      <w:spacing w:after="60"/>
      <w:ind w:firstLine="0" w:firstLineChars="0"/>
    </w:pPr>
    <w:rPr>
      <w:rFonts w:ascii="Book Antiqua" w:hAnsi="Book Antiqua"/>
      <w:kern w:val="0"/>
      <w:sz w:val="18"/>
      <w:szCs w:val="20"/>
      <w:lang w:val="en-GB" w:eastAsia="en-US"/>
    </w:rPr>
  </w:style>
  <w:style w:type="paragraph" w:customStyle="1" w:styleId="3292">
    <w:name w:val="Step Heading"/>
    <w:basedOn w:val="613"/>
    <w:qFormat/>
    <w:uiPriority w:val="0"/>
    <w:pPr>
      <w:tabs>
        <w:tab w:val="left" w:pos="420"/>
      </w:tabs>
      <w:topLinePunct w:val="0"/>
      <w:adjustRightInd/>
      <w:spacing w:line="360" w:lineRule="auto"/>
      <w:ind w:firstLine="200" w:firstLineChars="200"/>
    </w:pPr>
    <w:rPr>
      <w:rFonts w:ascii="Arial" w:hAnsi="Arial" w:cs="Arial"/>
      <w:bCs w:val="0"/>
      <w:sz w:val="18"/>
      <w:szCs w:val="18"/>
    </w:rPr>
  </w:style>
  <w:style w:type="paragraph" w:customStyle="1" w:styleId="3293">
    <w:name w:val="xl96"/>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294">
    <w:name w:val="样式 标题 3 + 行距: 多倍行距 1.73 字行1"/>
    <w:basedOn w:val="5"/>
    <w:qFormat/>
    <w:uiPriority w:val="99"/>
    <w:pPr>
      <w:keepLines w:val="0"/>
      <w:numPr>
        <w:ilvl w:val="0"/>
        <w:numId w:val="0"/>
      </w:numPr>
      <w:spacing w:before="120" w:after="60" w:line="412" w:lineRule="auto"/>
      <w:ind w:left="1580" w:hanging="1400"/>
    </w:pPr>
    <w:rPr>
      <w:rFonts w:ascii="Calibri" w:hAnsi="宋体" w:eastAsia="宋体"/>
      <w:b/>
      <w:kern w:val="0"/>
      <w:sz w:val="32"/>
      <w:szCs w:val="20"/>
    </w:rPr>
  </w:style>
  <w:style w:type="paragraph" w:customStyle="1" w:styleId="3295">
    <w:name w:val="Stand1"/>
    <w:basedOn w:val="1"/>
    <w:qFormat/>
    <w:uiPriority w:val="0"/>
    <w:pPr>
      <w:widowControl w:val="0"/>
      <w:numPr>
        <w:ilvl w:val="0"/>
        <w:numId w:val="152"/>
      </w:numPr>
      <w:tabs>
        <w:tab w:val="left" w:pos="360"/>
        <w:tab w:val="clear" w:pos="420"/>
      </w:tabs>
      <w:spacing w:line="240" w:lineRule="auto"/>
      <w:ind w:left="0" w:firstLine="0" w:firstLineChars="0"/>
    </w:pPr>
    <w:rPr>
      <w:rFonts w:ascii="Tahoma" w:hAnsi="Tahoma" w:eastAsia="仿宋"/>
      <w:kern w:val="0"/>
      <w:sz w:val="18"/>
      <w:szCs w:val="20"/>
      <w:lang w:eastAsia="en-US"/>
    </w:rPr>
  </w:style>
  <w:style w:type="paragraph" w:customStyle="1" w:styleId="3296">
    <w:name w:val="Char11"/>
    <w:basedOn w:val="26"/>
    <w:qFormat/>
    <w:uiPriority w:val="0"/>
    <w:pPr>
      <w:widowControl w:val="0"/>
      <w:shd w:val="clear" w:color="auto" w:fill="000080"/>
      <w:spacing w:line="360" w:lineRule="auto"/>
      <w:ind w:firstLine="420"/>
      <w:jc w:val="both"/>
    </w:pPr>
    <w:rPr>
      <w:rFonts w:ascii="Tahoma" w:hAnsi="Tahoma"/>
      <w:sz w:val="24"/>
      <w:szCs w:val="24"/>
    </w:rPr>
  </w:style>
  <w:style w:type="paragraph" w:customStyle="1" w:styleId="3297">
    <w:name w:val="图目录"/>
    <w:basedOn w:val="73"/>
    <w:qFormat/>
    <w:uiPriority w:val="99"/>
    <w:pPr>
      <w:numPr>
        <w:ilvl w:val="0"/>
        <w:numId w:val="153"/>
      </w:numPr>
      <w:tabs>
        <w:tab w:val="left" w:pos="360"/>
        <w:tab w:val="left" w:pos="420"/>
        <w:tab w:val="left" w:pos="1312"/>
        <w:tab w:val="clear" w:pos="618"/>
      </w:tabs>
      <w:spacing w:before="0" w:afterLines="50" w:line="240" w:lineRule="auto"/>
      <w:ind w:left="0" w:leftChars="0" w:firstLine="0" w:firstLineChars="0"/>
      <w:jc w:val="center"/>
    </w:pPr>
    <w:rPr>
      <w:b/>
      <w:sz w:val="21"/>
    </w:rPr>
  </w:style>
  <w:style w:type="paragraph" w:customStyle="1" w:styleId="3298">
    <w:name w:val="1级描述"/>
    <w:basedOn w:val="1"/>
    <w:qFormat/>
    <w:uiPriority w:val="0"/>
    <w:pPr>
      <w:widowControl w:val="0"/>
      <w:spacing w:line="240" w:lineRule="auto"/>
      <w:ind w:firstLine="420" w:firstLineChars="0"/>
      <w:jc w:val="both"/>
    </w:pPr>
    <w:rPr>
      <w:rFonts w:ascii="Calibri"/>
      <w:sz w:val="21"/>
    </w:rPr>
  </w:style>
  <w:style w:type="paragraph" w:customStyle="1" w:styleId="3299">
    <w:name w:val="标题3下正文"/>
    <w:basedOn w:val="1"/>
    <w:qFormat/>
    <w:uiPriority w:val="0"/>
    <w:pPr>
      <w:adjustRightInd w:val="0"/>
      <w:snapToGrid w:val="0"/>
      <w:spacing w:before="60" w:after="60" w:line="200" w:lineRule="atLeast"/>
      <w:ind w:left="1701" w:firstLine="0" w:firstLineChars="0"/>
      <w:jc w:val="both"/>
      <w:textAlignment w:val="bottom"/>
    </w:pPr>
    <w:rPr>
      <w:rFonts w:ascii="Calibri" w:eastAsia="楷体_GB2312"/>
      <w:kern w:val="0"/>
      <w:sz w:val="22"/>
      <w:szCs w:val="20"/>
      <w:lang w:eastAsia="zh-TW"/>
    </w:rPr>
  </w:style>
  <w:style w:type="paragraph" w:customStyle="1" w:styleId="3300">
    <w:name w:val="分类正文"/>
    <w:basedOn w:val="1"/>
    <w:qFormat/>
    <w:uiPriority w:val="99"/>
    <w:pPr>
      <w:widowControl w:val="0"/>
      <w:tabs>
        <w:tab w:val="left" w:pos="1265"/>
      </w:tabs>
      <w:spacing w:line="240" w:lineRule="auto"/>
      <w:ind w:left="1265" w:hanging="420" w:firstLineChars="0"/>
      <w:jc w:val="both"/>
    </w:pPr>
    <w:rPr>
      <w:rFonts w:ascii="Arial" w:hAnsi="Arial" w:eastAsia="仿宋_GB2312" w:cs="Arial"/>
      <w:sz w:val="21"/>
    </w:rPr>
  </w:style>
  <w:style w:type="paragraph" w:customStyle="1" w:styleId="3301">
    <w:name w:val="Char Char Char Char Char Char Char Char Char5"/>
    <w:basedOn w:val="1"/>
    <w:qFormat/>
    <w:uiPriority w:val="99"/>
    <w:pPr>
      <w:ind w:firstLine="0" w:firstLineChars="0"/>
    </w:pPr>
    <w:rPr>
      <w:rFonts w:ascii="Tahoma" w:hAnsi="Tahoma"/>
      <w:kern w:val="0"/>
      <w:sz w:val="21"/>
      <w:szCs w:val="20"/>
    </w:rPr>
  </w:style>
  <w:style w:type="paragraph" w:customStyle="1" w:styleId="3302">
    <w:name w:val="样式 标题 5H55l4h5Second Subheadingdashdsdddash1ds1dd1da...1"/>
    <w:basedOn w:val="7"/>
    <w:qFormat/>
    <w:uiPriority w:val="99"/>
    <w:pPr>
      <w:numPr>
        <w:ilvl w:val="0"/>
        <w:numId w:val="0"/>
      </w:numPr>
      <w:spacing w:before="240" w:beforeLines="100" w:after="60" w:afterLines="100" w:line="374" w:lineRule="auto"/>
      <w:ind w:left="876" w:leftChars="150" w:hanging="726"/>
    </w:pPr>
    <w:rPr>
      <w:b/>
      <w:w w:val="100"/>
      <w:kern w:val="2"/>
      <w:sz w:val="28"/>
      <w:szCs w:val="28"/>
    </w:rPr>
  </w:style>
  <w:style w:type="paragraph" w:customStyle="1" w:styleId="3303">
    <w:name w:val="!封面大标题（小初黑）"/>
    <w:next w:val="2569"/>
    <w:qFormat/>
    <w:uiPriority w:val="99"/>
    <w:pPr>
      <w:spacing w:line="360" w:lineRule="auto"/>
      <w:ind w:firstLine="480"/>
      <w:jc w:val="center"/>
    </w:pPr>
    <w:rPr>
      <w:rFonts w:ascii="Arial Unicode MS" w:hAnsi="Arial Unicode MS" w:eastAsia="黑体" w:cs="Times New Roman"/>
      <w:kern w:val="2"/>
      <w:sz w:val="72"/>
      <w:szCs w:val="72"/>
      <w:lang w:val="en-US" w:eastAsia="zh-CN" w:bidi="ar-SA"/>
    </w:rPr>
  </w:style>
  <w:style w:type="paragraph" w:customStyle="1" w:styleId="3304">
    <w:name w:val="图字"/>
    <w:basedOn w:val="1"/>
    <w:qFormat/>
    <w:uiPriority w:val="99"/>
    <w:pPr>
      <w:widowControl w:val="0"/>
      <w:spacing w:line="240" w:lineRule="auto"/>
      <w:ind w:firstLine="200"/>
      <w:jc w:val="center"/>
    </w:pPr>
    <w:rPr>
      <w:rFonts w:ascii="Calibri" w:eastAsia="仿宋_GB2312"/>
      <w:sz w:val="21"/>
      <w:szCs w:val="20"/>
    </w:rPr>
  </w:style>
  <w:style w:type="paragraph" w:customStyle="1" w:styleId="3305">
    <w:name w:val="样式 标题 1H1章节Heading 0heading 1标书1h1PIM 1Head1Heading app...1"/>
    <w:basedOn w:val="3"/>
    <w:qFormat/>
    <w:uiPriority w:val="0"/>
    <w:pPr>
      <w:widowControl w:val="0"/>
      <w:tabs>
        <w:tab w:val="left" w:pos="432"/>
      </w:tabs>
      <w:spacing w:before="100" w:beforeLines="0" w:after="90" w:afterLines="0" w:line="578" w:lineRule="auto"/>
      <w:ind w:left="432" w:hanging="432" w:firstLineChars="0"/>
      <w:jc w:val="both"/>
    </w:pPr>
    <w:rPr>
      <w:rFonts w:ascii="黑体" w:hAnsi="黑体" w:eastAsia="宋体"/>
      <w:szCs w:val="36"/>
    </w:rPr>
  </w:style>
  <w:style w:type="paragraph" w:customStyle="1" w:styleId="3306">
    <w:name w:val="正文缩进6"/>
    <w:basedOn w:val="1"/>
    <w:qFormat/>
    <w:uiPriority w:val="99"/>
    <w:pPr>
      <w:widowControl w:val="0"/>
      <w:spacing w:beforeLines="50" w:afterLines="50" w:line="300" w:lineRule="auto"/>
      <w:jc w:val="both"/>
    </w:pPr>
    <w:rPr>
      <w:rFonts w:ascii="Calibri" w:eastAsia="仿宋_GB2312"/>
      <w:kern w:val="0"/>
      <w:sz w:val="21"/>
    </w:rPr>
  </w:style>
  <w:style w:type="paragraph" w:customStyle="1" w:styleId="3307">
    <w:name w:val="CM46"/>
    <w:basedOn w:val="305"/>
    <w:next w:val="305"/>
    <w:qFormat/>
    <w:uiPriority w:val="0"/>
    <w:rPr>
      <w:rFonts w:ascii="Sim Sun" w:eastAsia="Sim Sun" w:cs="Sim Sun"/>
    </w:rPr>
  </w:style>
  <w:style w:type="paragraph" w:customStyle="1" w:styleId="3308">
    <w:name w:val="中文标题 2"/>
    <w:basedOn w:val="35"/>
    <w:next w:val="35"/>
    <w:qFormat/>
    <w:uiPriority w:val="0"/>
    <w:pPr>
      <w:widowControl w:val="0"/>
      <w:numPr>
        <w:ilvl w:val="1"/>
        <w:numId w:val="48"/>
      </w:numPr>
      <w:spacing w:before="100" w:beforeAutospacing="1" w:after="100" w:afterAutospacing="1"/>
      <w:ind w:left="0" w:leftChars="0" w:firstLine="0" w:firstLineChars="0"/>
      <w:jc w:val="both"/>
      <w:outlineLvl w:val="1"/>
    </w:pPr>
    <w:rPr>
      <w:rFonts w:ascii="Calibri"/>
      <w:kern w:val="28"/>
    </w:rPr>
  </w:style>
  <w:style w:type="paragraph" w:customStyle="1" w:styleId="3309">
    <w:name w:val="CM32"/>
    <w:basedOn w:val="305"/>
    <w:next w:val="305"/>
    <w:qFormat/>
    <w:uiPriority w:val="0"/>
    <w:pPr>
      <w:spacing w:line="468" w:lineRule="atLeast"/>
    </w:pPr>
    <w:rPr>
      <w:rFonts w:ascii="宋体" w:cs="Times New Roman"/>
      <w:color w:val="auto"/>
    </w:rPr>
  </w:style>
  <w:style w:type="paragraph" w:customStyle="1" w:styleId="3310">
    <w:name w:val="正文缩排"/>
    <w:basedOn w:val="1"/>
    <w:qFormat/>
    <w:uiPriority w:val="99"/>
    <w:pPr>
      <w:tabs>
        <w:tab w:val="left" w:pos="2730"/>
      </w:tabs>
      <w:autoSpaceDE w:val="0"/>
      <w:autoSpaceDN w:val="0"/>
      <w:adjustRightInd w:val="0"/>
      <w:spacing w:line="600" w:lineRule="exact"/>
      <w:ind w:firstLine="566" w:firstLineChars="236"/>
    </w:pPr>
    <w:rPr>
      <w:rFonts w:ascii="Arial Unicode MS" w:hAnsi="Arial Unicode MS" w:cs="宋体"/>
      <w:bCs/>
      <w:color w:val="000000"/>
      <w:kern w:val="44"/>
      <w:sz w:val="21"/>
      <w:szCs w:val="28"/>
    </w:rPr>
  </w:style>
  <w:style w:type="paragraph" w:customStyle="1" w:styleId="3311">
    <w:name w:val="_"/>
    <w:basedOn w:val="1"/>
    <w:qFormat/>
    <w:uiPriority w:val="0"/>
    <w:pPr>
      <w:widowControl w:val="0"/>
      <w:adjustRightInd w:val="0"/>
      <w:ind w:left="480" w:firstLine="0" w:firstLineChars="0"/>
      <w:jc w:val="both"/>
      <w:textAlignment w:val="baseline"/>
    </w:pPr>
    <w:rPr>
      <w:rFonts w:ascii="Calibri"/>
      <w:kern w:val="0"/>
      <w:sz w:val="21"/>
      <w:szCs w:val="20"/>
    </w:rPr>
  </w:style>
  <w:style w:type="paragraph" w:customStyle="1" w:styleId="3312">
    <w:name w:val="纯文本 Char Char Char Char Char Char Char Char Char Char Char Char Char Char Char Char Char Char Char Char Char Char Char Char Char Char Char Char Char Char Char Char Char Char Char Char Char Char Char Char"/>
    <w:basedOn w:val="1"/>
    <w:next w:val="45"/>
    <w:qFormat/>
    <w:uiPriority w:val="0"/>
    <w:pPr>
      <w:widowControl w:val="0"/>
      <w:spacing w:line="240" w:lineRule="auto"/>
      <w:ind w:firstLine="0" w:firstLineChars="0"/>
      <w:jc w:val="both"/>
    </w:pPr>
    <w:rPr>
      <w:rFonts w:hAnsi="Courier New" w:eastAsia="仿宋"/>
      <w:sz w:val="21"/>
      <w:szCs w:val="20"/>
    </w:rPr>
  </w:style>
  <w:style w:type="paragraph" w:customStyle="1" w:styleId="3313">
    <w:name w:val="标题 41"/>
    <w:basedOn w:val="3314"/>
    <w:qFormat/>
    <w:uiPriority w:val="0"/>
    <w:pPr>
      <w:numPr>
        <w:ilvl w:val="3"/>
      </w:numPr>
      <w:tabs>
        <w:tab w:val="left" w:pos="360"/>
        <w:tab w:val="left" w:pos="567"/>
      </w:tabs>
      <w:spacing w:line="376" w:lineRule="atLeast"/>
      <w:ind w:left="919" w:hanging="862"/>
      <w:outlineLvl w:val="3"/>
    </w:pPr>
    <w:rPr>
      <w:rFonts w:ascii="Cambria" w:hAnsi="Cambria"/>
      <w:bCs/>
      <w:szCs w:val="28"/>
    </w:rPr>
  </w:style>
  <w:style w:type="paragraph" w:customStyle="1" w:styleId="3314">
    <w:name w:val="标题 31"/>
    <w:basedOn w:val="1"/>
    <w:qFormat/>
    <w:uiPriority w:val="0"/>
    <w:pPr>
      <w:keepNext/>
      <w:keepLines/>
      <w:widowControl w:val="0"/>
      <w:numPr>
        <w:ilvl w:val="2"/>
        <w:numId w:val="154"/>
      </w:numPr>
      <w:tabs>
        <w:tab w:val="left" w:pos="360"/>
        <w:tab w:val="left" w:pos="567"/>
      </w:tabs>
      <w:spacing w:before="100" w:beforeAutospacing="1" w:after="100" w:afterAutospacing="1" w:line="578" w:lineRule="atLeast"/>
      <w:ind w:left="720" w:firstLine="0" w:firstLineChars="0"/>
      <w:jc w:val="both"/>
      <w:textAlignment w:val="baseline"/>
      <w:outlineLvl w:val="2"/>
    </w:pPr>
    <w:rPr>
      <w:rFonts w:ascii="Calibri" w:hAnsi="Calibri" w:eastAsia="仿宋"/>
      <w:kern w:val="0"/>
      <w:sz w:val="28"/>
      <w:szCs w:val="21"/>
    </w:rPr>
  </w:style>
  <w:style w:type="paragraph" w:customStyle="1" w:styleId="3315">
    <w:name w:val="xl25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316">
    <w:name w:val="默认段落字体 Char"/>
    <w:basedOn w:val="1"/>
    <w:next w:val="4"/>
    <w:qFormat/>
    <w:uiPriority w:val="0"/>
    <w:pPr>
      <w:widowControl w:val="0"/>
      <w:spacing w:line="240" w:lineRule="auto"/>
      <w:ind w:firstLine="0" w:firstLineChars="0"/>
      <w:jc w:val="both"/>
    </w:pPr>
    <w:rPr>
      <w:rFonts w:ascii="Calibri" w:eastAsia="仿宋"/>
      <w:sz w:val="21"/>
    </w:rPr>
  </w:style>
  <w:style w:type="paragraph" w:customStyle="1" w:styleId="3317">
    <w:name w:val="Figure Caption"/>
    <w:basedOn w:val="34"/>
    <w:qFormat/>
    <w:uiPriority w:val="99"/>
    <w:pPr>
      <w:adjustRightInd w:val="0"/>
      <w:snapToGrid w:val="0"/>
      <w:spacing w:after="120" w:afterLines="100" w:line="360" w:lineRule="auto"/>
      <w:ind w:firstLine="0" w:firstLineChars="0"/>
      <w:jc w:val="center"/>
    </w:pPr>
    <w:rPr>
      <w:rFonts w:ascii="Book Antiqua" w:hAnsi="Book Antiqua"/>
      <w:sz w:val="22"/>
    </w:rPr>
  </w:style>
  <w:style w:type="paragraph" w:customStyle="1" w:styleId="3318">
    <w:name w:val="章标题"/>
    <w:next w:val="706"/>
    <w:qFormat/>
    <w:uiPriority w:val="0"/>
    <w:pPr>
      <w:numPr>
        <w:ilvl w:val="0"/>
        <w:numId w:val="155"/>
      </w:numPr>
      <w:spacing w:before="312" w:beforeLines="100" w:after="312" w:afterLines="100" w:line="240" w:lineRule="auto"/>
      <w:jc w:val="both"/>
      <w:outlineLvl w:val="1"/>
    </w:pPr>
    <w:rPr>
      <w:rFonts w:ascii="黑体" w:hAnsi="Calibri" w:eastAsia="黑体" w:cs="Times New Roman"/>
      <w:sz w:val="21"/>
      <w:lang w:val="en-US" w:eastAsia="zh-CN" w:bidi="ar-SA"/>
    </w:rPr>
  </w:style>
  <w:style w:type="paragraph" w:customStyle="1" w:styleId="3319">
    <w:name w:val="样式 首行缩进:  2 字符 段前: 0.5 行 段后: 0.5 行"/>
    <w:basedOn w:val="1"/>
    <w:qFormat/>
    <w:uiPriority w:val="99"/>
    <w:pPr>
      <w:widowControl w:val="0"/>
      <w:spacing w:beforeLines="50" w:afterLines="50"/>
      <w:ind w:firstLine="420"/>
    </w:pPr>
    <w:rPr>
      <w:rFonts w:ascii="Calibri" w:cs="宋体"/>
      <w:sz w:val="21"/>
    </w:rPr>
  </w:style>
  <w:style w:type="paragraph" w:customStyle="1" w:styleId="3320">
    <w:name w:val="xl102"/>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321">
    <w:name w:val="图片"/>
    <w:basedOn w:val="1"/>
    <w:qFormat/>
    <w:uiPriority w:val="0"/>
    <w:pPr>
      <w:widowControl w:val="0"/>
      <w:adjustRightInd w:val="0"/>
      <w:spacing w:line="312" w:lineRule="atLeast"/>
      <w:ind w:firstLine="0" w:firstLineChars="0"/>
      <w:jc w:val="both"/>
      <w:textAlignment w:val="baseline"/>
    </w:pPr>
    <w:rPr>
      <w:rFonts w:ascii="Calibri" w:eastAsia="仿宋"/>
      <w:kern w:val="0"/>
      <w:sz w:val="21"/>
      <w:szCs w:val="20"/>
    </w:rPr>
  </w:style>
  <w:style w:type="paragraph" w:customStyle="1" w:styleId="3322">
    <w:name w:val="标准书脚_奇数页"/>
    <w:qFormat/>
    <w:uiPriority w:val="0"/>
    <w:pPr>
      <w:spacing w:before="120" w:line="240" w:lineRule="auto"/>
      <w:jc w:val="right"/>
    </w:pPr>
    <w:rPr>
      <w:rFonts w:ascii="Calibri" w:hAnsi="Calibri" w:eastAsia="宋体" w:cs="Times New Roman"/>
      <w:sz w:val="18"/>
      <w:lang w:val="en-US" w:eastAsia="zh-CN" w:bidi="ar-SA"/>
    </w:rPr>
  </w:style>
  <w:style w:type="paragraph" w:customStyle="1" w:styleId="3323">
    <w:name w:val="xl6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3324">
    <w:name w:val="CM45"/>
    <w:basedOn w:val="305"/>
    <w:next w:val="305"/>
    <w:qFormat/>
    <w:uiPriority w:val="0"/>
    <w:pPr>
      <w:spacing w:line="546" w:lineRule="atLeast"/>
    </w:pPr>
    <w:rPr>
      <w:rFonts w:ascii="仿宋_GB2312" w:eastAsia="仿宋_GB2312" w:cs="Times New Roman"/>
      <w:color w:val="auto"/>
    </w:rPr>
  </w:style>
  <w:style w:type="paragraph" w:customStyle="1" w:styleId="3325">
    <w:name w:val="文件分类"/>
    <w:basedOn w:val="1602"/>
    <w:qFormat/>
    <w:uiPriority w:val="0"/>
    <w:pPr>
      <w:adjustRightInd/>
      <w:snapToGrid/>
      <w:spacing w:before="600" w:after="480" w:line="2400" w:lineRule="auto"/>
      <w:ind w:firstLine="480" w:firstLineChars="200"/>
    </w:pPr>
    <w:rPr>
      <w:rFonts w:ascii="宋体" w:eastAsia="宋体"/>
      <w:color w:val="auto"/>
      <w:spacing w:val="10"/>
      <w:kern w:val="0"/>
      <w:sz w:val="32"/>
    </w:rPr>
  </w:style>
  <w:style w:type="paragraph" w:customStyle="1" w:styleId="3326">
    <w:name w:val="表封面样式1"/>
    <w:basedOn w:val="1"/>
    <w:qFormat/>
    <w:uiPriority w:val="0"/>
    <w:pPr>
      <w:widowControl w:val="0"/>
      <w:spacing w:line="240" w:lineRule="auto"/>
      <w:ind w:firstLine="0" w:firstLineChars="0"/>
    </w:pPr>
    <w:rPr>
      <w:rFonts w:ascii="Arial" w:hAnsi="Arial" w:eastAsia="仿宋"/>
      <w:b/>
      <w:sz w:val="18"/>
      <w:szCs w:val="20"/>
    </w:rPr>
  </w:style>
  <w:style w:type="paragraph" w:customStyle="1" w:styleId="3327">
    <w:name w:val="乌市-标题五"/>
    <w:basedOn w:val="2836"/>
    <w:qFormat/>
    <w:uiPriority w:val="0"/>
    <w:pPr>
      <w:numPr>
        <w:ilvl w:val="4"/>
      </w:numPr>
      <w:tabs>
        <w:tab w:val="left" w:pos="2100"/>
        <w:tab w:val="left" w:pos="3600"/>
      </w:tabs>
      <w:ind w:left="2100" w:hanging="494"/>
      <w:outlineLvl w:val="4"/>
    </w:pPr>
    <w:rPr>
      <w:sz w:val="28"/>
    </w:rPr>
  </w:style>
  <w:style w:type="paragraph" w:customStyle="1" w:styleId="3328">
    <w:name w:val="xl47"/>
    <w:basedOn w:val="1"/>
    <w:qFormat/>
    <w:uiPriority w:val="0"/>
    <w:pPr>
      <w:pBdr>
        <w:top w:val="single" w:color="auto" w:sz="8" w:space="0"/>
        <w:bottom w:val="single" w:color="auto" w:sz="8" w:space="0"/>
        <w:right w:val="single" w:color="auto" w:sz="8" w:space="0"/>
      </w:pBdr>
      <w:shd w:val="clear" w:color="auto" w:fill="FF9900"/>
      <w:spacing w:before="100" w:beforeLines="50" w:beforeAutospacing="1" w:after="100" w:afterAutospacing="1"/>
      <w:ind w:firstLine="200"/>
      <w:jc w:val="right"/>
    </w:pPr>
    <w:rPr>
      <w:rFonts w:ascii="Arial Unicode MS" w:hAnsi="Arial Unicode MS" w:eastAsia="Arial Unicode MS" w:cs="Arial Unicode MS"/>
      <w:color w:val="000000"/>
      <w:kern w:val="0"/>
      <w:sz w:val="22"/>
      <w:szCs w:val="21"/>
    </w:rPr>
  </w:style>
  <w:style w:type="paragraph" w:customStyle="1" w:styleId="3329">
    <w:name w:val="xl15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330">
    <w:name w:val="正文加重首行缩进2字"/>
    <w:basedOn w:val="1"/>
    <w:qFormat/>
    <w:uiPriority w:val="0"/>
    <w:pPr>
      <w:widowControl w:val="0"/>
      <w:spacing w:before="100" w:beforeAutospacing="1" w:after="100" w:afterAutospacing="1" w:line="240" w:lineRule="auto"/>
      <w:ind w:firstLine="567" w:firstLineChars="0"/>
      <w:jc w:val="both"/>
    </w:pPr>
    <w:rPr>
      <w:rFonts w:ascii="Calibri" w:eastAsia="楷体_GB2312"/>
      <w:b/>
      <w:bCs/>
      <w:kern w:val="0"/>
      <w:sz w:val="28"/>
    </w:rPr>
  </w:style>
  <w:style w:type="paragraph" w:customStyle="1" w:styleId="3331">
    <w:name w:val="正文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3332">
    <w:name w:val="Default Paragraph Char Char Char Char"/>
    <w:basedOn w:val="1"/>
    <w:next w:val="1"/>
    <w:qFormat/>
    <w:uiPriority w:val="0"/>
    <w:pPr>
      <w:ind w:firstLine="0" w:firstLineChars="0"/>
    </w:pPr>
    <w:rPr>
      <w:rFonts w:ascii="Calibri" w:eastAsia="仿宋"/>
      <w:kern w:val="0"/>
      <w:sz w:val="21"/>
      <w:szCs w:val="20"/>
      <w:lang w:eastAsia="en-US"/>
    </w:rPr>
  </w:style>
  <w:style w:type="paragraph" w:customStyle="1" w:styleId="3333">
    <w:name w:val="样式 标题 5h5Second SubheadingH5口PIM 5标题 5 Char5l4第四层条dsd...1"/>
    <w:basedOn w:val="1"/>
    <w:qFormat/>
    <w:uiPriority w:val="99"/>
    <w:pPr>
      <w:tabs>
        <w:tab w:val="left" w:pos="900"/>
      </w:tabs>
      <w:ind w:left="900" w:hanging="420" w:firstLineChars="236"/>
    </w:pPr>
    <w:rPr>
      <w:rFonts w:cs="宋体"/>
      <w:b/>
      <w:color w:val="000000"/>
      <w:kern w:val="0"/>
      <w:sz w:val="21"/>
      <w:szCs w:val="28"/>
    </w:rPr>
  </w:style>
  <w:style w:type="paragraph" w:customStyle="1" w:styleId="3334">
    <w:name w:val="标题4， 宋体 ，小四"/>
    <w:basedOn w:val="6"/>
    <w:qFormat/>
    <w:uiPriority w:val="0"/>
    <w:pPr>
      <w:widowControl w:val="0"/>
      <w:tabs>
        <w:tab w:val="left" w:pos="420"/>
        <w:tab w:val="left" w:pos="864"/>
      </w:tabs>
      <w:adjustRightInd w:val="0"/>
      <w:spacing w:before="160" w:after="170" w:line="240" w:lineRule="auto"/>
      <w:ind w:left="420" w:right="240" w:rightChars="100" w:hanging="420"/>
      <w:textAlignment w:val="baseline"/>
    </w:pPr>
    <w:rPr>
      <w:rFonts w:ascii="Arial" w:hAnsi="Arial" w:eastAsia="宋体" w:cs="Times New Roman"/>
      <w:b/>
      <w:w w:val="100"/>
      <w:sz w:val="28"/>
      <w:szCs w:val="30"/>
    </w:rPr>
  </w:style>
  <w:style w:type="paragraph" w:customStyle="1" w:styleId="3335">
    <w:name w:val="xl409"/>
    <w:basedOn w:val="1"/>
    <w:qFormat/>
    <w:uiPriority w:val="99"/>
    <w:pPr>
      <w:spacing w:before="100" w:beforeAutospacing="1" w:after="100" w:afterAutospacing="1"/>
      <w:ind w:firstLine="566" w:firstLineChars="236"/>
      <w:jc w:val="center"/>
    </w:pPr>
    <w:rPr>
      <w:rFonts w:cs="宋体"/>
      <w:color w:val="000000"/>
      <w:kern w:val="0"/>
      <w:sz w:val="21"/>
      <w:szCs w:val="20"/>
    </w:rPr>
  </w:style>
  <w:style w:type="paragraph" w:customStyle="1" w:styleId="3336">
    <w:name w:val="节标题"/>
    <w:basedOn w:val="1"/>
    <w:qFormat/>
    <w:uiPriority w:val="0"/>
    <w:pPr>
      <w:widowControl w:val="0"/>
      <w:spacing w:line="240" w:lineRule="auto"/>
      <w:ind w:firstLine="1928" w:firstLineChars="800"/>
      <w:jc w:val="both"/>
    </w:pPr>
    <w:rPr>
      <w:rFonts w:eastAsia="仿宋_GB2312" w:cs="Arial"/>
      <w:b/>
      <w:sz w:val="32"/>
      <w:szCs w:val="32"/>
    </w:rPr>
  </w:style>
  <w:style w:type="paragraph" w:customStyle="1" w:styleId="3337">
    <w:name w:val="正文样式 宋体 小四 行距: 1.5 倍行距"/>
    <w:basedOn w:val="1"/>
    <w:qFormat/>
    <w:uiPriority w:val="0"/>
    <w:pPr>
      <w:widowControl w:val="0"/>
      <w:tabs>
        <w:tab w:val="left" w:pos="360"/>
      </w:tabs>
      <w:jc w:val="both"/>
    </w:pPr>
    <w:rPr>
      <w:sz w:val="21"/>
      <w:szCs w:val="20"/>
    </w:rPr>
  </w:style>
  <w:style w:type="paragraph" w:customStyle="1" w:styleId="3338">
    <w:name w:val="xl13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339">
    <w:name w:val="Char Char1 Char Char Char Char Char Char6"/>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340">
    <w:name w:val="默认段落字体 Para Char Char Char Char Char Char Char Char Char Char Char Char Char Char Char Char Char Char Char Char Char Char Char Char Char Char"/>
    <w:basedOn w:val="26"/>
    <w:qFormat/>
    <w:uiPriority w:val="0"/>
    <w:pPr>
      <w:widowControl w:val="0"/>
      <w:shd w:val="clear" w:color="auto" w:fill="000080"/>
      <w:ind w:right="-107" w:rightChars="-51"/>
      <w:jc w:val="both"/>
    </w:pPr>
    <w:rPr>
      <w:rFonts w:ascii="Tahoma" w:hAnsi="Tahoma"/>
      <w:sz w:val="24"/>
      <w:szCs w:val="24"/>
    </w:rPr>
  </w:style>
  <w:style w:type="paragraph" w:customStyle="1" w:styleId="3341">
    <w:name w:val="样式 目录 1标题 31TOC1N1 + 首行缩进:  2 字符"/>
    <w:basedOn w:val="59"/>
    <w:qFormat/>
    <w:uiPriority w:val="99"/>
    <w:pPr>
      <w:widowControl w:val="0"/>
      <w:spacing w:before="120" w:line="480" w:lineRule="exact"/>
      <w:ind w:firstLine="640"/>
    </w:pPr>
    <w:rPr>
      <w:rFonts w:ascii="Calibri" w:hAnsi="Calibri" w:eastAsia="仿宋_GB2312" w:cs="宋体"/>
      <w:b w:val="0"/>
      <w:bCs w:val="0"/>
      <w:caps/>
      <w:sz w:val="28"/>
      <w:szCs w:val="21"/>
    </w:rPr>
  </w:style>
  <w:style w:type="paragraph" w:customStyle="1" w:styleId="3342">
    <w:name w:val="首级符号（加粗）"/>
    <w:basedOn w:val="1"/>
    <w:qFormat/>
    <w:uiPriority w:val="0"/>
    <w:pPr>
      <w:widowControl w:val="0"/>
      <w:numPr>
        <w:ilvl w:val="0"/>
        <w:numId w:val="156"/>
      </w:numPr>
      <w:tabs>
        <w:tab w:val="left" w:pos="284"/>
        <w:tab w:val="left" w:pos="360"/>
      </w:tabs>
      <w:ind w:left="400" w:leftChars="200" w:hanging="200" w:hangingChars="200"/>
      <w:jc w:val="both"/>
    </w:pPr>
    <w:rPr>
      <w:rFonts w:ascii="Calibri"/>
      <w:b/>
      <w:sz w:val="21"/>
    </w:rPr>
  </w:style>
  <w:style w:type="paragraph" w:customStyle="1" w:styleId="3343">
    <w:name w:val="GP公文标题1"/>
    <w:basedOn w:val="1722"/>
    <w:next w:val="1412"/>
    <w:qFormat/>
    <w:uiPriority w:val="0"/>
    <w:pPr>
      <w:numPr>
        <w:ilvl w:val="0"/>
        <w:numId w:val="124"/>
      </w:numPr>
      <w:spacing w:beforeLines="100" w:afterLines="100"/>
      <w:outlineLvl w:val="0"/>
    </w:pPr>
    <w:rPr>
      <w:rFonts w:eastAsia="仿宋_GB2312"/>
      <w:b/>
      <w:sz w:val="36"/>
    </w:rPr>
  </w:style>
  <w:style w:type="paragraph" w:customStyle="1" w:styleId="3344">
    <w:name w:val="Char Char Char Char Char Char Char Char Char Char Char Char Char Char Char Char1"/>
    <w:basedOn w:val="1"/>
    <w:qFormat/>
    <w:uiPriority w:val="0"/>
    <w:pPr>
      <w:widowControl w:val="0"/>
      <w:tabs>
        <w:tab w:val="left" w:pos="360"/>
      </w:tabs>
      <w:spacing w:line="240" w:lineRule="auto"/>
      <w:ind w:firstLine="0" w:firstLineChars="0"/>
      <w:jc w:val="both"/>
    </w:pPr>
    <w:rPr>
      <w:rFonts w:ascii="Calibri" w:eastAsia="仿宋"/>
      <w:sz w:val="21"/>
    </w:rPr>
  </w:style>
  <w:style w:type="paragraph" w:customStyle="1" w:styleId="3345">
    <w:name w:val="样式 标题 8Legal Level 1.1.1.Level 1.1.1注意框体Legal Level 1.1.1.1..."/>
    <w:basedOn w:val="10"/>
    <w:qFormat/>
    <w:uiPriority w:val="99"/>
    <w:pPr>
      <w:widowControl/>
      <w:tabs>
        <w:tab w:val="left" w:pos="0"/>
        <w:tab w:val="left" w:pos="1440"/>
      </w:tabs>
      <w:adjustRightInd w:val="0"/>
      <w:spacing w:line="320" w:lineRule="atLeast"/>
      <w:ind w:left="1327" w:hanging="1327" w:firstLineChars="0"/>
      <w:jc w:val="left"/>
    </w:pPr>
    <w:rPr>
      <w:rFonts w:ascii="宋体" w:hAnsi="宋体"/>
      <w:kern w:val="0"/>
      <w:sz w:val="21"/>
    </w:rPr>
  </w:style>
  <w:style w:type="paragraph" w:customStyle="1" w:styleId="3346">
    <w:name w:val="xl19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Arial" w:hAnsi="Arial" w:eastAsia="Arial Unicode MS" w:cs="Arial"/>
      <w:color w:val="000000"/>
      <w:kern w:val="0"/>
      <w:sz w:val="21"/>
      <w:szCs w:val="20"/>
    </w:rPr>
  </w:style>
  <w:style w:type="paragraph" w:customStyle="1" w:styleId="3347">
    <w:name w:val="样式 标题 1H1PIM 1h1标书1H11H12H111H13H112Header 1Huvudrubr..."/>
    <w:basedOn w:val="3"/>
    <w:qFormat/>
    <w:uiPriority w:val="99"/>
    <w:pPr>
      <w:tabs>
        <w:tab w:val="left" w:pos="432"/>
      </w:tabs>
      <w:spacing w:before="100" w:beforeLines="0" w:beforeAutospacing="1" w:after="60" w:afterLines="100"/>
      <w:ind w:left="0" w:firstLine="0" w:firstLineChars="0"/>
      <w:jc w:val="both"/>
    </w:pPr>
    <w:rPr>
      <w:rFonts w:ascii="Arial Unicode MS" w:hAnsi="Arial Unicode MS" w:eastAsia="宋体" w:cs="宋体"/>
      <w:sz w:val="44"/>
      <w:szCs w:val="20"/>
    </w:rPr>
  </w:style>
  <w:style w:type="paragraph" w:customStyle="1" w:styleId="3348">
    <w:name w:val="列项●（二级）"/>
    <w:qFormat/>
    <w:uiPriority w:val="99"/>
    <w:pPr>
      <w:tabs>
        <w:tab w:val="left" w:pos="840"/>
      </w:tabs>
      <w:spacing w:line="360" w:lineRule="auto"/>
      <w:ind w:firstLine="480"/>
      <w:jc w:val="both"/>
    </w:pPr>
    <w:rPr>
      <w:rFonts w:ascii="宋体" w:hAnsi="Arial Unicode MS" w:eastAsia="宋体" w:cs="Times New Roman"/>
      <w:sz w:val="21"/>
      <w:szCs w:val="24"/>
      <w:lang w:val="en-US" w:eastAsia="zh-CN" w:bidi="ar-SA"/>
    </w:rPr>
  </w:style>
  <w:style w:type="paragraph" w:customStyle="1" w:styleId="3349">
    <w:name w:val="Section6"/>
    <w:basedOn w:val="8"/>
    <w:qFormat/>
    <w:uiPriority w:val="0"/>
    <w:pPr>
      <w:numPr>
        <w:ilvl w:val="5"/>
        <w:numId w:val="75"/>
      </w:numPr>
      <w:tabs>
        <w:tab w:val="left" w:pos="360"/>
        <w:tab w:val="left" w:pos="432"/>
        <w:tab w:val="left" w:pos="1152"/>
      </w:tabs>
      <w:spacing w:before="240" w:after="64" w:line="320" w:lineRule="auto"/>
      <w:ind w:left="0" w:firstLine="425" w:firstLineChars="0"/>
      <w:jc w:val="both"/>
    </w:pPr>
    <w:rPr>
      <w:rFonts w:ascii="Times New Roman" w:hAnsi="Times New Roman" w:eastAsia="宋体"/>
      <w:b/>
      <w:bCs w:val="0"/>
      <w:kern w:val="2"/>
      <w:sz w:val="21"/>
    </w:rPr>
  </w:style>
  <w:style w:type="paragraph" w:customStyle="1" w:styleId="3350">
    <w:name w:val="Char Char Char Char Char1"/>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351">
    <w:name w:val="xl15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352">
    <w:name w:val="标准正文缩进"/>
    <w:basedOn w:val="1"/>
    <w:qFormat/>
    <w:uiPriority w:val="0"/>
    <w:pPr>
      <w:widowControl w:val="0"/>
      <w:jc w:val="both"/>
    </w:pPr>
    <w:rPr>
      <w:rFonts w:ascii="Calibri" w:eastAsia="仿宋"/>
      <w:sz w:val="21"/>
    </w:rPr>
  </w:style>
  <w:style w:type="paragraph" w:customStyle="1" w:styleId="3353">
    <w:name w:val="Char1 Char Char Char7"/>
    <w:basedOn w:val="1"/>
    <w:qFormat/>
    <w:uiPriority w:val="99"/>
    <w:pPr>
      <w:widowControl w:val="0"/>
      <w:spacing w:line="240" w:lineRule="auto"/>
      <w:ind w:firstLine="0" w:firstLineChars="0"/>
      <w:jc w:val="both"/>
    </w:pPr>
    <w:rPr>
      <w:rFonts w:ascii="Tahoma" w:hAnsi="Tahoma"/>
      <w:sz w:val="21"/>
      <w:szCs w:val="20"/>
    </w:rPr>
  </w:style>
  <w:style w:type="paragraph" w:customStyle="1" w:styleId="3354">
    <w:name w:val="xl418"/>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355">
    <w:name w:val="NOTE1"/>
    <w:basedOn w:val="1"/>
    <w:qFormat/>
    <w:uiPriority w:val="0"/>
    <w:pPr>
      <w:autoSpaceDE w:val="0"/>
      <w:autoSpaceDN w:val="0"/>
      <w:adjustRightInd w:val="0"/>
      <w:spacing w:line="380" w:lineRule="atLeast"/>
      <w:ind w:left="737" w:right="284" w:firstLine="397" w:firstLineChars="0"/>
      <w:jc w:val="both"/>
      <w:textAlignment w:val="bottom"/>
    </w:pPr>
    <w:rPr>
      <w:rFonts w:ascii="Calibri" w:eastAsia="仿宋"/>
      <w:kern w:val="0"/>
      <w:sz w:val="23"/>
      <w:szCs w:val="20"/>
    </w:rPr>
  </w:style>
  <w:style w:type="paragraph" w:customStyle="1" w:styleId="3356">
    <w:name w:val="WW-正文（首行缩进两字）"/>
    <w:basedOn w:val="1"/>
    <w:qFormat/>
    <w:uiPriority w:val="99"/>
    <w:pPr>
      <w:widowControl w:val="0"/>
      <w:suppressAutoHyphens/>
      <w:ind w:firstLine="0" w:firstLineChars="0"/>
      <w:jc w:val="both"/>
    </w:pPr>
    <w:rPr>
      <w:rFonts w:ascii="Calibri" w:eastAsia="仿宋_GB2312"/>
      <w:sz w:val="21"/>
      <w:szCs w:val="20"/>
    </w:rPr>
  </w:style>
  <w:style w:type="paragraph" w:customStyle="1" w:styleId="3357">
    <w:name w:val="样式 样式 标题 3标题三h3H3level_3PIM 3Level 3 HeadHeading 3 - oldsec... +...1"/>
    <w:basedOn w:val="2554"/>
    <w:qFormat/>
    <w:uiPriority w:val="99"/>
    <w:pPr>
      <w:spacing w:beforeLines="100" w:afterLines="100"/>
    </w:pPr>
    <w:rPr>
      <w:rFonts w:ascii="宋体" w:eastAsia="宋体"/>
    </w:rPr>
  </w:style>
  <w:style w:type="paragraph" w:customStyle="1" w:styleId="3358">
    <w:name w:val="小点说明"/>
    <w:basedOn w:val="1"/>
    <w:qFormat/>
    <w:uiPriority w:val="0"/>
    <w:pPr>
      <w:widowControl w:val="0"/>
      <w:tabs>
        <w:tab w:val="left" w:pos="1260"/>
      </w:tabs>
      <w:adjustRightInd w:val="0"/>
      <w:snapToGrid w:val="0"/>
      <w:spacing w:before="60" w:after="60"/>
      <w:ind w:left="1260" w:hanging="900" w:firstLineChars="0"/>
    </w:pPr>
    <w:rPr>
      <w:rFonts w:ascii="黑体" w:hAnsi="Arial" w:eastAsia="黑体"/>
      <w:bCs/>
      <w:kern w:val="0"/>
      <w:sz w:val="21"/>
      <w:szCs w:val="20"/>
    </w:rPr>
  </w:style>
  <w:style w:type="paragraph" w:customStyle="1" w:styleId="3359">
    <w:name w:val="CM3"/>
    <w:basedOn w:val="305"/>
    <w:next w:val="305"/>
    <w:qFormat/>
    <w:uiPriority w:val="0"/>
    <w:pPr>
      <w:spacing w:line="313" w:lineRule="atLeast"/>
    </w:pPr>
    <w:rPr>
      <w:rFonts w:ascii="Sim Hei" w:eastAsia="Sim Hei" w:cs="Sim Hei"/>
      <w:color w:val="auto"/>
    </w:rPr>
  </w:style>
  <w:style w:type="paragraph" w:customStyle="1" w:styleId="3360">
    <w:name w:val="技术文档 1"/>
    <w:qFormat/>
    <w:uiPriority w:val="0"/>
    <w:pPr>
      <w:spacing w:line="240" w:lineRule="auto"/>
      <w:outlineLvl w:val="0"/>
    </w:pPr>
    <w:rPr>
      <w:rFonts w:ascii="仿宋" w:hAnsi="仿宋" w:eastAsia="仿宋" w:cs="Times New Roman"/>
      <w:b/>
      <w:bCs/>
      <w:kern w:val="2"/>
      <w:sz w:val="30"/>
      <w:szCs w:val="28"/>
      <w:lang w:val="en-US" w:eastAsia="zh-CN" w:bidi="ar-SA"/>
    </w:rPr>
  </w:style>
  <w:style w:type="paragraph" w:customStyle="1" w:styleId="3361">
    <w:name w:val="样式 标题 3sect1.2.3Level 3 HeadH3Titre3章标题1Heading 3 - old子系..."/>
    <w:basedOn w:val="5"/>
    <w:qFormat/>
    <w:uiPriority w:val="0"/>
    <w:pPr>
      <w:keepLines w:val="0"/>
      <w:numPr>
        <w:numId w:val="0"/>
      </w:numPr>
      <w:tabs>
        <w:tab w:val="left" w:pos="1377"/>
      </w:tabs>
      <w:autoSpaceDE w:val="0"/>
      <w:autoSpaceDN w:val="0"/>
      <w:adjustRightInd w:val="0"/>
      <w:snapToGrid w:val="0"/>
      <w:spacing w:after="120" w:line="360" w:lineRule="auto"/>
      <w:ind w:left="1377" w:right="240" w:rightChars="100" w:hanging="720"/>
      <w:textAlignment w:val="bottom"/>
    </w:pPr>
    <w:rPr>
      <w:rFonts w:hAnsi="Book Antiqua" w:eastAsia="宋体" w:cs="宋体"/>
      <w:b/>
      <w:bCs w:val="0"/>
      <w:caps/>
      <w:color w:val="000000"/>
      <w:kern w:val="0"/>
      <w:szCs w:val="20"/>
    </w:rPr>
  </w:style>
  <w:style w:type="paragraph" w:customStyle="1" w:styleId="3362">
    <w:name w:val="正文文本3"/>
    <w:basedOn w:val="1"/>
    <w:qFormat/>
    <w:uiPriority w:val="99"/>
    <w:pPr>
      <w:shd w:val="clear" w:color="auto" w:fill="FFFFFF"/>
      <w:spacing w:before="600" w:line="735" w:lineRule="exact"/>
      <w:ind w:firstLine="0" w:firstLineChars="0"/>
      <w:jc w:val="distribute"/>
    </w:pPr>
    <w:rPr>
      <w:rFonts w:ascii="MingLiU" w:hAnsi="MingLiU" w:eastAsia="MingLiU" w:cs="MingLiU"/>
      <w:kern w:val="0"/>
      <w:sz w:val="35"/>
      <w:szCs w:val="35"/>
    </w:rPr>
  </w:style>
  <w:style w:type="paragraph" w:customStyle="1" w:styleId="3363">
    <w:name w:val="m"/>
    <w:basedOn w:val="1"/>
    <w:qFormat/>
    <w:uiPriority w:val="0"/>
    <w:pPr>
      <w:spacing w:before="100" w:beforeAutospacing="1" w:after="100" w:afterAutospacing="1" w:line="240" w:lineRule="auto"/>
      <w:ind w:firstLine="0" w:firstLineChars="0"/>
    </w:pPr>
    <w:rPr>
      <w:rFonts w:cs="宋体"/>
      <w:color w:val="0000FF"/>
      <w:kern w:val="0"/>
      <w:sz w:val="21"/>
    </w:rPr>
  </w:style>
  <w:style w:type="paragraph" w:customStyle="1" w:styleId="3364">
    <w:name w:val="font26"/>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1"/>
      <w:szCs w:val="20"/>
    </w:rPr>
  </w:style>
  <w:style w:type="paragraph" w:customStyle="1" w:styleId="3365">
    <w:name w:val="正文带项目编号"/>
    <w:basedOn w:val="1"/>
    <w:qFormat/>
    <w:uiPriority w:val="0"/>
    <w:pPr>
      <w:widowControl w:val="0"/>
      <w:tabs>
        <w:tab w:val="left" w:pos="360"/>
        <w:tab w:val="left" w:pos="720"/>
      </w:tabs>
      <w:ind w:left="2" w:firstLine="358" w:firstLineChars="149"/>
      <w:jc w:val="both"/>
    </w:pPr>
    <w:rPr>
      <w:rFonts w:ascii="Calibri" w:eastAsia="仿宋"/>
      <w:kern w:val="1"/>
      <w:sz w:val="21"/>
    </w:rPr>
  </w:style>
  <w:style w:type="paragraph" w:customStyle="1" w:styleId="3366">
    <w:name w:val="表体"/>
    <w:basedOn w:val="1"/>
    <w:next w:val="1"/>
    <w:qFormat/>
    <w:uiPriority w:val="99"/>
    <w:pPr>
      <w:widowControl w:val="0"/>
      <w:spacing w:line="240" w:lineRule="auto"/>
      <w:ind w:firstLine="0" w:firstLineChars="0"/>
    </w:pPr>
    <w:rPr>
      <w:rFonts w:ascii="Calibri"/>
      <w:sz w:val="18"/>
    </w:rPr>
  </w:style>
  <w:style w:type="paragraph" w:customStyle="1" w:styleId="3367">
    <w:name w:val="et21"/>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pPr>
    <w:rPr>
      <w:rFonts w:cs="宋体"/>
      <w:color w:val="000000"/>
      <w:kern w:val="0"/>
      <w:sz w:val="21"/>
      <w:szCs w:val="20"/>
    </w:rPr>
  </w:style>
  <w:style w:type="paragraph" w:customStyle="1" w:styleId="3368">
    <w:name w:val="HTML 预先格式化"/>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pPr>
    <w:rPr>
      <w:rFonts w:ascii="Arial Unicode MS" w:hAnsi="Arial Unicode MS" w:eastAsia="Arial Unicode MS"/>
      <w:kern w:val="0"/>
      <w:sz w:val="21"/>
      <w:szCs w:val="20"/>
    </w:rPr>
  </w:style>
  <w:style w:type="paragraph" w:customStyle="1" w:styleId="3369">
    <w:name w:val="正文靠右"/>
    <w:basedOn w:val="1"/>
    <w:qFormat/>
    <w:uiPriority w:val="0"/>
    <w:pPr>
      <w:widowControl w:val="0"/>
      <w:wordWrap w:val="0"/>
      <w:ind w:right="-24" w:rightChars="-10" w:firstLine="540" w:firstLineChars="225"/>
      <w:jc w:val="right"/>
    </w:pPr>
    <w:rPr>
      <w:rFonts w:ascii="Arial" w:hAnsi="Arial" w:eastAsia="仿宋" w:cs="Arial"/>
      <w:spacing w:val="-4"/>
      <w:sz w:val="21"/>
    </w:rPr>
  </w:style>
  <w:style w:type="paragraph" w:customStyle="1" w:styleId="3370">
    <w:name w:val="Char17"/>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3371">
    <w:name w:val="xl129"/>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372">
    <w:name w:val="样式 样式 标题 2部分标题2nd levelh22Header 2l2Heading 2 HiddenHeading... +..."/>
    <w:basedOn w:val="1"/>
    <w:qFormat/>
    <w:uiPriority w:val="0"/>
    <w:pPr>
      <w:keepNext/>
      <w:keepLines/>
      <w:tabs>
        <w:tab w:val="left" w:pos="1920"/>
      </w:tabs>
      <w:spacing w:before="240" w:after="240" w:line="240" w:lineRule="auto"/>
      <w:ind w:left="1920" w:hanging="420" w:firstLineChars="0"/>
      <w:outlineLvl w:val="1"/>
    </w:pPr>
    <w:rPr>
      <w:rFonts w:eastAsia="仿宋"/>
      <w:b/>
      <w:bCs/>
      <w:color w:val="000000"/>
      <w:kern w:val="0"/>
      <w:sz w:val="30"/>
      <w:szCs w:val="30"/>
    </w:rPr>
  </w:style>
  <w:style w:type="paragraph" w:customStyle="1" w:styleId="3373">
    <w:name w:val="列表4"/>
    <w:basedOn w:val="1"/>
    <w:next w:val="1"/>
    <w:qFormat/>
    <w:uiPriority w:val="99"/>
    <w:pPr>
      <w:spacing w:line="360" w:lineRule="atLeast"/>
      <w:ind w:firstLine="0" w:firstLineChars="0"/>
    </w:pPr>
    <w:rPr>
      <w:rFonts w:ascii="Calibri"/>
      <w:spacing w:val="5"/>
      <w:kern w:val="0"/>
      <w:sz w:val="21"/>
    </w:rPr>
  </w:style>
  <w:style w:type="paragraph" w:customStyle="1" w:styleId="3374">
    <w:name w:val="et29"/>
    <w:basedOn w:val="1"/>
    <w:qFormat/>
    <w:uiPriority w:val="99"/>
    <w:pPr>
      <w:pBdr>
        <w:top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375">
    <w:name w:val="Section1"/>
    <w:basedOn w:val="3"/>
    <w:qFormat/>
    <w:uiPriority w:val="0"/>
    <w:pPr>
      <w:keepLines w:val="0"/>
      <w:numPr>
        <w:ilvl w:val="0"/>
        <w:numId w:val="75"/>
      </w:numPr>
      <w:tabs>
        <w:tab w:val="left" w:pos="360"/>
        <w:tab w:val="left" w:pos="432"/>
        <w:tab w:val="left" w:pos="576"/>
      </w:tabs>
      <w:spacing w:before="340" w:beforeLines="0" w:after="330" w:afterLines="0" w:line="578" w:lineRule="auto"/>
      <w:ind w:left="0" w:firstLine="0" w:firstLineChars="0"/>
      <w:jc w:val="both"/>
    </w:pPr>
    <w:rPr>
      <w:rFonts w:ascii="Times New Roman" w:eastAsia="宋体"/>
      <w:bCs w:val="0"/>
      <w:sz w:val="44"/>
    </w:rPr>
  </w:style>
  <w:style w:type="paragraph" w:customStyle="1" w:styleId="3376">
    <w:name w:val="样式 文档正文 + 宋体 加粗 倾斜 首行缩进:  0 厘米 段后: 11.7 磅"/>
    <w:basedOn w:val="508"/>
    <w:qFormat/>
    <w:uiPriority w:val="99"/>
    <w:pPr>
      <w:widowControl/>
      <w:tabs>
        <w:tab w:val="left" w:pos="900"/>
      </w:tabs>
      <w:adjustRightInd w:val="0"/>
      <w:spacing w:after="234" w:line="360" w:lineRule="auto"/>
      <w:ind w:firstLine="236" w:firstLineChars="236"/>
      <w:jc w:val="left"/>
    </w:pPr>
    <w:rPr>
      <w:rFonts w:hAnsi="宋体" w:eastAsia="宋体" w:cs="宋体"/>
      <w:bCs/>
      <w:iCs/>
      <w:color w:val="000000"/>
      <w:sz w:val="21"/>
    </w:rPr>
  </w:style>
  <w:style w:type="paragraph" w:customStyle="1" w:styleId="3377">
    <w:name w:val="xyxyxyx"/>
    <w:basedOn w:val="1"/>
    <w:qFormat/>
    <w:uiPriority w:val="0"/>
    <w:pPr>
      <w:widowControl w:val="0"/>
      <w:ind w:firstLine="540" w:firstLineChars="225"/>
      <w:jc w:val="both"/>
    </w:pPr>
    <w:rPr>
      <w:rFonts w:ascii="Calibri" w:eastAsia="仿宋"/>
      <w:sz w:val="21"/>
    </w:rPr>
  </w:style>
  <w:style w:type="paragraph" w:customStyle="1" w:styleId="3378">
    <w:name w:val="第4章标题"/>
    <w:basedOn w:val="4"/>
    <w:qFormat/>
    <w:uiPriority w:val="0"/>
    <w:pPr>
      <w:keepNext w:val="0"/>
      <w:keepLines w:val="0"/>
      <w:widowControl w:val="0"/>
      <w:tabs>
        <w:tab w:val="left" w:pos="567"/>
        <w:tab w:val="left" w:pos="964"/>
      </w:tabs>
      <w:adjustRightInd w:val="0"/>
      <w:snapToGrid w:val="0"/>
      <w:spacing w:before="240" w:beforeLines="100" w:after="180" w:afterLines="100" w:line="240" w:lineRule="auto"/>
      <w:ind w:left="567" w:hanging="567" w:firstLineChars="0"/>
    </w:pPr>
    <w:rPr>
      <w:rFonts w:ascii="Arial" w:hAnsi="Arial" w:eastAsia="文鼎CS大黑"/>
      <w:b/>
      <w:color w:val="000000"/>
    </w:rPr>
  </w:style>
  <w:style w:type="paragraph" w:customStyle="1" w:styleId="3379">
    <w:name w:val="font16"/>
    <w:basedOn w:val="1"/>
    <w:qFormat/>
    <w:uiPriority w:val="0"/>
    <w:pPr>
      <w:spacing w:before="100" w:beforeAutospacing="1" w:after="100" w:afterAutospacing="1" w:line="240" w:lineRule="auto"/>
      <w:ind w:firstLine="0" w:firstLineChars="0"/>
    </w:pPr>
    <w:rPr>
      <w:rFonts w:ascii="Arial Narrow" w:hAnsi="Arial Narrow" w:eastAsia="仿宋" w:cs="宋体"/>
      <w:b/>
      <w:bCs/>
      <w:color w:val="000000"/>
      <w:kern w:val="0"/>
      <w:sz w:val="22"/>
      <w:szCs w:val="21"/>
    </w:rPr>
  </w:style>
  <w:style w:type="paragraph" w:customStyle="1" w:styleId="3380">
    <w:name w:val="CM30"/>
    <w:basedOn w:val="305"/>
    <w:next w:val="305"/>
    <w:qFormat/>
    <w:uiPriority w:val="0"/>
    <w:rPr>
      <w:rFonts w:ascii="仿宋_GB2312" w:eastAsia="仿宋_GB2312" w:cs="Times New Roman"/>
      <w:color w:val="auto"/>
    </w:rPr>
  </w:style>
  <w:style w:type="paragraph" w:customStyle="1" w:styleId="3381">
    <w:name w:val="red1"/>
    <w:basedOn w:val="1"/>
    <w:qFormat/>
    <w:uiPriority w:val="0"/>
    <w:pPr>
      <w:spacing w:before="100" w:beforeAutospacing="1" w:after="100" w:afterAutospacing="1" w:line="480" w:lineRule="auto"/>
      <w:ind w:firstLine="0" w:firstLineChars="0"/>
    </w:pPr>
    <w:rPr>
      <w:rFonts w:eastAsia="仿宋" w:cs="宋体"/>
      <w:color w:val="C30A00"/>
      <w:kern w:val="0"/>
      <w:sz w:val="21"/>
    </w:rPr>
  </w:style>
  <w:style w:type="paragraph" w:customStyle="1" w:styleId="3382">
    <w:name w:val="Bullet1"/>
    <w:basedOn w:val="1"/>
    <w:qFormat/>
    <w:uiPriority w:val="0"/>
    <w:pPr>
      <w:widowControl w:val="0"/>
      <w:spacing w:line="440" w:lineRule="atLeast"/>
      <w:ind w:left="720" w:hanging="432" w:firstLineChars="0"/>
    </w:pPr>
    <w:rPr>
      <w:snapToGrid w:val="0"/>
      <w:kern w:val="0"/>
      <w:sz w:val="21"/>
      <w:szCs w:val="20"/>
    </w:rPr>
  </w:style>
  <w:style w:type="paragraph" w:customStyle="1" w:styleId="3383">
    <w:name w:val="第三章二级标题"/>
    <w:basedOn w:val="4"/>
    <w:qFormat/>
    <w:uiPriority w:val="0"/>
    <w:pPr>
      <w:keepNext w:val="0"/>
      <w:keepLines w:val="0"/>
      <w:widowControl w:val="0"/>
      <w:adjustRightInd w:val="0"/>
      <w:snapToGrid w:val="0"/>
      <w:spacing w:before="240" w:beforeLines="100" w:after="180" w:afterLines="100" w:line="240" w:lineRule="auto"/>
      <w:ind w:left="840" w:hanging="420"/>
    </w:pPr>
    <w:rPr>
      <w:rFonts w:ascii="Arial" w:hAnsi="Arial" w:eastAsia="文鼎CS大黑"/>
      <w:b/>
      <w:color w:val="000000"/>
    </w:rPr>
  </w:style>
  <w:style w:type="paragraph" w:customStyle="1" w:styleId="3384">
    <w:name w:val="手册名"/>
    <w:basedOn w:val="3385"/>
    <w:qFormat/>
    <w:uiPriority w:val="0"/>
    <w:rPr>
      <w:sz w:val="44"/>
    </w:rPr>
  </w:style>
  <w:style w:type="paragraph" w:customStyle="1" w:styleId="3385">
    <w:name w:val="产品名"/>
    <w:basedOn w:val="1"/>
    <w:qFormat/>
    <w:uiPriority w:val="0"/>
    <w:pPr>
      <w:widowControl w:val="0"/>
      <w:spacing w:before="120" w:after="120"/>
      <w:ind w:firstLine="0" w:firstLineChars="0"/>
      <w:jc w:val="center"/>
    </w:pPr>
    <w:rPr>
      <w:rFonts w:ascii="Arial" w:hAnsi="Arial" w:eastAsia="仿宋"/>
      <w:b/>
      <w:sz w:val="48"/>
      <w:szCs w:val="20"/>
    </w:rPr>
  </w:style>
  <w:style w:type="paragraph" w:customStyle="1" w:styleId="3386">
    <w:name w:val="样式 标题 3标题 3 Char Char + 行距: 最小值 18 磅"/>
    <w:basedOn w:val="5"/>
    <w:qFormat/>
    <w:uiPriority w:val="99"/>
    <w:pPr>
      <w:keepLines w:val="0"/>
      <w:widowControl w:val="0"/>
      <w:numPr>
        <w:numId w:val="0"/>
      </w:numPr>
      <w:tabs>
        <w:tab w:val="left" w:pos="360"/>
        <w:tab w:val="left" w:pos="396"/>
      </w:tabs>
      <w:spacing w:before="312" w:after="312" w:line="360" w:lineRule="auto"/>
      <w:ind w:left="420" w:leftChars="100" w:right="210" w:rightChars="100"/>
    </w:pPr>
    <w:rPr>
      <w:rFonts w:ascii="Calibri" w:hAnsi="宋体" w:eastAsia="宋体"/>
      <w:b/>
      <w:szCs w:val="32"/>
    </w:rPr>
  </w:style>
  <w:style w:type="paragraph" w:customStyle="1" w:styleId="3387">
    <w:name w:val="标书标题4"/>
    <w:basedOn w:val="6"/>
    <w:qFormat/>
    <w:uiPriority w:val="99"/>
    <w:pPr>
      <w:widowControl w:val="0"/>
      <w:tabs>
        <w:tab w:val="left" w:pos="0"/>
        <w:tab w:val="left" w:pos="864"/>
      </w:tabs>
      <w:spacing w:before="240" w:beforeLines="100" w:after="180" w:afterLines="100" w:line="360" w:lineRule="auto"/>
      <w:ind w:left="1148" w:right="100" w:hanging="864"/>
    </w:pPr>
    <w:rPr>
      <w:rFonts w:hAnsi="宋体" w:cs="Times New Roman"/>
      <w:w w:val="100"/>
      <w:sz w:val="21"/>
      <w:szCs w:val="30"/>
    </w:rPr>
  </w:style>
  <w:style w:type="paragraph" w:customStyle="1" w:styleId="3388">
    <w:name w:val="建议书正文"/>
    <w:basedOn w:val="1"/>
    <w:qFormat/>
    <w:uiPriority w:val="0"/>
    <w:pPr>
      <w:widowControl w:val="0"/>
      <w:ind w:firstLine="0" w:firstLineChars="0"/>
      <w:jc w:val="both"/>
    </w:pPr>
    <w:rPr>
      <w:rFonts w:ascii="Calibri"/>
      <w:sz w:val="21"/>
    </w:rPr>
  </w:style>
  <w:style w:type="paragraph" w:customStyle="1" w:styleId="3389">
    <w:name w:val="xl273"/>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390">
    <w:name w:val="Char Char Char Char Char Char Char Char Char4"/>
    <w:basedOn w:val="1"/>
    <w:qFormat/>
    <w:uiPriority w:val="99"/>
    <w:pPr>
      <w:ind w:firstLine="0" w:firstLineChars="0"/>
    </w:pPr>
    <w:rPr>
      <w:rFonts w:ascii="Tahoma" w:hAnsi="Tahoma"/>
      <w:kern w:val="0"/>
      <w:sz w:val="21"/>
      <w:szCs w:val="20"/>
    </w:rPr>
  </w:style>
  <w:style w:type="paragraph" w:customStyle="1" w:styleId="3391">
    <w:name w:val="项目文字缩进"/>
    <w:basedOn w:val="1"/>
    <w:qFormat/>
    <w:uiPriority w:val="99"/>
    <w:pPr>
      <w:widowControl w:val="0"/>
      <w:snapToGrid w:val="0"/>
      <w:spacing w:line="240" w:lineRule="auto"/>
      <w:ind w:firstLine="425" w:firstLineChars="0"/>
      <w:jc w:val="both"/>
    </w:pPr>
    <w:rPr>
      <w:rFonts w:ascii="Calibri" w:eastAsia="仿宋_GB2312"/>
      <w:kern w:val="0"/>
      <w:sz w:val="21"/>
      <w:szCs w:val="20"/>
    </w:rPr>
  </w:style>
  <w:style w:type="paragraph" w:customStyle="1" w:styleId="3392">
    <w:name w:val="正文12"/>
    <w:basedOn w:val="1"/>
    <w:qFormat/>
    <w:uiPriority w:val="99"/>
    <w:pPr>
      <w:tabs>
        <w:tab w:val="left" w:pos="2730"/>
        <w:tab w:val="left" w:pos="3240"/>
      </w:tabs>
      <w:autoSpaceDE w:val="0"/>
      <w:autoSpaceDN w:val="0"/>
      <w:adjustRightInd w:val="0"/>
      <w:spacing w:line="420" w:lineRule="atLeast"/>
      <w:ind w:left="737" w:hanging="227" w:firstLineChars="236"/>
    </w:pPr>
    <w:rPr>
      <w:rFonts w:cs="宋体"/>
      <w:bCs/>
      <w:color w:val="000000"/>
      <w:kern w:val="0"/>
      <w:sz w:val="21"/>
      <w:szCs w:val="28"/>
    </w:rPr>
  </w:style>
  <w:style w:type="paragraph" w:customStyle="1" w:styleId="3393">
    <w:name w:val="正文图标题"/>
    <w:next w:val="1"/>
    <w:qFormat/>
    <w:uiPriority w:val="0"/>
    <w:pPr>
      <w:spacing w:before="156" w:beforeLines="50" w:after="156" w:afterLines="50" w:line="360" w:lineRule="auto"/>
      <w:ind w:firstLine="200" w:firstLineChars="200"/>
      <w:jc w:val="center"/>
    </w:pPr>
    <w:rPr>
      <w:rFonts w:ascii="黑体" w:hAnsi="Calibri" w:eastAsia="黑体" w:cs="Times New Roman"/>
      <w:sz w:val="21"/>
      <w:lang w:val="en-US" w:eastAsia="zh-CN" w:bidi="ar-SA"/>
    </w:rPr>
  </w:style>
  <w:style w:type="paragraph" w:customStyle="1" w:styleId="3394">
    <w:name w:val="正文31"/>
    <w:basedOn w:val="21"/>
    <w:qFormat/>
    <w:uiPriority w:val="0"/>
    <w:pPr>
      <w:spacing w:line="360" w:lineRule="auto"/>
      <w:ind w:firstLine="0" w:firstLineChars="0"/>
    </w:pPr>
    <w:rPr>
      <w:rFonts w:eastAsia="仿宋"/>
      <w:b/>
      <w:bCs/>
      <w:kern w:val="2"/>
      <w:szCs w:val="21"/>
    </w:rPr>
  </w:style>
  <w:style w:type="paragraph" w:customStyle="1" w:styleId="3395">
    <w:name w:val="xl187"/>
    <w:basedOn w:val="1"/>
    <w:qFormat/>
    <w:uiPriority w:val="0"/>
    <w:pPr>
      <w:pBdr>
        <w:bottom w:val="single" w:color="auto" w:sz="4" w:space="0"/>
        <w:right w:val="single" w:color="auto" w:sz="4" w:space="0"/>
      </w:pBdr>
      <w:spacing w:before="100" w:beforeAutospacing="1" w:after="100" w:afterAutospacing="1" w:line="240" w:lineRule="auto"/>
      <w:ind w:firstLine="0" w:firstLineChars="0"/>
      <w:textAlignment w:val="center"/>
    </w:pPr>
    <w:rPr>
      <w:rFonts w:ascii="Calibri" w:eastAsia="Arial Unicode MS"/>
      <w:b/>
      <w:bCs/>
      <w:kern w:val="0"/>
      <w:sz w:val="21"/>
      <w:szCs w:val="20"/>
    </w:rPr>
  </w:style>
  <w:style w:type="paragraph" w:customStyle="1" w:styleId="3396">
    <w:name w:val="Char Char Char Char Char Char Char Char Char Char Char Char Char2"/>
    <w:basedOn w:val="1"/>
    <w:qFormat/>
    <w:uiPriority w:val="99"/>
    <w:pPr>
      <w:numPr>
        <w:ilvl w:val="0"/>
        <w:numId w:val="157"/>
      </w:numPr>
      <w:tabs>
        <w:tab w:val="left" w:pos="360"/>
      </w:tabs>
      <w:spacing w:after="160" w:line="240" w:lineRule="exact"/>
      <w:ind w:firstLineChars="0"/>
    </w:pPr>
    <w:rPr>
      <w:rFonts w:ascii="Verdana" w:hAnsi="Verdana" w:eastAsia="仿宋_GB2312"/>
      <w:kern w:val="0"/>
      <w:sz w:val="21"/>
      <w:szCs w:val="20"/>
      <w:lang w:eastAsia="en-US"/>
    </w:rPr>
  </w:style>
  <w:style w:type="paragraph" w:customStyle="1" w:styleId="3397">
    <w:name w:val="et28"/>
    <w:basedOn w:val="1"/>
    <w:qFormat/>
    <w:uiPriority w:val="99"/>
    <w:pPr>
      <w:pBdr>
        <w:top w:val="single" w:color="000000" w:sz="4" w:space="0"/>
        <w:left w:val="single" w:color="000000" w:sz="4" w:space="0"/>
        <w:bottom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398">
    <w:name w:val="Basic Text Style"/>
    <w:qFormat/>
    <w:uiPriority w:val="0"/>
    <w:pPr>
      <w:tabs>
        <w:tab w:val="left" w:pos="720"/>
        <w:tab w:val="left" w:pos="851"/>
      </w:tabs>
      <w:overflowPunct w:val="0"/>
      <w:autoSpaceDE w:val="0"/>
      <w:autoSpaceDN w:val="0"/>
      <w:adjustRightInd w:val="0"/>
      <w:spacing w:before="200" w:line="400" w:lineRule="exact"/>
      <w:ind w:left="905" w:leftChars="377" w:firstLine="511"/>
      <w:textAlignment w:val="baseline"/>
    </w:pPr>
    <w:rPr>
      <w:rFonts w:ascii="NewCenturySchlbk" w:hAnsi="NewCenturySchlbk" w:eastAsia="宋体" w:cs="Times New Roman"/>
      <w:sz w:val="24"/>
      <w:lang w:val="en-US" w:eastAsia="zh-CN" w:bidi="ar-SA"/>
    </w:rPr>
  </w:style>
  <w:style w:type="paragraph" w:customStyle="1" w:styleId="3399">
    <w:name w:val="列表编号2数字"/>
    <w:basedOn w:val="3400"/>
    <w:qFormat/>
    <w:uiPriority w:val="0"/>
    <w:pPr>
      <w:tabs>
        <w:tab w:val="left" w:pos="420"/>
      </w:tabs>
      <w:spacing w:before="156"/>
      <w:ind w:left="0" w:firstLine="0"/>
    </w:pPr>
  </w:style>
  <w:style w:type="paragraph" w:customStyle="1" w:styleId="3400">
    <w:name w:val="列表编号基础"/>
    <w:basedOn w:val="21"/>
    <w:qFormat/>
    <w:uiPriority w:val="0"/>
    <w:pPr>
      <w:tabs>
        <w:tab w:val="left" w:pos="420"/>
      </w:tabs>
      <w:spacing w:beforeLines="50" w:after="120" w:line="360" w:lineRule="auto"/>
      <w:ind w:left="420" w:hanging="420" w:firstLineChars="0"/>
      <w:jc w:val="left"/>
    </w:pPr>
    <w:rPr>
      <w:rFonts w:eastAsia="仿宋_GB2312" w:cs="宋体"/>
      <w:b/>
      <w:bCs/>
      <w:kern w:val="2"/>
    </w:rPr>
  </w:style>
  <w:style w:type="paragraph" w:customStyle="1" w:styleId="3401">
    <w:name w:val="样式"/>
    <w:basedOn w:val="1"/>
    <w:next w:val="70"/>
    <w:qFormat/>
    <w:uiPriority w:val="0"/>
    <w:pPr>
      <w:widowControl w:val="0"/>
      <w:adjustRightInd w:val="0"/>
      <w:snapToGrid w:val="0"/>
      <w:spacing w:before="120"/>
      <w:ind w:firstLine="720" w:firstLineChars="0"/>
      <w:jc w:val="both"/>
    </w:pPr>
    <w:rPr>
      <w:rFonts w:eastAsia="仿宋"/>
      <w:b/>
      <w:bCs/>
      <w:color w:val="000000"/>
      <w:sz w:val="21"/>
    </w:rPr>
  </w:style>
  <w:style w:type="paragraph" w:customStyle="1" w:styleId="3402">
    <w:name w:val="样式 样式 宋体 小四 段前: 7.8 磅 段后: 7.8 磅 行距: 1.5 倍行距 + 小二 首行缩进:  2 字符"/>
    <w:basedOn w:val="1"/>
    <w:qFormat/>
    <w:uiPriority w:val="0"/>
    <w:pPr>
      <w:widowControl w:val="0"/>
      <w:jc w:val="both"/>
    </w:pPr>
    <w:rPr>
      <w:rFonts w:cs="宋体"/>
      <w:sz w:val="21"/>
      <w:szCs w:val="20"/>
    </w:rPr>
  </w:style>
  <w:style w:type="paragraph" w:customStyle="1" w:styleId="3403">
    <w:name w:val="公文标题6"/>
    <w:basedOn w:val="8"/>
    <w:next w:val="1"/>
    <w:qFormat/>
    <w:uiPriority w:val="0"/>
    <w:pPr>
      <w:numPr>
        <w:ilvl w:val="5"/>
        <w:numId w:val="50"/>
      </w:numPr>
      <w:tabs>
        <w:tab w:val="left" w:pos="1152"/>
      </w:tabs>
      <w:spacing w:line="360" w:lineRule="auto"/>
      <w:ind w:firstLine="200"/>
      <w:jc w:val="both"/>
    </w:pPr>
    <w:rPr>
      <w:rFonts w:ascii="Times New Roman" w:hAnsi="Times New Roman"/>
      <w:b/>
      <w:kern w:val="0"/>
      <w:sz w:val="21"/>
    </w:rPr>
  </w:style>
  <w:style w:type="paragraph" w:customStyle="1" w:styleId="3404">
    <w:name w:val="网格表 31"/>
    <w:basedOn w:val="3"/>
    <w:next w:val="1"/>
    <w:qFormat/>
    <w:uiPriority w:val="39"/>
    <w:pPr>
      <w:tabs>
        <w:tab w:val="left" w:pos="432"/>
      </w:tabs>
      <w:spacing w:before="480" w:beforeLines="0" w:after="0" w:afterLines="0" w:line="276" w:lineRule="auto"/>
      <w:ind w:left="0" w:firstLine="0" w:firstLineChars="0"/>
      <w:outlineLvl w:val="9"/>
    </w:pPr>
    <w:rPr>
      <w:rFonts w:ascii="Cambria" w:hAnsi="Cambria" w:eastAsia="宋体"/>
      <w:color w:val="365F91"/>
      <w:kern w:val="0"/>
      <w:sz w:val="28"/>
      <w:szCs w:val="28"/>
    </w:rPr>
  </w:style>
  <w:style w:type="paragraph" w:customStyle="1" w:styleId="3405">
    <w:name w:val="样式 小四"/>
    <w:basedOn w:val="1"/>
    <w:qFormat/>
    <w:uiPriority w:val="0"/>
    <w:pPr>
      <w:widowControl w:val="0"/>
      <w:numPr>
        <w:ilvl w:val="0"/>
        <w:numId w:val="158"/>
      </w:numPr>
      <w:tabs>
        <w:tab w:val="left" w:pos="360"/>
        <w:tab w:val="left" w:pos="420"/>
        <w:tab w:val="clear" w:pos="198"/>
      </w:tabs>
      <w:ind w:left="0" w:firstLineChars="0"/>
      <w:jc w:val="both"/>
    </w:pPr>
    <w:rPr>
      <w:rFonts w:ascii="Calibri" w:eastAsia="仿宋"/>
      <w:sz w:val="21"/>
    </w:rPr>
  </w:style>
  <w:style w:type="paragraph" w:customStyle="1" w:styleId="3406">
    <w:name w:val="样式 楷体_GB2312 浅蓝 首行缩进:  0.74 厘米"/>
    <w:basedOn w:val="1"/>
    <w:qFormat/>
    <w:uiPriority w:val="0"/>
    <w:pPr>
      <w:widowControl w:val="0"/>
      <w:spacing w:line="240" w:lineRule="auto"/>
      <w:ind w:firstLine="420" w:firstLineChars="0"/>
      <w:jc w:val="both"/>
    </w:pPr>
    <w:rPr>
      <w:rFonts w:ascii="楷体_GB2312" w:eastAsia="楷体_GB2312" w:cs="宋体"/>
      <w:color w:val="3366FF"/>
      <w:sz w:val="21"/>
      <w:szCs w:val="20"/>
    </w:rPr>
  </w:style>
  <w:style w:type="paragraph" w:customStyle="1" w:styleId="3407">
    <w:name w:val="正文 首行缩进:  0.95 厘米"/>
    <w:basedOn w:val="1"/>
    <w:qFormat/>
    <w:uiPriority w:val="0"/>
    <w:pPr>
      <w:ind w:firstLine="482" w:firstLineChars="0"/>
    </w:pPr>
    <w:rPr>
      <w:rFonts w:ascii="ˎ̥" w:hAnsi="ˎ̥"/>
      <w:kern w:val="0"/>
      <w:sz w:val="21"/>
      <w:szCs w:val="20"/>
    </w:rPr>
  </w:style>
  <w:style w:type="paragraph" w:customStyle="1" w:styleId="3408">
    <w:name w:val="样式 标题 22nd levelh22Header 2H2l2DO NOT USE_h2chnChapter ..."/>
    <w:basedOn w:val="4"/>
    <w:qFormat/>
    <w:uiPriority w:val="0"/>
    <w:pPr>
      <w:keepLines w:val="0"/>
      <w:tabs>
        <w:tab w:val="left" w:pos="240"/>
      </w:tabs>
      <w:adjustRightInd w:val="0"/>
      <w:snapToGrid w:val="0"/>
      <w:spacing w:before="0" w:beforeLines="0" w:after="100" w:afterLines="0" w:line="360" w:lineRule="auto"/>
      <w:ind w:left="576" w:hanging="576" w:firstLineChars="200"/>
    </w:pPr>
    <w:rPr>
      <w:rFonts w:ascii="Times New Roman" w:hAnsi="仿宋" w:eastAsia="宋体" w:cs="宋体"/>
      <w:color w:val="000000"/>
      <w:spacing w:val="20"/>
      <w:kern w:val="0"/>
      <w:szCs w:val="20"/>
    </w:rPr>
  </w:style>
  <w:style w:type="paragraph" w:customStyle="1" w:styleId="3409">
    <w:name w:val="版权页资料信息"/>
    <w:qFormat/>
    <w:uiPriority w:val="0"/>
    <w:pPr>
      <w:tabs>
        <w:tab w:val="right" w:pos="945"/>
        <w:tab w:val="left" w:pos="1155"/>
      </w:tabs>
      <w:spacing w:line="240" w:lineRule="auto"/>
      <w:jc w:val="both"/>
    </w:pPr>
    <w:rPr>
      <w:rFonts w:ascii="宋体" w:hAnsi="Calibri" w:eastAsia="宋体" w:cs="Times New Roman"/>
      <w:sz w:val="24"/>
      <w:lang w:val="en-US" w:eastAsia="zh-CN" w:bidi="ar-SA"/>
    </w:rPr>
  </w:style>
  <w:style w:type="paragraph" w:customStyle="1" w:styleId="3410">
    <w:name w:val="标题2下并列"/>
    <w:basedOn w:val="2490"/>
    <w:qFormat/>
    <w:uiPriority w:val="0"/>
    <w:pPr>
      <w:widowControl w:val="0"/>
      <w:tabs>
        <w:tab w:val="left" w:pos="1412"/>
        <w:tab w:val="left" w:pos="3686"/>
      </w:tabs>
      <w:spacing w:before="0" w:after="120" w:line="240" w:lineRule="auto"/>
      <w:ind w:left="1412" w:hanging="420"/>
      <w:jc w:val="left"/>
      <w:textAlignment w:val="auto"/>
    </w:pPr>
    <w:rPr>
      <w:rFonts w:eastAsia="宋体"/>
      <w:kern w:val="2"/>
      <w:sz w:val="21"/>
      <w:szCs w:val="21"/>
      <w:lang w:eastAsia="zh-CN"/>
    </w:rPr>
  </w:style>
  <w:style w:type="paragraph" w:customStyle="1" w:styleId="3411">
    <w:name w:val="style2"/>
    <w:basedOn w:val="1"/>
    <w:qFormat/>
    <w:uiPriority w:val="0"/>
    <w:pPr>
      <w:widowControl w:val="0"/>
      <w:tabs>
        <w:tab w:val="left" w:pos="720"/>
      </w:tabs>
      <w:adjustRightInd w:val="0"/>
      <w:spacing w:before="120" w:after="120" w:line="264" w:lineRule="auto"/>
      <w:ind w:firstLine="0" w:firstLineChars="0"/>
      <w:jc w:val="both"/>
      <w:outlineLvl w:val="1"/>
    </w:pPr>
    <w:rPr>
      <w:rFonts w:ascii="Calibri"/>
      <w:b/>
      <w:kern w:val="0"/>
      <w:sz w:val="21"/>
      <w:szCs w:val="20"/>
    </w:rPr>
  </w:style>
  <w:style w:type="paragraph" w:customStyle="1" w:styleId="3412">
    <w:name w:val="文档标题01"/>
    <w:basedOn w:val="1"/>
    <w:qFormat/>
    <w:uiPriority w:val="0"/>
    <w:pPr>
      <w:widowControl w:val="0"/>
      <w:spacing w:afterLines="50" w:line="240" w:lineRule="auto"/>
      <w:ind w:firstLine="0" w:firstLineChars="0"/>
      <w:jc w:val="center"/>
    </w:pPr>
    <w:rPr>
      <w:rFonts w:ascii="Calibri" w:cs="宋体"/>
      <w:b/>
      <w:bCs/>
      <w:sz w:val="84"/>
      <w:szCs w:val="20"/>
    </w:rPr>
  </w:style>
  <w:style w:type="paragraph" w:customStyle="1" w:styleId="3413">
    <w:name w:val="GP有序编号1级"/>
    <w:basedOn w:val="1722"/>
    <w:qFormat/>
    <w:uiPriority w:val="0"/>
    <w:pPr>
      <w:numPr>
        <w:ilvl w:val="0"/>
        <w:numId w:val="159"/>
      </w:numPr>
      <w:tabs>
        <w:tab w:val="left" w:pos="903"/>
        <w:tab w:val="clear" w:pos="900"/>
      </w:tabs>
    </w:pPr>
  </w:style>
  <w:style w:type="paragraph" w:customStyle="1" w:styleId="3414">
    <w:name w:val="a1"/>
    <w:basedOn w:val="1"/>
    <w:qFormat/>
    <w:uiPriority w:val="0"/>
    <w:pPr>
      <w:spacing w:line="300" w:lineRule="atLeast"/>
      <w:ind w:firstLine="0" w:firstLineChars="0"/>
    </w:pPr>
    <w:rPr>
      <w:rFonts w:eastAsia="仿宋" w:cs="宋体"/>
      <w:kern w:val="0"/>
      <w:sz w:val="18"/>
      <w:szCs w:val="18"/>
    </w:rPr>
  </w:style>
  <w:style w:type="paragraph" w:customStyle="1" w:styleId="3415">
    <w:name w:val="API：参数"/>
    <w:basedOn w:val="2871"/>
    <w:qFormat/>
    <w:uiPriority w:val="0"/>
    <w:pPr>
      <w:numPr>
        <w:ilvl w:val="0"/>
        <w:numId w:val="160"/>
      </w:numPr>
      <w:tabs>
        <w:tab w:val="left" w:pos="360"/>
        <w:tab w:val="left" w:pos="840"/>
        <w:tab w:val="clear" w:pos="0"/>
      </w:tabs>
      <w:spacing w:afterLines="50"/>
    </w:pPr>
    <w:rPr>
      <w:rFonts w:ascii="Tahoma" w:hAnsi="Tahoma" w:eastAsia="Tahoma"/>
      <w:b/>
    </w:rPr>
  </w:style>
  <w:style w:type="paragraph" w:customStyle="1" w:styleId="3416">
    <w:name w:val="源代码 + 灰色"/>
    <w:basedOn w:val="1"/>
    <w:qFormat/>
    <w:uiPriority w:val="0"/>
    <w:pPr>
      <w:widowControl w:val="0"/>
      <w:shd w:val="clear" w:color="auto" w:fill="F3F3F3"/>
      <w:ind w:left="420" w:firstLine="0" w:firstLineChars="0"/>
      <w:jc w:val="both"/>
    </w:pPr>
    <w:rPr>
      <w:rFonts w:ascii="新宋体" w:hAnsi="新宋体" w:eastAsia="新宋体" w:cs="Courier New"/>
      <w:color w:val="808080"/>
      <w:kern w:val="0"/>
      <w:sz w:val="18"/>
    </w:rPr>
  </w:style>
  <w:style w:type="paragraph" w:customStyle="1" w:styleId="3417">
    <w:name w:val="xl255"/>
    <w:basedOn w:val="1"/>
    <w:qFormat/>
    <w:uiPriority w:val="99"/>
    <w:pPr>
      <w:spacing w:before="100" w:beforeAutospacing="1" w:after="100" w:afterAutospacing="1"/>
      <w:ind w:firstLine="566" w:firstLineChars="236"/>
    </w:pPr>
    <w:rPr>
      <w:rFonts w:cs="宋体"/>
      <w:b/>
      <w:bCs/>
      <w:color w:val="000000"/>
      <w:kern w:val="0"/>
      <w:sz w:val="18"/>
      <w:szCs w:val="18"/>
    </w:rPr>
  </w:style>
  <w:style w:type="paragraph" w:customStyle="1" w:styleId="3418">
    <w:name w:val="标题 3 New New New"/>
    <w:basedOn w:val="1"/>
    <w:next w:val="1"/>
    <w:qFormat/>
    <w:uiPriority w:val="99"/>
    <w:pPr>
      <w:keepNext/>
      <w:keepLines/>
      <w:tabs>
        <w:tab w:val="left" w:pos="720"/>
        <w:tab w:val="left" w:pos="1660"/>
      </w:tabs>
      <w:ind w:left="1660" w:hanging="420" w:firstLineChars="0"/>
      <w:outlineLvl w:val="2"/>
    </w:pPr>
    <w:rPr>
      <w:rFonts w:ascii="Calibri"/>
      <w:b/>
      <w:bCs/>
      <w:kern w:val="0"/>
      <w:sz w:val="28"/>
      <w:szCs w:val="32"/>
      <w:lang w:bidi="en-US"/>
    </w:rPr>
  </w:style>
  <w:style w:type="paragraph" w:customStyle="1" w:styleId="3419">
    <w:name w:val="navbarfont1"/>
    <w:basedOn w:val="1"/>
    <w:qFormat/>
    <w:uiPriority w:val="0"/>
    <w:pPr>
      <w:spacing w:before="100" w:beforeAutospacing="1" w:after="100" w:afterAutospacing="1" w:line="240" w:lineRule="auto"/>
      <w:ind w:firstLine="0" w:firstLineChars="0"/>
    </w:pPr>
    <w:rPr>
      <w:rFonts w:ascii="Arial" w:hAnsi="Arial" w:cs="Arial"/>
      <w:color w:val="000000"/>
      <w:kern w:val="0"/>
      <w:sz w:val="21"/>
    </w:rPr>
  </w:style>
  <w:style w:type="paragraph" w:customStyle="1" w:styleId="3420">
    <w:name w:val="Char Char Char Char9"/>
    <w:basedOn w:val="1"/>
    <w:qFormat/>
    <w:uiPriority w:val="99"/>
    <w:pPr>
      <w:widowControl w:val="0"/>
      <w:tabs>
        <w:tab w:val="left" w:pos="360"/>
      </w:tabs>
      <w:spacing w:line="240" w:lineRule="auto"/>
      <w:ind w:firstLine="0" w:firstLineChars="0"/>
      <w:jc w:val="both"/>
    </w:pPr>
    <w:rPr>
      <w:rFonts w:ascii="Calibri"/>
      <w:sz w:val="21"/>
    </w:rPr>
  </w:style>
  <w:style w:type="paragraph" w:customStyle="1" w:styleId="3421">
    <w:name w:val="列表编号3大写数字"/>
    <w:basedOn w:val="3400"/>
    <w:qFormat/>
    <w:uiPriority w:val="0"/>
    <w:pPr>
      <w:snapToGrid w:val="0"/>
      <w:ind w:left="300" w:leftChars="300" w:firstLine="0"/>
    </w:pPr>
  </w:style>
  <w:style w:type="paragraph" w:customStyle="1" w:styleId="3422">
    <w:name w:val="et24"/>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423">
    <w:name w:val="正文文本缩进 31"/>
    <w:basedOn w:val="1"/>
    <w:qFormat/>
    <w:uiPriority w:val="99"/>
    <w:pPr>
      <w:widowControl w:val="0"/>
      <w:spacing w:after="120" w:line="240" w:lineRule="auto"/>
      <w:ind w:left="420" w:leftChars="200" w:firstLine="0" w:firstLineChars="0"/>
      <w:jc w:val="both"/>
    </w:pPr>
    <w:rPr>
      <w:rFonts w:ascii="Calibri"/>
      <w:kern w:val="0"/>
      <w:sz w:val="16"/>
      <w:szCs w:val="16"/>
    </w:rPr>
  </w:style>
  <w:style w:type="paragraph" w:customStyle="1" w:styleId="3424">
    <w:name w:val="缩进_小四号_1.5行距"/>
    <w:basedOn w:val="1"/>
    <w:qFormat/>
    <w:uiPriority w:val="0"/>
    <w:pPr>
      <w:widowControl w:val="0"/>
      <w:jc w:val="both"/>
    </w:pPr>
    <w:rPr>
      <w:rFonts w:ascii="Calibri" w:cs="宋体"/>
      <w:sz w:val="21"/>
      <w:szCs w:val="20"/>
    </w:rPr>
  </w:style>
  <w:style w:type="paragraph" w:customStyle="1" w:styleId="3425">
    <w:name w:val="Indent Normal"/>
    <w:basedOn w:val="1"/>
    <w:qFormat/>
    <w:uiPriority w:val="0"/>
    <w:pPr>
      <w:widowControl w:val="0"/>
      <w:spacing w:line="240" w:lineRule="auto"/>
      <w:ind w:firstLine="150" w:firstLineChars="150"/>
      <w:jc w:val="both"/>
    </w:pPr>
    <w:rPr>
      <w:rFonts w:ascii="Calibri" w:eastAsia="仿宋"/>
      <w:sz w:val="21"/>
    </w:rPr>
  </w:style>
  <w:style w:type="paragraph" w:customStyle="1" w:styleId="3426">
    <w:name w:val="正文文字3"/>
    <w:basedOn w:val="1"/>
    <w:next w:val="21"/>
    <w:qFormat/>
    <w:uiPriority w:val="0"/>
    <w:pPr>
      <w:widowControl w:val="0"/>
      <w:ind w:firstLine="420" w:firstLineChars="0"/>
      <w:jc w:val="both"/>
    </w:pPr>
    <w:rPr>
      <w:sz w:val="21"/>
      <w:szCs w:val="20"/>
    </w:rPr>
  </w:style>
  <w:style w:type="paragraph" w:customStyle="1" w:styleId="3427">
    <w:name w:val="jkm3"/>
    <w:basedOn w:val="400"/>
    <w:qFormat/>
    <w:uiPriority w:val="99"/>
    <w:pPr>
      <w:tabs>
        <w:tab w:val="clear" w:pos="992"/>
      </w:tabs>
      <w:jc w:val="left"/>
      <w:outlineLvl w:val="2"/>
    </w:pPr>
    <w:rPr>
      <w:rFonts w:eastAsia="宋体"/>
      <w:sz w:val="32"/>
    </w:rPr>
  </w:style>
  <w:style w:type="paragraph" w:customStyle="1" w:styleId="3428">
    <w:name w:val="Style1"/>
    <w:basedOn w:val="1"/>
    <w:qFormat/>
    <w:uiPriority w:val="99"/>
    <w:pPr>
      <w:autoSpaceDE w:val="0"/>
      <w:autoSpaceDN w:val="0"/>
      <w:adjustRightInd w:val="0"/>
      <w:spacing w:line="480" w:lineRule="atLeast"/>
      <w:ind w:left="1622" w:firstLine="0" w:firstLineChars="0"/>
    </w:pPr>
    <w:rPr>
      <w:color w:val="000000"/>
      <w:kern w:val="0"/>
      <w:sz w:val="21"/>
      <w:szCs w:val="20"/>
    </w:rPr>
  </w:style>
  <w:style w:type="paragraph" w:customStyle="1" w:styleId="3429">
    <w:name w:val="列表（编号二级）（绿盟科技）"/>
    <w:basedOn w:val="3080"/>
    <w:qFormat/>
    <w:uiPriority w:val="0"/>
    <w:pPr>
      <w:numPr>
        <w:ilvl w:val="1"/>
      </w:numPr>
      <w:tabs>
        <w:tab w:val="left" w:pos="567"/>
      </w:tabs>
      <w:spacing w:beforeLines="0"/>
      <w:ind w:left="0" w:firstLine="0"/>
    </w:pPr>
  </w:style>
  <w:style w:type="paragraph" w:customStyle="1" w:styleId="3430">
    <w:name w:val="xl94"/>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431">
    <w:name w:val="样式 样式 列出段落 + 首行缩进:  2 字符 + 首行缩进:  2 字符"/>
    <w:basedOn w:val="1"/>
    <w:qFormat/>
    <w:uiPriority w:val="0"/>
    <w:pPr>
      <w:ind w:firstLine="200"/>
    </w:pPr>
    <w:rPr>
      <w:rFonts w:ascii="Calibri" w:hAnsi="Calibri" w:cs="宋体"/>
      <w:kern w:val="0"/>
      <w:sz w:val="21"/>
      <w:szCs w:val="20"/>
      <w:lang w:eastAsia="en-US" w:bidi="en-US"/>
    </w:rPr>
  </w:style>
  <w:style w:type="paragraph" w:customStyle="1" w:styleId="3432">
    <w:name w:val="Numbered list 2.2"/>
    <w:basedOn w:val="4"/>
    <w:next w:val="1"/>
    <w:qFormat/>
    <w:uiPriority w:val="0"/>
    <w:pPr>
      <w:keepLines w:val="0"/>
      <w:tabs>
        <w:tab w:val="left" w:pos="720"/>
      </w:tabs>
      <w:adjustRightInd w:val="0"/>
      <w:snapToGrid w:val="0"/>
      <w:spacing w:before="240" w:beforeLines="0" w:after="60" w:afterLines="0" w:line="360" w:lineRule="auto"/>
      <w:ind w:left="720" w:hanging="720" w:firstLineChars="0"/>
    </w:pPr>
    <w:rPr>
      <w:rFonts w:ascii="Arial" w:hAnsi="Arial" w:eastAsia="宋体"/>
      <w:bCs w:val="0"/>
      <w:color w:val="000000"/>
      <w:kern w:val="0"/>
      <w:sz w:val="24"/>
      <w:szCs w:val="20"/>
      <w:lang w:val="en-GB" w:eastAsia="en-US"/>
    </w:rPr>
  </w:style>
  <w:style w:type="paragraph" w:customStyle="1" w:styleId="3433">
    <w:name w:val="EHPT"/>
    <w:basedOn w:val="1"/>
    <w:next w:val="34"/>
    <w:qFormat/>
    <w:uiPriority w:val="0"/>
    <w:pPr>
      <w:widowControl w:val="0"/>
      <w:spacing w:line="240" w:lineRule="auto"/>
      <w:ind w:right="-694" w:firstLine="0" w:firstLineChars="0"/>
      <w:jc w:val="both"/>
    </w:pPr>
    <w:rPr>
      <w:rFonts w:ascii="Calibri" w:eastAsia="仿宋"/>
      <w:sz w:val="21"/>
      <w:szCs w:val="20"/>
    </w:rPr>
  </w:style>
  <w:style w:type="paragraph" w:customStyle="1" w:styleId="3434">
    <w:name w:val="FUNO标题1"/>
    <w:next w:val="1"/>
    <w:qFormat/>
    <w:uiPriority w:val="0"/>
    <w:pPr>
      <w:keepNext/>
      <w:pageBreakBefore/>
      <w:numPr>
        <w:ilvl w:val="0"/>
        <w:numId w:val="53"/>
      </w:numPr>
      <w:spacing w:beforeLines="50" w:afterLines="50" w:line="240" w:lineRule="auto"/>
      <w:jc w:val="center"/>
      <w:outlineLvl w:val="0"/>
    </w:pPr>
    <w:rPr>
      <w:rFonts w:ascii="Arial Unicode MS" w:hAnsi="Arial Unicode MS" w:eastAsia="黑体" w:cs="Times New Roman"/>
      <w:b/>
      <w:kern w:val="2"/>
      <w:sz w:val="44"/>
      <w:szCs w:val="21"/>
      <w:lang w:val="en-US" w:eastAsia="zh-CN" w:bidi="ar-SA"/>
    </w:rPr>
  </w:style>
  <w:style w:type="paragraph" w:customStyle="1" w:styleId="3435">
    <w:name w:val="公文标题"/>
    <w:basedOn w:val="1865"/>
    <w:next w:val="1865"/>
    <w:qFormat/>
    <w:uiPriority w:val="0"/>
  </w:style>
  <w:style w:type="paragraph" w:customStyle="1" w:styleId="3436">
    <w:name w:val="Normal 12 after"/>
    <w:basedOn w:val="1"/>
    <w:qFormat/>
    <w:uiPriority w:val="0"/>
    <w:pPr>
      <w:tabs>
        <w:tab w:val="left" w:pos="780"/>
      </w:tabs>
      <w:spacing w:after="120" w:line="240" w:lineRule="auto"/>
      <w:ind w:left="720" w:leftChars="200" w:hanging="200" w:hangingChars="200"/>
      <w:jc w:val="both"/>
    </w:pPr>
    <w:rPr>
      <w:rFonts w:ascii="Century Schoolbook" w:hAnsi="Century Schoolbook"/>
      <w:color w:val="000000"/>
      <w:kern w:val="0"/>
      <w:sz w:val="21"/>
      <w:szCs w:val="20"/>
    </w:rPr>
  </w:style>
  <w:style w:type="paragraph" w:customStyle="1" w:styleId="3437">
    <w:name w:val="样式 样式 首行缩进:  2 字符 + 首行缩进:  2 字符 Char Char"/>
    <w:basedOn w:val="1"/>
    <w:qFormat/>
    <w:uiPriority w:val="0"/>
    <w:pPr>
      <w:ind w:firstLine="420"/>
    </w:pPr>
    <w:rPr>
      <w:rFonts w:ascii="Calibri" w:eastAsia="仿宋_GB2312"/>
      <w:kern w:val="24"/>
      <w:sz w:val="21"/>
      <w:szCs w:val="20"/>
    </w:rPr>
  </w:style>
  <w:style w:type="paragraph" w:customStyle="1" w:styleId="3438">
    <w:name w:val="Table_Medium"/>
    <w:basedOn w:val="1716"/>
    <w:qFormat/>
    <w:uiPriority w:val="0"/>
    <w:rPr>
      <w:sz w:val="18"/>
    </w:rPr>
  </w:style>
  <w:style w:type="paragraph" w:customStyle="1" w:styleId="3439">
    <w:name w:val="xl26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3440">
    <w:name w:val="题注2-表格"/>
    <w:qFormat/>
    <w:uiPriority w:val="0"/>
    <w:pPr>
      <w:spacing w:line="240" w:lineRule="auto"/>
      <w:jc w:val="both"/>
    </w:pPr>
    <w:rPr>
      <w:rFonts w:ascii="宋体" w:hAnsi="宋体" w:eastAsia="宋体" w:cs="Times New Roman"/>
      <w:b/>
      <w:kern w:val="24"/>
      <w:sz w:val="24"/>
      <w:szCs w:val="24"/>
      <w:lang w:val="en-US" w:eastAsia="ar-SA" w:bidi="ar-SA"/>
    </w:rPr>
  </w:style>
  <w:style w:type="paragraph" w:customStyle="1" w:styleId="3441">
    <w:name w:val="becc"/>
    <w:basedOn w:val="1"/>
    <w:qFormat/>
    <w:uiPriority w:val="99"/>
    <w:pPr>
      <w:ind w:firstLine="0" w:firstLineChars="0"/>
    </w:pPr>
    <w:rPr>
      <w:rFonts w:cs="宋体"/>
      <w:kern w:val="0"/>
      <w:sz w:val="21"/>
    </w:rPr>
  </w:style>
  <w:style w:type="paragraph" w:customStyle="1" w:styleId="3442">
    <w:name w:val="借方"/>
    <w:basedOn w:val="1"/>
    <w:qFormat/>
    <w:uiPriority w:val="99"/>
    <w:pPr>
      <w:widowControl w:val="0"/>
      <w:spacing w:line="240" w:lineRule="auto"/>
      <w:ind w:left="1680" w:leftChars="800" w:firstLine="0" w:firstLineChars="0"/>
      <w:jc w:val="both"/>
    </w:pPr>
    <w:rPr>
      <w:rFonts w:ascii="Calibri"/>
      <w:sz w:val="21"/>
    </w:rPr>
  </w:style>
  <w:style w:type="paragraph" w:customStyle="1" w:styleId="3443">
    <w:name w:val="附录3-5层"/>
    <w:basedOn w:val="1"/>
    <w:next w:val="1602"/>
    <w:qFormat/>
    <w:uiPriority w:val="0"/>
    <w:pPr>
      <w:ind w:firstLine="0" w:firstLineChars="0"/>
      <w:jc w:val="both"/>
    </w:pPr>
    <w:rPr>
      <w:kern w:val="0"/>
      <w:sz w:val="21"/>
      <w:szCs w:val="20"/>
    </w:rPr>
  </w:style>
  <w:style w:type="paragraph" w:customStyle="1" w:styleId="3444">
    <w:name w:val="zw"/>
    <w:basedOn w:val="1"/>
    <w:qFormat/>
    <w:uiPriority w:val="99"/>
    <w:pPr>
      <w:spacing w:before="100" w:beforeAutospacing="1" w:after="100" w:afterAutospacing="1" w:line="240" w:lineRule="auto"/>
      <w:ind w:firstLine="0" w:firstLineChars="0"/>
    </w:pPr>
    <w:rPr>
      <w:rFonts w:eastAsia="仿宋_GB2312" w:cs="宋体"/>
      <w:kern w:val="0"/>
      <w:sz w:val="21"/>
    </w:rPr>
  </w:style>
  <w:style w:type="paragraph" w:customStyle="1" w:styleId="3445">
    <w:name w:val="样式 标题 1 + 楷体_GB2312 加粗"/>
    <w:basedOn w:val="1"/>
    <w:qFormat/>
    <w:uiPriority w:val="0"/>
    <w:pPr>
      <w:widowControl w:val="0"/>
      <w:tabs>
        <w:tab w:val="left" w:pos="425"/>
      </w:tabs>
      <w:adjustRightInd w:val="0"/>
      <w:snapToGrid w:val="0"/>
      <w:spacing w:line="440" w:lineRule="atLeast"/>
      <w:ind w:left="425" w:hanging="425" w:firstLineChars="0"/>
      <w:jc w:val="both"/>
    </w:pPr>
    <w:rPr>
      <w:rFonts w:ascii="Calibri" w:eastAsia="楷体_GB2312"/>
      <w:sz w:val="21"/>
    </w:rPr>
  </w:style>
  <w:style w:type="paragraph" w:customStyle="1" w:styleId="3446">
    <w:name w:val="表格题注"/>
    <w:next w:val="1"/>
    <w:qFormat/>
    <w:uiPriority w:val="0"/>
    <w:pPr>
      <w:keepLines/>
      <w:spacing w:beforeLines="100" w:line="240" w:lineRule="auto"/>
      <w:ind w:left="1089" w:hanging="369"/>
      <w:jc w:val="center"/>
    </w:pPr>
    <w:rPr>
      <w:rFonts w:ascii="Arial" w:hAnsi="Arial" w:eastAsia="宋体" w:cs="Times New Roman"/>
      <w:sz w:val="18"/>
      <w:szCs w:val="18"/>
      <w:lang w:val="en-US" w:eastAsia="zh-CN" w:bidi="ar-SA"/>
    </w:rPr>
  </w:style>
  <w:style w:type="paragraph" w:customStyle="1" w:styleId="3447">
    <w:name w:val="标题 71"/>
    <w:basedOn w:val="1"/>
    <w:next w:val="1"/>
    <w:qFormat/>
    <w:uiPriority w:val="99"/>
    <w:pPr>
      <w:keepNext/>
      <w:keepLines/>
      <w:widowControl w:val="0"/>
      <w:tabs>
        <w:tab w:val="left" w:pos="425"/>
        <w:tab w:val="left" w:pos="1296"/>
      </w:tabs>
      <w:spacing w:before="240" w:after="64" w:line="316" w:lineRule="auto"/>
      <w:ind w:left="425" w:hanging="425" w:firstLineChars="0"/>
      <w:jc w:val="both"/>
      <w:outlineLvl w:val="6"/>
    </w:pPr>
    <w:rPr>
      <w:rFonts w:ascii="Calibri" w:eastAsia="仿宋_GB2312"/>
      <w:b/>
      <w:sz w:val="21"/>
    </w:rPr>
  </w:style>
  <w:style w:type="paragraph" w:customStyle="1" w:styleId="3448">
    <w:name w:val="标书一级标题"/>
    <w:basedOn w:val="3"/>
    <w:qFormat/>
    <w:uiPriority w:val="0"/>
    <w:pPr>
      <w:widowControl w:val="0"/>
      <w:tabs>
        <w:tab w:val="left" w:pos="432"/>
      </w:tabs>
      <w:spacing w:before="240" w:beforeLines="0" w:after="240" w:afterLines="0" w:line="578" w:lineRule="auto"/>
      <w:ind w:left="420" w:hanging="420" w:firstLineChars="0"/>
    </w:pPr>
    <w:rPr>
      <w:rFonts w:ascii="仿宋" w:hAnsi="Arial" w:eastAsia="宋体"/>
      <w:smallCaps/>
    </w:rPr>
  </w:style>
  <w:style w:type="paragraph" w:customStyle="1" w:styleId="3449">
    <w:name w:val="样式 标题2级 + (西文) 仿宋_GB2312 (中文) 仿宋_GB2312 小四 行距: 1.5 倍行距"/>
    <w:basedOn w:val="889"/>
    <w:qFormat/>
    <w:uiPriority w:val="99"/>
    <w:pPr>
      <w:spacing w:line="360" w:lineRule="auto"/>
    </w:pPr>
    <w:rPr>
      <w:rFonts w:ascii="仿宋_GB2312" w:hAnsi="Times New Roman"/>
      <w:sz w:val="30"/>
      <w:szCs w:val="30"/>
    </w:rPr>
  </w:style>
  <w:style w:type="paragraph" w:customStyle="1" w:styleId="3450">
    <w:name w:val="xl246"/>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18"/>
      <w:szCs w:val="18"/>
    </w:rPr>
  </w:style>
  <w:style w:type="paragraph" w:customStyle="1" w:styleId="3451">
    <w:name w:val="图标号"/>
    <w:basedOn w:val="1"/>
    <w:qFormat/>
    <w:uiPriority w:val="99"/>
    <w:pPr>
      <w:ind w:firstLine="0" w:firstLineChars="0"/>
      <w:jc w:val="center"/>
    </w:pPr>
    <w:rPr>
      <w:rFonts w:hint="eastAsia" w:ascii="Calibri" w:hAnsi="Calibri" w:eastAsia="仿宋_GB2312" w:cs="宋体"/>
      <w:color w:val="000000"/>
      <w:sz w:val="21"/>
      <w:szCs w:val="21"/>
    </w:rPr>
  </w:style>
  <w:style w:type="paragraph" w:customStyle="1" w:styleId="3452">
    <w:name w:val="标题2-序号"/>
    <w:basedOn w:val="1"/>
    <w:qFormat/>
    <w:uiPriority w:val="0"/>
    <w:pPr>
      <w:widowControl w:val="0"/>
      <w:tabs>
        <w:tab w:val="left" w:pos="420"/>
      </w:tabs>
      <w:spacing w:afterLines="50" w:line="240" w:lineRule="auto"/>
      <w:ind w:left="420" w:hanging="420" w:firstLineChars="0"/>
      <w:jc w:val="both"/>
    </w:pPr>
    <w:rPr>
      <w:rFonts w:ascii="Calibri"/>
      <w:sz w:val="21"/>
      <w:szCs w:val="20"/>
    </w:rPr>
  </w:style>
  <w:style w:type="paragraph" w:customStyle="1" w:styleId="3453">
    <w:name w:val="纯文本2"/>
    <w:basedOn w:val="1"/>
    <w:qFormat/>
    <w:uiPriority w:val="99"/>
    <w:pPr>
      <w:widowControl w:val="0"/>
      <w:adjustRightInd w:val="0"/>
      <w:spacing w:line="240" w:lineRule="auto"/>
      <w:ind w:firstLine="0" w:firstLineChars="0"/>
      <w:jc w:val="both"/>
    </w:pPr>
    <w:rPr>
      <w:rFonts w:hAnsi="Courier New" w:eastAsia="仿宋"/>
      <w:sz w:val="21"/>
      <w:szCs w:val="20"/>
    </w:rPr>
  </w:style>
  <w:style w:type="paragraph" w:customStyle="1" w:styleId="3454">
    <w:name w:val="第三级"/>
    <w:basedOn w:val="5"/>
    <w:next w:val="1677"/>
    <w:qFormat/>
    <w:uiPriority w:val="99"/>
    <w:pPr>
      <w:keepLines w:val="0"/>
      <w:widowControl w:val="0"/>
      <w:numPr>
        <w:ilvl w:val="0"/>
        <w:numId w:val="0"/>
      </w:numPr>
      <w:spacing w:before="312" w:after="312" w:line="240" w:lineRule="auto"/>
    </w:pPr>
    <w:rPr>
      <w:rFonts w:ascii="Calibri" w:hAnsi="宋体"/>
      <w:b/>
      <w:bCs w:val="0"/>
      <w:color w:val="000000"/>
      <w:szCs w:val="24"/>
    </w:rPr>
  </w:style>
  <w:style w:type="paragraph" w:customStyle="1" w:styleId="3455">
    <w:name w:val="xl19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textAlignment w:val="center"/>
    </w:pPr>
    <w:rPr>
      <w:rFonts w:ascii="Arial" w:hAnsi="Arial" w:eastAsia="Arial Unicode MS" w:cs="Arial"/>
      <w:color w:val="000000"/>
      <w:kern w:val="0"/>
      <w:sz w:val="21"/>
      <w:szCs w:val="20"/>
    </w:rPr>
  </w:style>
  <w:style w:type="paragraph" w:customStyle="1" w:styleId="3456">
    <w:name w:val="标题 5（有编号）（绿盟科技）"/>
    <w:basedOn w:val="1"/>
    <w:next w:val="1"/>
    <w:qFormat/>
    <w:uiPriority w:val="0"/>
    <w:pPr>
      <w:keepNext/>
      <w:keepLines/>
      <w:widowControl w:val="0"/>
      <w:spacing w:before="280" w:after="156" w:line="377" w:lineRule="auto"/>
      <w:ind w:left="1134" w:firstLine="0" w:firstLineChars="0"/>
      <w:outlineLvl w:val="4"/>
    </w:pPr>
    <w:rPr>
      <w:rFonts w:ascii="Arial" w:hAnsi="Arial" w:eastAsia="黑体"/>
      <w:b/>
      <w:kern w:val="0"/>
      <w:sz w:val="21"/>
      <w:szCs w:val="28"/>
    </w:rPr>
  </w:style>
  <w:style w:type="paragraph" w:customStyle="1" w:styleId="3457">
    <w:name w:val="xl271"/>
    <w:basedOn w:val="1"/>
    <w:qFormat/>
    <w:uiPriority w:val="99"/>
    <w:pPr>
      <w:pBdr>
        <w:top w:val="single" w:color="auto" w:sz="4" w:space="0"/>
        <w:left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458">
    <w:name w:val="段落正文首行缩进"/>
    <w:basedOn w:val="1"/>
    <w:qFormat/>
    <w:uiPriority w:val="0"/>
    <w:pPr>
      <w:widowControl w:val="0"/>
      <w:spacing w:after="120" w:line="240" w:lineRule="auto"/>
      <w:ind w:firstLine="560"/>
      <w:jc w:val="both"/>
    </w:pPr>
    <w:rPr>
      <w:rFonts w:ascii="仿宋_GB2312" w:eastAsia="仿宋_GB2312"/>
      <w:sz w:val="28"/>
      <w:szCs w:val="20"/>
    </w:rPr>
  </w:style>
  <w:style w:type="paragraph" w:customStyle="1" w:styleId="3459">
    <w:name w:val="标书标题2"/>
    <w:basedOn w:val="4"/>
    <w:qFormat/>
    <w:uiPriority w:val="99"/>
    <w:pPr>
      <w:keepLines w:val="0"/>
      <w:widowControl w:val="0"/>
      <w:tabs>
        <w:tab w:val="left" w:pos="0"/>
      </w:tabs>
      <w:adjustRightInd w:val="0"/>
      <w:snapToGrid w:val="0"/>
      <w:spacing w:before="240" w:beforeLines="100" w:after="180" w:afterLines="100" w:line="360" w:lineRule="auto"/>
      <w:ind w:left="0" w:firstLine="0" w:firstLineChars="0"/>
    </w:pPr>
    <w:rPr>
      <w:rFonts w:ascii="宋体" w:hAnsi="宋体" w:eastAsia="宋体"/>
      <w:color w:val="000000"/>
      <w:kern w:val="0"/>
      <w:sz w:val="24"/>
    </w:rPr>
  </w:style>
  <w:style w:type="paragraph" w:customStyle="1" w:styleId="3460">
    <w:name w:val="一级符号（非加粗）"/>
    <w:basedOn w:val="1"/>
    <w:qFormat/>
    <w:uiPriority w:val="0"/>
    <w:pPr>
      <w:widowControl w:val="0"/>
      <w:numPr>
        <w:ilvl w:val="0"/>
        <w:numId w:val="161"/>
      </w:numPr>
      <w:tabs>
        <w:tab w:val="left" w:pos="200"/>
        <w:tab w:val="left" w:pos="360"/>
      </w:tabs>
      <w:ind w:left="637" w:leftChars="200" w:hanging="437" w:firstLineChars="0"/>
      <w:jc w:val="both"/>
    </w:pPr>
    <w:rPr>
      <w:rFonts w:ascii="Calibri"/>
      <w:sz w:val="21"/>
      <w:szCs w:val="21"/>
    </w:rPr>
  </w:style>
  <w:style w:type="paragraph" w:customStyle="1" w:styleId="3461">
    <w:name w:val="五级条标题"/>
    <w:basedOn w:val="3208"/>
    <w:next w:val="706"/>
    <w:qFormat/>
    <w:uiPriority w:val="0"/>
    <w:pPr>
      <w:outlineLvl w:val="6"/>
    </w:pPr>
  </w:style>
  <w:style w:type="paragraph" w:customStyle="1" w:styleId="3462">
    <w:name w:val="封面—落款"/>
    <w:basedOn w:val="1"/>
    <w:qFormat/>
    <w:uiPriority w:val="0"/>
    <w:pPr>
      <w:ind w:firstLine="0" w:firstLineChars="0"/>
      <w:jc w:val="center"/>
    </w:pPr>
    <w:rPr>
      <w:rFonts w:ascii="Arial" w:hAnsi="Arial" w:eastAsia="仿宋" w:cs="宋体"/>
      <w:kern w:val="0"/>
      <w:sz w:val="28"/>
      <w:szCs w:val="20"/>
      <w:lang w:val="en-GB" w:eastAsia="en-US"/>
    </w:rPr>
  </w:style>
  <w:style w:type="paragraph" w:customStyle="1" w:styleId="3463">
    <w:name w:val="样式20"/>
    <w:basedOn w:val="1"/>
    <w:qFormat/>
    <w:uiPriority w:val="0"/>
    <w:pPr>
      <w:keepNext/>
      <w:keepLines/>
      <w:widowControl w:val="0"/>
      <w:spacing w:before="120" w:after="120" w:line="413" w:lineRule="auto"/>
      <w:ind w:firstLine="0" w:firstLineChars="0"/>
      <w:outlineLvl w:val="4"/>
    </w:pPr>
    <w:rPr>
      <w:rFonts w:ascii="楷体_GB2312" w:hAnsi="Arial" w:eastAsia="楷体_GB2312" w:cs="Arial"/>
      <w:b/>
      <w:kern w:val="0"/>
      <w:sz w:val="21"/>
      <w:szCs w:val="28"/>
    </w:rPr>
  </w:style>
  <w:style w:type="paragraph" w:customStyle="1" w:styleId="3464">
    <w:name w:val="L1Txt"/>
    <w:basedOn w:val="1"/>
    <w:qFormat/>
    <w:uiPriority w:val="0"/>
    <w:pPr>
      <w:keepLines/>
      <w:tabs>
        <w:tab w:val="left" w:pos="-720"/>
      </w:tabs>
      <w:suppressAutoHyphens/>
      <w:overflowPunct w:val="0"/>
      <w:autoSpaceDE w:val="0"/>
      <w:autoSpaceDN w:val="0"/>
      <w:adjustRightInd w:val="0"/>
      <w:spacing w:after="20" w:line="240" w:lineRule="auto"/>
      <w:ind w:firstLine="0" w:firstLineChars="0"/>
      <w:jc w:val="both"/>
      <w:textAlignment w:val="baseline"/>
    </w:pPr>
    <w:rPr>
      <w:rFonts w:ascii="Helvetica" w:hAnsi="Helvetica"/>
      <w:spacing w:val="-3"/>
      <w:kern w:val="1"/>
      <w:sz w:val="22"/>
      <w:szCs w:val="20"/>
      <w:lang w:val="en-AU"/>
    </w:rPr>
  </w:style>
  <w:style w:type="paragraph" w:customStyle="1" w:styleId="3465">
    <w:name w:val="xl249"/>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3466">
    <w:name w:val="columntd"/>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467">
    <w:name w:val="xl11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468">
    <w:name w:val="默认段落字体 Para Char Char Char Char Char Char Char Char Char Char"/>
    <w:basedOn w:val="1"/>
    <w:qFormat/>
    <w:uiPriority w:val="0"/>
    <w:pPr>
      <w:snapToGrid w:val="0"/>
      <w:spacing w:before="80" w:after="80" w:line="240" w:lineRule="auto"/>
      <w:ind w:left="1701" w:firstLine="0" w:firstLineChars="0"/>
      <w:jc w:val="both"/>
    </w:pPr>
    <w:rPr>
      <w:rFonts w:ascii="Arial" w:hAnsi="Arial" w:eastAsia="仿宋" w:cs="Arial"/>
      <w:sz w:val="21"/>
    </w:rPr>
  </w:style>
  <w:style w:type="paragraph" w:customStyle="1" w:styleId="3469">
    <w:name w:val="xl133"/>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470">
    <w:name w:val="style8801"/>
    <w:basedOn w:val="1"/>
    <w:qFormat/>
    <w:uiPriority w:val="0"/>
    <w:pPr>
      <w:wordWrap w:val="0"/>
      <w:spacing w:before="100" w:beforeAutospacing="1" w:after="100" w:afterAutospacing="1" w:line="240" w:lineRule="auto"/>
      <w:ind w:firstLine="0" w:firstLineChars="0"/>
    </w:pPr>
    <w:rPr>
      <w:rFonts w:ascii="Arial" w:hAnsi="Arial" w:eastAsia="仿宋" w:cs="Arial"/>
      <w:color w:val="000000"/>
      <w:kern w:val="0"/>
      <w:sz w:val="21"/>
    </w:rPr>
  </w:style>
  <w:style w:type="paragraph" w:customStyle="1" w:styleId="3471">
    <w:name w:val="BMS正文"/>
    <w:basedOn w:val="1"/>
    <w:qFormat/>
    <w:uiPriority w:val="99"/>
    <w:pPr>
      <w:spacing w:line="560" w:lineRule="exact"/>
      <w:ind w:firstLine="600"/>
    </w:pPr>
    <w:rPr>
      <w:rFonts w:ascii="仿宋_GB2312" w:hAnsi="华文中宋" w:eastAsia="仿宋_GB2312"/>
      <w:kern w:val="0"/>
      <w:sz w:val="30"/>
      <w:szCs w:val="30"/>
    </w:rPr>
  </w:style>
  <w:style w:type="paragraph" w:customStyle="1" w:styleId="3472">
    <w:name w:val="Char Char1 Char Char Char"/>
    <w:basedOn w:val="26"/>
    <w:qFormat/>
    <w:uiPriority w:val="0"/>
    <w:pPr>
      <w:widowControl w:val="0"/>
      <w:shd w:val="clear" w:color="auto" w:fill="000080"/>
      <w:jc w:val="both"/>
    </w:pPr>
    <w:rPr>
      <w:rFonts w:ascii="Tahoma" w:hAnsi="Tahoma"/>
      <w:sz w:val="24"/>
      <w:szCs w:val="24"/>
      <w:lang w:eastAsia="en-US"/>
    </w:rPr>
  </w:style>
  <w:style w:type="paragraph" w:customStyle="1" w:styleId="3473">
    <w:name w:val="默认段落字体 Para Char Char Char1 Char"/>
    <w:basedOn w:val="1"/>
    <w:qFormat/>
    <w:uiPriority w:val="99"/>
    <w:pPr>
      <w:widowControl w:val="0"/>
      <w:tabs>
        <w:tab w:val="left" w:pos="432"/>
      </w:tabs>
      <w:spacing w:line="240" w:lineRule="auto"/>
      <w:ind w:left="432" w:hanging="432" w:firstLineChars="0"/>
      <w:jc w:val="both"/>
    </w:pPr>
    <w:rPr>
      <w:rFonts w:ascii="Calibri"/>
      <w:sz w:val="21"/>
    </w:rPr>
  </w:style>
  <w:style w:type="paragraph" w:customStyle="1" w:styleId="3474">
    <w:name w:val="标题1（简洁）"/>
    <w:basedOn w:val="1"/>
    <w:qFormat/>
    <w:uiPriority w:val="0"/>
    <w:pPr>
      <w:widowControl w:val="0"/>
      <w:tabs>
        <w:tab w:val="left" w:pos="900"/>
      </w:tabs>
      <w:ind w:left="900" w:hanging="420" w:firstLineChars="0"/>
      <w:jc w:val="both"/>
    </w:pPr>
    <w:rPr>
      <w:rFonts w:ascii="Calibri" w:eastAsia="楷体_GB2312"/>
      <w:b/>
      <w:sz w:val="30"/>
      <w:szCs w:val="21"/>
    </w:rPr>
  </w:style>
  <w:style w:type="paragraph" w:customStyle="1" w:styleId="3475">
    <w:name w:val="列表2"/>
    <w:basedOn w:val="1"/>
    <w:next w:val="1"/>
    <w:qFormat/>
    <w:uiPriority w:val="0"/>
    <w:pPr>
      <w:widowControl w:val="0"/>
      <w:numPr>
        <w:ilvl w:val="0"/>
        <w:numId w:val="162"/>
      </w:numPr>
      <w:tabs>
        <w:tab w:val="left" w:pos="360"/>
        <w:tab w:val="left" w:pos="425"/>
      </w:tabs>
      <w:spacing w:line="200" w:lineRule="atLeast"/>
      <w:ind w:left="0" w:firstLine="0" w:firstLineChars="0"/>
      <w:jc w:val="both"/>
    </w:pPr>
    <w:rPr>
      <w:rFonts w:ascii="Calibri" w:eastAsia="仿宋"/>
      <w:sz w:val="28"/>
    </w:rPr>
  </w:style>
  <w:style w:type="paragraph" w:customStyle="1" w:styleId="3476">
    <w:name w:val="表格居中"/>
    <w:basedOn w:val="1"/>
    <w:qFormat/>
    <w:uiPriority w:val="0"/>
    <w:pPr>
      <w:widowControl w:val="0"/>
      <w:adjustRightInd w:val="0"/>
      <w:snapToGrid w:val="0"/>
      <w:spacing w:line="240" w:lineRule="auto"/>
      <w:ind w:firstLine="0" w:firstLineChars="0"/>
      <w:jc w:val="center"/>
    </w:pPr>
    <w:rPr>
      <w:rFonts w:ascii="Arial" w:hAnsi="Arial" w:eastAsia="楷体_GB2312"/>
      <w:sz w:val="21"/>
      <w:szCs w:val="20"/>
    </w:rPr>
  </w:style>
  <w:style w:type="paragraph" w:customStyle="1" w:styleId="3477">
    <w:name w:val="D&amp;L"/>
    <w:basedOn w:val="57"/>
    <w:qFormat/>
    <w:uiPriority w:val="0"/>
    <w:pPr>
      <w:widowControl w:val="0"/>
      <w:spacing w:line="240" w:lineRule="auto"/>
      <w:ind w:firstLine="0" w:firstLineChars="0"/>
    </w:pPr>
    <w:rPr>
      <w:rFonts w:ascii="Calibri"/>
    </w:rPr>
  </w:style>
  <w:style w:type="paragraph" w:customStyle="1" w:styleId="3478">
    <w:name w:val="方欣副标题"/>
    <w:basedOn w:val="1"/>
    <w:qFormat/>
    <w:uiPriority w:val="99"/>
    <w:pPr>
      <w:ind w:firstLine="0" w:firstLineChars="0"/>
      <w:jc w:val="right"/>
    </w:pPr>
    <w:rPr>
      <w:rFonts w:ascii="Book Antiqua" w:hAnsi="Book Antiqua" w:eastAsia="黑体" w:cs="宋体"/>
      <w:kern w:val="0"/>
      <w:sz w:val="44"/>
      <w:szCs w:val="20"/>
    </w:rPr>
  </w:style>
  <w:style w:type="paragraph" w:customStyle="1" w:styleId="3479">
    <w:name w:val="列项——"/>
    <w:qFormat/>
    <w:uiPriority w:val="99"/>
    <w:pPr>
      <w:widowControl w:val="0"/>
      <w:tabs>
        <w:tab w:val="left" w:pos="1140"/>
      </w:tabs>
      <w:spacing w:line="240" w:lineRule="auto"/>
      <w:ind w:left="840" w:hanging="420"/>
      <w:jc w:val="both"/>
    </w:pPr>
    <w:rPr>
      <w:rFonts w:ascii="宋体" w:hAnsi="Calibri" w:eastAsia="宋体" w:cs="Times New Roman"/>
      <w:sz w:val="21"/>
      <w:lang w:val="en-US" w:eastAsia="zh-CN" w:bidi="ar-SA"/>
    </w:rPr>
  </w:style>
  <w:style w:type="paragraph" w:customStyle="1" w:styleId="3480">
    <w:name w:val="reader-word-layer reader-word-s3-6"/>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481">
    <w:name w:val="四级符号（非加粗）"/>
    <w:basedOn w:val="1"/>
    <w:qFormat/>
    <w:uiPriority w:val="0"/>
    <w:pPr>
      <w:widowControl w:val="0"/>
      <w:numPr>
        <w:ilvl w:val="0"/>
        <w:numId w:val="163"/>
      </w:numPr>
      <w:tabs>
        <w:tab w:val="left" w:pos="-54"/>
        <w:tab w:val="left" w:pos="360"/>
        <w:tab w:val="clear" w:pos="842"/>
      </w:tabs>
      <w:ind w:left="712" w:leftChars="400" w:firstLine="0" w:firstLineChars="0"/>
      <w:jc w:val="both"/>
    </w:pPr>
    <w:rPr>
      <w:rFonts w:ascii="Calibri"/>
      <w:sz w:val="21"/>
      <w:szCs w:val="21"/>
    </w:rPr>
  </w:style>
  <w:style w:type="paragraph" w:customStyle="1" w:styleId="3482">
    <w:name w:val="黑体小二中"/>
    <w:basedOn w:val="1148"/>
    <w:qFormat/>
    <w:uiPriority w:val="99"/>
    <w:pPr>
      <w:widowControl/>
      <w:tabs>
        <w:tab w:val="left" w:pos="0"/>
      </w:tabs>
      <w:spacing w:before="156" w:beforeLines="0" w:after="156"/>
      <w:ind w:firstLine="0" w:firstLineChars="0"/>
      <w:jc w:val="center"/>
    </w:pPr>
    <w:rPr>
      <w:rFonts w:hint="eastAsia" w:ascii="黑体" w:eastAsia="黑体"/>
      <w:sz w:val="36"/>
      <w:szCs w:val="36"/>
    </w:rPr>
  </w:style>
  <w:style w:type="paragraph" w:customStyle="1" w:styleId="3483">
    <w:name w:val="*Body 1"/>
    <w:qFormat/>
    <w:uiPriority w:val="0"/>
    <w:pPr>
      <w:spacing w:after="240" w:line="280" w:lineRule="exact"/>
    </w:pPr>
    <w:rPr>
      <w:rFonts w:ascii="Times" w:hAnsi="Times" w:eastAsia="宋体" w:cs="Times New Roman"/>
      <w:sz w:val="22"/>
      <w:lang w:val="en-US" w:eastAsia="en-US" w:bidi="ar-SA"/>
    </w:rPr>
  </w:style>
  <w:style w:type="paragraph" w:customStyle="1" w:styleId="3484">
    <w:name w:val="文本2"/>
    <w:basedOn w:val="1"/>
    <w:qFormat/>
    <w:uiPriority w:val="0"/>
    <w:pPr>
      <w:widowControl w:val="0"/>
      <w:spacing w:line="240" w:lineRule="auto"/>
      <w:ind w:firstLine="0" w:firstLineChars="0"/>
      <w:jc w:val="both"/>
    </w:pPr>
    <w:rPr>
      <w:rFonts w:eastAsia="仿宋"/>
      <w:sz w:val="21"/>
    </w:rPr>
  </w:style>
  <w:style w:type="paragraph" w:customStyle="1" w:styleId="3485">
    <w:name w:val="默认段落字体 Para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486">
    <w:name w:val="样式 标题 55l4H5h5Second Subheading + 段前: 0.5 行 段后: 0.5 行"/>
    <w:basedOn w:val="7"/>
    <w:qFormat/>
    <w:uiPriority w:val="0"/>
    <w:pPr>
      <w:numPr>
        <w:numId w:val="0"/>
      </w:numPr>
      <w:tabs>
        <w:tab w:val="left" w:pos="2580"/>
      </w:tabs>
      <w:spacing w:line="300" w:lineRule="auto"/>
      <w:ind w:left="2580" w:hanging="420"/>
      <w:jc w:val="both"/>
    </w:pPr>
    <w:rPr>
      <w:rFonts w:ascii="Calibri" w:hAnsi="Calibri" w:eastAsia="楷体_GB2312"/>
      <w:b/>
      <w:w w:val="100"/>
      <w:kern w:val="2"/>
      <w:sz w:val="28"/>
      <w:szCs w:val="20"/>
    </w:rPr>
  </w:style>
  <w:style w:type="paragraph" w:customStyle="1" w:styleId="3487">
    <w:name w:val="水调正文 Char Char"/>
    <w:basedOn w:val="1"/>
    <w:qFormat/>
    <w:uiPriority w:val="99"/>
    <w:pPr>
      <w:widowControl w:val="0"/>
      <w:ind w:firstLine="200"/>
      <w:jc w:val="both"/>
    </w:pPr>
    <w:rPr>
      <w:rFonts w:ascii="Calibri"/>
      <w:sz w:val="21"/>
    </w:rPr>
  </w:style>
  <w:style w:type="paragraph" w:customStyle="1" w:styleId="3488">
    <w:name w:val="默认段落字体 Para Char"/>
    <w:basedOn w:val="1"/>
    <w:qFormat/>
    <w:uiPriority w:val="0"/>
    <w:pPr>
      <w:ind w:firstLine="0" w:firstLineChars="0"/>
      <w:jc w:val="both"/>
    </w:pPr>
    <w:rPr>
      <w:rFonts w:ascii="Arial" w:hAnsi="Arial" w:eastAsia="仿宋" w:cs="Arial"/>
      <w:sz w:val="22"/>
      <w:szCs w:val="21"/>
      <w:lang w:eastAsia="en-US"/>
    </w:rPr>
  </w:style>
  <w:style w:type="paragraph" w:customStyle="1" w:styleId="3489">
    <w:name w:val="样式 首行缩进:  0 字符"/>
    <w:basedOn w:val="1"/>
    <w:qFormat/>
    <w:uiPriority w:val="0"/>
    <w:pPr>
      <w:widowControl w:val="0"/>
      <w:spacing w:line="240" w:lineRule="auto"/>
      <w:ind w:firstLine="0" w:firstLineChars="0"/>
      <w:jc w:val="both"/>
    </w:pPr>
    <w:rPr>
      <w:rFonts w:ascii="Calibri" w:hAnsi="Calibri" w:eastAsia="仿宋"/>
      <w:sz w:val="21"/>
      <w:szCs w:val="21"/>
    </w:rPr>
  </w:style>
  <w:style w:type="paragraph" w:customStyle="1" w:styleId="3490">
    <w:name w:val="xl424"/>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491">
    <w:name w:val="Char6"/>
    <w:basedOn w:val="2652"/>
    <w:qFormat/>
    <w:uiPriority w:val="99"/>
    <w:pPr>
      <w:widowControl/>
      <w:spacing w:after="160" w:line="240" w:lineRule="exact"/>
      <w:jc w:val="left"/>
    </w:pPr>
    <w:rPr>
      <w:kern w:val="0"/>
      <w:sz w:val="20"/>
    </w:rPr>
  </w:style>
  <w:style w:type="paragraph" w:customStyle="1" w:styleId="3492">
    <w:name w:val="Char Char12 Char Char1"/>
    <w:basedOn w:val="1"/>
    <w:qFormat/>
    <w:uiPriority w:val="0"/>
    <w:pPr>
      <w:widowControl w:val="0"/>
      <w:spacing w:line="240" w:lineRule="auto"/>
      <w:ind w:firstLine="0" w:firstLineChars="0"/>
      <w:jc w:val="both"/>
    </w:pPr>
    <w:rPr>
      <w:rFonts w:ascii="Tahoma" w:hAnsi="Tahoma" w:eastAsia="仿宋_GB2312"/>
      <w:sz w:val="21"/>
      <w:szCs w:val="20"/>
    </w:rPr>
  </w:style>
  <w:style w:type="paragraph" w:customStyle="1" w:styleId="3493">
    <w:name w:val="CM42"/>
    <w:basedOn w:val="305"/>
    <w:next w:val="305"/>
    <w:qFormat/>
    <w:uiPriority w:val="0"/>
    <w:rPr>
      <w:rFonts w:ascii="Sim Sun" w:eastAsia="Sim Sun" w:cs="Sim Sun"/>
    </w:rPr>
  </w:style>
  <w:style w:type="paragraph" w:customStyle="1" w:styleId="3494">
    <w:name w:val="样式 标题 8Legal Level 1.1.1.Level 1.1.1注意框体Legal Level 1.1.1.1...2"/>
    <w:basedOn w:val="10"/>
    <w:qFormat/>
    <w:uiPriority w:val="99"/>
    <w:pPr>
      <w:tabs>
        <w:tab w:val="left" w:pos="360"/>
        <w:tab w:val="left" w:pos="1440"/>
      </w:tabs>
      <w:adjustRightInd w:val="0"/>
      <w:spacing w:line="320" w:lineRule="atLeast"/>
      <w:ind w:firstLine="0" w:firstLineChars="0"/>
      <w:jc w:val="left"/>
    </w:pPr>
    <w:rPr>
      <w:rFonts w:ascii="宋体" w:hAnsi="宋体" w:eastAsia="仿宋_GB2312" w:cs="宋体"/>
      <w:b/>
      <w:color w:val="000000"/>
      <w:kern w:val="0"/>
      <w:sz w:val="21"/>
    </w:rPr>
  </w:style>
  <w:style w:type="paragraph" w:customStyle="1" w:styleId="3495">
    <w:name w:val="xl25"/>
    <w:basedOn w:val="1"/>
    <w:qFormat/>
    <w:uiPriority w:val="0"/>
    <w:pPr>
      <w:spacing w:before="100" w:beforeLines="50" w:beforeAutospacing="1" w:after="100" w:afterAutospacing="1"/>
      <w:ind w:firstLine="200"/>
      <w:jc w:val="center"/>
    </w:pPr>
    <w:rPr>
      <w:kern w:val="0"/>
      <w:sz w:val="21"/>
    </w:rPr>
  </w:style>
  <w:style w:type="paragraph" w:customStyle="1" w:styleId="3496">
    <w:name w:val="xl220"/>
    <w:basedOn w:val="1"/>
    <w:qFormat/>
    <w:uiPriority w:val="99"/>
    <w:pPr>
      <w:pBdr>
        <w:top w:val="single" w:color="auto" w:sz="4" w:space="0"/>
        <w:left w:val="single" w:color="auto" w:sz="8" w:space="0"/>
        <w:bottom w:val="single" w:color="auto" w:sz="4" w:space="0"/>
        <w:right w:val="single" w:color="auto" w:sz="4" w:space="0"/>
      </w:pBdr>
      <w:spacing w:before="100" w:beforeAutospacing="1" w:after="100" w:afterAutospacing="1"/>
      <w:ind w:firstLine="0" w:firstLineChars="0"/>
    </w:pPr>
    <w:rPr>
      <w:rFonts w:ascii="Calibri"/>
      <w:kern w:val="0"/>
      <w:sz w:val="21"/>
      <w:szCs w:val="21"/>
    </w:rPr>
  </w:style>
  <w:style w:type="paragraph" w:customStyle="1" w:styleId="3497">
    <w:name w:val="数字编号列项（二级）"/>
    <w:qFormat/>
    <w:uiPriority w:val="0"/>
    <w:pPr>
      <w:numPr>
        <w:ilvl w:val="1"/>
        <w:numId w:val="49"/>
      </w:numPr>
      <w:tabs>
        <w:tab w:val="left" w:pos="571"/>
        <w:tab w:val="left" w:pos="991"/>
      </w:tabs>
      <w:spacing w:line="360" w:lineRule="auto"/>
      <w:ind w:firstLine="0"/>
      <w:jc w:val="both"/>
    </w:pPr>
    <w:rPr>
      <w:rFonts w:ascii="宋体" w:hAnsi="Calibri" w:eastAsia="宋体" w:cs="Times New Roman"/>
      <w:sz w:val="21"/>
      <w:lang w:val="en-US" w:eastAsia="zh-CN" w:bidi="ar-SA"/>
    </w:rPr>
  </w:style>
  <w:style w:type="paragraph" w:customStyle="1" w:styleId="3498">
    <w:name w:val="Bulleted"/>
    <w:basedOn w:val="1"/>
    <w:qFormat/>
    <w:uiPriority w:val="99"/>
    <w:pPr>
      <w:numPr>
        <w:ilvl w:val="0"/>
        <w:numId w:val="164"/>
      </w:numPr>
      <w:tabs>
        <w:tab w:val="left" w:pos="360"/>
        <w:tab w:val="left" w:pos="960"/>
        <w:tab w:val="left" w:pos="1200"/>
        <w:tab w:val="clear" w:pos="1260"/>
      </w:tabs>
      <w:adjustRightInd w:val="0"/>
      <w:snapToGrid w:val="0"/>
      <w:spacing w:afterLines="100"/>
      <w:ind w:left="960" w:leftChars="275" w:hanging="300" w:hangingChars="125"/>
    </w:pPr>
    <w:rPr>
      <w:rFonts w:ascii="Book Antiqua" w:hAnsi="Book Antiqua"/>
      <w:kern w:val="0"/>
      <w:sz w:val="21"/>
    </w:rPr>
  </w:style>
  <w:style w:type="paragraph" w:customStyle="1" w:styleId="3499">
    <w:name w:val="biaoti2"/>
    <w:basedOn w:val="4"/>
    <w:qFormat/>
    <w:uiPriority w:val="99"/>
    <w:pPr>
      <w:keepLines w:val="0"/>
      <w:widowControl w:val="0"/>
      <w:tabs>
        <w:tab w:val="left" w:pos="567"/>
      </w:tabs>
      <w:adjustRightInd w:val="0"/>
      <w:snapToGrid w:val="0"/>
      <w:spacing w:before="0" w:beforeLines="0" w:after="0" w:afterLines="0" w:line="360" w:lineRule="auto"/>
      <w:ind w:left="567" w:hanging="567" w:firstLineChars="0"/>
    </w:pPr>
    <w:rPr>
      <w:rFonts w:ascii="Arial" w:hAnsi="Arial" w:eastAsia="宋体"/>
      <w:color w:val="000000"/>
    </w:rPr>
  </w:style>
  <w:style w:type="paragraph" w:customStyle="1" w:styleId="3500">
    <w:name w:val="目录 71"/>
    <w:basedOn w:val="1"/>
    <w:next w:val="1"/>
    <w:qFormat/>
    <w:uiPriority w:val="39"/>
    <w:pPr>
      <w:widowControl w:val="0"/>
      <w:spacing w:line="240" w:lineRule="auto"/>
      <w:ind w:left="1260" w:firstLine="0" w:firstLineChars="0"/>
    </w:pPr>
    <w:rPr>
      <w:rFonts w:ascii="Calibri" w:cs="Calibri"/>
      <w:sz w:val="18"/>
      <w:szCs w:val="18"/>
    </w:rPr>
  </w:style>
  <w:style w:type="paragraph" w:customStyle="1" w:styleId="3501">
    <w:name w:val="a0"/>
    <w:basedOn w:val="1"/>
    <w:qFormat/>
    <w:uiPriority w:val="0"/>
    <w:pPr>
      <w:spacing w:line="300" w:lineRule="atLeast"/>
      <w:ind w:firstLine="0" w:firstLineChars="0"/>
    </w:pPr>
    <w:rPr>
      <w:rFonts w:eastAsia="仿宋" w:cs="宋体"/>
      <w:kern w:val="0"/>
      <w:sz w:val="18"/>
      <w:szCs w:val="18"/>
    </w:rPr>
  </w:style>
  <w:style w:type="paragraph" w:customStyle="1" w:styleId="3502">
    <w:name w:val="xl38"/>
    <w:basedOn w:val="1"/>
    <w:qFormat/>
    <w:uiPriority w:val="0"/>
    <w:pPr>
      <w:pBdr>
        <w:top w:val="single" w:color="auto" w:sz="4" w:space="0"/>
        <w:left w:val="single" w:color="auto" w:sz="4" w:space="0"/>
        <w:bottom w:val="single" w:color="auto" w:sz="8" w:space="0"/>
        <w:right w:val="single" w:color="auto" w:sz="4" w:space="0"/>
      </w:pBdr>
      <w:spacing w:before="100" w:beforeLines="50" w:beforeAutospacing="1" w:after="100" w:afterAutospacing="1"/>
      <w:ind w:firstLine="200"/>
    </w:pPr>
    <w:rPr>
      <w:kern w:val="0"/>
      <w:sz w:val="21"/>
    </w:rPr>
  </w:style>
  <w:style w:type="paragraph" w:customStyle="1" w:styleId="3503">
    <w:name w:val="样式 自定义样式 图表标题 + Times New Roman 两端对齐"/>
    <w:basedOn w:val="2869"/>
    <w:qFormat/>
    <w:uiPriority w:val="99"/>
    <w:rPr>
      <w:rFonts w:ascii="Times New Roman" w:hAnsi="Times New Roman"/>
    </w:rPr>
  </w:style>
  <w:style w:type="paragraph" w:customStyle="1" w:styleId="3504">
    <w:name w:val="@星强调"/>
    <w:basedOn w:val="1"/>
    <w:qFormat/>
    <w:uiPriority w:val="0"/>
    <w:pPr>
      <w:widowControl w:val="0"/>
      <w:numPr>
        <w:ilvl w:val="0"/>
        <w:numId w:val="165"/>
      </w:numPr>
      <w:tabs>
        <w:tab w:val="left" w:pos="360"/>
        <w:tab w:val="clear" w:pos="-20"/>
      </w:tabs>
      <w:ind w:left="0" w:firstLine="420" w:firstLineChars="0"/>
      <w:jc w:val="both"/>
    </w:pPr>
    <w:rPr>
      <w:rFonts w:ascii="Calibri" w:hAnsi="Calibri"/>
      <w:sz w:val="21"/>
    </w:rPr>
  </w:style>
  <w:style w:type="paragraph" w:customStyle="1" w:styleId="3505">
    <w:name w:val="Char1 Char Char Char3"/>
    <w:basedOn w:val="1"/>
    <w:qFormat/>
    <w:uiPriority w:val="99"/>
    <w:pPr>
      <w:ind w:firstLine="0" w:firstLineChars="0"/>
    </w:pPr>
    <w:rPr>
      <w:rFonts w:ascii="Tahoma" w:hAnsi="Tahoma"/>
      <w:kern w:val="0"/>
      <w:sz w:val="21"/>
      <w:szCs w:val="20"/>
    </w:rPr>
  </w:style>
  <w:style w:type="paragraph" w:customStyle="1" w:styleId="3506">
    <w:name w:val="Char Char Char Char Char Char Char Char Char 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507">
    <w:name w:val="0"/>
    <w:basedOn w:val="1"/>
    <w:qFormat/>
    <w:uiPriority w:val="0"/>
    <w:pPr>
      <w:snapToGrid w:val="0"/>
      <w:textAlignment w:val="bottom"/>
    </w:pPr>
    <w:rPr>
      <w:kern w:val="0"/>
    </w:rPr>
  </w:style>
  <w:style w:type="paragraph" w:customStyle="1" w:styleId="3508">
    <w:name w:val="常用符号列表小"/>
    <w:basedOn w:val="2456"/>
    <w:qFormat/>
    <w:uiPriority w:val="0"/>
  </w:style>
  <w:style w:type="paragraph" w:customStyle="1" w:styleId="3509">
    <w:name w:val="样式 章标题 + 左侧:  0 厘米 首行缩进:  0 厘米 段前: 0.5 行 段后: 0.5 行"/>
    <w:basedOn w:val="1"/>
    <w:qFormat/>
    <w:uiPriority w:val="0"/>
    <w:pPr>
      <w:spacing w:beforeLines="50" w:line="240" w:lineRule="auto"/>
      <w:ind w:firstLine="0" w:firstLineChars="0"/>
      <w:jc w:val="both"/>
      <w:outlineLvl w:val="1"/>
    </w:pPr>
    <w:rPr>
      <w:rFonts w:ascii="Arial" w:hAnsi="Arial" w:eastAsia="黑体" w:cs="宋体"/>
      <w:kern w:val="0"/>
      <w:sz w:val="21"/>
      <w:szCs w:val="21"/>
    </w:rPr>
  </w:style>
  <w:style w:type="paragraph" w:customStyle="1" w:styleId="3510">
    <w:name w:val="2级标题"/>
    <w:basedOn w:val="179"/>
    <w:qFormat/>
    <w:uiPriority w:val="0"/>
    <w:pPr>
      <w:keepLines/>
      <w:widowControl w:val="0"/>
      <w:numPr>
        <w:ilvl w:val="1"/>
        <w:numId w:val="23"/>
      </w:numPr>
      <w:tabs>
        <w:tab w:val="left" w:pos="360"/>
      </w:tabs>
      <w:ind w:left="0" w:firstLine="0" w:firstLineChars="0"/>
      <w:contextualSpacing/>
      <w:outlineLvl w:val="1"/>
    </w:pPr>
    <w:rPr>
      <w:rFonts w:ascii="黑体" w:hAnsi="黑体"/>
      <w:b/>
      <w:kern w:val="0"/>
      <w:szCs w:val="36"/>
      <w:lang w:eastAsia="en-US" w:bidi="en-US"/>
    </w:rPr>
  </w:style>
  <w:style w:type="paragraph" w:customStyle="1" w:styleId="3511">
    <w:name w:val="重点"/>
    <w:basedOn w:val="34"/>
    <w:qFormat/>
    <w:uiPriority w:val="0"/>
    <w:pPr>
      <w:spacing w:line="300" w:lineRule="auto"/>
      <w:ind w:firstLine="0" w:firstLineChars="0"/>
      <w:jc w:val="left"/>
    </w:pPr>
    <w:rPr>
      <w:rFonts w:ascii="宋体" w:eastAsia="仿宋"/>
      <w:b/>
      <w:kern w:val="0"/>
      <w:sz w:val="24"/>
      <w:szCs w:val="20"/>
    </w:rPr>
  </w:style>
  <w:style w:type="paragraph" w:customStyle="1" w:styleId="3512">
    <w:name w:val="1.正文"/>
    <w:qFormat/>
    <w:uiPriority w:val="0"/>
    <w:pPr>
      <w:widowControl w:val="0"/>
      <w:adjustRightInd w:val="0"/>
      <w:spacing w:line="360" w:lineRule="auto"/>
      <w:ind w:firstLine="397"/>
      <w:jc w:val="both"/>
      <w:textAlignment w:val="baseline"/>
    </w:pPr>
    <w:rPr>
      <w:rFonts w:ascii="Calibri" w:hAnsi="Calibri" w:eastAsia="宋体" w:cs="Times New Roman"/>
      <w:spacing w:val="20"/>
      <w:sz w:val="24"/>
      <w:lang w:val="en-US" w:eastAsia="zh-CN" w:bidi="ar-SA"/>
    </w:rPr>
  </w:style>
  <w:style w:type="paragraph" w:customStyle="1" w:styleId="3513">
    <w:name w:val="样式1112"/>
    <w:basedOn w:val="4"/>
    <w:next w:val="1"/>
    <w:qFormat/>
    <w:uiPriority w:val="0"/>
    <w:pPr>
      <w:keepNext w:val="0"/>
      <w:keepLines w:val="0"/>
      <w:widowControl w:val="0"/>
      <w:adjustRightInd w:val="0"/>
      <w:snapToGrid w:val="0"/>
      <w:spacing w:before="0" w:beforeLines="0" w:after="0" w:afterLines="0" w:line="360" w:lineRule="auto"/>
      <w:ind w:firstLine="0" w:firstLineChars="0"/>
      <w:jc w:val="both"/>
    </w:pPr>
    <w:rPr>
      <w:rFonts w:ascii="Arial" w:hAnsi="Arial" w:eastAsia="宋体"/>
      <w:b/>
      <w:bCs w:val="0"/>
      <w:kern w:val="0"/>
      <w:szCs w:val="28"/>
    </w:rPr>
  </w:style>
  <w:style w:type="paragraph" w:customStyle="1" w:styleId="3514">
    <w:name w:val="Inside Title Page (small)"/>
    <w:basedOn w:val="1"/>
    <w:qFormat/>
    <w:uiPriority w:val="0"/>
    <w:pPr>
      <w:tabs>
        <w:tab w:val="left" w:pos="1260"/>
      </w:tabs>
      <w:spacing w:line="240" w:lineRule="auto"/>
      <w:ind w:left="1260" w:hanging="420" w:firstLineChars="0"/>
      <w:jc w:val="center"/>
    </w:pPr>
    <w:rPr>
      <w:rFonts w:ascii="Helvetica" w:hAnsi="Helvetica" w:eastAsia="楷体"/>
      <w:b/>
      <w:kern w:val="0"/>
      <w:sz w:val="32"/>
    </w:rPr>
  </w:style>
  <w:style w:type="paragraph" w:customStyle="1" w:styleId="3515">
    <w:name w:val="样式 宋体 五号 两端对齐 行距: 单倍行距"/>
    <w:basedOn w:val="1"/>
    <w:qFormat/>
    <w:uiPriority w:val="99"/>
    <w:pPr>
      <w:adjustRightInd w:val="0"/>
      <w:ind w:firstLine="0" w:firstLineChars="0"/>
    </w:pPr>
    <w:rPr>
      <w:kern w:val="0"/>
      <w:sz w:val="21"/>
      <w:szCs w:val="20"/>
    </w:rPr>
  </w:style>
  <w:style w:type="paragraph" w:customStyle="1" w:styleId="3516">
    <w:name w:val="CM109"/>
    <w:basedOn w:val="305"/>
    <w:next w:val="305"/>
    <w:qFormat/>
    <w:uiPriority w:val="0"/>
    <w:pPr>
      <w:spacing w:after="720"/>
    </w:pPr>
    <w:rPr>
      <w:rFonts w:ascii="仿宋_GB2312" w:eastAsia="仿宋_GB2312" w:cs="Times New Roman"/>
      <w:color w:val="auto"/>
    </w:rPr>
  </w:style>
  <w:style w:type="paragraph" w:customStyle="1" w:styleId="3517">
    <w:name w:val="样式 正文缩进正文（首行缩进两字）ALT+Z表正文正文非缩进特点正文缩进 Char1正文（首行缩进两字） Char..."/>
    <w:basedOn w:val="21"/>
    <w:qFormat/>
    <w:uiPriority w:val="0"/>
    <w:pPr>
      <w:spacing w:line="300" w:lineRule="auto"/>
      <w:ind w:firstLine="480"/>
    </w:pPr>
    <w:rPr>
      <w:rFonts w:ascii="Calibri" w:cs="宋体"/>
      <w:color w:val="000000"/>
      <w:kern w:val="2"/>
    </w:rPr>
  </w:style>
  <w:style w:type="paragraph" w:customStyle="1" w:styleId="3518">
    <w:name w:val="Fig"/>
    <w:basedOn w:val="1"/>
    <w:qFormat/>
    <w:uiPriority w:val="99"/>
    <w:pPr>
      <w:numPr>
        <w:ilvl w:val="0"/>
        <w:numId w:val="166"/>
      </w:numPr>
      <w:tabs>
        <w:tab w:val="left" w:pos="360"/>
        <w:tab w:val="left" w:pos="720"/>
        <w:tab w:val="left" w:pos="900"/>
        <w:tab w:val="clear" w:pos="420"/>
      </w:tabs>
      <w:spacing w:after="120"/>
      <w:ind w:left="0" w:firstLine="0" w:firstLineChars="0"/>
      <w:jc w:val="center"/>
    </w:pPr>
    <w:rPr>
      <w:rFonts w:ascii="Arial" w:hAnsi="Arial" w:cs="Arial"/>
      <w:kern w:val="0"/>
      <w:sz w:val="22"/>
      <w:szCs w:val="21"/>
    </w:rPr>
  </w:style>
  <w:style w:type="paragraph" w:customStyle="1" w:styleId="3519">
    <w:name w:val="默认段落字体 Para Char Char Char Char"/>
    <w:basedOn w:val="1"/>
    <w:qFormat/>
    <w:uiPriority w:val="0"/>
    <w:pPr>
      <w:widowControl w:val="0"/>
      <w:ind w:firstLine="0" w:firstLineChars="0"/>
      <w:jc w:val="both"/>
    </w:pPr>
    <w:rPr>
      <w:rFonts w:ascii="Tahoma" w:hAnsi="Tahoma" w:eastAsia="仿宋"/>
      <w:sz w:val="21"/>
      <w:szCs w:val="20"/>
    </w:rPr>
  </w:style>
  <w:style w:type="paragraph" w:customStyle="1" w:styleId="3520">
    <w:name w:val="标准文件_五级条标题"/>
    <w:basedOn w:val="3086"/>
    <w:next w:val="1"/>
    <w:qFormat/>
    <w:uiPriority w:val="99"/>
    <w:pPr>
      <w:spacing w:before="0" w:after="0"/>
      <w:jc w:val="left"/>
      <w:outlineLvl w:val="6"/>
    </w:pPr>
    <w:rPr>
      <w:sz w:val="24"/>
    </w:rPr>
  </w:style>
  <w:style w:type="paragraph" w:customStyle="1" w:styleId="3521">
    <w:name w:val="et23"/>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522">
    <w:name w:val="BorderBlue"/>
    <w:basedOn w:val="1"/>
    <w:qFormat/>
    <w:uiPriority w:val="99"/>
    <w:pPr>
      <w:pBdr>
        <w:top w:val="single" w:color="auto" w:sz="4" w:space="1"/>
        <w:left w:val="single" w:color="auto" w:sz="4" w:space="4"/>
        <w:bottom w:val="single" w:color="auto" w:sz="4" w:space="1"/>
        <w:right w:val="single" w:color="auto" w:sz="4" w:space="4"/>
      </w:pBdr>
      <w:ind w:left="300" w:leftChars="300" w:firstLine="0" w:firstLineChars="0"/>
    </w:pPr>
    <w:rPr>
      <w:color w:val="333399"/>
      <w:kern w:val="0"/>
      <w:sz w:val="21"/>
      <w:szCs w:val="18"/>
    </w:rPr>
  </w:style>
  <w:style w:type="paragraph" w:customStyle="1" w:styleId="3523">
    <w:name w:val="CM49"/>
    <w:basedOn w:val="305"/>
    <w:next w:val="305"/>
    <w:qFormat/>
    <w:uiPriority w:val="0"/>
    <w:pPr>
      <w:spacing w:line="546" w:lineRule="atLeast"/>
    </w:pPr>
    <w:rPr>
      <w:rFonts w:ascii="仿宋_GB2312" w:eastAsia="仿宋_GB2312" w:cs="Times New Roman"/>
      <w:color w:val="auto"/>
    </w:rPr>
  </w:style>
  <w:style w:type="paragraph" w:customStyle="1" w:styleId="3524">
    <w:name w:val="xl95"/>
    <w:basedOn w:val="1"/>
    <w:qFormat/>
    <w:uiPriority w:val="0"/>
    <w:pPr>
      <w:pBdr>
        <w:left w:val="single" w:color="auto" w:sz="4" w:space="0"/>
        <w:right w:val="single" w:color="auto" w:sz="4" w:space="0"/>
      </w:pBdr>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525">
    <w:name w:val="样式 样式 标题 1 + 段后: 0.5 行 + 段后: 0.5 行"/>
    <w:basedOn w:val="1"/>
    <w:qFormat/>
    <w:uiPriority w:val="0"/>
    <w:pPr>
      <w:keepNext/>
      <w:keepLines/>
      <w:widowControl w:val="0"/>
      <w:spacing w:before="340" w:afterLines="50" w:line="576" w:lineRule="auto"/>
      <w:ind w:firstLine="288" w:firstLineChars="0"/>
      <w:outlineLvl w:val="0"/>
    </w:pPr>
    <w:rPr>
      <w:rFonts w:ascii="Calibri" w:eastAsia="仿宋"/>
      <w:b/>
      <w:bCs/>
      <w:kern w:val="44"/>
      <w:sz w:val="44"/>
    </w:rPr>
  </w:style>
  <w:style w:type="paragraph" w:customStyle="1" w:styleId="3526">
    <w:name w:val="intervaltd"/>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527">
    <w:name w:val="L2Txt"/>
    <w:basedOn w:val="3464"/>
    <w:qFormat/>
    <w:uiPriority w:val="0"/>
    <w:pPr>
      <w:ind w:left="720"/>
    </w:pPr>
  </w:style>
  <w:style w:type="paragraph" w:customStyle="1" w:styleId="3528">
    <w:name w:val="Char13"/>
    <w:basedOn w:val="1"/>
    <w:qFormat/>
    <w:uiPriority w:val="0"/>
    <w:pPr>
      <w:widowControl w:val="0"/>
      <w:spacing w:line="240" w:lineRule="auto"/>
      <w:ind w:firstLine="0" w:firstLineChars="0"/>
      <w:jc w:val="both"/>
    </w:pPr>
    <w:rPr>
      <w:rFonts w:ascii="Tahoma" w:hAnsi="Tahoma"/>
      <w:sz w:val="21"/>
      <w:szCs w:val="20"/>
    </w:rPr>
  </w:style>
  <w:style w:type="paragraph" w:customStyle="1" w:styleId="3529">
    <w:name w:val="正文(缩进) 五号"/>
    <w:basedOn w:val="1"/>
    <w:qFormat/>
    <w:uiPriority w:val="99"/>
    <w:pPr>
      <w:spacing w:after="120"/>
      <w:ind w:firstLine="420"/>
    </w:pPr>
    <w:rPr>
      <w:rFonts w:ascii="Arial" w:hAnsi="Arial" w:cs="宋体"/>
      <w:kern w:val="0"/>
      <w:sz w:val="21"/>
      <w:szCs w:val="20"/>
    </w:rPr>
  </w:style>
  <w:style w:type="paragraph" w:customStyle="1" w:styleId="3530">
    <w:name w:val="xl186"/>
    <w:basedOn w:val="1"/>
    <w:qFormat/>
    <w:uiPriority w:val="0"/>
    <w:pPr>
      <w:pBdr>
        <w:right w:val="single" w:color="auto" w:sz="4" w:space="0"/>
      </w:pBdr>
      <w:spacing w:before="100" w:beforeAutospacing="1" w:after="100" w:afterAutospacing="1" w:line="240" w:lineRule="auto"/>
      <w:ind w:firstLine="0" w:firstLineChars="0"/>
      <w:jc w:val="center"/>
      <w:textAlignment w:val="center"/>
    </w:pPr>
    <w:rPr>
      <w:rFonts w:ascii="Calibri" w:eastAsia="Arial Unicode MS"/>
      <w:b/>
      <w:bCs/>
      <w:kern w:val="0"/>
      <w:sz w:val="21"/>
      <w:szCs w:val="20"/>
    </w:rPr>
  </w:style>
  <w:style w:type="paragraph" w:customStyle="1" w:styleId="3531">
    <w:name w:val="cwj样式A"/>
    <w:basedOn w:val="1"/>
    <w:qFormat/>
    <w:uiPriority w:val="0"/>
    <w:pPr>
      <w:widowControl w:val="0"/>
      <w:numPr>
        <w:ilvl w:val="0"/>
        <w:numId w:val="167"/>
      </w:numPr>
      <w:tabs>
        <w:tab w:val="left" w:pos="360"/>
        <w:tab w:val="left" w:pos="425"/>
      </w:tabs>
      <w:ind w:left="425" w:hanging="425"/>
      <w:jc w:val="both"/>
    </w:pPr>
    <w:rPr>
      <w:rFonts w:ascii="Calibri" w:eastAsia="仿宋"/>
      <w:sz w:val="21"/>
      <w:szCs w:val="20"/>
    </w:rPr>
  </w:style>
  <w:style w:type="paragraph" w:customStyle="1" w:styleId="3532">
    <w:name w:val="普通(网站)1"/>
    <w:basedOn w:val="1"/>
    <w:qFormat/>
    <w:uiPriority w:val="0"/>
    <w:pPr>
      <w:tabs>
        <w:tab w:val="left" w:pos="1008"/>
      </w:tabs>
      <w:spacing w:before="100" w:beforeAutospacing="1" w:after="100" w:afterAutospacing="1" w:line="240" w:lineRule="auto"/>
      <w:ind w:left="1008" w:hanging="1008" w:firstLineChars="0"/>
    </w:pPr>
    <w:rPr>
      <w:rFonts w:eastAsia="仿宋"/>
      <w:kern w:val="0"/>
      <w:sz w:val="18"/>
      <w:szCs w:val="18"/>
    </w:rPr>
  </w:style>
  <w:style w:type="paragraph" w:customStyle="1" w:styleId="3533">
    <w:name w:val="Body Bullet SQ"/>
    <w:basedOn w:val="1"/>
    <w:qFormat/>
    <w:uiPriority w:val="0"/>
    <w:pPr>
      <w:tabs>
        <w:tab w:val="left" w:pos="720"/>
        <w:tab w:val="left" w:pos="840"/>
      </w:tabs>
      <w:ind w:left="840" w:hanging="420" w:firstLineChars="0"/>
    </w:pPr>
    <w:rPr>
      <w:rFonts w:ascii="Calibri" w:eastAsia="仿宋"/>
      <w:kern w:val="0"/>
      <w:sz w:val="21"/>
      <w:szCs w:val="20"/>
      <w:lang w:val="en-GB" w:eastAsia="en-US"/>
    </w:rPr>
  </w:style>
  <w:style w:type="paragraph" w:customStyle="1" w:styleId="3534">
    <w:name w:val="Comment"/>
    <w:basedOn w:val="1"/>
    <w:qFormat/>
    <w:uiPriority w:val="0"/>
    <w:pPr>
      <w:widowControl w:val="0"/>
      <w:suppressAutoHyphens/>
      <w:spacing w:after="120" w:line="240" w:lineRule="atLeast"/>
      <w:ind w:left="329" w:firstLine="200"/>
      <w:jc w:val="both"/>
    </w:pPr>
    <w:rPr>
      <w:rFonts w:hint="eastAsia" w:ascii="微软雅黑 Light" w:hAnsi="微软雅黑 Light" w:eastAsia="微软雅黑 Light"/>
      <w:i/>
      <w:color w:val="000080"/>
      <w:kern w:val="0"/>
      <w:sz w:val="22"/>
      <w:szCs w:val="20"/>
    </w:rPr>
  </w:style>
  <w:style w:type="paragraph" w:customStyle="1" w:styleId="3535">
    <w:name w:val="xl212"/>
    <w:basedOn w:val="1"/>
    <w:qFormat/>
    <w:uiPriority w:val="99"/>
    <w:pPr>
      <w:pBdr>
        <w:top w:val="single" w:color="auto" w:sz="4" w:space="0"/>
        <w:left w:val="single" w:color="auto" w:sz="8" w:space="0"/>
        <w:bottom w:val="single" w:color="auto" w:sz="4" w:space="0"/>
      </w:pBdr>
      <w:spacing w:before="100" w:beforeAutospacing="1" w:after="100" w:afterAutospacing="1"/>
      <w:ind w:firstLine="0" w:firstLineChars="0"/>
    </w:pPr>
    <w:rPr>
      <w:rFonts w:cs="宋体"/>
      <w:kern w:val="0"/>
      <w:sz w:val="21"/>
      <w:szCs w:val="21"/>
    </w:rPr>
  </w:style>
  <w:style w:type="paragraph" w:customStyle="1" w:styleId="3536">
    <w:name w:val="图文1"/>
    <w:basedOn w:val="1"/>
    <w:qFormat/>
    <w:uiPriority w:val="0"/>
    <w:pPr>
      <w:widowControl w:val="0"/>
      <w:autoSpaceDE w:val="0"/>
      <w:autoSpaceDN w:val="0"/>
      <w:adjustRightInd w:val="0"/>
      <w:spacing w:before="156" w:after="156" w:line="240" w:lineRule="auto"/>
      <w:ind w:firstLine="200"/>
      <w:jc w:val="center"/>
    </w:pPr>
    <w:rPr>
      <w:rFonts w:hint="eastAsia" w:eastAsia="仿宋"/>
      <w:color w:val="000000"/>
      <w:sz w:val="21"/>
      <w:lang w:val="zh-CN"/>
    </w:rPr>
  </w:style>
  <w:style w:type="paragraph" w:customStyle="1" w:styleId="3537">
    <w:name w:val="xl19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538">
    <w:name w:val="Char Char Char1 Char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539">
    <w:name w:val="正文编号3"/>
    <w:basedOn w:val="2167"/>
    <w:qFormat/>
    <w:uiPriority w:val="99"/>
    <w:pPr>
      <w:numPr>
        <w:ilvl w:val="0"/>
        <w:numId w:val="168"/>
      </w:numPr>
      <w:tabs>
        <w:tab w:val="left" w:pos="1928"/>
      </w:tabs>
      <w:spacing w:line="360" w:lineRule="auto"/>
      <w:ind w:firstLine="0" w:firstLineChars="0"/>
      <w:outlineLvl w:val="6"/>
    </w:pPr>
    <w:rPr>
      <w:rFonts w:eastAsia="宋体"/>
      <w:kern w:val="2"/>
      <w:sz w:val="21"/>
    </w:rPr>
  </w:style>
  <w:style w:type="paragraph" w:customStyle="1" w:styleId="3540">
    <w:name w:val="Char Char Char Char Char Char2"/>
    <w:basedOn w:val="1"/>
    <w:qFormat/>
    <w:uiPriority w:val="99"/>
    <w:pPr>
      <w:ind w:firstLine="0" w:firstLineChars="0"/>
    </w:pPr>
    <w:rPr>
      <w:rFonts w:ascii="Tahoma" w:hAnsi="Tahoma"/>
      <w:kern w:val="0"/>
      <w:sz w:val="21"/>
      <w:szCs w:val="20"/>
    </w:rPr>
  </w:style>
  <w:style w:type="paragraph" w:customStyle="1" w:styleId="3541">
    <w:name w:val="Char Char Char Char Char Char Char"/>
    <w:basedOn w:val="1"/>
    <w:qFormat/>
    <w:uiPriority w:val="0"/>
    <w:pPr>
      <w:widowControl w:val="0"/>
      <w:ind w:firstLine="0" w:firstLineChars="0"/>
      <w:jc w:val="both"/>
    </w:pPr>
    <w:rPr>
      <w:rFonts w:ascii="Arial" w:hAnsi="Arial" w:eastAsia="仿宋" w:cs="Arial"/>
      <w:sz w:val="21"/>
    </w:rPr>
  </w:style>
  <w:style w:type="paragraph" w:customStyle="1" w:styleId="3542">
    <w:name w:val="wtext"/>
    <w:basedOn w:val="1"/>
    <w:qFormat/>
    <w:uiPriority w:val="99"/>
    <w:pPr>
      <w:spacing w:before="100" w:beforeAutospacing="1" w:after="100" w:afterAutospacing="1" w:line="240" w:lineRule="auto"/>
      <w:ind w:firstLine="0" w:firstLineChars="0"/>
    </w:pPr>
    <w:rPr>
      <w:rFonts w:ascii="Arial Unicode MS" w:hAnsi="Arial Unicode MS" w:eastAsia="Arial Unicode MS" w:cs="Arial Unicode MS"/>
      <w:kern w:val="0"/>
      <w:sz w:val="21"/>
    </w:rPr>
  </w:style>
  <w:style w:type="paragraph" w:customStyle="1" w:styleId="3543">
    <w:name w:val="xl50"/>
    <w:basedOn w:val="1"/>
    <w:qFormat/>
    <w:uiPriority w:val="0"/>
    <w:pPr>
      <w:pBdr>
        <w:top w:val="single" w:color="auto" w:sz="4" w:space="0"/>
        <w:left w:val="single" w:color="auto" w:sz="8" w:space="0"/>
        <w:bottom w:val="single" w:color="auto" w:sz="8" w:space="0"/>
        <w:right w:val="single" w:color="auto" w:sz="4" w:space="0"/>
      </w:pBdr>
      <w:shd w:val="clear" w:color="auto" w:fill="FF6600"/>
      <w:spacing w:before="100" w:beforeLines="50" w:beforeAutospacing="1" w:after="100" w:afterAutospacing="1"/>
      <w:ind w:firstLine="200"/>
    </w:pPr>
    <w:rPr>
      <w:rFonts w:ascii="Arial Unicode MS" w:hAnsi="Arial Unicode MS" w:eastAsia="Arial Unicode MS" w:cs="Arial Unicode MS"/>
      <w:kern w:val="0"/>
      <w:sz w:val="21"/>
    </w:rPr>
  </w:style>
  <w:style w:type="paragraph" w:customStyle="1" w:styleId="3544">
    <w:name w:val="项目内容"/>
    <w:basedOn w:val="35"/>
    <w:qFormat/>
    <w:uiPriority w:val="99"/>
    <w:pPr>
      <w:widowControl w:val="0"/>
      <w:tabs>
        <w:tab w:val="left" w:pos="-3420"/>
      </w:tabs>
      <w:spacing w:line="240" w:lineRule="auto"/>
      <w:ind w:left="900" w:leftChars="0" w:hanging="360" w:firstLineChars="0"/>
      <w:jc w:val="both"/>
    </w:pPr>
    <w:rPr>
      <w:rFonts w:ascii="Tahoma" w:hAnsi="Tahoma" w:eastAsia="仿宋_GB2312"/>
      <w:szCs w:val="22"/>
    </w:rPr>
  </w:style>
  <w:style w:type="paragraph" w:customStyle="1" w:styleId="3545">
    <w:name w:val="正文缩"/>
    <w:qFormat/>
    <w:uiPriority w:val="0"/>
    <w:pPr>
      <w:spacing w:line="240" w:lineRule="auto"/>
    </w:pPr>
    <w:rPr>
      <w:rFonts w:ascii="Calibri" w:hAnsi="Calibri" w:eastAsia="宋体" w:cs="Times New Roman"/>
      <w:sz w:val="21"/>
      <w:lang w:val="en-US" w:eastAsia="zh-CN" w:bidi="ar-SA"/>
    </w:rPr>
  </w:style>
  <w:style w:type="paragraph" w:customStyle="1" w:styleId="3546">
    <w:name w:val="表注"/>
    <w:basedOn w:val="1"/>
    <w:next w:val="1"/>
    <w:qFormat/>
    <w:uiPriority w:val="0"/>
    <w:pPr>
      <w:keepNext/>
      <w:numPr>
        <w:ilvl w:val="0"/>
        <w:numId w:val="169"/>
      </w:numPr>
      <w:tabs>
        <w:tab w:val="left" w:pos="360"/>
        <w:tab w:val="left" w:pos="620"/>
        <w:tab w:val="left" w:pos="800"/>
      </w:tabs>
      <w:adjustRightInd w:val="0"/>
      <w:ind w:left="620" w:hanging="620" w:firstLineChars="0"/>
      <w:outlineLvl w:val="5"/>
    </w:pPr>
    <w:rPr>
      <w:rFonts w:ascii="Calibri"/>
      <w:kern w:val="0"/>
      <w:sz w:val="21"/>
      <w:szCs w:val="20"/>
    </w:rPr>
  </w:style>
  <w:style w:type="paragraph" w:customStyle="1" w:styleId="3547">
    <w:name w:val="unnamed1"/>
    <w:basedOn w:val="1"/>
    <w:qFormat/>
    <w:uiPriority w:val="0"/>
    <w:pPr>
      <w:spacing w:before="100" w:beforeAutospacing="1" w:after="100" w:afterAutospacing="1" w:line="240" w:lineRule="auto"/>
      <w:ind w:firstLine="0" w:firstLineChars="0"/>
    </w:pPr>
    <w:rPr>
      <w:rFonts w:ascii="ˎ̥" w:hAnsi="ˎ̥" w:eastAsia="仿宋"/>
      <w:b/>
      <w:bCs/>
      <w:color w:val="FFFFFF"/>
      <w:kern w:val="0"/>
      <w:sz w:val="21"/>
      <w:szCs w:val="21"/>
    </w:rPr>
  </w:style>
  <w:style w:type="paragraph" w:customStyle="1" w:styleId="3548">
    <w:name w:val="标题31"/>
    <w:basedOn w:val="5"/>
    <w:qFormat/>
    <w:uiPriority w:val="99"/>
    <w:pPr>
      <w:keepLines w:val="0"/>
      <w:widowControl w:val="0"/>
      <w:numPr>
        <w:ilvl w:val="0"/>
        <w:numId w:val="0"/>
      </w:numPr>
      <w:tabs>
        <w:tab w:val="left" w:pos="1140"/>
        <w:tab w:val="left" w:pos="1260"/>
      </w:tabs>
      <w:spacing w:before="120" w:after="60" w:line="412" w:lineRule="auto"/>
      <w:ind w:left="1260" w:hanging="420"/>
    </w:pPr>
    <w:rPr>
      <w:rFonts w:ascii="Calibri" w:hAnsi="宋体" w:eastAsia="宋体"/>
      <w:b/>
      <w:bCs w:val="0"/>
      <w:sz w:val="32"/>
      <w:szCs w:val="24"/>
    </w:rPr>
  </w:style>
  <w:style w:type="paragraph" w:customStyle="1" w:styleId="3549">
    <w:name w:val="标题4－子标题"/>
    <w:basedOn w:val="70"/>
    <w:next w:val="66"/>
    <w:qFormat/>
    <w:uiPriority w:val="0"/>
    <w:pPr>
      <w:tabs>
        <w:tab w:val="left" w:pos="420"/>
      </w:tabs>
      <w:ind w:left="0" w:leftChars="0" w:hanging="420" w:firstLineChars="0"/>
    </w:pPr>
    <w:rPr>
      <w:rFonts w:ascii="Calibri" w:hAnsi="Calibri" w:eastAsia="宋体"/>
      <w:color w:val="008000"/>
    </w:rPr>
  </w:style>
  <w:style w:type="paragraph" w:customStyle="1" w:styleId="3550">
    <w:name w:val="msonormal"/>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551">
    <w:name w:val="font3"/>
    <w:basedOn w:val="1"/>
    <w:qFormat/>
    <w:uiPriority w:val="99"/>
    <w:pPr>
      <w:spacing w:before="100" w:beforeAutospacing="1" w:after="100" w:afterAutospacing="1"/>
      <w:ind w:firstLine="0" w:firstLineChars="0"/>
    </w:pPr>
    <w:rPr>
      <w:rFonts w:cs="宋体"/>
      <w:color w:val="000000"/>
      <w:kern w:val="0"/>
      <w:sz w:val="21"/>
      <w:szCs w:val="20"/>
    </w:rPr>
  </w:style>
  <w:style w:type="paragraph" w:customStyle="1" w:styleId="3552">
    <w:name w:val="图形"/>
    <w:basedOn w:val="1"/>
    <w:qFormat/>
    <w:uiPriority w:val="99"/>
    <w:pPr>
      <w:spacing w:before="240"/>
      <w:ind w:firstLine="0" w:firstLineChars="0"/>
      <w:jc w:val="center"/>
    </w:pPr>
    <w:rPr>
      <w:kern w:val="0"/>
      <w:sz w:val="21"/>
      <w:szCs w:val="20"/>
    </w:rPr>
  </w:style>
  <w:style w:type="paragraph" w:customStyle="1" w:styleId="3553">
    <w:name w:val="DS"/>
    <w:basedOn w:val="55"/>
    <w:qFormat/>
    <w:uiPriority w:val="99"/>
    <w:pPr>
      <w:ind w:left="34" w:firstLine="0" w:firstLineChars="0"/>
      <w:jc w:val="center"/>
    </w:pPr>
    <w:rPr>
      <w:rFonts w:ascii="Arial Unicode MS" w:hAnsi="Arial Unicode MS"/>
      <w:iCs/>
    </w:rPr>
  </w:style>
  <w:style w:type="paragraph" w:customStyle="1" w:styleId="3554">
    <w:name w:val="样式 仿宋_GB2312 五号 行距: 固定值 16 磅"/>
    <w:basedOn w:val="1"/>
    <w:qFormat/>
    <w:uiPriority w:val="99"/>
    <w:pPr>
      <w:spacing w:line="320" w:lineRule="exact"/>
      <w:ind w:firstLine="0" w:firstLineChars="0"/>
    </w:pPr>
    <w:rPr>
      <w:rFonts w:ascii="Calibri" w:eastAsia="仿宋_GB2312" w:cs="宋体"/>
      <w:kern w:val="0"/>
      <w:sz w:val="21"/>
      <w:szCs w:val="21"/>
    </w:rPr>
  </w:style>
  <w:style w:type="paragraph" w:customStyle="1" w:styleId="3555">
    <w:name w:val="Section9"/>
    <w:basedOn w:val="11"/>
    <w:qFormat/>
    <w:uiPriority w:val="0"/>
    <w:pPr>
      <w:numPr>
        <w:ilvl w:val="8"/>
        <w:numId w:val="75"/>
      </w:numPr>
      <w:tabs>
        <w:tab w:val="left" w:pos="360"/>
        <w:tab w:val="left" w:pos="927"/>
      </w:tabs>
      <w:spacing w:line="320" w:lineRule="auto"/>
      <w:ind w:left="907" w:hanging="340" w:firstLineChars="0"/>
    </w:pPr>
    <w:rPr>
      <w:rFonts w:ascii="Times New Roman" w:hAnsi="宋体" w:eastAsia="宋体"/>
      <w:b/>
      <w:bCs/>
      <w:szCs w:val="21"/>
    </w:rPr>
  </w:style>
  <w:style w:type="paragraph" w:customStyle="1" w:styleId="3556">
    <w:name w:val="xl15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557">
    <w:name w:val="!标题6 Ctrl+6"/>
    <w:basedOn w:val="1"/>
    <w:next w:val="763"/>
    <w:qFormat/>
    <w:uiPriority w:val="0"/>
    <w:pPr>
      <w:widowControl w:val="0"/>
      <w:tabs>
        <w:tab w:val="left" w:pos="1134"/>
      </w:tabs>
      <w:adjustRightInd w:val="0"/>
      <w:snapToGrid w:val="0"/>
      <w:spacing w:beforeLines="75" w:afterLines="50" w:line="240" w:lineRule="auto"/>
      <w:ind w:left="1134" w:hanging="1134" w:firstLineChars="0"/>
      <w:jc w:val="both"/>
      <w:outlineLvl w:val="5"/>
    </w:pPr>
    <w:rPr>
      <w:rFonts w:ascii="Arial" w:hAnsi="Arial" w:eastAsia="黑体"/>
      <w:b/>
      <w:sz w:val="21"/>
    </w:rPr>
  </w:style>
  <w:style w:type="paragraph" w:customStyle="1" w:styleId="3558">
    <w:name w:val="标题 4（绿盟科技）"/>
    <w:basedOn w:val="6"/>
    <w:next w:val="1"/>
    <w:qFormat/>
    <w:uiPriority w:val="0"/>
    <w:pPr>
      <w:tabs>
        <w:tab w:val="left" w:pos="864"/>
      </w:tabs>
      <w:spacing w:before="280" w:after="156" w:line="240" w:lineRule="auto"/>
      <w:ind w:left="907" w:hanging="907"/>
    </w:pPr>
    <w:rPr>
      <w:rFonts w:ascii="Arial" w:hAnsi="Arial" w:cs="Times New Roman"/>
      <w:bCs w:val="0"/>
      <w:w w:val="100"/>
      <w:kern w:val="0"/>
      <w:sz w:val="28"/>
      <w:szCs w:val="28"/>
    </w:rPr>
  </w:style>
  <w:style w:type="paragraph" w:customStyle="1" w:styleId="3559">
    <w:name w:val="样式 题注 + 居中 首行缩进:  2 字符"/>
    <w:basedOn w:val="22"/>
    <w:qFormat/>
    <w:uiPriority w:val="0"/>
    <w:pPr>
      <w:spacing w:line="300" w:lineRule="auto"/>
      <w:ind w:firstLine="400"/>
      <w:jc w:val="center"/>
    </w:pPr>
    <w:rPr>
      <w:rFonts w:cs="宋体"/>
      <w:sz w:val="21"/>
    </w:rPr>
  </w:style>
  <w:style w:type="paragraph" w:customStyle="1" w:styleId="3560">
    <w:name w:val="我的标题2"/>
    <w:basedOn w:val="1"/>
    <w:next w:val="1"/>
    <w:qFormat/>
    <w:uiPriority w:val="0"/>
    <w:pPr>
      <w:keepNext/>
      <w:numPr>
        <w:ilvl w:val="0"/>
        <w:numId w:val="170"/>
      </w:numPr>
      <w:tabs>
        <w:tab w:val="left" w:pos="360"/>
      </w:tabs>
      <w:snapToGrid w:val="0"/>
      <w:spacing w:line="590" w:lineRule="exact"/>
      <w:ind w:left="0" w:firstLine="0" w:firstLineChars="0"/>
      <w:outlineLvl w:val="1"/>
    </w:pPr>
    <w:rPr>
      <w:rFonts w:ascii="黑体" w:hAnsi="Arial" w:eastAsia="黑体"/>
      <w:sz w:val="32"/>
      <w:szCs w:val="18"/>
    </w:rPr>
  </w:style>
  <w:style w:type="paragraph" w:customStyle="1" w:styleId="3561">
    <w:name w:val="et11"/>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b/>
      <w:bCs/>
      <w:color w:val="000000"/>
      <w:kern w:val="0"/>
      <w:sz w:val="21"/>
      <w:szCs w:val="20"/>
    </w:rPr>
  </w:style>
  <w:style w:type="paragraph" w:customStyle="1" w:styleId="3562">
    <w:name w:val="Char Char Char Char Char Char Char1"/>
    <w:basedOn w:val="1"/>
    <w:qFormat/>
    <w:uiPriority w:val="0"/>
    <w:pPr>
      <w:widowControl w:val="0"/>
      <w:spacing w:line="240" w:lineRule="auto"/>
      <w:ind w:firstLine="0" w:firstLineChars="0"/>
      <w:jc w:val="both"/>
    </w:pPr>
    <w:rPr>
      <w:rFonts w:ascii="Tahoma" w:hAnsi="Tahoma"/>
      <w:sz w:val="21"/>
      <w:szCs w:val="20"/>
    </w:rPr>
  </w:style>
  <w:style w:type="paragraph" w:customStyle="1" w:styleId="3563">
    <w:name w:val="方欣目录头"/>
    <w:basedOn w:val="1"/>
    <w:qFormat/>
    <w:uiPriority w:val="99"/>
    <w:pPr>
      <w:ind w:firstLine="0" w:firstLineChars="0"/>
      <w:jc w:val="center"/>
    </w:pPr>
    <w:rPr>
      <w:rFonts w:ascii="Book Antiqua" w:hAnsi="Book Antiqua" w:cs="宋体"/>
      <w:kern w:val="0"/>
      <w:sz w:val="32"/>
      <w:szCs w:val="20"/>
    </w:rPr>
  </w:style>
  <w:style w:type="paragraph" w:customStyle="1" w:styleId="3564">
    <w:name w:val="列表项目符号1"/>
    <w:basedOn w:val="1"/>
    <w:qFormat/>
    <w:uiPriority w:val="0"/>
    <w:pPr>
      <w:widowControl w:val="0"/>
      <w:tabs>
        <w:tab w:val="left" w:pos="990"/>
      </w:tabs>
      <w:adjustRightInd w:val="0"/>
      <w:snapToGrid w:val="0"/>
      <w:spacing w:beforeLines="50" w:after="120"/>
      <w:ind w:left="945" w:hanging="315" w:firstLineChars="0"/>
      <w:jc w:val="both"/>
      <w:textAlignment w:val="baseline"/>
    </w:pPr>
    <w:rPr>
      <w:rFonts w:ascii="Calibri" w:hAnsi="Wingdings" w:eastAsia="仿宋_GB2312" w:cs="Arial"/>
      <w:kern w:val="0"/>
      <w:sz w:val="21"/>
      <w:szCs w:val="20"/>
    </w:rPr>
  </w:style>
  <w:style w:type="paragraph" w:customStyle="1" w:styleId="3565">
    <w:name w:val="样式 标题 22nd levelh22Header 2l2heading 2+ Indent: Left 0.25 ...1"/>
    <w:basedOn w:val="4"/>
    <w:qFormat/>
    <w:uiPriority w:val="0"/>
    <w:pPr>
      <w:keepLines w:val="0"/>
      <w:widowControl w:val="0"/>
      <w:adjustRightInd w:val="0"/>
      <w:snapToGrid w:val="0"/>
      <w:spacing w:before="480" w:beforeLines="0" w:after="240" w:afterLines="0" w:line="360" w:lineRule="auto"/>
      <w:ind w:left="3115" w:firstLine="288" w:firstLineChars="200"/>
      <w:textAlignment w:val="baseline"/>
    </w:pPr>
    <w:rPr>
      <w:rFonts w:ascii="宋体" w:hAnsi="宋体" w:eastAsia="宋体" w:cs="宋体"/>
      <w:color w:val="000000"/>
      <w:kern w:val="0"/>
      <w:szCs w:val="20"/>
    </w:rPr>
  </w:style>
  <w:style w:type="paragraph" w:customStyle="1" w:styleId="3566">
    <w:name w:val="标书正文格式"/>
    <w:qFormat/>
    <w:uiPriority w:val="0"/>
    <w:pPr>
      <w:spacing w:line="360" w:lineRule="auto"/>
      <w:ind w:firstLine="200" w:firstLineChars="200"/>
    </w:pPr>
    <w:rPr>
      <w:rFonts w:ascii="Calibri" w:hAnsi="Calibri" w:eastAsia="仿宋_GB2312" w:cs="Times New Roman"/>
      <w:kern w:val="2"/>
      <w:sz w:val="30"/>
      <w:szCs w:val="24"/>
      <w:lang w:val="en-US" w:eastAsia="zh-CN" w:bidi="ar-SA"/>
    </w:rPr>
  </w:style>
  <w:style w:type="paragraph" w:customStyle="1" w:styleId="3567">
    <w:name w:val="Item list"/>
    <w:basedOn w:val="1"/>
    <w:qFormat/>
    <w:uiPriority w:val="0"/>
    <w:pPr>
      <w:tabs>
        <w:tab w:val="left" w:pos="720"/>
      </w:tabs>
      <w:spacing w:line="240" w:lineRule="auto"/>
      <w:ind w:left="720" w:hanging="720" w:firstLineChars="0"/>
      <w:jc w:val="both"/>
    </w:pPr>
    <w:rPr>
      <w:rFonts w:ascii="Calibri" w:eastAsia="仿宋"/>
      <w:sz w:val="21"/>
      <w:szCs w:val="18"/>
    </w:rPr>
  </w:style>
  <w:style w:type="paragraph" w:customStyle="1" w:styleId="3568">
    <w:name w:val="居中正文"/>
    <w:basedOn w:val="1"/>
    <w:qFormat/>
    <w:uiPriority w:val="0"/>
    <w:pPr>
      <w:widowControl w:val="0"/>
      <w:spacing w:line="240" w:lineRule="auto"/>
      <w:ind w:firstLine="0" w:firstLineChars="0"/>
      <w:jc w:val="center"/>
    </w:pPr>
    <w:rPr>
      <w:rFonts w:ascii="Calibri"/>
      <w:sz w:val="21"/>
    </w:rPr>
  </w:style>
  <w:style w:type="paragraph" w:customStyle="1" w:styleId="3569">
    <w:name w:val="样式 样式 样式 样式 Comment + + 两端对齐 首行缩进:  2 字符 + 首行缩进:  2 字符 + 首行缩进:  ..."/>
    <w:basedOn w:val="1"/>
    <w:qFormat/>
    <w:uiPriority w:val="0"/>
    <w:pPr>
      <w:spacing w:after="120" w:line="240" w:lineRule="auto"/>
      <w:ind w:firstLine="420"/>
      <w:jc w:val="both"/>
    </w:pPr>
    <w:rPr>
      <w:rFonts w:ascii="Arial" w:hAnsi="Arial" w:eastAsia="仿宋" w:cs="宋体"/>
      <w:kern w:val="0"/>
      <w:sz w:val="21"/>
      <w:szCs w:val="20"/>
    </w:rPr>
  </w:style>
  <w:style w:type="paragraph" w:customStyle="1" w:styleId="3570">
    <w:name w:val="样式 首行缩进:  0.85 厘米 段前: 6 磅 段后: 6 磅"/>
    <w:basedOn w:val="1148"/>
    <w:qFormat/>
    <w:uiPriority w:val="99"/>
    <w:pPr>
      <w:widowControl/>
      <w:tabs>
        <w:tab w:val="left" w:pos="0"/>
      </w:tabs>
      <w:spacing w:before="100" w:beforeLines="0" w:beforeAutospacing="1" w:after="100" w:afterAutospacing="1"/>
      <w:ind w:firstLine="0" w:firstLineChars="0"/>
      <w:jc w:val="left"/>
    </w:pPr>
    <w:rPr>
      <w:rFonts w:hint="eastAsia" w:eastAsia="宋体"/>
      <w:szCs w:val="20"/>
    </w:rPr>
  </w:style>
  <w:style w:type="paragraph" w:customStyle="1" w:styleId="3571">
    <w:name w:val="Item Step in Table"/>
    <w:qFormat/>
    <w:uiPriority w:val="0"/>
    <w:pPr>
      <w:tabs>
        <w:tab w:val="left" w:pos="1080"/>
      </w:tabs>
      <w:spacing w:before="40" w:after="40" w:line="360" w:lineRule="auto"/>
      <w:ind w:left="1080" w:hanging="600" w:firstLineChars="200"/>
      <w:jc w:val="both"/>
    </w:pPr>
    <w:rPr>
      <w:rFonts w:ascii="Arial" w:hAnsi="Arial" w:eastAsia="宋体" w:cs="Arial"/>
      <w:sz w:val="18"/>
      <w:szCs w:val="18"/>
      <w:lang w:val="en-US" w:eastAsia="zh-CN" w:bidi="ar-SA"/>
    </w:rPr>
  </w:style>
  <w:style w:type="paragraph" w:customStyle="1" w:styleId="3572">
    <w:name w:val="列表内容"/>
    <w:basedOn w:val="1"/>
    <w:next w:val="1"/>
    <w:qFormat/>
    <w:uiPriority w:val="0"/>
    <w:pPr>
      <w:tabs>
        <w:tab w:val="left" w:pos="900"/>
      </w:tabs>
      <w:spacing w:line="240" w:lineRule="auto"/>
      <w:ind w:firstLine="0" w:firstLineChars="0"/>
    </w:pPr>
    <w:rPr>
      <w:rFonts w:ascii="Calibri" w:eastAsia="仿宋"/>
      <w:kern w:val="0"/>
      <w:sz w:val="18"/>
    </w:rPr>
  </w:style>
  <w:style w:type="paragraph" w:customStyle="1" w:styleId="3573">
    <w:name w:val="方案标题2"/>
    <w:basedOn w:val="4"/>
    <w:next w:val="1793"/>
    <w:qFormat/>
    <w:uiPriority w:val="99"/>
    <w:pPr>
      <w:keepLines w:val="0"/>
      <w:widowControl w:val="0"/>
      <w:tabs>
        <w:tab w:val="left" w:pos="1265"/>
      </w:tabs>
      <w:adjustRightInd w:val="0"/>
      <w:snapToGrid w:val="0"/>
      <w:spacing w:before="0" w:beforeLines="0" w:after="0" w:afterLines="0" w:line="240" w:lineRule="auto"/>
      <w:ind w:left="1265" w:leftChars="200" w:hanging="747" w:firstLineChars="0"/>
    </w:pPr>
    <w:rPr>
      <w:rFonts w:ascii="宋体" w:hAnsi="宋体" w:eastAsia="宋体"/>
      <w:bCs w:val="0"/>
      <w:color w:val="000000"/>
      <w:szCs w:val="24"/>
    </w:rPr>
  </w:style>
  <w:style w:type="paragraph" w:customStyle="1" w:styleId="3574">
    <w:name w:val="xl20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575">
    <w:name w:val="Char Char1 Char1"/>
    <w:basedOn w:val="1"/>
    <w:qFormat/>
    <w:uiPriority w:val="0"/>
    <w:pPr>
      <w:spacing w:after="160" w:line="240" w:lineRule="exact"/>
      <w:ind w:firstLine="0" w:firstLineChars="0"/>
    </w:pPr>
    <w:rPr>
      <w:rFonts w:ascii="Verdana" w:hAnsi="Verdana" w:eastAsia="Times New Roman"/>
      <w:kern w:val="0"/>
      <w:sz w:val="21"/>
      <w:szCs w:val="20"/>
      <w:lang w:eastAsia="en-US"/>
    </w:rPr>
  </w:style>
  <w:style w:type="paragraph" w:customStyle="1" w:styleId="3576">
    <w:name w:val="编号文字（2级）"/>
    <w:basedOn w:val="3577"/>
    <w:qFormat/>
    <w:uiPriority w:val="0"/>
    <w:pPr>
      <w:numPr>
        <w:ilvl w:val="2"/>
        <w:numId w:val="148"/>
      </w:numPr>
      <w:tabs>
        <w:tab w:val="left" w:pos="360"/>
        <w:tab w:val="left" w:pos="420"/>
        <w:tab w:val="left" w:pos="902"/>
        <w:tab w:val="left" w:pos="1129"/>
      </w:tabs>
      <w:ind w:left="902"/>
    </w:pPr>
  </w:style>
  <w:style w:type="paragraph" w:customStyle="1" w:styleId="3577">
    <w:name w:val="编号文字"/>
    <w:basedOn w:val="1"/>
    <w:qFormat/>
    <w:uiPriority w:val="0"/>
    <w:pPr>
      <w:widowControl w:val="0"/>
      <w:numPr>
        <w:ilvl w:val="0"/>
        <w:numId w:val="171"/>
      </w:numPr>
      <w:tabs>
        <w:tab w:val="left" w:pos="360"/>
        <w:tab w:val="left" w:pos="420"/>
        <w:tab w:val="clear" w:pos="785"/>
      </w:tabs>
      <w:autoSpaceDE w:val="0"/>
      <w:autoSpaceDN w:val="0"/>
      <w:spacing w:line="240" w:lineRule="auto"/>
      <w:ind w:left="420" w:hanging="420" w:firstLineChars="0"/>
      <w:jc w:val="both"/>
    </w:pPr>
    <w:rPr>
      <w:rFonts w:ascii="Calibri"/>
      <w:sz w:val="21"/>
      <w:szCs w:val="20"/>
    </w:rPr>
  </w:style>
  <w:style w:type="paragraph" w:customStyle="1" w:styleId="3578">
    <w:name w:val="xl414"/>
    <w:basedOn w:val="1"/>
    <w:qFormat/>
    <w:uiPriority w:val="99"/>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ind w:firstLine="566" w:firstLineChars="236"/>
      <w:jc w:val="center"/>
    </w:pPr>
    <w:rPr>
      <w:rFonts w:cs="宋体"/>
      <w:b/>
      <w:bCs/>
      <w:color w:val="000000"/>
      <w:kern w:val="0"/>
      <w:sz w:val="21"/>
      <w:szCs w:val="20"/>
    </w:rPr>
  </w:style>
  <w:style w:type="paragraph" w:customStyle="1" w:styleId="3579">
    <w:name w:val="xl55"/>
    <w:basedOn w:val="1"/>
    <w:qFormat/>
    <w:uiPriority w:val="0"/>
    <w:pPr>
      <w:pBdr>
        <w:left w:val="single" w:color="auto" w:sz="8" w:space="0"/>
        <w:bottom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3580">
    <w:name w:val="xl132"/>
    <w:basedOn w:val="1"/>
    <w:qFormat/>
    <w:uiPriority w:val="0"/>
    <w:pPr>
      <w:pBdr>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581">
    <w:name w:val="样式 标题"/>
    <w:basedOn w:val="3"/>
    <w:next w:val="63"/>
    <w:qFormat/>
    <w:uiPriority w:val="0"/>
    <w:pPr>
      <w:widowControl w:val="0"/>
      <w:tabs>
        <w:tab w:val="left" w:pos="432"/>
        <w:tab w:val="left" w:pos="1440"/>
      </w:tabs>
      <w:spacing w:before="340" w:beforeLines="0" w:after="330" w:afterLines="0"/>
      <w:ind w:left="720" w:hanging="360" w:firstLineChars="0"/>
      <w:jc w:val="both"/>
    </w:pPr>
    <w:rPr>
      <w:rFonts w:hint="eastAsia" w:eastAsia="宋体"/>
      <w:b/>
      <w:bCs w:val="0"/>
      <w:kern w:val="0"/>
      <w:sz w:val="44"/>
    </w:rPr>
  </w:style>
  <w:style w:type="paragraph" w:customStyle="1" w:styleId="3582">
    <w:name w:val="Í¼ºÅ"/>
    <w:basedOn w:val="1"/>
    <w:qFormat/>
    <w:uiPriority w:val="0"/>
    <w:pPr>
      <w:overflowPunct w:val="0"/>
      <w:autoSpaceDE w:val="0"/>
      <w:autoSpaceDN w:val="0"/>
      <w:adjustRightInd w:val="0"/>
      <w:spacing w:after="210" w:line="240" w:lineRule="auto"/>
      <w:ind w:firstLine="0" w:firstLineChars="0"/>
      <w:jc w:val="center"/>
      <w:textAlignment w:val="baseline"/>
    </w:pPr>
    <w:rPr>
      <w:rFonts w:eastAsia="仿宋"/>
      <w:kern w:val="0"/>
      <w:sz w:val="21"/>
      <w:szCs w:val="20"/>
    </w:rPr>
  </w:style>
  <w:style w:type="paragraph" w:customStyle="1" w:styleId="3583">
    <w:name w:val="Char Char1 Char Char2 Char Char"/>
    <w:basedOn w:val="1"/>
    <w:qFormat/>
    <w:uiPriority w:val="99"/>
    <w:pPr>
      <w:spacing w:after="160" w:line="240" w:lineRule="exact"/>
      <w:ind w:firstLine="200"/>
    </w:pPr>
    <w:rPr>
      <w:rFonts w:ascii="Verdana" w:hAnsi="Verdana"/>
      <w:kern w:val="0"/>
      <w:sz w:val="21"/>
      <w:szCs w:val="20"/>
      <w:lang w:eastAsia="en-US"/>
    </w:rPr>
  </w:style>
  <w:style w:type="character" w:customStyle="1" w:styleId="3584">
    <w:name w:val="z-窗体底端 Char3"/>
    <w:basedOn w:val="145"/>
    <w:semiHidden/>
    <w:qFormat/>
    <w:uiPriority w:val="99"/>
    <w:rPr>
      <w:rFonts w:ascii="Arial" w:hAnsi="Arial" w:eastAsia="宋体" w:cs="Arial"/>
      <w:vanish/>
      <w:kern w:val="2"/>
      <w:sz w:val="16"/>
      <w:szCs w:val="16"/>
    </w:rPr>
  </w:style>
  <w:style w:type="paragraph" w:customStyle="1" w:styleId="3585">
    <w:name w:val="xl88"/>
    <w:basedOn w:val="1"/>
    <w:qFormat/>
    <w:uiPriority w:val="0"/>
    <w:pPr>
      <w:pBdr>
        <w:top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586">
    <w:name w:val="Caption Normal"/>
    <w:basedOn w:val="1"/>
    <w:next w:val="1"/>
    <w:qFormat/>
    <w:uiPriority w:val="0"/>
    <w:pPr>
      <w:widowControl w:val="0"/>
      <w:spacing w:before="60" w:after="280" w:line="200" w:lineRule="exact"/>
      <w:ind w:firstLine="0" w:firstLineChars="0"/>
      <w:jc w:val="both"/>
    </w:pPr>
    <w:rPr>
      <w:rFonts w:ascii="Calibri"/>
      <w:i/>
      <w:iCs/>
      <w:sz w:val="21"/>
    </w:rPr>
  </w:style>
  <w:style w:type="paragraph" w:customStyle="1" w:styleId="3587">
    <w:name w:val="项目下文字"/>
    <w:basedOn w:val="3588"/>
    <w:qFormat/>
    <w:uiPriority w:val="99"/>
    <w:pPr>
      <w:widowControl/>
      <w:numPr>
        <w:ilvl w:val="0"/>
        <w:numId w:val="0"/>
      </w:numPr>
      <w:tabs>
        <w:tab w:val="left" w:pos="360"/>
        <w:tab w:val="left" w:pos="720"/>
      </w:tabs>
      <w:adjustRightInd w:val="0"/>
      <w:spacing w:before="120" w:after="120" w:line="360" w:lineRule="auto"/>
      <w:ind w:left="851" w:firstLine="471"/>
      <w:jc w:val="left"/>
    </w:pPr>
    <w:rPr>
      <w:rFonts w:ascii="宋体"/>
      <w:kern w:val="0"/>
      <w:sz w:val="24"/>
      <w:szCs w:val="20"/>
    </w:rPr>
  </w:style>
  <w:style w:type="paragraph" w:customStyle="1" w:styleId="3588">
    <w:name w:val="项目"/>
    <w:basedOn w:val="1"/>
    <w:qFormat/>
    <w:uiPriority w:val="0"/>
    <w:pPr>
      <w:widowControl w:val="0"/>
      <w:numPr>
        <w:ilvl w:val="1"/>
        <w:numId w:val="172"/>
      </w:numPr>
      <w:tabs>
        <w:tab w:val="left" w:pos="360"/>
        <w:tab w:val="left" w:pos="720"/>
        <w:tab w:val="clear" w:pos="840"/>
      </w:tabs>
      <w:spacing w:line="240" w:lineRule="auto"/>
      <w:ind w:left="1620" w:hanging="1200" w:firstLineChars="0"/>
      <w:jc w:val="both"/>
    </w:pPr>
    <w:rPr>
      <w:rFonts w:ascii="Calibri"/>
      <w:sz w:val="21"/>
    </w:rPr>
  </w:style>
  <w:style w:type="paragraph" w:customStyle="1" w:styleId="3589">
    <w:name w:val="xl113"/>
    <w:basedOn w:val="1"/>
    <w:qFormat/>
    <w:uiPriority w:val="0"/>
    <w:pPr>
      <w:pBdr>
        <w:top w:val="single" w:color="auto" w:sz="4" w:space="0"/>
        <w:left w:val="single" w:color="auto" w:sz="4" w:space="0"/>
        <w:bottom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590">
    <w:name w:val="Bullet Blue 1.00"/>
    <w:basedOn w:val="1"/>
    <w:qFormat/>
    <w:uiPriority w:val="0"/>
    <w:pPr>
      <w:tabs>
        <w:tab w:val="left" w:pos="1080"/>
        <w:tab w:val="left" w:pos="1440"/>
      </w:tabs>
      <w:spacing w:after="120" w:line="240" w:lineRule="auto"/>
      <w:ind w:firstLine="0" w:firstLineChars="0"/>
    </w:pPr>
    <w:rPr>
      <w:rFonts w:ascii="Calibri"/>
      <w:snapToGrid w:val="0"/>
      <w:color w:val="0000FF"/>
      <w:kern w:val="0"/>
      <w:sz w:val="21"/>
      <w:szCs w:val="20"/>
      <w:lang w:eastAsia="en-US"/>
    </w:rPr>
  </w:style>
  <w:style w:type="paragraph" w:customStyle="1" w:styleId="3591">
    <w:name w:val="大纲格式"/>
    <w:basedOn w:val="1"/>
    <w:next w:val="1"/>
    <w:qFormat/>
    <w:uiPriority w:val="99"/>
    <w:pPr>
      <w:widowControl w:val="0"/>
      <w:tabs>
        <w:tab w:val="left" w:pos="620"/>
      </w:tabs>
      <w:adjustRightInd w:val="0"/>
      <w:ind w:left="980" w:hanging="420" w:firstLineChars="0"/>
      <w:jc w:val="both"/>
    </w:pPr>
    <w:rPr>
      <w:rFonts w:ascii="仿宋_GB2312" w:eastAsia="仿宋_GB2312"/>
      <w:sz w:val="21"/>
      <w:szCs w:val="21"/>
    </w:rPr>
  </w:style>
  <w:style w:type="paragraph" w:customStyle="1" w:styleId="3592">
    <w:name w:val="特殊正文（尾注文本）"/>
    <w:basedOn w:val="1"/>
    <w:next w:val="1"/>
    <w:qFormat/>
    <w:uiPriority w:val="0"/>
    <w:pPr>
      <w:widowControl w:val="0"/>
      <w:ind w:firstLine="0" w:firstLineChars="0"/>
      <w:jc w:val="both"/>
    </w:pPr>
    <w:rPr>
      <w:rFonts w:ascii="Calibri"/>
      <w:sz w:val="21"/>
      <w:szCs w:val="21"/>
    </w:rPr>
  </w:style>
  <w:style w:type="paragraph" w:customStyle="1" w:styleId="3593">
    <w:name w:val="Char Char9 Char Char2"/>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3594">
    <w:name w:val="并列2"/>
    <w:basedOn w:val="1"/>
    <w:qFormat/>
    <w:uiPriority w:val="0"/>
    <w:pPr>
      <w:widowControl w:val="0"/>
      <w:tabs>
        <w:tab w:val="left" w:pos="360"/>
        <w:tab w:val="left" w:pos="1440"/>
      </w:tabs>
      <w:adjustRightInd w:val="0"/>
      <w:snapToGrid w:val="0"/>
      <w:spacing w:line="440" w:lineRule="atLeast"/>
      <w:ind w:left="360" w:leftChars="400" w:hanging="360" w:hangingChars="200"/>
      <w:jc w:val="both"/>
    </w:pPr>
    <w:rPr>
      <w:rFonts w:ascii="Calibri" w:eastAsia="楷体_GB2312"/>
      <w:sz w:val="21"/>
    </w:rPr>
  </w:style>
  <w:style w:type="paragraph" w:customStyle="1" w:styleId="3595">
    <w:name w:val="neirong"/>
    <w:basedOn w:val="1"/>
    <w:qFormat/>
    <w:uiPriority w:val="0"/>
    <w:pPr>
      <w:spacing w:before="100" w:beforeAutospacing="1" w:after="100" w:afterAutospacing="1" w:line="285" w:lineRule="atLeast"/>
      <w:ind w:firstLine="0" w:firstLineChars="0"/>
    </w:pPr>
    <w:rPr>
      <w:rFonts w:ascii="Ђˎ̥" w:hAnsi="Ђˎ̥" w:eastAsia="仿宋" w:cs="宋体"/>
      <w:color w:val="000000"/>
      <w:kern w:val="0"/>
      <w:sz w:val="18"/>
      <w:szCs w:val="18"/>
    </w:rPr>
  </w:style>
  <w:style w:type="paragraph" w:customStyle="1" w:styleId="3596">
    <w:name w:val="xl251"/>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right"/>
    </w:pPr>
    <w:rPr>
      <w:rFonts w:cs="宋体"/>
      <w:b/>
      <w:bCs/>
      <w:color w:val="000000"/>
      <w:kern w:val="0"/>
      <w:sz w:val="18"/>
      <w:szCs w:val="18"/>
    </w:rPr>
  </w:style>
  <w:style w:type="paragraph" w:customStyle="1" w:styleId="3597">
    <w:name w:val="说明文字"/>
    <w:basedOn w:val="1"/>
    <w:next w:val="21"/>
    <w:qFormat/>
    <w:uiPriority w:val="0"/>
    <w:pPr>
      <w:widowControl w:val="0"/>
      <w:spacing w:before="156" w:beforeLines="50" w:after="156" w:afterLines="50"/>
      <w:ind w:firstLine="200"/>
      <w:jc w:val="both"/>
    </w:pPr>
    <w:rPr>
      <w:rFonts w:ascii="Calibri" w:hAnsi="Calibri"/>
      <w:i/>
      <w:color w:val="0000FF"/>
      <w:sz w:val="23"/>
      <w:szCs w:val="21"/>
    </w:rPr>
  </w:style>
  <w:style w:type="paragraph" w:customStyle="1" w:styleId="3598">
    <w:name w:val="样式 标题 4Heading 14Heading 141Heading 142H4第三层条bulletblbb ..."/>
    <w:basedOn w:val="6"/>
    <w:qFormat/>
    <w:uiPriority w:val="0"/>
    <w:pPr>
      <w:widowControl w:val="0"/>
      <w:tabs>
        <w:tab w:val="left" w:pos="864"/>
      </w:tabs>
      <w:spacing w:before="120" w:after="120" w:line="360" w:lineRule="auto"/>
      <w:ind w:left="864" w:hanging="864"/>
    </w:pPr>
    <w:rPr>
      <w:rFonts w:ascii="Arial" w:hAnsi="Arial" w:cs="宋体"/>
      <w:b/>
      <w:w w:val="100"/>
      <w:sz w:val="21"/>
      <w:szCs w:val="20"/>
    </w:rPr>
  </w:style>
  <w:style w:type="paragraph" w:customStyle="1" w:styleId="3599">
    <w:name w:val="Char Char Char6"/>
    <w:basedOn w:val="1"/>
    <w:qFormat/>
    <w:uiPriority w:val="99"/>
    <w:pPr>
      <w:ind w:firstLine="0" w:firstLineChars="0"/>
    </w:pPr>
    <w:rPr>
      <w:rFonts w:ascii="Tahoma" w:hAnsi="Tahoma"/>
      <w:kern w:val="0"/>
      <w:sz w:val="21"/>
      <w:szCs w:val="20"/>
    </w:rPr>
  </w:style>
  <w:style w:type="paragraph" w:customStyle="1" w:styleId="3600">
    <w:name w:val="编号密级"/>
    <w:basedOn w:val="1"/>
    <w:qFormat/>
    <w:uiPriority w:val="0"/>
    <w:pPr>
      <w:spacing w:before="200" w:after="240" w:line="480" w:lineRule="auto"/>
      <w:ind w:firstLine="0" w:firstLineChars="0"/>
      <w:jc w:val="center"/>
    </w:pPr>
    <w:rPr>
      <w:rFonts w:ascii="黑体" w:eastAsia="黑体"/>
      <w:spacing w:val="6"/>
      <w:kern w:val="21"/>
      <w:sz w:val="28"/>
      <w:szCs w:val="20"/>
      <w:lang w:eastAsia="en-US" w:bidi="en-US"/>
    </w:rPr>
  </w:style>
  <w:style w:type="paragraph" w:customStyle="1" w:styleId="3601">
    <w:name w:val="样式 宋体 黑色 居中"/>
    <w:basedOn w:val="1"/>
    <w:qFormat/>
    <w:uiPriority w:val="0"/>
    <w:pPr>
      <w:spacing w:before="120" w:after="120" w:line="300" w:lineRule="auto"/>
      <w:ind w:firstLine="0" w:firstLineChars="0"/>
      <w:jc w:val="center"/>
    </w:pPr>
    <w:rPr>
      <w:rFonts w:cs="宋体"/>
      <w:color w:val="000000"/>
      <w:kern w:val="0"/>
      <w:sz w:val="21"/>
      <w:szCs w:val="20"/>
      <w:lang w:eastAsia="en-US" w:bidi="en-US"/>
    </w:rPr>
  </w:style>
  <w:style w:type="paragraph" w:customStyle="1" w:styleId="3602">
    <w:name w:val="CM10"/>
    <w:basedOn w:val="305"/>
    <w:next w:val="305"/>
    <w:qFormat/>
    <w:uiPriority w:val="0"/>
    <w:pPr>
      <w:spacing w:after="303"/>
    </w:pPr>
    <w:rPr>
      <w:rFonts w:ascii="黑体" w:eastAsia="黑体" w:cs="Times New Roman"/>
      <w:color w:val="auto"/>
    </w:rPr>
  </w:style>
  <w:style w:type="paragraph" w:customStyle="1" w:styleId="3603">
    <w:name w:val="样式 标题 3 + 两端对齐 行距: 多倍行距 1.73 字行1"/>
    <w:basedOn w:val="6"/>
    <w:next w:val="6"/>
    <w:qFormat/>
    <w:uiPriority w:val="99"/>
    <w:pPr>
      <w:widowControl w:val="0"/>
      <w:tabs>
        <w:tab w:val="left" w:pos="360"/>
        <w:tab w:val="left" w:pos="425"/>
        <w:tab w:val="left" w:pos="864"/>
      </w:tabs>
      <w:spacing w:before="240" w:beforeLines="100" w:after="180" w:afterLines="100" w:line="412" w:lineRule="auto"/>
      <w:ind w:left="425" w:right="100" w:hanging="425"/>
    </w:pPr>
    <w:rPr>
      <w:rFonts w:ascii="Calibri" w:hAnsi="宋体" w:cs="宋体"/>
      <w:b/>
      <w:bCs w:val="0"/>
      <w:w w:val="100"/>
      <w:sz w:val="28"/>
      <w:szCs w:val="20"/>
    </w:rPr>
  </w:style>
  <w:style w:type="paragraph" w:customStyle="1" w:styleId="3604">
    <w:name w:val="标准"/>
    <w:basedOn w:val="4"/>
    <w:qFormat/>
    <w:uiPriority w:val="99"/>
    <w:pPr>
      <w:tabs>
        <w:tab w:val="left" w:pos="454"/>
      </w:tabs>
      <w:suppressAutoHyphens/>
      <w:overflowPunct w:val="0"/>
      <w:autoSpaceDE w:val="0"/>
      <w:autoSpaceDN w:val="0"/>
      <w:adjustRightInd w:val="0"/>
      <w:snapToGrid w:val="0"/>
      <w:spacing w:before="60" w:beforeLines="0" w:afterLines="0" w:line="240" w:lineRule="auto"/>
      <w:ind w:left="0" w:firstLine="0" w:firstLineChars="0"/>
      <w:jc w:val="both"/>
      <w:textAlignment w:val="baseline"/>
      <w:outlineLvl w:val="9"/>
    </w:pPr>
    <w:rPr>
      <w:rFonts w:ascii="黑体" w:hAnsi="ZapfHumnst BT" w:eastAsia="宋体"/>
      <w:bCs w:val="0"/>
      <w:spacing w:val="-2"/>
      <w:kern w:val="1"/>
      <w:sz w:val="24"/>
      <w:szCs w:val="20"/>
      <w:lang w:val="en-AU"/>
    </w:rPr>
  </w:style>
  <w:style w:type="paragraph" w:customStyle="1" w:styleId="3605">
    <w:name w:val="样式 样式 标题 3标题三h3H3level_3PIM 3Level 3 HeadHeading 3 - oldsec... +..."/>
    <w:basedOn w:val="2554"/>
    <w:qFormat/>
    <w:uiPriority w:val="99"/>
    <w:pPr>
      <w:spacing w:beforeLines="100" w:afterLines="100"/>
    </w:pPr>
    <w:rPr>
      <w:rFonts w:ascii="宋体" w:eastAsia="宋体"/>
    </w:rPr>
  </w:style>
  <w:style w:type="paragraph" w:customStyle="1" w:styleId="3606">
    <w:name w:val="blithe2"/>
    <w:basedOn w:val="34"/>
    <w:next w:val="86"/>
    <w:qFormat/>
    <w:uiPriority w:val="99"/>
    <w:pPr>
      <w:spacing w:before="120" w:after="60" w:line="300" w:lineRule="auto"/>
      <w:ind w:firstLine="0" w:firstLineChars="0"/>
      <w:jc w:val="left"/>
      <w:outlineLvl w:val="1"/>
    </w:pPr>
    <w:rPr>
      <w:rFonts w:ascii="Calibri" w:hAnsi="Calibri"/>
      <w:b/>
      <w:sz w:val="24"/>
      <w:szCs w:val="24"/>
    </w:rPr>
  </w:style>
  <w:style w:type="paragraph" w:customStyle="1" w:styleId="3607">
    <w:name w:val="q1"/>
    <w:basedOn w:val="3"/>
    <w:qFormat/>
    <w:uiPriority w:val="0"/>
    <w:pPr>
      <w:pageBreakBefore/>
      <w:tabs>
        <w:tab w:val="left" w:pos="0"/>
        <w:tab w:val="left" w:pos="432"/>
      </w:tabs>
      <w:spacing w:before="120" w:beforeLines="50" w:after="60" w:afterLines="50"/>
      <w:ind w:left="0" w:firstLine="0" w:firstLineChars="0"/>
    </w:pPr>
    <w:rPr>
      <w:rFonts w:eastAsia="宋体" w:cs="宋体"/>
      <w:sz w:val="44"/>
    </w:rPr>
  </w:style>
  <w:style w:type="paragraph" w:customStyle="1" w:styleId="3608">
    <w:name w:val="xl250"/>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b/>
      <w:bCs/>
      <w:color w:val="000000"/>
      <w:kern w:val="0"/>
      <w:sz w:val="18"/>
      <w:szCs w:val="18"/>
    </w:rPr>
  </w:style>
  <w:style w:type="paragraph" w:customStyle="1" w:styleId="3609">
    <w:name w:val="Section8"/>
    <w:basedOn w:val="10"/>
    <w:qFormat/>
    <w:uiPriority w:val="0"/>
    <w:pPr>
      <w:numPr>
        <w:ilvl w:val="7"/>
        <w:numId w:val="75"/>
      </w:numPr>
      <w:tabs>
        <w:tab w:val="left" w:pos="360"/>
      </w:tabs>
      <w:spacing w:line="320" w:lineRule="auto"/>
      <w:ind w:left="0" w:firstLine="425" w:firstLineChars="0"/>
    </w:pPr>
    <w:rPr>
      <w:rFonts w:ascii="Times New Roman" w:hAnsi="宋体" w:eastAsia="宋体"/>
      <w:b/>
      <w:bCs/>
      <w:sz w:val="21"/>
      <w:szCs w:val="24"/>
    </w:rPr>
  </w:style>
  <w:style w:type="paragraph" w:customStyle="1" w:styleId="3610">
    <w:name w:val="样式 仿宋_GB2312 五号 行距: 固定值 16 磅1"/>
    <w:basedOn w:val="1"/>
    <w:qFormat/>
    <w:uiPriority w:val="99"/>
    <w:pPr>
      <w:spacing w:line="320" w:lineRule="exact"/>
      <w:ind w:firstLine="0" w:firstLineChars="0"/>
    </w:pPr>
    <w:rPr>
      <w:rFonts w:ascii="Calibri" w:eastAsia="仿宋_GB2312" w:cs="宋体"/>
      <w:kern w:val="0"/>
      <w:sz w:val="21"/>
      <w:szCs w:val="21"/>
    </w:rPr>
  </w:style>
  <w:style w:type="paragraph" w:customStyle="1" w:styleId="3611">
    <w:name w:val="Num Heading 5"/>
    <w:basedOn w:val="7"/>
    <w:next w:val="1"/>
    <w:qFormat/>
    <w:uiPriority w:val="0"/>
    <w:pPr>
      <w:keepLines w:val="0"/>
      <w:numPr>
        <w:numId w:val="68"/>
      </w:numPr>
      <w:tabs>
        <w:tab w:val="left" w:pos="360"/>
        <w:tab w:val="left" w:pos="794"/>
        <w:tab w:val="left" w:pos="1474"/>
      </w:tabs>
      <w:spacing w:before="180" w:line="360" w:lineRule="auto"/>
      <w:ind w:left="0" w:firstLine="200" w:firstLineChars="200"/>
      <w:jc w:val="both"/>
    </w:pPr>
    <w:rPr>
      <w:rFonts w:ascii="Calibri" w:hAnsi="Calibri" w:eastAsia="宋体"/>
      <w:b/>
      <w:i/>
      <w:iCs/>
      <w:color w:val="333333"/>
      <w:w w:val="100"/>
      <w:kern w:val="2"/>
      <w:sz w:val="22"/>
      <w:szCs w:val="22"/>
    </w:rPr>
  </w:style>
  <w:style w:type="paragraph" w:customStyle="1" w:styleId="3612">
    <w:name w:val="p"/>
    <w:basedOn w:val="1"/>
    <w:qFormat/>
    <w:uiPriority w:val="0"/>
    <w:pPr>
      <w:spacing w:before="100" w:beforeLines="50" w:beforeAutospacing="1" w:after="100" w:afterAutospacing="1"/>
      <w:ind w:firstLine="200"/>
    </w:pPr>
    <w:rPr>
      <w:rFonts w:eastAsia="仿宋" w:cs="宋体"/>
      <w:kern w:val="0"/>
      <w:sz w:val="21"/>
    </w:rPr>
  </w:style>
  <w:style w:type="paragraph" w:customStyle="1" w:styleId="3613">
    <w:name w:val="星非-小"/>
    <w:basedOn w:val="1"/>
    <w:qFormat/>
    <w:uiPriority w:val="0"/>
    <w:pPr>
      <w:widowControl w:val="0"/>
      <w:snapToGrid w:val="0"/>
      <w:spacing w:line="480" w:lineRule="exact"/>
      <w:ind w:left="830" w:leftChars="150" w:hanging="534" w:hangingChars="200"/>
    </w:pPr>
    <w:rPr>
      <w:rFonts w:ascii="仿宋_GB2312" w:hAnsi="仿宋_GB2312" w:eastAsia="仿宋_GB2312" w:cs="宋体"/>
      <w:kern w:val="0"/>
      <w:sz w:val="28"/>
      <w:szCs w:val="20"/>
    </w:rPr>
  </w:style>
  <w:style w:type="paragraph" w:customStyle="1" w:styleId="3614">
    <w:name w:val="et26"/>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b/>
      <w:bCs/>
      <w:color w:val="000000"/>
      <w:kern w:val="0"/>
      <w:sz w:val="21"/>
      <w:szCs w:val="20"/>
    </w:rPr>
  </w:style>
  <w:style w:type="paragraph" w:customStyle="1" w:styleId="3615">
    <w:name w:val="样式 标题 3标题 3 1、1、标题 3 + 四号"/>
    <w:basedOn w:val="5"/>
    <w:qFormat/>
    <w:uiPriority w:val="0"/>
    <w:pPr>
      <w:widowControl w:val="0"/>
      <w:numPr>
        <w:ilvl w:val="0"/>
        <w:numId w:val="173"/>
      </w:numPr>
      <w:tabs>
        <w:tab w:val="left" w:pos="360"/>
        <w:tab w:val="clear" w:pos="2098"/>
      </w:tabs>
      <w:spacing w:before="260" w:after="260" w:line="415" w:lineRule="auto"/>
      <w:ind w:left="1365" w:firstLine="0"/>
      <w:jc w:val="both"/>
    </w:pPr>
    <w:rPr>
      <w:rFonts w:ascii="Arial" w:hAnsi="Arial" w:eastAsia="宋体"/>
      <w:b/>
      <w:szCs w:val="32"/>
    </w:rPr>
  </w:style>
  <w:style w:type="paragraph" w:customStyle="1" w:styleId="3616">
    <w:name w:val="indent"/>
    <w:basedOn w:val="1"/>
    <w:qFormat/>
    <w:uiPriority w:val="99"/>
    <w:pPr>
      <w:spacing w:before="100" w:beforeAutospacing="1" w:after="100" w:afterAutospacing="1"/>
      <w:ind w:firstLine="0" w:firstLineChars="0"/>
    </w:pPr>
    <w:rPr>
      <w:rFonts w:cs="宋体"/>
      <w:kern w:val="0"/>
      <w:sz w:val="21"/>
    </w:rPr>
  </w:style>
  <w:style w:type="paragraph" w:customStyle="1" w:styleId="3617">
    <w:name w:val="Char Char Char5"/>
    <w:basedOn w:val="1"/>
    <w:qFormat/>
    <w:uiPriority w:val="99"/>
    <w:pPr>
      <w:ind w:firstLine="0" w:firstLineChars="0"/>
    </w:pPr>
    <w:rPr>
      <w:rFonts w:ascii="Tahoma" w:hAnsi="Tahoma"/>
      <w:kern w:val="0"/>
      <w:sz w:val="21"/>
      <w:szCs w:val="20"/>
    </w:rPr>
  </w:style>
  <w:style w:type="paragraph" w:customStyle="1" w:styleId="3618">
    <w:name w:val="Char Char1 Char Char Char Char Char Char11"/>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3619">
    <w:name w:val="样式 段前: 0.2 行 段后: 0.2 行"/>
    <w:basedOn w:val="1"/>
    <w:qFormat/>
    <w:uiPriority w:val="99"/>
    <w:pPr>
      <w:widowControl w:val="0"/>
      <w:snapToGrid w:val="0"/>
      <w:ind w:firstLine="0" w:firstLineChars="0"/>
      <w:jc w:val="both"/>
    </w:pPr>
    <w:rPr>
      <w:rFonts w:ascii="Calibri" w:cs="宋体"/>
      <w:sz w:val="21"/>
      <w:szCs w:val="20"/>
    </w:rPr>
  </w:style>
  <w:style w:type="paragraph" w:customStyle="1" w:styleId="3620">
    <w:name w:val="正文 New New New"/>
    <w:qFormat/>
    <w:uiPriority w:val="99"/>
    <w:pPr>
      <w:widowControl w:val="0"/>
      <w:spacing w:line="360" w:lineRule="auto"/>
      <w:ind w:firstLine="480"/>
      <w:jc w:val="both"/>
    </w:pPr>
    <w:rPr>
      <w:rFonts w:ascii="Arial Unicode MS" w:hAnsi="Arial Unicode MS" w:eastAsia="宋体" w:cs="Times New Roman"/>
      <w:kern w:val="2"/>
      <w:sz w:val="21"/>
      <w:szCs w:val="24"/>
      <w:lang w:val="en-US" w:eastAsia="zh-CN" w:bidi="ar-SA"/>
    </w:rPr>
  </w:style>
  <w:style w:type="paragraph" w:customStyle="1" w:styleId="3621">
    <w:name w:val="表格文字1"/>
    <w:basedOn w:val="1"/>
    <w:qFormat/>
    <w:uiPriority w:val="0"/>
    <w:pPr>
      <w:widowControl w:val="0"/>
      <w:ind w:firstLine="0" w:firstLineChars="0"/>
      <w:jc w:val="center"/>
    </w:pPr>
    <w:rPr>
      <w:rFonts w:eastAsia="仿宋"/>
      <w:b/>
      <w:bCs/>
      <w:sz w:val="21"/>
    </w:rPr>
  </w:style>
  <w:style w:type="paragraph" w:customStyle="1" w:styleId="3622">
    <w:name w:val="xl122"/>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623">
    <w:name w:val="我的标题3"/>
    <w:basedOn w:val="1"/>
    <w:next w:val="1"/>
    <w:qFormat/>
    <w:uiPriority w:val="0"/>
    <w:pPr>
      <w:keepNext/>
      <w:numPr>
        <w:ilvl w:val="1"/>
        <w:numId w:val="170"/>
      </w:numPr>
      <w:tabs>
        <w:tab w:val="left" w:pos="360"/>
      </w:tabs>
      <w:spacing w:line="590" w:lineRule="exact"/>
      <w:ind w:left="0" w:firstLine="0" w:firstLineChars="0"/>
      <w:outlineLvl w:val="2"/>
    </w:pPr>
    <w:rPr>
      <w:rFonts w:ascii="楷体_GB2312" w:hAnsi="Arial" w:eastAsia="楷体_GB2312"/>
      <w:sz w:val="32"/>
      <w:szCs w:val="18"/>
    </w:rPr>
  </w:style>
  <w:style w:type="paragraph" w:customStyle="1" w:styleId="3624">
    <w:name w:val="Normal+2word"/>
    <w:basedOn w:val="1"/>
    <w:qFormat/>
    <w:uiPriority w:val="99"/>
    <w:pPr>
      <w:adjustRightInd w:val="0"/>
      <w:snapToGrid w:val="0"/>
      <w:ind w:left="210" w:leftChars="100" w:right="100" w:rightChars="100" w:firstLine="560"/>
    </w:pPr>
    <w:rPr>
      <w:rFonts w:ascii="仿宋_GB2312" w:hAnsi="Arial" w:eastAsia="仿宋_GB2312"/>
      <w:kern w:val="0"/>
      <w:sz w:val="28"/>
      <w:szCs w:val="20"/>
    </w:rPr>
  </w:style>
  <w:style w:type="paragraph" w:customStyle="1" w:styleId="3625">
    <w:name w:val="xl42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3626">
    <w:name w:val="并列点"/>
    <w:basedOn w:val="1"/>
    <w:qFormat/>
    <w:uiPriority w:val="0"/>
    <w:pPr>
      <w:numPr>
        <w:ilvl w:val="0"/>
        <w:numId w:val="174"/>
      </w:numPr>
      <w:tabs>
        <w:tab w:val="left" w:pos="360"/>
        <w:tab w:val="left" w:pos="1474"/>
        <w:tab w:val="clear" w:pos="420"/>
      </w:tabs>
      <w:spacing w:line="300" w:lineRule="auto"/>
      <w:ind w:left="1259" w:firstLine="0" w:firstLineChars="0"/>
    </w:pPr>
    <w:rPr>
      <w:rFonts w:ascii="Calibri"/>
      <w:kern w:val="0"/>
      <w:sz w:val="21"/>
      <w:szCs w:val="20"/>
    </w:rPr>
  </w:style>
  <w:style w:type="paragraph" w:customStyle="1" w:styleId="3627">
    <w:name w:val="reader-word-layer reader-word-s3-12"/>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628">
    <w:name w:val="p1"/>
    <w:basedOn w:val="1"/>
    <w:qFormat/>
    <w:uiPriority w:val="0"/>
    <w:pPr>
      <w:spacing w:before="100" w:beforeAutospacing="1" w:after="100" w:afterAutospacing="1" w:line="312" w:lineRule="auto"/>
      <w:ind w:firstLine="0" w:firstLineChars="0"/>
    </w:pPr>
    <w:rPr>
      <w:rFonts w:eastAsia="仿宋"/>
      <w:color w:val="000000"/>
      <w:kern w:val="0"/>
      <w:sz w:val="21"/>
    </w:rPr>
  </w:style>
  <w:style w:type="paragraph" w:customStyle="1" w:styleId="3629">
    <w:name w:val="reader-word-layer reader-word-s5-9"/>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630">
    <w:name w:val="水调正文 Char"/>
    <w:basedOn w:val="1"/>
    <w:qFormat/>
    <w:uiPriority w:val="99"/>
    <w:pPr>
      <w:widowControl w:val="0"/>
      <w:ind w:firstLine="200"/>
      <w:jc w:val="both"/>
    </w:pPr>
    <w:rPr>
      <w:rFonts w:ascii="Calibri"/>
      <w:sz w:val="21"/>
    </w:rPr>
  </w:style>
  <w:style w:type="paragraph" w:customStyle="1" w:styleId="3631">
    <w:name w:val="文本1"/>
    <w:basedOn w:val="1"/>
    <w:qFormat/>
    <w:uiPriority w:val="0"/>
    <w:pPr>
      <w:widowControl w:val="0"/>
      <w:ind w:firstLine="200"/>
      <w:jc w:val="both"/>
    </w:pPr>
    <w:rPr>
      <w:rFonts w:ascii="Calibri"/>
      <w:sz w:val="21"/>
    </w:rPr>
  </w:style>
  <w:style w:type="paragraph" w:customStyle="1" w:styleId="3632">
    <w:name w:val="符号与编号"/>
    <w:basedOn w:val="1"/>
    <w:qFormat/>
    <w:uiPriority w:val="99"/>
    <w:pPr>
      <w:widowControl w:val="0"/>
      <w:numPr>
        <w:ilvl w:val="0"/>
        <w:numId w:val="175"/>
      </w:numPr>
      <w:tabs>
        <w:tab w:val="left" w:pos="360"/>
        <w:tab w:val="left" w:pos="900"/>
        <w:tab w:val="clear" w:pos="425"/>
      </w:tabs>
      <w:ind w:left="0" w:firstLine="0" w:firstLineChars="0"/>
      <w:jc w:val="both"/>
    </w:pPr>
    <w:rPr>
      <w:rFonts w:ascii="Calibri"/>
      <w:kern w:val="0"/>
      <w:sz w:val="21"/>
      <w:szCs w:val="18"/>
      <w:lang w:val="zh-CN"/>
    </w:rPr>
  </w:style>
  <w:style w:type="paragraph" w:customStyle="1" w:styleId="3633">
    <w:name w:val="CM103"/>
    <w:basedOn w:val="305"/>
    <w:next w:val="305"/>
    <w:qFormat/>
    <w:uiPriority w:val="0"/>
    <w:pPr>
      <w:spacing w:after="658"/>
    </w:pPr>
    <w:rPr>
      <w:rFonts w:ascii="仿宋_GB2312" w:eastAsia="仿宋_GB2312" w:cs="Times New Roman"/>
      <w:color w:val="auto"/>
    </w:rPr>
  </w:style>
  <w:style w:type="paragraph" w:customStyle="1" w:styleId="3634">
    <w:name w:val="Table - Bulleted"/>
    <w:basedOn w:val="1"/>
    <w:qFormat/>
    <w:uiPriority w:val="99"/>
    <w:pPr>
      <w:numPr>
        <w:ilvl w:val="0"/>
        <w:numId w:val="176"/>
      </w:numPr>
      <w:tabs>
        <w:tab w:val="left" w:pos="360"/>
        <w:tab w:val="left" w:pos="720"/>
      </w:tabs>
      <w:adjustRightInd w:val="0"/>
      <w:snapToGrid w:val="0"/>
      <w:ind w:left="0" w:firstLine="0" w:firstLineChars="0"/>
    </w:pPr>
    <w:rPr>
      <w:rFonts w:ascii="Book Antiqua" w:hAnsi="Book Antiqua"/>
      <w:kern w:val="0"/>
      <w:sz w:val="21"/>
    </w:rPr>
  </w:style>
  <w:style w:type="paragraph" w:customStyle="1" w:styleId="3635">
    <w:name w:val="样式 标题 6H6Legal Level 1.Level 1h6Third SubheadingBOD 4PIM ..."/>
    <w:basedOn w:val="8"/>
    <w:qFormat/>
    <w:uiPriority w:val="99"/>
    <w:pPr>
      <w:widowControl/>
      <w:tabs>
        <w:tab w:val="left" w:pos="0"/>
        <w:tab w:val="left" w:pos="1134"/>
        <w:tab w:val="left" w:pos="1152"/>
      </w:tabs>
      <w:spacing w:before="240" w:after="64" w:line="316" w:lineRule="auto"/>
      <w:ind w:left="1327" w:hanging="1327" w:firstLineChars="0"/>
    </w:pPr>
    <w:rPr>
      <w:rFonts w:ascii="宋体" w:hAnsi="宋体" w:eastAsia="宋体"/>
      <w:b/>
      <w:kern w:val="0"/>
      <w:sz w:val="20"/>
      <w:szCs w:val="20"/>
    </w:rPr>
  </w:style>
  <w:style w:type="paragraph" w:customStyle="1" w:styleId="3636">
    <w:name w:val="目录 11"/>
    <w:basedOn w:val="1"/>
    <w:next w:val="1"/>
    <w:qFormat/>
    <w:uiPriority w:val="39"/>
    <w:pPr>
      <w:widowControl w:val="0"/>
      <w:spacing w:before="120" w:after="120" w:line="240" w:lineRule="auto"/>
      <w:ind w:firstLine="0" w:firstLineChars="0"/>
    </w:pPr>
    <w:rPr>
      <w:rFonts w:ascii="Calibri" w:cs="Calibri"/>
      <w:b/>
      <w:bCs/>
      <w:caps/>
      <w:sz w:val="21"/>
      <w:szCs w:val="20"/>
    </w:rPr>
  </w:style>
  <w:style w:type="paragraph" w:customStyle="1" w:styleId="3637">
    <w:name w:val="样式 左侧:  0.63 厘米 首行缩进:  0.74 厘米 行距: 1.5 倍行距"/>
    <w:basedOn w:val="1"/>
    <w:qFormat/>
    <w:uiPriority w:val="0"/>
    <w:pPr>
      <w:widowControl w:val="0"/>
      <w:ind w:left="357" w:firstLine="420" w:firstLineChars="0"/>
      <w:jc w:val="both"/>
    </w:pPr>
    <w:rPr>
      <w:rFonts w:ascii="Calibri" w:cs="宋体"/>
      <w:sz w:val="21"/>
      <w:szCs w:val="20"/>
    </w:rPr>
  </w:style>
  <w:style w:type="paragraph" w:customStyle="1" w:styleId="3638">
    <w:name w:val="样式 样式 宋体 (西文)四号 首行缩进:  0.74 厘米 + 加粗"/>
    <w:basedOn w:val="2356"/>
    <w:qFormat/>
    <w:uiPriority w:val="99"/>
    <w:pPr>
      <w:ind w:firstLine="0"/>
    </w:pPr>
    <w:rPr>
      <w:b/>
      <w:bCs/>
    </w:rPr>
  </w:style>
  <w:style w:type="paragraph" w:customStyle="1" w:styleId="3639">
    <w:name w:val="Char Char Char Char Char Char Char10"/>
    <w:basedOn w:val="1"/>
    <w:qFormat/>
    <w:uiPriority w:val="99"/>
    <w:pPr>
      <w:widowControl w:val="0"/>
      <w:spacing w:line="240" w:lineRule="auto"/>
      <w:ind w:firstLine="0" w:firstLineChars="0"/>
      <w:jc w:val="both"/>
    </w:pPr>
    <w:rPr>
      <w:rFonts w:ascii="Tahoma" w:hAnsi="Tahoma"/>
      <w:sz w:val="21"/>
      <w:szCs w:val="20"/>
    </w:rPr>
  </w:style>
  <w:style w:type="paragraph" w:customStyle="1" w:styleId="3640">
    <w:name w:val="加点"/>
    <w:basedOn w:val="1"/>
    <w:qFormat/>
    <w:uiPriority w:val="0"/>
    <w:pPr>
      <w:widowControl w:val="0"/>
      <w:ind w:firstLine="0" w:firstLineChars="0"/>
      <w:jc w:val="both"/>
    </w:pPr>
    <w:rPr>
      <w:rFonts w:ascii="Century Gothic" w:hAnsi="Century Gothic" w:eastAsia="楷体_GB2312"/>
      <w:sz w:val="21"/>
      <w:szCs w:val="20"/>
    </w:rPr>
  </w:style>
  <w:style w:type="paragraph" w:customStyle="1" w:styleId="3641">
    <w:name w:val="正文首行缩进 21"/>
    <w:basedOn w:val="35"/>
    <w:qFormat/>
    <w:uiPriority w:val="99"/>
    <w:pPr>
      <w:widowControl w:val="0"/>
      <w:spacing w:line="240" w:lineRule="auto"/>
      <w:ind w:firstLine="420"/>
      <w:jc w:val="both"/>
    </w:pPr>
    <w:rPr>
      <w:rFonts w:ascii="Calibri"/>
      <w:kern w:val="0"/>
    </w:rPr>
  </w:style>
  <w:style w:type="paragraph" w:customStyle="1" w:styleId="3642">
    <w:name w:val="a3"/>
    <w:basedOn w:val="1"/>
    <w:qFormat/>
    <w:uiPriority w:val="0"/>
    <w:pPr>
      <w:spacing w:line="300" w:lineRule="atLeast"/>
      <w:ind w:firstLine="0" w:firstLineChars="0"/>
    </w:pPr>
    <w:rPr>
      <w:rFonts w:eastAsia="仿宋" w:cs="宋体"/>
      <w:kern w:val="0"/>
      <w:sz w:val="18"/>
      <w:szCs w:val="18"/>
    </w:rPr>
  </w:style>
  <w:style w:type="paragraph" w:customStyle="1" w:styleId="3643">
    <w:name w:val="带提倡图标的正文"/>
    <w:next w:val="1"/>
    <w:qFormat/>
    <w:uiPriority w:val="0"/>
    <w:pPr>
      <w:numPr>
        <w:ilvl w:val="0"/>
        <w:numId w:val="177"/>
      </w:numPr>
      <w:tabs>
        <w:tab w:val="left" w:pos="0"/>
      </w:tabs>
      <w:spacing w:line="240" w:lineRule="auto"/>
      <w:ind w:firstLine="461" w:firstLineChars="192"/>
    </w:pPr>
    <w:rPr>
      <w:rFonts w:ascii="Arial" w:hAnsi="Arial" w:eastAsia="宋体" w:cs="Times New Roman"/>
      <w:kern w:val="2"/>
      <w:sz w:val="24"/>
      <w:szCs w:val="24"/>
      <w:lang w:val="en-US" w:eastAsia="zh-CN" w:bidi="ar-SA"/>
    </w:rPr>
  </w:style>
  <w:style w:type="paragraph" w:customStyle="1" w:styleId="3644">
    <w:name w:val="Table_Small_Right"/>
    <w:basedOn w:val="3645"/>
    <w:qFormat/>
    <w:uiPriority w:val="0"/>
    <w:pPr>
      <w:jc w:val="right"/>
    </w:pPr>
  </w:style>
  <w:style w:type="paragraph" w:customStyle="1" w:styleId="3645">
    <w:name w:val="Table_Small"/>
    <w:basedOn w:val="1716"/>
    <w:qFormat/>
    <w:uiPriority w:val="0"/>
    <w:rPr>
      <w:sz w:val="16"/>
    </w:rPr>
  </w:style>
  <w:style w:type="paragraph" w:customStyle="1" w:styleId="3646">
    <w:name w:val="CM59"/>
    <w:basedOn w:val="305"/>
    <w:next w:val="305"/>
    <w:qFormat/>
    <w:uiPriority w:val="0"/>
    <w:pPr>
      <w:spacing w:line="546" w:lineRule="atLeast"/>
    </w:pPr>
    <w:rPr>
      <w:rFonts w:ascii="仿宋_GB2312" w:eastAsia="仿宋_GB2312" w:cs="Times New Roman"/>
      <w:color w:val="auto"/>
    </w:rPr>
  </w:style>
  <w:style w:type="paragraph" w:customStyle="1" w:styleId="3647">
    <w:name w:val="Char Char1 Char Char Char Char Char Char Char Char Char Char Char Char Char Char Char Char Char Char"/>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648">
    <w:name w:val="编号1"/>
    <w:basedOn w:val="1"/>
    <w:qFormat/>
    <w:uiPriority w:val="0"/>
    <w:pPr>
      <w:widowControl w:val="0"/>
      <w:numPr>
        <w:ilvl w:val="0"/>
        <w:numId w:val="178"/>
      </w:numPr>
      <w:tabs>
        <w:tab w:val="left" w:pos="360"/>
        <w:tab w:val="left" w:pos="750"/>
      </w:tabs>
      <w:spacing w:beforeLines="100" w:line="240" w:lineRule="auto"/>
      <w:ind w:left="750" w:hanging="750" w:firstLineChars="0"/>
      <w:jc w:val="both"/>
    </w:pPr>
    <w:rPr>
      <w:rFonts w:ascii="Calibri"/>
      <w:bCs/>
      <w:sz w:val="28"/>
      <w:szCs w:val="20"/>
    </w:rPr>
  </w:style>
  <w:style w:type="paragraph" w:customStyle="1" w:styleId="3649">
    <w:name w:val="11 BodyText"/>
    <w:basedOn w:val="1"/>
    <w:qFormat/>
    <w:uiPriority w:val="99"/>
    <w:pPr>
      <w:spacing w:after="220" w:line="240" w:lineRule="auto"/>
      <w:ind w:left="1298" w:firstLine="0" w:firstLineChars="0"/>
    </w:pPr>
    <w:rPr>
      <w:rFonts w:ascii="Arial" w:hAnsi="Arial"/>
      <w:kern w:val="0"/>
      <w:sz w:val="22"/>
      <w:szCs w:val="20"/>
    </w:rPr>
  </w:style>
  <w:style w:type="paragraph" w:customStyle="1" w:styleId="3650">
    <w:name w:val="纯文本11"/>
    <w:basedOn w:val="1"/>
    <w:qFormat/>
    <w:uiPriority w:val="0"/>
    <w:pPr>
      <w:widowControl w:val="0"/>
      <w:adjustRightInd w:val="0"/>
      <w:spacing w:line="240" w:lineRule="auto"/>
      <w:ind w:firstLine="0" w:firstLineChars="0"/>
      <w:jc w:val="both"/>
    </w:pPr>
    <w:rPr>
      <w:rFonts w:hAnsi="Courier New"/>
      <w:sz w:val="21"/>
      <w:szCs w:val="20"/>
    </w:rPr>
  </w:style>
  <w:style w:type="paragraph" w:customStyle="1" w:styleId="3651">
    <w:name w:val="分类"/>
    <w:basedOn w:val="3613"/>
    <w:qFormat/>
    <w:uiPriority w:val="0"/>
    <w:pPr>
      <w:spacing w:line="460" w:lineRule="exact"/>
      <w:ind w:left="0" w:leftChars="0" w:firstLine="0" w:firstLineChars="0"/>
      <w:jc w:val="center"/>
    </w:pPr>
    <w:rPr>
      <w:rFonts w:ascii="华文中宋" w:hAnsi="华文中宋" w:eastAsia="华文中宋"/>
      <w:b/>
      <w:bCs/>
      <w:sz w:val="30"/>
    </w:rPr>
  </w:style>
  <w:style w:type="paragraph" w:customStyle="1" w:styleId="3652">
    <w:name w:val="图片格式"/>
    <w:basedOn w:val="1"/>
    <w:qFormat/>
    <w:uiPriority w:val="0"/>
    <w:pPr>
      <w:widowControl w:val="0"/>
      <w:spacing w:line="300" w:lineRule="auto"/>
      <w:ind w:firstLine="482" w:firstLineChars="0"/>
      <w:jc w:val="center"/>
    </w:pPr>
    <w:rPr>
      <w:rFonts w:ascii="Calibri" w:cs="宋体"/>
      <w:sz w:val="21"/>
      <w:szCs w:val="20"/>
    </w:rPr>
  </w:style>
  <w:style w:type="paragraph" w:customStyle="1" w:styleId="3653">
    <w:name w:val="Section3"/>
    <w:basedOn w:val="5"/>
    <w:qFormat/>
    <w:uiPriority w:val="0"/>
    <w:pPr>
      <w:keepLines w:val="0"/>
      <w:widowControl w:val="0"/>
      <w:numPr>
        <w:numId w:val="75"/>
      </w:numPr>
      <w:tabs>
        <w:tab w:val="left" w:pos="360"/>
      </w:tabs>
      <w:spacing w:before="120" w:after="60" w:line="416" w:lineRule="auto"/>
      <w:ind w:left="0" w:firstLine="0"/>
    </w:pPr>
    <w:rPr>
      <w:rFonts w:ascii="Calibri" w:hAnsi="宋体" w:eastAsia="宋体"/>
      <w:b/>
      <w:bCs w:val="0"/>
      <w:sz w:val="32"/>
      <w:szCs w:val="32"/>
    </w:rPr>
  </w:style>
  <w:style w:type="paragraph" w:customStyle="1" w:styleId="3654">
    <w:name w:val="word51"/>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655">
    <w:name w:val="标题五"/>
    <w:basedOn w:val="1"/>
    <w:qFormat/>
    <w:uiPriority w:val="99"/>
    <w:pPr>
      <w:widowControl w:val="0"/>
      <w:spacing w:beforeLines="50"/>
      <w:ind w:firstLine="0" w:firstLineChars="0"/>
      <w:jc w:val="both"/>
      <w:outlineLvl w:val="0"/>
    </w:pPr>
    <w:rPr>
      <w:b/>
      <w:sz w:val="21"/>
    </w:rPr>
  </w:style>
  <w:style w:type="paragraph" w:customStyle="1" w:styleId="3656">
    <w:name w:val="TitlePage_TopBorder"/>
    <w:basedOn w:val="3657"/>
    <w:next w:val="3657"/>
    <w:qFormat/>
    <w:uiPriority w:val="0"/>
    <w:pPr>
      <w:pBdr>
        <w:top w:val="single" w:color="auto" w:sz="18" w:space="1"/>
      </w:pBdr>
    </w:pPr>
  </w:style>
  <w:style w:type="paragraph" w:customStyle="1" w:styleId="3657">
    <w:name w:val="TitlePage_Header"/>
    <w:basedOn w:val="1"/>
    <w:qFormat/>
    <w:uiPriority w:val="0"/>
    <w:pPr>
      <w:spacing w:before="240" w:after="240"/>
      <w:ind w:left="3240" w:firstLine="0" w:firstLineChars="0"/>
    </w:pPr>
    <w:rPr>
      <w:rFonts w:ascii="Arial" w:hAnsi="Arial" w:eastAsia="仿宋"/>
      <w:b/>
      <w:kern w:val="0"/>
      <w:sz w:val="32"/>
      <w:szCs w:val="20"/>
      <w:lang w:val="en-GB" w:eastAsia="en-US"/>
    </w:rPr>
  </w:style>
  <w:style w:type="paragraph" w:customStyle="1" w:styleId="3658">
    <w:name w:val="常用数字列表"/>
    <w:basedOn w:val="357"/>
    <w:qFormat/>
    <w:uiPriority w:val="0"/>
    <w:pPr>
      <w:tabs>
        <w:tab w:val="left" w:pos="360"/>
      </w:tabs>
      <w:ind w:firstLine="0" w:firstLineChars="0"/>
      <w:textAlignment w:val="bottom"/>
    </w:pPr>
    <w:rPr>
      <w:sz w:val="24"/>
    </w:rPr>
  </w:style>
  <w:style w:type="paragraph" w:customStyle="1" w:styleId="3659">
    <w:name w:val="xl165"/>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660">
    <w:name w:val="eisoo"/>
    <w:basedOn w:val="3"/>
    <w:qFormat/>
    <w:uiPriority w:val="0"/>
    <w:pPr>
      <w:keepLines w:val="0"/>
      <w:pBdr>
        <w:bottom w:val="single" w:color="auto" w:sz="12" w:space="1"/>
      </w:pBdr>
      <w:tabs>
        <w:tab w:val="left" w:pos="432"/>
      </w:tabs>
      <w:topLinePunct/>
      <w:adjustRightInd w:val="0"/>
      <w:snapToGrid w:val="0"/>
      <w:spacing w:before="1600" w:beforeLines="0" w:after="800" w:afterLines="0" w:line="440" w:lineRule="atLeast"/>
      <w:ind w:left="0" w:firstLine="0" w:firstLineChars="0"/>
      <w:jc w:val="right"/>
    </w:pPr>
    <w:rPr>
      <w:rFonts w:ascii="黑体" w:hAnsi="黑体" w:eastAsia="仿宋" w:cs="Book Antiqua"/>
      <w:color w:val="C00000"/>
      <w:kern w:val="2"/>
      <w:sz w:val="44"/>
    </w:rPr>
  </w:style>
  <w:style w:type="paragraph" w:customStyle="1" w:styleId="3661">
    <w:name w:val="navbarcell2"/>
    <w:basedOn w:val="1"/>
    <w:qFormat/>
    <w:uiPriority w:val="0"/>
    <w:pPr>
      <w:shd w:val="clear" w:color="auto" w:fill="FFFFFF"/>
      <w:spacing w:before="100" w:beforeAutospacing="1" w:after="100" w:afterAutospacing="1" w:line="240" w:lineRule="auto"/>
      <w:ind w:firstLine="0" w:firstLineChars="0"/>
    </w:pPr>
    <w:rPr>
      <w:rFonts w:ascii="Arial" w:hAnsi="Arial" w:cs="Arial"/>
      <w:kern w:val="0"/>
      <w:sz w:val="21"/>
    </w:rPr>
  </w:style>
  <w:style w:type="paragraph" w:customStyle="1" w:styleId="3662">
    <w:name w:val="Title_Center"/>
    <w:basedOn w:val="84"/>
    <w:qFormat/>
    <w:uiPriority w:val="0"/>
    <w:pPr>
      <w:keepNext/>
      <w:widowControl/>
      <w:autoSpaceDE/>
      <w:autoSpaceDN/>
      <w:spacing w:before="240" w:after="60" w:line="360" w:lineRule="auto"/>
      <w:ind w:left="0" w:firstLine="0" w:firstLineChars="0"/>
      <w:jc w:val="center"/>
    </w:pPr>
    <w:rPr>
      <w:rFonts w:ascii="Arial" w:hAnsi="Arial" w:eastAsia="宋体" w:cs="Times New Roman"/>
      <w:bCs w:val="0"/>
      <w:kern w:val="28"/>
      <w:sz w:val="24"/>
      <w:szCs w:val="20"/>
      <w:lang w:val="en-GB" w:eastAsia="en-US"/>
    </w:rPr>
  </w:style>
  <w:style w:type="paragraph" w:customStyle="1" w:styleId="3663">
    <w:name w:val="xl15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664">
    <w:name w:val="Char Char 字元 字元 字元 Char Char Char Char"/>
    <w:basedOn w:val="1"/>
    <w:qFormat/>
    <w:uiPriority w:val="0"/>
    <w:pPr>
      <w:widowControl w:val="0"/>
      <w:adjustRightInd w:val="0"/>
      <w:ind w:firstLine="0" w:firstLineChars="0"/>
      <w:jc w:val="both"/>
    </w:pPr>
    <w:rPr>
      <w:rFonts w:ascii="Calibri" w:eastAsia="仿宋"/>
      <w:kern w:val="0"/>
      <w:sz w:val="21"/>
      <w:szCs w:val="20"/>
    </w:rPr>
  </w:style>
  <w:style w:type="paragraph" w:customStyle="1" w:styleId="3665">
    <w:name w:val="标题（无编号）"/>
    <w:basedOn w:val="6"/>
    <w:qFormat/>
    <w:uiPriority w:val="0"/>
    <w:pPr>
      <w:keepNext w:val="0"/>
      <w:widowControl w:val="0"/>
      <w:tabs>
        <w:tab w:val="left" w:pos="432"/>
        <w:tab w:val="left" w:pos="864"/>
      </w:tabs>
      <w:adjustRightInd w:val="0"/>
      <w:snapToGrid w:val="0"/>
      <w:spacing w:before="78" w:beforeLines="100" w:after="78" w:afterLines="100" w:line="240" w:lineRule="auto"/>
      <w:ind w:right="230" w:rightChars="100" w:firstLine="284"/>
    </w:pPr>
    <w:rPr>
      <w:rFonts w:ascii="Calibri" w:hAnsi="Calibri" w:cs="Times New Roman"/>
      <w:w w:val="100"/>
      <w:sz w:val="30"/>
      <w:szCs w:val="28"/>
    </w:rPr>
  </w:style>
  <w:style w:type="paragraph" w:customStyle="1" w:styleId="3666">
    <w:name w:val="xl80"/>
    <w:basedOn w:val="1"/>
    <w:qFormat/>
    <w:uiPriority w:val="0"/>
    <w:pPr>
      <w:pBdr>
        <w:top w:val="single" w:color="auto" w:sz="4" w:space="0"/>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667">
    <w:name w:val="xl253"/>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b/>
      <w:bCs/>
      <w:color w:val="000000"/>
      <w:kern w:val="0"/>
      <w:sz w:val="18"/>
      <w:szCs w:val="18"/>
    </w:rPr>
  </w:style>
  <w:style w:type="paragraph" w:customStyle="1" w:styleId="3668">
    <w:name w:val="style111"/>
    <w:basedOn w:val="1"/>
    <w:qFormat/>
    <w:uiPriority w:val="0"/>
    <w:pPr>
      <w:spacing w:after="200" w:line="240" w:lineRule="auto"/>
      <w:ind w:left="200" w:right="200" w:firstLine="0" w:firstLineChars="0"/>
    </w:pPr>
    <w:rPr>
      <w:rFonts w:cs="宋体"/>
      <w:kern w:val="0"/>
      <w:sz w:val="21"/>
    </w:rPr>
  </w:style>
  <w:style w:type="paragraph" w:customStyle="1" w:styleId="3669">
    <w:name w:val="样式 样式 正文缩进 + 首行缩进:  2 字符 + 五号 居中"/>
    <w:basedOn w:val="1599"/>
    <w:qFormat/>
    <w:uiPriority w:val="99"/>
    <w:pPr>
      <w:widowControl/>
      <w:spacing w:before="0" w:beforeLines="0" w:line="240" w:lineRule="auto"/>
      <w:ind w:firstLine="0" w:firstLineChars="0"/>
      <w:jc w:val="center"/>
    </w:pPr>
    <w:rPr>
      <w:rFonts w:hint="eastAsia" w:ascii="Arial Unicode MS" w:hAnsi="Arial Unicode MS" w:eastAsia="Arial Unicode MS" w:cs="Arial Unicode MS"/>
    </w:rPr>
  </w:style>
  <w:style w:type="paragraph" w:customStyle="1" w:styleId="3670">
    <w:name w:val="样式 宋体 小四 行距: 1.5 倍行距"/>
    <w:basedOn w:val="1"/>
    <w:qFormat/>
    <w:uiPriority w:val="99"/>
    <w:pPr>
      <w:widowControl w:val="0"/>
      <w:ind w:firstLine="496"/>
      <w:jc w:val="both"/>
    </w:pPr>
    <w:rPr>
      <w:spacing w:val="4"/>
      <w:sz w:val="21"/>
      <w:szCs w:val="20"/>
    </w:rPr>
  </w:style>
  <w:style w:type="paragraph" w:customStyle="1" w:styleId="3671">
    <w:name w:val="xl105"/>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672">
    <w:name w:val="RM_Table_Bullet"/>
    <w:basedOn w:val="3673"/>
    <w:next w:val="1"/>
    <w:qFormat/>
    <w:uiPriority w:val="0"/>
    <w:pPr>
      <w:tabs>
        <w:tab w:val="left" w:pos="148"/>
        <w:tab w:val="left" w:pos="567"/>
        <w:tab w:val="left" w:pos="1440"/>
      </w:tabs>
      <w:ind w:left="568" w:hanging="284"/>
    </w:pPr>
  </w:style>
  <w:style w:type="paragraph" w:customStyle="1" w:styleId="3673">
    <w:name w:val="Bullet with text 4"/>
    <w:basedOn w:val="1"/>
    <w:qFormat/>
    <w:uiPriority w:val="0"/>
    <w:pPr>
      <w:tabs>
        <w:tab w:val="left" w:pos="148"/>
        <w:tab w:val="left" w:pos="1440"/>
      </w:tabs>
      <w:ind w:left="148" w:hanging="432" w:firstLineChars="0"/>
    </w:pPr>
    <w:rPr>
      <w:rFonts w:ascii="Arial" w:hAnsi="Arial" w:eastAsia="仿宋"/>
      <w:kern w:val="0"/>
      <w:sz w:val="21"/>
      <w:szCs w:val="20"/>
      <w:lang w:val="en-GB" w:eastAsia="en-US"/>
    </w:rPr>
  </w:style>
  <w:style w:type="paragraph" w:customStyle="1" w:styleId="3674">
    <w:name w:val="样式 标题 2 + 宋体 小四"/>
    <w:basedOn w:val="4"/>
    <w:qFormat/>
    <w:uiPriority w:val="0"/>
    <w:pPr>
      <w:keepLines w:val="0"/>
      <w:tabs>
        <w:tab w:val="left" w:pos="1416"/>
      </w:tabs>
      <w:autoSpaceDE w:val="0"/>
      <w:autoSpaceDN w:val="0"/>
      <w:adjustRightInd w:val="0"/>
      <w:snapToGrid w:val="0"/>
      <w:spacing w:before="0" w:beforeLines="0" w:after="60" w:afterLines="0" w:line="480" w:lineRule="auto"/>
      <w:ind w:left="1416" w:right="6" w:hanging="420" w:firstLineChars="200"/>
      <w:textAlignment w:val="bottom"/>
    </w:pPr>
    <w:rPr>
      <w:rFonts w:ascii="宋体" w:hAnsi="宋体" w:eastAsia="宋体"/>
      <w:caps/>
      <w:color w:val="000000"/>
      <w:kern w:val="0"/>
      <w:sz w:val="30"/>
      <w:szCs w:val="24"/>
    </w:rPr>
  </w:style>
  <w:style w:type="paragraph" w:customStyle="1" w:styleId="3675">
    <w:name w:val="class"/>
    <w:basedOn w:val="1"/>
    <w:qFormat/>
    <w:uiPriority w:val="99"/>
    <w:pPr>
      <w:spacing w:before="100" w:beforeAutospacing="1" w:after="100" w:afterAutospacing="1" w:line="240" w:lineRule="auto"/>
      <w:ind w:firstLine="0" w:firstLineChars="0"/>
    </w:pPr>
    <w:rPr>
      <w:rFonts w:eastAsia="仿宋_GB2312" w:cs="宋体"/>
      <w:color w:val="000000"/>
      <w:kern w:val="0"/>
      <w:sz w:val="18"/>
      <w:szCs w:val="18"/>
    </w:rPr>
  </w:style>
  <w:style w:type="paragraph" w:customStyle="1" w:styleId="3676">
    <w:name w:val="CM15"/>
    <w:basedOn w:val="305"/>
    <w:next w:val="305"/>
    <w:qFormat/>
    <w:uiPriority w:val="0"/>
    <w:pPr>
      <w:spacing w:after="715"/>
    </w:pPr>
    <w:rPr>
      <w:rFonts w:ascii="黑体" w:eastAsia="黑体" w:cs="Times New Roman"/>
      <w:color w:val="auto"/>
    </w:rPr>
  </w:style>
  <w:style w:type="paragraph" w:customStyle="1" w:styleId="3677">
    <w:name w:val="样式 标题 6H6Legal Level 1.Level 1h6Third SubheadingBOD 4PIM ...1"/>
    <w:basedOn w:val="8"/>
    <w:qFormat/>
    <w:uiPriority w:val="99"/>
    <w:pPr>
      <w:widowControl/>
      <w:tabs>
        <w:tab w:val="left" w:pos="1134"/>
        <w:tab w:val="left" w:pos="1152"/>
      </w:tabs>
      <w:spacing w:before="100" w:beforeAutospacing="1" w:after="100" w:afterAutospacing="1" w:line="360" w:lineRule="auto"/>
      <w:ind w:left="1327" w:hanging="1327" w:firstLineChars="0"/>
    </w:pPr>
    <w:rPr>
      <w:rFonts w:ascii="宋体" w:hAnsi="宋体" w:eastAsia="宋体"/>
      <w:b/>
      <w:kern w:val="0"/>
      <w:sz w:val="20"/>
      <w:szCs w:val="20"/>
    </w:rPr>
  </w:style>
  <w:style w:type="paragraph" w:customStyle="1" w:styleId="3678">
    <w:name w:val="Char Char Char Char2"/>
    <w:basedOn w:val="1"/>
    <w:qFormat/>
    <w:uiPriority w:val="0"/>
    <w:pPr>
      <w:widowControl w:val="0"/>
      <w:spacing w:afterLines="50" w:line="380" w:lineRule="exact"/>
      <w:ind w:firstLine="0" w:firstLineChars="0"/>
      <w:jc w:val="both"/>
    </w:pPr>
    <w:rPr>
      <w:rFonts w:ascii="Calibri"/>
      <w:sz w:val="21"/>
      <w:szCs w:val="20"/>
    </w:rPr>
  </w:style>
  <w:style w:type="paragraph" w:customStyle="1" w:styleId="3679">
    <w:name w:val="Char Char Char10"/>
    <w:basedOn w:val="1"/>
    <w:qFormat/>
    <w:uiPriority w:val="99"/>
    <w:pPr>
      <w:widowControl w:val="0"/>
      <w:spacing w:line="240" w:lineRule="auto"/>
      <w:ind w:firstLine="0" w:firstLineChars="0"/>
      <w:jc w:val="both"/>
    </w:pPr>
    <w:rPr>
      <w:rFonts w:ascii="Tahoma" w:hAnsi="Tahoma"/>
      <w:sz w:val="21"/>
      <w:szCs w:val="20"/>
    </w:rPr>
  </w:style>
  <w:style w:type="paragraph" w:customStyle="1" w:styleId="3680">
    <w:name w:val="技术文档 4"/>
    <w:qFormat/>
    <w:uiPriority w:val="0"/>
    <w:pPr>
      <w:tabs>
        <w:tab w:val="left" w:pos="0"/>
      </w:tabs>
      <w:spacing w:line="360" w:lineRule="auto"/>
      <w:ind w:left="180"/>
      <w:jc w:val="both"/>
      <w:outlineLvl w:val="3"/>
    </w:pPr>
    <w:rPr>
      <w:rFonts w:ascii="仿宋" w:hAnsi="仿宋" w:eastAsia="仿宋" w:cs="宋体"/>
      <w:b/>
      <w:sz w:val="24"/>
      <w:szCs w:val="24"/>
      <w:lang w:val="en-GB" w:eastAsia="zh-CN" w:bidi="ar-SA"/>
    </w:rPr>
  </w:style>
  <w:style w:type="paragraph" w:customStyle="1" w:styleId="3681">
    <w:name w:val="zi2"/>
    <w:basedOn w:val="1"/>
    <w:qFormat/>
    <w:uiPriority w:val="0"/>
    <w:pPr>
      <w:spacing w:before="100" w:beforeLines="50" w:beforeAutospacing="1" w:after="100" w:afterAutospacing="1" w:line="300" w:lineRule="atLeast"/>
      <w:ind w:firstLine="200"/>
    </w:pPr>
    <w:rPr>
      <w:rFonts w:cs="宋体"/>
      <w:color w:val="585858"/>
      <w:kern w:val="0"/>
      <w:sz w:val="18"/>
      <w:szCs w:val="18"/>
    </w:rPr>
  </w:style>
  <w:style w:type="paragraph" w:customStyle="1" w:styleId="3682">
    <w:name w:val="#"/>
    <w:basedOn w:val="3683"/>
    <w:qFormat/>
    <w:uiPriority w:val="0"/>
    <w:pPr>
      <w:numPr>
        <w:ilvl w:val="0"/>
        <w:numId w:val="179"/>
      </w:numPr>
      <w:tabs>
        <w:tab w:val="left" w:pos="360"/>
        <w:tab w:val="left" w:pos="840"/>
        <w:tab w:val="left" w:pos="900"/>
        <w:tab w:val="clear" w:pos="-713"/>
      </w:tabs>
      <w:spacing w:afterLines="0"/>
      <w:ind w:left="0" w:firstLine="0"/>
    </w:pPr>
  </w:style>
  <w:style w:type="paragraph" w:customStyle="1" w:styleId="3683">
    <w:name w:val="@"/>
    <w:basedOn w:val="1"/>
    <w:qFormat/>
    <w:uiPriority w:val="0"/>
    <w:pPr>
      <w:widowControl w:val="0"/>
      <w:numPr>
        <w:ilvl w:val="0"/>
        <w:numId w:val="180"/>
      </w:numPr>
      <w:tabs>
        <w:tab w:val="left" w:pos="360"/>
        <w:tab w:val="left" w:pos="840"/>
        <w:tab w:val="clear" w:pos="1472"/>
      </w:tabs>
      <w:spacing w:afterLines="50"/>
      <w:ind w:left="0" w:firstLine="0" w:firstLineChars="0"/>
      <w:jc w:val="both"/>
    </w:pPr>
    <w:rPr>
      <w:rFonts w:ascii="Calibri"/>
      <w:sz w:val="21"/>
    </w:rPr>
  </w:style>
  <w:style w:type="paragraph" w:customStyle="1" w:styleId="3684">
    <w:name w:val="样式 左 首行缩进:  0.74 厘米 段前: 7.8 磅 段后: 7.8 磅"/>
    <w:basedOn w:val="1"/>
    <w:qFormat/>
    <w:uiPriority w:val="0"/>
    <w:pPr>
      <w:widowControl w:val="0"/>
      <w:spacing w:before="156" w:after="156" w:line="300" w:lineRule="auto"/>
      <w:ind w:firstLine="420" w:firstLineChars="0"/>
    </w:pPr>
    <w:rPr>
      <w:rFonts w:ascii="Arial" w:hAnsi="Arial" w:eastAsia="仿宋" w:cs="宋体"/>
      <w:kern w:val="0"/>
      <w:sz w:val="21"/>
      <w:szCs w:val="20"/>
    </w:rPr>
  </w:style>
  <w:style w:type="paragraph" w:customStyle="1" w:styleId="3685">
    <w:name w:val="text"/>
    <w:basedOn w:val="1"/>
    <w:qFormat/>
    <w:uiPriority w:val="0"/>
    <w:pPr>
      <w:spacing w:before="100" w:beforeAutospacing="1" w:after="100" w:afterAutospacing="1"/>
      <w:ind w:firstLine="0" w:firstLineChars="0"/>
    </w:pPr>
    <w:rPr>
      <w:rFonts w:hint="eastAsia" w:eastAsia="仿宋"/>
      <w:color w:val="000000"/>
      <w:kern w:val="0"/>
      <w:sz w:val="21"/>
      <w:szCs w:val="21"/>
    </w:rPr>
  </w:style>
  <w:style w:type="paragraph" w:customStyle="1" w:styleId="3686">
    <w:name w:val="样式 ll + 小四 段前: 6 磅 段后: 6 磅 行距: 多倍行距 1.25 字行"/>
    <w:basedOn w:val="34"/>
    <w:qFormat/>
    <w:uiPriority w:val="99"/>
    <w:pPr>
      <w:widowControl w:val="0"/>
      <w:tabs>
        <w:tab w:val="left" w:pos="1680"/>
      </w:tabs>
      <w:spacing w:before="120" w:after="120" w:line="300" w:lineRule="auto"/>
      <w:ind w:firstLine="420" w:firstLineChars="175"/>
    </w:pPr>
    <w:rPr>
      <w:rFonts w:ascii="宋体" w:hAnsi="宋体"/>
      <w:sz w:val="24"/>
    </w:rPr>
  </w:style>
  <w:style w:type="paragraph" w:customStyle="1" w:styleId="3687">
    <w:name w:val="樣式 行距:  單行間距"/>
    <w:basedOn w:val="1"/>
    <w:qFormat/>
    <w:uiPriority w:val="0"/>
    <w:pPr>
      <w:widowControl w:val="0"/>
      <w:adjustRightInd w:val="0"/>
      <w:snapToGrid w:val="0"/>
      <w:spacing w:beforeLines="50" w:afterLines="50" w:line="240" w:lineRule="auto"/>
      <w:ind w:firstLine="0" w:firstLineChars="0"/>
      <w:jc w:val="both"/>
    </w:pPr>
    <w:rPr>
      <w:rFonts w:ascii="Calibri" w:eastAsia="楷体_GB2312" w:cs="PMingLiU"/>
      <w:sz w:val="21"/>
      <w:szCs w:val="20"/>
    </w:rPr>
  </w:style>
  <w:style w:type="paragraph" w:customStyle="1" w:styleId="3688">
    <w:name w:val="CM50"/>
    <w:basedOn w:val="1"/>
    <w:next w:val="1"/>
    <w:qFormat/>
    <w:uiPriority w:val="0"/>
    <w:pPr>
      <w:widowControl w:val="0"/>
      <w:autoSpaceDE w:val="0"/>
      <w:autoSpaceDN w:val="0"/>
      <w:adjustRightInd w:val="0"/>
      <w:spacing w:afterLines="50" w:line="240" w:lineRule="auto"/>
      <w:ind w:firstLine="0" w:firstLineChars="0"/>
    </w:pPr>
    <w:rPr>
      <w:rFonts w:ascii="Arial" w:hAnsi="Arial" w:cs="Arial"/>
      <w:kern w:val="0"/>
      <w:sz w:val="21"/>
    </w:rPr>
  </w:style>
  <w:style w:type="paragraph" w:customStyle="1" w:styleId="3689">
    <w:name w:val="WPS Plain"/>
    <w:qFormat/>
    <w:uiPriority w:val="0"/>
    <w:pPr>
      <w:spacing w:line="240" w:lineRule="auto"/>
    </w:pPr>
    <w:rPr>
      <w:rFonts w:ascii="Calibri" w:hAnsi="Calibri" w:eastAsia="宋体" w:cs="Times New Roman"/>
      <w:lang w:val="en-US" w:eastAsia="zh-CN" w:bidi="ar-SA"/>
    </w:rPr>
  </w:style>
  <w:style w:type="paragraph" w:customStyle="1" w:styleId="3690">
    <w:name w:val="表列表"/>
    <w:qFormat/>
    <w:uiPriority w:val="0"/>
    <w:pPr>
      <w:spacing w:line="400" w:lineRule="exact"/>
      <w:ind w:firstLine="200" w:firstLineChars="200"/>
      <w:jc w:val="center"/>
      <w:outlineLvl w:val="5"/>
    </w:pPr>
    <w:rPr>
      <w:rFonts w:ascii="Calibri" w:hAnsi="Calibri" w:eastAsia="宋体" w:cs="Tahoma"/>
      <w:color w:val="000000"/>
      <w:sz w:val="21"/>
      <w:szCs w:val="24"/>
      <w:lang w:val="en-US" w:eastAsia="zh-CN" w:bidi="ar-SA"/>
    </w:rPr>
  </w:style>
  <w:style w:type="paragraph" w:customStyle="1" w:styleId="3691">
    <w:name w:val="Heading Middle"/>
    <w:qFormat/>
    <w:uiPriority w:val="0"/>
    <w:pPr>
      <w:adjustRightInd w:val="0"/>
      <w:snapToGrid w:val="0"/>
      <w:spacing w:line="240" w:lineRule="atLeast"/>
      <w:jc w:val="center"/>
    </w:pPr>
    <w:rPr>
      <w:rFonts w:ascii="Calibri" w:hAnsi="Calibri" w:eastAsia="宋体" w:cs="Arial"/>
      <w:snapToGrid w:val="0"/>
      <w:lang w:val="en-US" w:eastAsia="zh-CN" w:bidi="ar-SA"/>
    </w:rPr>
  </w:style>
  <w:style w:type="paragraph" w:customStyle="1" w:styleId="3692">
    <w:name w:val="列表编号1右括号"/>
    <w:basedOn w:val="3400"/>
    <w:qFormat/>
    <w:uiPriority w:val="0"/>
    <w:pPr>
      <w:spacing w:before="156"/>
    </w:pPr>
  </w:style>
  <w:style w:type="paragraph" w:customStyle="1" w:styleId="3693">
    <w:name w:val="分类别"/>
    <w:basedOn w:val="1"/>
    <w:qFormat/>
    <w:uiPriority w:val="0"/>
    <w:pPr>
      <w:widowControl w:val="0"/>
      <w:snapToGrid w:val="0"/>
      <w:spacing w:line="460" w:lineRule="exact"/>
      <w:ind w:firstLine="0" w:firstLineChars="0"/>
      <w:jc w:val="center"/>
    </w:pPr>
    <w:rPr>
      <w:rFonts w:ascii="华文中宋" w:hAnsi="华文中宋" w:eastAsia="华文中宋" w:cs="宋体"/>
      <w:b/>
      <w:kern w:val="0"/>
      <w:sz w:val="30"/>
      <w:szCs w:val="30"/>
    </w:rPr>
  </w:style>
  <w:style w:type="paragraph" w:customStyle="1" w:styleId="3694">
    <w:name w:val="Char Char Char Char Char Char Char Char Char Char Char Char"/>
    <w:basedOn w:val="1"/>
    <w:qFormat/>
    <w:uiPriority w:val="0"/>
    <w:pPr>
      <w:widowControl w:val="0"/>
      <w:ind w:firstLine="200"/>
      <w:jc w:val="both"/>
    </w:pPr>
    <w:rPr>
      <w:rFonts w:eastAsia="仿宋" w:cs="Courier New"/>
      <w:sz w:val="32"/>
      <w:szCs w:val="32"/>
    </w:rPr>
  </w:style>
  <w:style w:type="paragraph" w:customStyle="1" w:styleId="3695">
    <w:name w:val="技术文档 2"/>
    <w:qFormat/>
    <w:uiPriority w:val="0"/>
    <w:pPr>
      <w:spacing w:line="240" w:lineRule="auto"/>
      <w:outlineLvl w:val="1"/>
    </w:pPr>
    <w:rPr>
      <w:rFonts w:ascii="仿宋" w:hAnsi="仿宋" w:eastAsia="仿宋" w:cs="Times New Roman"/>
      <w:b/>
      <w:bCs/>
      <w:kern w:val="2"/>
      <w:sz w:val="28"/>
      <w:szCs w:val="28"/>
      <w:lang w:val="en-US" w:eastAsia="zh-CN" w:bidi="ar-SA"/>
    </w:rPr>
  </w:style>
  <w:style w:type="paragraph" w:customStyle="1" w:styleId="3696">
    <w:name w:val="xl131"/>
    <w:basedOn w:val="1"/>
    <w:qFormat/>
    <w:uiPriority w:val="0"/>
    <w:pPr>
      <w:pBdr>
        <w:top w:val="single" w:color="auto" w:sz="4" w:space="0"/>
        <w:left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697">
    <w:name w:val="codestyle"/>
    <w:basedOn w:val="1"/>
    <w:qFormat/>
    <w:uiPriority w:val="0"/>
    <w:pPr>
      <w:pBdr>
        <w:top w:val="single" w:color="E1E1E8" w:sz="6" w:space="0"/>
        <w:left w:val="single" w:color="E1E1E8" w:sz="6" w:space="3"/>
        <w:bottom w:val="single" w:color="E1E1E8" w:sz="6" w:space="0"/>
        <w:right w:val="single" w:color="E1E1E8" w:sz="6" w:space="0"/>
      </w:pBdr>
      <w:shd w:val="clear" w:color="auto" w:fill="FFFFFF"/>
      <w:wordWrap w:val="0"/>
      <w:spacing w:line="240" w:lineRule="auto"/>
      <w:ind w:firstLine="0" w:firstLineChars="0"/>
    </w:pPr>
    <w:rPr>
      <w:rFonts w:cs="宋体"/>
      <w:kern w:val="0"/>
    </w:rPr>
  </w:style>
  <w:style w:type="paragraph" w:customStyle="1" w:styleId="3698">
    <w:name w:val="Char Char Char Char Char Char Char Char Char Char11"/>
    <w:basedOn w:val="1"/>
    <w:qFormat/>
    <w:uiPriority w:val="99"/>
    <w:pPr>
      <w:widowControl w:val="0"/>
      <w:ind w:firstLine="0" w:firstLineChars="0"/>
      <w:jc w:val="both"/>
    </w:pPr>
    <w:rPr>
      <w:rFonts w:ascii="Tahoma" w:hAnsi="Tahoma"/>
      <w:sz w:val="21"/>
      <w:szCs w:val="20"/>
    </w:rPr>
  </w:style>
  <w:style w:type="paragraph" w:customStyle="1" w:styleId="3699">
    <w:name w:val="Heading1 No Number"/>
    <w:basedOn w:val="3"/>
    <w:next w:val="1"/>
    <w:qFormat/>
    <w:uiPriority w:val="0"/>
    <w:pPr>
      <w:keepLines w:val="0"/>
      <w:pageBreakBefore/>
      <w:numPr>
        <w:ilvl w:val="0"/>
        <w:numId w:val="65"/>
      </w:numPr>
      <w:pBdr>
        <w:bottom w:val="single" w:color="auto" w:sz="12" w:space="1"/>
      </w:pBdr>
      <w:tabs>
        <w:tab w:val="left" w:pos="360"/>
        <w:tab w:val="left" w:pos="432"/>
        <w:tab w:val="left" w:pos="1505"/>
      </w:tabs>
      <w:topLinePunct/>
      <w:adjustRightInd w:val="0"/>
      <w:snapToGrid w:val="0"/>
      <w:spacing w:before="1600" w:beforeLines="0" w:after="800" w:afterLines="0" w:line="440" w:lineRule="atLeast"/>
      <w:ind w:left="1505" w:hanging="1505" w:firstLineChars="0"/>
      <w:jc w:val="right"/>
      <w:outlineLvl w:val="9"/>
    </w:pPr>
    <w:rPr>
      <w:rFonts w:ascii="Book Antiqua" w:hAnsi="Book Antiqua" w:eastAsia="宋体" w:cs="Book Antiqua"/>
      <w:kern w:val="2"/>
      <w:sz w:val="44"/>
    </w:rPr>
  </w:style>
  <w:style w:type="paragraph" w:customStyle="1" w:styleId="3700">
    <w:name w:val="z-窗体顶端1"/>
    <w:basedOn w:val="1"/>
    <w:next w:val="1"/>
    <w:unhideWhenUsed/>
    <w:qFormat/>
    <w:uiPriority w:val="0"/>
    <w:pPr>
      <w:pBdr>
        <w:bottom w:val="single" w:color="auto" w:sz="6" w:space="1"/>
      </w:pBdr>
      <w:ind w:firstLine="0" w:firstLineChars="0"/>
      <w:jc w:val="center"/>
    </w:pPr>
    <w:rPr>
      <w:rFonts w:ascii="Arial" w:hAnsi="Arial" w:cs="Arial"/>
      <w:vanish/>
      <w:kern w:val="0"/>
      <w:sz w:val="16"/>
      <w:szCs w:val="16"/>
    </w:rPr>
  </w:style>
  <w:style w:type="paragraph" w:customStyle="1" w:styleId="3701">
    <w:name w:val="题注1-图片"/>
    <w:qFormat/>
    <w:uiPriority w:val="0"/>
    <w:pPr>
      <w:spacing w:line="240" w:lineRule="auto"/>
      <w:jc w:val="center"/>
    </w:pPr>
    <w:rPr>
      <w:rFonts w:ascii="宋体" w:hAnsi="宋体" w:eastAsia="宋体" w:cs="Times New Roman"/>
      <w:b/>
      <w:kern w:val="24"/>
      <w:sz w:val="24"/>
      <w:szCs w:val="24"/>
      <w:lang w:val="en-US" w:eastAsia="ar-SA" w:bidi="ar-SA"/>
    </w:rPr>
  </w:style>
  <w:style w:type="paragraph" w:customStyle="1" w:styleId="3702">
    <w:name w:val="样式 样式 标题 6H6Legal Level 1.Level 1h6Third Subheading + 首行缩进:  2....."/>
    <w:basedOn w:val="3703"/>
    <w:qFormat/>
    <w:uiPriority w:val="99"/>
    <w:pPr>
      <w:tabs>
        <w:tab w:val="left" w:pos="1152"/>
      </w:tabs>
      <w:ind w:firstLine="640"/>
    </w:pPr>
  </w:style>
  <w:style w:type="paragraph" w:customStyle="1" w:styleId="3703">
    <w:name w:val="样式 标题 6H6Legal Level 1.Level 1h6Third Subheading  2..."/>
    <w:basedOn w:val="8"/>
    <w:qFormat/>
    <w:uiPriority w:val="99"/>
    <w:pPr>
      <w:widowControl/>
      <w:tabs>
        <w:tab w:val="left" w:pos="1152"/>
      </w:tabs>
      <w:spacing w:line="360" w:lineRule="auto"/>
      <w:ind w:firstLine="0" w:firstLineChars="0"/>
    </w:pPr>
    <w:rPr>
      <w:rFonts w:ascii="Arial Unicode MS" w:hAnsi="Arial Unicode MS" w:eastAsia="宋体" w:cs="宋体"/>
      <w:b/>
      <w:bCs w:val="0"/>
      <w:kern w:val="0"/>
      <w:sz w:val="28"/>
      <w:szCs w:val="20"/>
    </w:rPr>
  </w:style>
  <w:style w:type="paragraph" w:customStyle="1" w:styleId="3704">
    <w:name w:val="GP标题2"/>
    <w:basedOn w:val="1"/>
    <w:next w:val="1"/>
    <w:qFormat/>
    <w:uiPriority w:val="0"/>
    <w:pPr>
      <w:widowControl w:val="0"/>
      <w:spacing w:before="156" w:beforeLines="50" w:after="156" w:afterLines="50" w:line="440" w:lineRule="exact"/>
      <w:ind w:firstLine="0" w:firstLineChars="0"/>
      <w:jc w:val="both"/>
      <w:outlineLvl w:val="1"/>
    </w:pPr>
    <w:rPr>
      <w:rFonts w:ascii="Calibri"/>
      <w:b/>
      <w:snapToGrid w:val="0"/>
      <w:sz w:val="21"/>
      <w:szCs w:val="28"/>
    </w:rPr>
  </w:style>
  <w:style w:type="paragraph" w:customStyle="1" w:styleId="3705">
    <w:name w:val="项目3"/>
    <w:basedOn w:val="1"/>
    <w:qFormat/>
    <w:uiPriority w:val="0"/>
    <w:pPr>
      <w:widowControl w:val="0"/>
      <w:tabs>
        <w:tab w:val="left" w:pos="704"/>
      </w:tabs>
      <w:ind w:left="704" w:hanging="420" w:firstLineChars="0"/>
      <w:jc w:val="both"/>
    </w:pPr>
    <w:rPr>
      <w:rFonts w:ascii="Calibri" w:eastAsia="仿宋"/>
      <w:b/>
      <w:sz w:val="21"/>
    </w:rPr>
  </w:style>
  <w:style w:type="paragraph" w:customStyle="1" w:styleId="3706">
    <w:name w:val="font6"/>
    <w:basedOn w:val="1"/>
    <w:qFormat/>
    <w:uiPriority w:val="0"/>
    <w:pPr>
      <w:spacing w:before="100" w:beforeAutospacing="1" w:after="100" w:afterAutospacing="1" w:line="240" w:lineRule="auto"/>
      <w:ind w:firstLine="0" w:firstLineChars="0"/>
    </w:pPr>
    <w:rPr>
      <w:rFonts w:hint="eastAsia"/>
      <w:kern w:val="0"/>
    </w:rPr>
  </w:style>
  <w:style w:type="paragraph" w:customStyle="1" w:styleId="3707">
    <w:name w:val="xl14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kern w:val="0"/>
      <w:sz w:val="21"/>
      <w:szCs w:val="20"/>
    </w:rPr>
  </w:style>
  <w:style w:type="paragraph" w:customStyle="1" w:styleId="3708">
    <w:name w:val="样式 样式 标题 5H5h5heading 5 + (西文) 楷体_GB2312 + 左  0 字符"/>
    <w:basedOn w:val="3214"/>
    <w:qFormat/>
    <w:uiPriority w:val="0"/>
    <w:pPr>
      <w:ind w:left="680"/>
    </w:pPr>
  </w:style>
  <w:style w:type="paragraph" w:customStyle="1" w:styleId="3709">
    <w:name w:val="Char Char Char Char Char Char1 Char1"/>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710">
    <w:name w:val="列项（·）"/>
    <w:qFormat/>
    <w:uiPriority w:val="99"/>
    <w:pPr>
      <w:tabs>
        <w:tab w:val="left" w:pos="840"/>
        <w:tab w:val="left" w:pos="1500"/>
      </w:tabs>
      <w:spacing w:line="240" w:lineRule="auto"/>
      <w:ind w:left="840" w:hanging="420"/>
    </w:pPr>
    <w:rPr>
      <w:rFonts w:ascii="宋体" w:hAnsi="Calibri" w:eastAsia="宋体" w:cs="Times New Roman"/>
      <w:sz w:val="21"/>
      <w:lang w:val="en-US" w:eastAsia="zh-CN" w:bidi="ar-SA"/>
    </w:rPr>
  </w:style>
  <w:style w:type="paragraph" w:customStyle="1" w:styleId="3711">
    <w:name w:val="图编号"/>
    <w:basedOn w:val="1"/>
    <w:qFormat/>
    <w:uiPriority w:val="0"/>
    <w:pPr>
      <w:tabs>
        <w:tab w:val="left" w:pos="-420"/>
        <w:tab w:val="left" w:pos="425"/>
        <w:tab w:val="left" w:pos="785"/>
      </w:tabs>
      <w:spacing w:before="120" w:after="120" w:line="288" w:lineRule="auto"/>
      <w:ind w:left="425" w:hanging="425" w:firstLineChars="0"/>
      <w:jc w:val="center"/>
    </w:pPr>
    <w:rPr>
      <w:rFonts w:ascii="Arial" w:hAnsi="Arial"/>
      <w:sz w:val="21"/>
      <w:szCs w:val="20"/>
      <w:lang w:eastAsia="zh-TW"/>
    </w:rPr>
  </w:style>
  <w:style w:type="paragraph" w:customStyle="1" w:styleId="3712">
    <w:name w:val="Query"/>
    <w:basedOn w:val="1"/>
    <w:qFormat/>
    <w:uiPriority w:val="0"/>
    <w:pPr>
      <w:tabs>
        <w:tab w:val="left" w:pos="900"/>
      </w:tabs>
      <w:spacing w:before="60" w:after="60" w:line="240" w:lineRule="auto"/>
      <w:ind w:left="900" w:hanging="420" w:firstLineChars="0"/>
      <w:jc w:val="both"/>
    </w:pPr>
    <w:rPr>
      <w:rFonts w:ascii="Arial" w:hAnsi="Arial" w:eastAsia="Times New Roman"/>
      <w:kern w:val="0"/>
      <w:sz w:val="21"/>
      <w:szCs w:val="20"/>
      <w:lang w:val="it-IT" w:eastAsia="en-US"/>
    </w:rPr>
  </w:style>
  <w:style w:type="paragraph" w:customStyle="1" w:styleId="3713">
    <w:name w:val="n1"/>
    <w:basedOn w:val="1"/>
    <w:qFormat/>
    <w:uiPriority w:val="0"/>
    <w:pPr>
      <w:spacing w:before="100" w:beforeAutospacing="1" w:after="100" w:afterAutospacing="1" w:line="240" w:lineRule="auto"/>
      <w:ind w:firstLine="0" w:firstLineChars="0"/>
    </w:pPr>
    <w:rPr>
      <w:color w:val="000000"/>
      <w:kern w:val="0"/>
      <w:sz w:val="15"/>
      <w:szCs w:val="15"/>
    </w:rPr>
  </w:style>
  <w:style w:type="paragraph" w:customStyle="1" w:styleId="3714">
    <w:name w:val="前言"/>
    <w:basedOn w:val="3715"/>
    <w:next w:val="1602"/>
    <w:qFormat/>
    <w:uiPriority w:val="0"/>
  </w:style>
  <w:style w:type="paragraph" w:customStyle="1" w:styleId="3715">
    <w:name w:val="目次"/>
    <w:basedOn w:val="1"/>
    <w:qFormat/>
    <w:uiPriority w:val="0"/>
    <w:pPr>
      <w:spacing w:before="600" w:after="800"/>
      <w:ind w:firstLine="0" w:firstLineChars="0"/>
      <w:jc w:val="center"/>
    </w:pPr>
    <w:rPr>
      <w:rFonts w:ascii="黑体" w:eastAsia="黑体"/>
      <w:b/>
      <w:spacing w:val="100"/>
      <w:kern w:val="0"/>
      <w:sz w:val="32"/>
      <w:szCs w:val="20"/>
    </w:rPr>
  </w:style>
  <w:style w:type="paragraph" w:customStyle="1" w:styleId="3716">
    <w:name w:val="文字列表"/>
    <w:basedOn w:val="1"/>
    <w:qFormat/>
    <w:uiPriority w:val="0"/>
    <w:pPr>
      <w:widowControl w:val="0"/>
      <w:tabs>
        <w:tab w:val="left" w:pos="840"/>
        <w:tab w:val="left" w:pos="1945"/>
      </w:tabs>
      <w:ind w:left="1945" w:hanging="420" w:firstLineChars="0"/>
      <w:jc w:val="both"/>
    </w:pPr>
    <w:rPr>
      <w:rFonts w:ascii="楷体_GB2312" w:hAnsi="Calibri" w:eastAsia="楷体_GB2312"/>
      <w:szCs w:val="20"/>
    </w:rPr>
  </w:style>
  <w:style w:type="paragraph" w:customStyle="1" w:styleId="3717">
    <w:name w:val="Char Char Char1 Char"/>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3718">
    <w:name w:val="Table_Heading_Right"/>
    <w:basedOn w:val="1872"/>
    <w:next w:val="1716"/>
    <w:qFormat/>
    <w:uiPriority w:val="0"/>
    <w:pPr>
      <w:jc w:val="right"/>
    </w:pPr>
  </w:style>
  <w:style w:type="paragraph" w:customStyle="1" w:styleId="3719">
    <w:name w:val="样式 加粗 居中 首行缩进:  2 字符"/>
    <w:basedOn w:val="1"/>
    <w:qFormat/>
    <w:uiPriority w:val="99"/>
    <w:pPr>
      <w:widowControl w:val="0"/>
      <w:ind w:firstLine="422"/>
      <w:jc w:val="center"/>
    </w:pPr>
    <w:rPr>
      <w:rFonts w:ascii="Calibri" w:cs="宋体"/>
      <w:b/>
      <w:bCs/>
      <w:sz w:val="21"/>
      <w:szCs w:val="20"/>
      <w:lang w:eastAsia="zh-TW"/>
    </w:rPr>
  </w:style>
  <w:style w:type="paragraph" w:customStyle="1" w:styleId="3720">
    <w:name w:val="Table_Center"/>
    <w:basedOn w:val="1716"/>
    <w:qFormat/>
    <w:uiPriority w:val="0"/>
    <w:pPr>
      <w:jc w:val="center"/>
    </w:pPr>
  </w:style>
  <w:style w:type="paragraph" w:customStyle="1" w:styleId="3721">
    <w:name w:val="并列项 2"/>
    <w:basedOn w:val="21"/>
    <w:qFormat/>
    <w:uiPriority w:val="0"/>
    <w:pPr>
      <w:widowControl/>
      <w:numPr>
        <w:ilvl w:val="0"/>
        <w:numId w:val="181"/>
      </w:numPr>
      <w:tabs>
        <w:tab w:val="left" w:pos="360"/>
        <w:tab w:val="left" w:pos="425"/>
      </w:tabs>
      <w:spacing w:beforeLines="50" w:after="200" w:line="300" w:lineRule="auto"/>
      <w:ind w:left="425" w:hanging="425" w:firstLineChars="0"/>
    </w:pPr>
    <w:rPr>
      <w:snapToGrid w:val="0"/>
    </w:rPr>
  </w:style>
  <w:style w:type="paragraph" w:customStyle="1" w:styleId="3722">
    <w:name w:val="xl33"/>
    <w:basedOn w:val="1"/>
    <w:qFormat/>
    <w:uiPriority w:val="0"/>
    <w:pPr>
      <w:pBdr>
        <w:left w:val="single" w:color="auto" w:sz="4" w:space="0"/>
        <w:bottom w:val="single" w:color="auto" w:sz="4" w:space="0"/>
        <w:right w:val="single" w:color="auto" w:sz="4" w:space="0"/>
      </w:pBdr>
      <w:spacing w:before="100" w:beforeLines="50" w:beforeAutospacing="1" w:after="100" w:afterAutospacing="1"/>
      <w:ind w:firstLine="200"/>
      <w:jc w:val="center"/>
    </w:pPr>
    <w:rPr>
      <w:kern w:val="0"/>
      <w:sz w:val="21"/>
    </w:rPr>
  </w:style>
  <w:style w:type="paragraph" w:customStyle="1" w:styleId="3723">
    <w:name w:val="样式 正文（首行缩进两字） + 首行缩进:  2 字符"/>
    <w:basedOn w:val="21"/>
    <w:qFormat/>
    <w:uiPriority w:val="99"/>
    <w:pPr>
      <w:widowControl/>
      <w:tabs>
        <w:tab w:val="left" w:pos="2730"/>
      </w:tabs>
      <w:spacing w:line="360" w:lineRule="auto"/>
      <w:jc w:val="left"/>
    </w:pPr>
    <w:rPr>
      <w:rFonts w:cs="宋体"/>
      <w:bCs/>
      <w:color w:val="000000"/>
      <w:kern w:val="2"/>
      <w:szCs w:val="22"/>
    </w:rPr>
  </w:style>
  <w:style w:type="paragraph" w:customStyle="1" w:styleId="3724">
    <w:name w:val="标题1下正文"/>
    <w:basedOn w:val="1"/>
    <w:qFormat/>
    <w:uiPriority w:val="0"/>
    <w:pPr>
      <w:tabs>
        <w:tab w:val="right" w:pos="454"/>
      </w:tabs>
      <w:adjustRightInd w:val="0"/>
      <w:snapToGrid w:val="0"/>
      <w:spacing w:after="120" w:line="240" w:lineRule="auto"/>
      <w:ind w:left="454" w:firstLine="0" w:firstLineChars="0"/>
      <w:textAlignment w:val="bottom"/>
    </w:pPr>
    <w:rPr>
      <w:rFonts w:eastAsia="仿宋"/>
      <w:sz w:val="28"/>
      <w:szCs w:val="21"/>
    </w:rPr>
  </w:style>
  <w:style w:type="paragraph" w:customStyle="1" w:styleId="3725">
    <w:name w:val="Char7"/>
    <w:basedOn w:val="2652"/>
    <w:qFormat/>
    <w:uiPriority w:val="99"/>
    <w:pPr>
      <w:widowControl/>
      <w:spacing w:after="160" w:line="240" w:lineRule="exact"/>
      <w:jc w:val="left"/>
    </w:pPr>
  </w:style>
  <w:style w:type="paragraph" w:customStyle="1" w:styleId="3726">
    <w:name w:val="xl260"/>
    <w:basedOn w:val="1"/>
    <w:qFormat/>
    <w:uiPriority w:val="99"/>
    <w:pPr>
      <w:pBdr>
        <w:top w:val="single" w:color="auto" w:sz="4" w:space="0"/>
        <w:left w:val="single" w:color="auto" w:sz="4" w:space="0"/>
        <w:bottom w:val="single" w:color="auto" w:sz="4" w:space="0"/>
        <w:right w:val="single" w:color="auto" w:sz="4" w:space="0"/>
      </w:pBdr>
      <w:shd w:val="clear" w:color="auto" w:fill="C0C0C0"/>
      <w:spacing w:before="100" w:beforeAutospacing="1" w:after="100" w:afterAutospacing="1"/>
      <w:ind w:firstLine="566" w:firstLineChars="236"/>
      <w:jc w:val="center"/>
    </w:pPr>
    <w:rPr>
      <w:rFonts w:cs="宋体"/>
      <w:b/>
      <w:bCs/>
      <w:color w:val="000000"/>
      <w:kern w:val="0"/>
      <w:sz w:val="18"/>
      <w:szCs w:val="18"/>
    </w:rPr>
  </w:style>
  <w:style w:type="paragraph" w:customStyle="1" w:styleId="3727">
    <w:name w:val="a7"/>
    <w:basedOn w:val="9"/>
    <w:qFormat/>
    <w:uiPriority w:val="99"/>
    <w:pPr>
      <w:tabs>
        <w:tab w:val="left" w:pos="1296"/>
        <w:tab w:val="left" w:pos="1620"/>
        <w:tab w:val="left" w:pos="1800"/>
      </w:tabs>
      <w:spacing w:line="316" w:lineRule="auto"/>
      <w:ind w:left="3500" w:hanging="420" w:firstLineChars="0"/>
      <w:jc w:val="left"/>
    </w:pPr>
    <w:rPr>
      <w:rFonts w:eastAsia="仿宋_GB2312"/>
      <w:bCs/>
      <w:color w:val="000000"/>
      <w:sz w:val="21"/>
    </w:rPr>
  </w:style>
  <w:style w:type="paragraph" w:customStyle="1" w:styleId="3728">
    <w:name w:val="表题注（居左）"/>
    <w:basedOn w:val="22"/>
    <w:next w:val="1"/>
    <w:qFormat/>
    <w:uiPriority w:val="0"/>
    <w:pPr>
      <w:spacing w:before="0" w:after="0" w:line="360" w:lineRule="auto"/>
      <w:ind w:firstLine="0" w:firstLineChars="0"/>
    </w:pPr>
    <w:rPr>
      <w:sz w:val="21"/>
      <w:szCs w:val="21"/>
    </w:rPr>
  </w:style>
  <w:style w:type="paragraph" w:customStyle="1" w:styleId="3729">
    <w:name w:val="默认段落字体 Para Char Char Char Char Char Char Char"/>
    <w:basedOn w:val="1"/>
    <w:qFormat/>
    <w:uiPriority w:val="0"/>
    <w:pPr>
      <w:widowControl w:val="0"/>
      <w:spacing w:line="240" w:lineRule="auto"/>
      <w:ind w:firstLine="0" w:firstLineChars="0"/>
      <w:jc w:val="both"/>
    </w:pPr>
    <w:rPr>
      <w:rFonts w:ascii="Calibri" w:eastAsia="仿宋"/>
      <w:sz w:val="21"/>
    </w:rPr>
  </w:style>
  <w:style w:type="paragraph" w:customStyle="1" w:styleId="3730">
    <w:name w:val="xl135"/>
    <w:basedOn w:val="1"/>
    <w:qFormat/>
    <w:uiPriority w:val="0"/>
    <w:pPr>
      <w:pBdr>
        <w:top w:val="single" w:color="auto" w:sz="4" w:space="0"/>
        <w:left w:val="single" w:color="auto" w:sz="4" w:space="0"/>
        <w:bottom w:val="single" w:color="auto" w:sz="4" w:space="0"/>
      </w:pBdr>
      <w:spacing w:before="100" w:beforeAutospacing="1" w:after="100" w:afterAutospacing="1" w:line="240" w:lineRule="auto"/>
      <w:ind w:firstLine="0" w:firstLineChars="0"/>
      <w:jc w:val="center"/>
      <w:textAlignment w:val="center"/>
    </w:pPr>
    <w:rPr>
      <w:rFonts w:cs="宋体"/>
      <w:kern w:val="0"/>
      <w:sz w:val="21"/>
    </w:rPr>
  </w:style>
  <w:style w:type="paragraph" w:customStyle="1" w:styleId="3731">
    <w:name w:val="Heading Left"/>
    <w:basedOn w:val="1"/>
    <w:qFormat/>
    <w:uiPriority w:val="0"/>
    <w:pPr>
      <w:topLinePunct/>
      <w:adjustRightInd w:val="0"/>
      <w:snapToGrid w:val="0"/>
      <w:spacing w:beforeLines="50" w:line="440" w:lineRule="atLeast"/>
      <w:ind w:firstLine="200"/>
    </w:pPr>
    <w:rPr>
      <w:rFonts w:ascii="Calibri" w:cs="Arial"/>
      <w:sz w:val="21"/>
      <w:szCs w:val="20"/>
    </w:rPr>
  </w:style>
  <w:style w:type="paragraph" w:customStyle="1" w:styleId="3732">
    <w:name w:val="a4"/>
    <w:basedOn w:val="1"/>
    <w:qFormat/>
    <w:uiPriority w:val="0"/>
    <w:pPr>
      <w:spacing w:line="300" w:lineRule="atLeast"/>
      <w:ind w:firstLine="0" w:firstLineChars="0"/>
    </w:pPr>
    <w:rPr>
      <w:rFonts w:eastAsia="仿宋" w:cs="宋体"/>
      <w:kern w:val="0"/>
      <w:sz w:val="18"/>
      <w:szCs w:val="18"/>
    </w:rPr>
  </w:style>
  <w:style w:type="paragraph" w:customStyle="1" w:styleId="3733">
    <w:name w:val="xl130"/>
    <w:basedOn w:val="1"/>
    <w:qFormat/>
    <w:uiPriority w:val="0"/>
    <w:pPr>
      <w:pBdr>
        <w:top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3734">
    <w:name w:val="Char Char Char1 Char Char Char Char Char Char Char Char Char Char"/>
    <w:basedOn w:val="1"/>
    <w:qFormat/>
    <w:uiPriority w:val="0"/>
    <w:pPr>
      <w:widowControl w:val="0"/>
      <w:spacing w:line="240" w:lineRule="auto"/>
      <w:ind w:firstLine="0" w:firstLineChars="0"/>
      <w:jc w:val="both"/>
    </w:pPr>
    <w:rPr>
      <w:rFonts w:ascii="仿宋_GB2312" w:eastAsia="仿宋_GB2312"/>
      <w:b/>
      <w:sz w:val="32"/>
      <w:szCs w:val="32"/>
    </w:rPr>
  </w:style>
  <w:style w:type="paragraph" w:customStyle="1" w:styleId="3735">
    <w:name w:val="浅色列表 - 强调文字颜色 31"/>
    <w:qFormat/>
    <w:uiPriority w:val="0"/>
    <w:pPr>
      <w:spacing w:line="240" w:lineRule="auto"/>
    </w:pPr>
    <w:rPr>
      <w:rFonts w:ascii="Arial" w:hAnsi="Arial" w:eastAsia="宋体" w:cs="Times New Roman"/>
      <w:lang w:val="en-GB" w:eastAsia="en-US" w:bidi="ar-SA"/>
    </w:rPr>
  </w:style>
  <w:style w:type="paragraph" w:customStyle="1" w:styleId="3736">
    <w:name w:val="CM7"/>
    <w:basedOn w:val="305"/>
    <w:next w:val="305"/>
    <w:qFormat/>
    <w:uiPriority w:val="0"/>
    <w:rPr>
      <w:rFonts w:ascii="黑体" w:eastAsia="黑体" w:cs="Times New Roman"/>
      <w:color w:val="auto"/>
    </w:rPr>
  </w:style>
  <w:style w:type="paragraph" w:customStyle="1" w:styleId="3737">
    <w:name w:val="reader-word-layer reader-word-s1-6"/>
    <w:basedOn w:val="1"/>
    <w:qFormat/>
    <w:uiPriority w:val="0"/>
    <w:pPr>
      <w:spacing w:before="100" w:beforeAutospacing="1" w:after="100" w:afterAutospacing="1" w:line="240" w:lineRule="auto"/>
      <w:ind w:firstLine="0" w:firstLineChars="0"/>
    </w:pPr>
    <w:rPr>
      <w:rFonts w:eastAsia="仿宋_GB2312" w:cs="宋体"/>
      <w:kern w:val="0"/>
      <w:sz w:val="21"/>
    </w:rPr>
  </w:style>
  <w:style w:type="paragraph" w:customStyle="1" w:styleId="3738">
    <w:name w:val="罗列"/>
    <w:basedOn w:val="1"/>
    <w:qFormat/>
    <w:uiPriority w:val="99"/>
    <w:pPr>
      <w:widowControl w:val="0"/>
      <w:tabs>
        <w:tab w:val="left" w:pos="757"/>
      </w:tabs>
      <w:spacing w:line="240" w:lineRule="auto"/>
      <w:ind w:left="624" w:hanging="227" w:firstLineChars="0"/>
      <w:jc w:val="both"/>
    </w:pPr>
    <w:rPr>
      <w:rFonts w:ascii="Calibri" w:eastAsia="仿宋_GB2312"/>
      <w:sz w:val="21"/>
    </w:rPr>
  </w:style>
  <w:style w:type="paragraph" w:customStyle="1" w:styleId="3739">
    <w:name w:val="手册标题02"/>
    <w:basedOn w:val="1"/>
    <w:qFormat/>
    <w:uiPriority w:val="0"/>
    <w:pPr>
      <w:widowControl w:val="0"/>
      <w:spacing w:afterLines="50" w:line="240" w:lineRule="auto"/>
      <w:ind w:firstLine="0" w:firstLineChars="0"/>
      <w:jc w:val="center"/>
    </w:pPr>
    <w:rPr>
      <w:rFonts w:ascii="黑体" w:eastAsia="黑体" w:cs="宋体"/>
      <w:sz w:val="72"/>
      <w:szCs w:val="20"/>
    </w:rPr>
  </w:style>
  <w:style w:type="paragraph" w:customStyle="1" w:styleId="3740">
    <w:name w:val="a9"/>
    <w:basedOn w:val="11"/>
    <w:qFormat/>
    <w:uiPriority w:val="99"/>
    <w:pPr>
      <w:tabs>
        <w:tab w:val="left" w:pos="1559"/>
        <w:tab w:val="left" w:pos="1584"/>
      </w:tabs>
      <w:adjustRightInd w:val="0"/>
      <w:spacing w:line="320" w:lineRule="atLeast"/>
      <w:ind w:left="0" w:firstLine="0" w:firstLineChars="0"/>
      <w:jc w:val="left"/>
    </w:pPr>
    <w:rPr>
      <w:rFonts w:ascii="宋体" w:hAnsi="宋体" w:eastAsia="仿宋_GB2312"/>
      <w:b/>
      <w:color w:val="000000"/>
      <w:kern w:val="0"/>
    </w:rPr>
  </w:style>
  <w:style w:type="paragraph" w:customStyle="1" w:styleId="3741">
    <w:name w:val="正文黑体"/>
    <w:basedOn w:val="3489"/>
    <w:qFormat/>
    <w:uiPriority w:val="0"/>
    <w:pPr>
      <w:spacing w:line="360" w:lineRule="auto"/>
      <w:ind w:firstLine="480" w:firstLineChars="200"/>
    </w:pPr>
    <w:rPr>
      <w:rFonts w:ascii="黑体" w:hAnsi="黑体" w:eastAsia="黑体" w:cs="宋体"/>
      <w:szCs w:val="20"/>
    </w:rPr>
  </w:style>
  <w:style w:type="paragraph" w:customStyle="1" w:styleId="3742">
    <w:name w:val="Char"/>
    <w:basedOn w:val="1"/>
    <w:qFormat/>
    <w:uiPriority w:val="0"/>
    <w:pPr>
      <w:spacing w:after="160" w:line="240" w:lineRule="exact"/>
      <w:ind w:firstLine="0" w:firstLineChars="0"/>
    </w:pPr>
    <w:rPr>
      <w:rFonts w:ascii="Verdana" w:hAnsi="Verdana" w:eastAsia="仿宋_GB2312"/>
      <w:kern w:val="0"/>
      <w:szCs w:val="20"/>
      <w:lang w:eastAsia="en-US"/>
    </w:rPr>
  </w:style>
  <w:style w:type="paragraph" w:customStyle="1" w:styleId="3743">
    <w:name w:val="小节"/>
    <w:basedOn w:val="1"/>
    <w:qFormat/>
    <w:uiPriority w:val="99"/>
    <w:pPr>
      <w:numPr>
        <w:ilvl w:val="2"/>
        <w:numId w:val="182"/>
      </w:numPr>
      <w:tabs>
        <w:tab w:val="left" w:pos="360"/>
        <w:tab w:val="left" w:pos="1440"/>
      </w:tabs>
      <w:ind w:left="0" w:firstLine="0" w:firstLineChars="0"/>
    </w:pPr>
    <w:rPr>
      <w:rFonts w:ascii="Book Antiqua" w:hAnsi="Book Antiqua"/>
      <w:b/>
      <w:kern w:val="0"/>
      <w:sz w:val="32"/>
      <w:szCs w:val="21"/>
    </w:rPr>
  </w:style>
  <w:style w:type="paragraph" w:customStyle="1" w:styleId="3744">
    <w:name w:val="a14"/>
    <w:basedOn w:val="1"/>
    <w:qFormat/>
    <w:uiPriority w:val="99"/>
    <w:pPr>
      <w:spacing w:before="100" w:beforeAutospacing="1" w:after="100" w:afterAutospacing="1" w:line="300" w:lineRule="atLeast"/>
      <w:ind w:firstLine="375" w:firstLineChars="236"/>
    </w:pPr>
    <w:rPr>
      <w:rFonts w:ascii="Arial Unicode MS" w:hAnsi="Arial Unicode MS" w:eastAsia="Arial Unicode MS" w:cs="Arial Unicode MS"/>
      <w:color w:val="000000"/>
      <w:kern w:val="0"/>
      <w:sz w:val="21"/>
      <w:szCs w:val="21"/>
    </w:rPr>
  </w:style>
  <w:style w:type="paragraph" w:customStyle="1" w:styleId="3745">
    <w:name w:val="FA正文bold"/>
    <w:basedOn w:val="661"/>
    <w:next w:val="661"/>
    <w:qFormat/>
    <w:uiPriority w:val="99"/>
    <w:pPr>
      <w:keepNext/>
      <w:spacing w:before="156" w:after="156"/>
      <w:ind w:firstLine="482"/>
    </w:pPr>
    <w:rPr>
      <w:rFonts w:ascii="Times New Roman" w:eastAsia="仿宋_GB2312"/>
      <w:b/>
    </w:rPr>
  </w:style>
  <w:style w:type="paragraph" w:customStyle="1" w:styleId="3746">
    <w:name w:val="注示头"/>
    <w:basedOn w:val="1"/>
    <w:qFormat/>
    <w:uiPriority w:val="0"/>
    <w:pPr>
      <w:widowControl w:val="0"/>
      <w:pBdr>
        <w:top w:val="single" w:color="000000" w:sz="4" w:space="1"/>
      </w:pBdr>
      <w:ind w:firstLine="200"/>
      <w:jc w:val="both"/>
    </w:pPr>
    <w:rPr>
      <w:rFonts w:ascii="Arial" w:hAnsi="Arial" w:eastAsia="黑体"/>
      <w:sz w:val="18"/>
      <w:szCs w:val="21"/>
    </w:rPr>
  </w:style>
  <w:style w:type="paragraph" w:customStyle="1" w:styleId="3747">
    <w:name w:val="xl19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748">
    <w:name w:val="Style43"/>
    <w:basedOn w:val="1"/>
    <w:unhideWhenUsed/>
    <w:qFormat/>
    <w:uiPriority w:val="99"/>
    <w:pPr>
      <w:widowControl w:val="0"/>
      <w:adjustRightInd w:val="0"/>
      <w:spacing w:line="240" w:lineRule="auto"/>
      <w:ind w:firstLine="0" w:firstLineChars="0"/>
      <w:jc w:val="both"/>
    </w:pPr>
    <w:rPr>
      <w:rFonts w:ascii="Calibri" w:hAnsi="Calibri"/>
      <w:snapToGrid w:val="0"/>
      <w:sz w:val="21"/>
      <w:szCs w:val="21"/>
    </w:rPr>
  </w:style>
  <w:style w:type="paragraph" w:customStyle="1" w:styleId="3749">
    <w:name w:val="序号正文"/>
    <w:basedOn w:val="1"/>
    <w:qFormat/>
    <w:uiPriority w:val="0"/>
    <w:pPr>
      <w:widowControl w:val="0"/>
      <w:tabs>
        <w:tab w:val="left" w:pos="360"/>
      </w:tabs>
      <w:spacing w:beforeLines="50" w:afterLines="50" w:line="300" w:lineRule="auto"/>
      <w:ind w:left="-454" w:firstLine="454"/>
      <w:jc w:val="both"/>
    </w:pPr>
    <w:rPr>
      <w:rFonts w:ascii="Calibri" w:eastAsia="仿宋"/>
      <w:sz w:val="21"/>
      <w:szCs w:val="21"/>
    </w:rPr>
  </w:style>
  <w:style w:type="paragraph" w:customStyle="1" w:styleId="3750">
    <w:name w:val="样式 正文缩进正文（首行缩进两字）四号表正文正文非缩进特点标题4段1 + 首行缩进:  2.1 字符"/>
    <w:basedOn w:val="21"/>
    <w:qFormat/>
    <w:uiPriority w:val="0"/>
    <w:pPr>
      <w:spacing w:line="360" w:lineRule="auto"/>
      <w:ind w:right="480" w:firstLine="480" w:firstLineChars="0"/>
      <w:jc w:val="left"/>
    </w:pPr>
    <w:rPr>
      <w:rFonts w:eastAsia="仿宋_GB2312" w:cs="宋体"/>
      <w:b/>
      <w:color w:val="000000"/>
      <w:kern w:val="2"/>
      <w:szCs w:val="24"/>
    </w:rPr>
  </w:style>
  <w:style w:type="paragraph" w:customStyle="1" w:styleId="3751">
    <w:name w:val="GP标题6"/>
    <w:basedOn w:val="1722"/>
    <w:next w:val="1412"/>
    <w:qFormat/>
    <w:uiPriority w:val="0"/>
    <w:pPr>
      <w:spacing w:before="156" w:after="156"/>
      <w:outlineLvl w:val="5"/>
    </w:pPr>
    <w:rPr>
      <w:rFonts w:ascii="华文细黑" w:eastAsia="华文细黑"/>
      <w:b/>
    </w:rPr>
  </w:style>
  <w:style w:type="paragraph" w:customStyle="1" w:styleId="3752">
    <w:name w:val="表格文字2"/>
    <w:basedOn w:val="182"/>
    <w:qFormat/>
    <w:uiPriority w:val="0"/>
    <w:pPr>
      <w:spacing w:before="0" w:after="0" w:line="240" w:lineRule="auto"/>
      <w:ind w:firstLine="0" w:firstLineChars="0"/>
      <w:jc w:val="left"/>
    </w:pPr>
    <w:rPr>
      <w:rFonts w:ascii="Arial" w:hAnsi="Arial"/>
      <w:spacing w:val="0"/>
      <w:sz w:val="16"/>
      <w:lang w:eastAsia="en-US"/>
    </w:rPr>
  </w:style>
  <w:style w:type="paragraph" w:customStyle="1" w:styleId="3753">
    <w:name w:val="样式 加粗 行距: 1.5 倍行距"/>
    <w:basedOn w:val="1"/>
    <w:qFormat/>
    <w:uiPriority w:val="0"/>
    <w:pPr>
      <w:widowControl w:val="0"/>
      <w:ind w:firstLine="0" w:firstLineChars="0"/>
      <w:jc w:val="both"/>
    </w:pPr>
    <w:rPr>
      <w:rFonts w:ascii="Calibri" w:cs="宋体"/>
      <w:b/>
      <w:bCs/>
      <w:sz w:val="21"/>
      <w:szCs w:val="20"/>
    </w:rPr>
  </w:style>
  <w:style w:type="paragraph" w:customStyle="1" w:styleId="3754">
    <w:name w:val="Char Char Char Char2 Char Char Char1"/>
    <w:basedOn w:val="1"/>
    <w:qFormat/>
    <w:uiPriority w:val="0"/>
    <w:pPr>
      <w:spacing w:after="160" w:line="240" w:lineRule="exact"/>
      <w:ind w:firstLine="0" w:firstLineChars="0"/>
    </w:pPr>
    <w:rPr>
      <w:rFonts w:ascii="Verdana" w:hAnsi="Verdana" w:eastAsia="仿宋_GB2312"/>
      <w:kern w:val="0"/>
      <w:sz w:val="21"/>
      <w:szCs w:val="20"/>
      <w:lang w:eastAsia="en-US"/>
    </w:rPr>
  </w:style>
  <w:style w:type="paragraph" w:customStyle="1" w:styleId="3755">
    <w:name w:val="Char1 Char Char Char Char Char Char Char Char Char Char Char Char2"/>
    <w:basedOn w:val="1"/>
    <w:qFormat/>
    <w:uiPriority w:val="0"/>
    <w:pPr>
      <w:widowControl w:val="0"/>
      <w:ind w:firstLine="0" w:firstLineChars="0"/>
      <w:jc w:val="both"/>
    </w:pPr>
    <w:rPr>
      <w:rFonts w:ascii="Tahoma" w:hAnsi="Tahoma"/>
      <w:sz w:val="21"/>
      <w:szCs w:val="20"/>
    </w:rPr>
  </w:style>
  <w:style w:type="paragraph" w:customStyle="1" w:styleId="3756">
    <w:name w:val="正文11"/>
    <w:basedOn w:val="1"/>
    <w:qFormat/>
    <w:uiPriority w:val="99"/>
    <w:pPr>
      <w:widowControl w:val="0"/>
      <w:shd w:val="clear" w:color="auto" w:fill="FFFFFF"/>
      <w:spacing w:line="264" w:lineRule="auto"/>
      <w:ind w:firstLine="425" w:firstLineChars="0"/>
      <w:jc w:val="both"/>
    </w:pPr>
    <w:rPr>
      <w:rFonts w:ascii="Calibri" w:eastAsia="仿宋"/>
      <w:sz w:val="28"/>
      <w:szCs w:val="20"/>
    </w:rPr>
  </w:style>
  <w:style w:type="paragraph" w:customStyle="1" w:styleId="3757">
    <w:name w:val="p18"/>
    <w:basedOn w:val="1"/>
    <w:qFormat/>
    <w:uiPriority w:val="0"/>
    <w:pPr>
      <w:spacing w:line="240" w:lineRule="auto"/>
      <w:ind w:firstLine="420" w:firstLineChars="0"/>
      <w:jc w:val="both"/>
    </w:pPr>
    <w:rPr>
      <w:rFonts w:ascii="Calibri"/>
      <w:kern w:val="0"/>
      <w:sz w:val="21"/>
    </w:rPr>
  </w:style>
  <w:style w:type="paragraph" w:customStyle="1" w:styleId="3758">
    <w:name w:val="规范标题2"/>
    <w:basedOn w:val="4"/>
    <w:next w:val="1"/>
    <w:qFormat/>
    <w:uiPriority w:val="99"/>
    <w:pPr>
      <w:keepLines w:val="0"/>
      <w:widowControl w:val="0"/>
      <w:tabs>
        <w:tab w:val="left" w:pos="360"/>
        <w:tab w:val="left" w:pos="630"/>
        <w:tab w:val="left" w:pos="814"/>
      </w:tabs>
      <w:adjustRightInd w:val="0"/>
      <w:snapToGrid w:val="0"/>
      <w:spacing w:before="0" w:beforeLines="0" w:after="0" w:afterLines="0" w:line="360" w:lineRule="auto"/>
      <w:ind w:left="180" w:firstLine="0" w:firstLineChars="0"/>
      <w:outlineLvl w:val="9"/>
    </w:pPr>
    <w:rPr>
      <w:rFonts w:ascii="Times New Roman" w:hAnsi="仿宋" w:eastAsia="宋体"/>
      <w:b/>
      <w:bCs w:val="0"/>
      <w:color w:val="000000"/>
      <w:kern w:val="0"/>
      <w:sz w:val="24"/>
      <w:szCs w:val="20"/>
    </w:rPr>
  </w:style>
  <w:style w:type="paragraph" w:customStyle="1" w:styleId="3759">
    <w:name w:val="政务样式 正文首行缩进 Char"/>
    <w:basedOn w:val="1"/>
    <w:qFormat/>
    <w:uiPriority w:val="0"/>
    <w:pPr>
      <w:widowControl w:val="0"/>
      <w:jc w:val="both"/>
    </w:pPr>
    <w:rPr>
      <w:rFonts w:ascii="仿宋_GB2312" w:hAnsi="仿宋" w:eastAsia="仿宋"/>
      <w:kern w:val="0"/>
      <w:sz w:val="21"/>
      <w:szCs w:val="20"/>
    </w:rPr>
  </w:style>
  <w:style w:type="paragraph" w:customStyle="1" w:styleId="3760">
    <w:name w:val="CM20"/>
    <w:basedOn w:val="305"/>
    <w:next w:val="305"/>
    <w:qFormat/>
    <w:uiPriority w:val="99"/>
    <w:pPr>
      <w:spacing w:line="653" w:lineRule="atLeast"/>
    </w:pPr>
    <w:rPr>
      <w:rFonts w:ascii="仿宋_GB2312" w:eastAsia="仿宋_GB2312" w:cs="Times New Roman"/>
      <w:color w:val="auto"/>
    </w:rPr>
  </w:style>
  <w:style w:type="paragraph" w:customStyle="1" w:styleId="3761">
    <w:name w:val="DOT Text"/>
    <w:basedOn w:val="2995"/>
    <w:qFormat/>
    <w:uiPriority w:val="99"/>
    <w:pPr>
      <w:widowControl/>
      <w:tabs>
        <w:tab w:val="left" w:pos="1680"/>
        <w:tab w:val="clear" w:pos="420"/>
      </w:tabs>
      <w:suppressAutoHyphens w:val="0"/>
      <w:adjustRightInd w:val="0"/>
      <w:spacing w:beforeLines="25" w:afterLines="25"/>
      <w:ind w:left="840" w:hanging="420"/>
    </w:pPr>
    <w:rPr>
      <w:rFonts w:ascii="仿宋_GB2312" w:eastAsia="仿宋_GB2312" w:cs="Times New Roman"/>
      <w:sz w:val="24"/>
    </w:rPr>
  </w:style>
  <w:style w:type="paragraph" w:customStyle="1" w:styleId="3762">
    <w:name w:val="样式 (中文) 方正小标宋简体 三号 加粗 居中 首行缩进:  2 字符"/>
    <w:basedOn w:val="1"/>
    <w:qFormat/>
    <w:uiPriority w:val="99"/>
    <w:pPr>
      <w:widowControl w:val="0"/>
      <w:spacing w:line="240" w:lineRule="auto"/>
      <w:ind w:firstLine="0" w:firstLineChars="0"/>
    </w:pPr>
    <w:rPr>
      <w:rFonts w:ascii="Calibri" w:eastAsia="仿宋_GB2312" w:cs="宋体"/>
      <w:bCs/>
      <w:sz w:val="21"/>
      <w:szCs w:val="21"/>
    </w:rPr>
  </w:style>
  <w:style w:type="paragraph" w:customStyle="1" w:styleId="3763">
    <w:name w:val="Char1 Char Char Char9"/>
    <w:basedOn w:val="1"/>
    <w:qFormat/>
    <w:uiPriority w:val="99"/>
    <w:pPr>
      <w:widowControl w:val="0"/>
      <w:spacing w:line="240" w:lineRule="auto"/>
      <w:ind w:firstLine="0" w:firstLineChars="0"/>
      <w:jc w:val="both"/>
    </w:pPr>
    <w:rPr>
      <w:rFonts w:ascii="Tahoma" w:hAnsi="Tahoma"/>
      <w:sz w:val="21"/>
      <w:szCs w:val="20"/>
    </w:rPr>
  </w:style>
  <w:style w:type="paragraph" w:customStyle="1" w:styleId="3764">
    <w:name w:val="Code"/>
    <w:basedOn w:val="1"/>
    <w:qFormat/>
    <w:uiPriority w:val="0"/>
    <w:pPr>
      <w:widowControl w:val="0"/>
      <w:numPr>
        <w:ilvl w:val="1"/>
        <w:numId w:val="103"/>
      </w:numPr>
      <w:tabs>
        <w:tab w:val="left" w:pos="-2310"/>
        <w:tab w:val="left" w:pos="360"/>
        <w:tab w:val="left" w:pos="846"/>
      </w:tabs>
      <w:autoSpaceDE w:val="0"/>
      <w:autoSpaceDN w:val="0"/>
      <w:adjustRightInd w:val="0"/>
      <w:snapToGrid w:val="0"/>
      <w:spacing w:line="240" w:lineRule="auto"/>
      <w:ind w:left="210" w:firstLine="330" w:firstLineChars="0"/>
      <w:jc w:val="both"/>
    </w:pPr>
    <w:rPr>
      <w:rFonts w:ascii="Courier New" w:hAnsi="Courier New"/>
      <w:sz w:val="18"/>
      <w:szCs w:val="20"/>
    </w:rPr>
  </w:style>
  <w:style w:type="paragraph" w:customStyle="1" w:styleId="3765">
    <w:name w:val="mstheme-navtxtprev"/>
    <w:basedOn w:val="1"/>
    <w:qFormat/>
    <w:uiPriority w:val="0"/>
    <w:pPr>
      <w:spacing w:before="100" w:beforeAutospacing="1" w:after="100" w:afterAutospacing="1" w:line="240" w:lineRule="auto"/>
      <w:ind w:firstLine="0" w:firstLineChars="0"/>
    </w:pPr>
    <w:rPr>
      <w:rFonts w:ascii="Calibri" w:eastAsia="仿宋"/>
      <w:color w:val="663366"/>
      <w:kern w:val="0"/>
      <w:sz w:val="21"/>
    </w:rPr>
  </w:style>
  <w:style w:type="paragraph" w:customStyle="1" w:styleId="3766">
    <w:name w:val="封面 时间"/>
    <w:basedOn w:val="1"/>
    <w:qFormat/>
    <w:uiPriority w:val="0"/>
    <w:pPr>
      <w:widowControl w:val="0"/>
      <w:spacing w:before="156" w:beforeLines="50" w:after="156" w:afterLines="50" w:line="240" w:lineRule="auto"/>
      <w:ind w:right="-107" w:rightChars="-51" w:firstLine="0" w:firstLineChars="0"/>
      <w:jc w:val="center"/>
    </w:pPr>
    <w:rPr>
      <w:rFonts w:ascii="Calibri" w:hAnsi="Calibri" w:eastAsia="黑体"/>
      <w:sz w:val="28"/>
    </w:rPr>
  </w:style>
  <w:style w:type="paragraph" w:customStyle="1" w:styleId="3767">
    <w:name w:val="Char Char Char2"/>
    <w:basedOn w:val="1"/>
    <w:qFormat/>
    <w:uiPriority w:val="99"/>
    <w:pPr>
      <w:widowControl w:val="0"/>
      <w:spacing w:line="240" w:lineRule="auto"/>
      <w:ind w:left="862" w:hanging="862" w:firstLineChars="0"/>
      <w:jc w:val="both"/>
    </w:pPr>
    <w:rPr>
      <w:rFonts w:ascii="Calibri"/>
      <w:sz w:val="21"/>
    </w:rPr>
  </w:style>
  <w:style w:type="paragraph" w:customStyle="1" w:styleId="3768">
    <w:name w:val="样式 正文文本缩进 3 + 左侧:  2 字符"/>
    <w:basedOn w:val="70"/>
    <w:qFormat/>
    <w:uiPriority w:val="0"/>
    <w:pPr>
      <w:spacing w:line="360" w:lineRule="auto"/>
      <w:ind w:left="480" w:firstLine="0" w:firstLineChars="0"/>
    </w:pPr>
    <w:rPr>
      <w:rFonts w:ascii="Arial" w:hAnsi="Arial" w:eastAsia="宋体" w:cs="宋体"/>
      <w:sz w:val="21"/>
      <w:szCs w:val="20"/>
    </w:rPr>
  </w:style>
  <w:style w:type="paragraph" w:customStyle="1" w:styleId="3769">
    <w:name w:val="应答"/>
    <w:basedOn w:val="1"/>
    <w:qFormat/>
    <w:uiPriority w:val="99"/>
    <w:pPr>
      <w:spacing w:before="240" w:after="120" w:line="288" w:lineRule="auto"/>
      <w:ind w:left="720" w:firstLine="566" w:firstLineChars="236"/>
    </w:pPr>
    <w:rPr>
      <w:rFonts w:eastAsia="黑体" w:cs="宋体"/>
      <w:bCs/>
      <w:color w:val="000000"/>
      <w:kern w:val="0"/>
      <w:sz w:val="21"/>
      <w:szCs w:val="28"/>
    </w:rPr>
  </w:style>
  <w:style w:type="paragraph" w:customStyle="1" w:styleId="3770">
    <w:name w:val="样式 标题 3Level 3 HeadH3Bold Headbhlevel_3PIM 3sect1.2.3h3..."/>
    <w:basedOn w:val="5"/>
    <w:qFormat/>
    <w:uiPriority w:val="99"/>
    <w:pPr>
      <w:keepLines w:val="0"/>
      <w:widowControl w:val="0"/>
      <w:numPr>
        <w:ilvl w:val="0"/>
        <w:numId w:val="0"/>
      </w:numPr>
      <w:tabs>
        <w:tab w:val="left" w:pos="360"/>
        <w:tab w:val="left" w:pos="425"/>
      </w:tabs>
      <w:spacing w:before="312" w:after="312" w:line="360" w:lineRule="auto"/>
      <w:ind w:left="1580" w:hanging="1400"/>
    </w:pPr>
    <w:rPr>
      <w:rFonts w:ascii="Calibri" w:hAnsi="宋体" w:eastAsia="宋体" w:cs="宋体"/>
      <w:b/>
      <w:sz w:val="32"/>
      <w:szCs w:val="20"/>
    </w:rPr>
  </w:style>
  <w:style w:type="paragraph" w:customStyle="1" w:styleId="3771">
    <w:name w:val="config"/>
    <w:basedOn w:val="1"/>
    <w:qFormat/>
    <w:uiPriority w:val="0"/>
    <w:pPr>
      <w:widowControl w:val="0"/>
      <w:spacing w:before="50"/>
    </w:pPr>
    <w:rPr>
      <w:rFonts w:ascii="Courier New" w:hAnsi="Courier New"/>
      <w:bCs/>
      <w:sz w:val="21"/>
      <w:szCs w:val="20"/>
    </w:rPr>
  </w:style>
  <w:style w:type="paragraph" w:customStyle="1" w:styleId="3772">
    <w:name w:val="八级栏目"/>
    <w:basedOn w:val="1"/>
    <w:qFormat/>
    <w:uiPriority w:val="99"/>
    <w:pPr>
      <w:widowControl w:val="0"/>
      <w:tabs>
        <w:tab w:val="left" w:pos="0"/>
        <w:tab w:val="left" w:pos="1440"/>
      </w:tabs>
      <w:spacing w:before="100" w:beforeAutospacing="1" w:after="100" w:afterAutospacing="1"/>
      <w:ind w:left="1440" w:hanging="1440" w:firstLineChars="0"/>
      <w:jc w:val="both"/>
      <w:outlineLvl w:val="7"/>
    </w:pPr>
    <w:rPr>
      <w:rFonts w:ascii="Calibri"/>
      <w:b/>
      <w:sz w:val="21"/>
    </w:rPr>
  </w:style>
  <w:style w:type="paragraph" w:customStyle="1" w:styleId="3773">
    <w:name w:val="xl19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774">
    <w:name w:val="默认段落字体 Para Char Char Char Char Char Char Char Char Char1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775">
    <w:name w:val="样式 加粗 行距: 1.5 倍行距1"/>
    <w:basedOn w:val="1"/>
    <w:qFormat/>
    <w:uiPriority w:val="0"/>
    <w:pPr>
      <w:widowControl w:val="0"/>
      <w:ind w:firstLine="0" w:firstLineChars="0"/>
      <w:jc w:val="both"/>
    </w:pPr>
    <w:rPr>
      <w:rFonts w:ascii="Calibri" w:cs="宋体"/>
      <w:b/>
      <w:bCs/>
      <w:sz w:val="21"/>
      <w:szCs w:val="20"/>
    </w:rPr>
  </w:style>
  <w:style w:type="paragraph" w:customStyle="1" w:styleId="3776">
    <w:name w:val="样式 首行缩进:  0.74 厘米 行距: 1.5 倍行距"/>
    <w:basedOn w:val="1"/>
    <w:qFormat/>
    <w:uiPriority w:val="0"/>
    <w:pPr>
      <w:widowControl w:val="0"/>
      <w:ind w:firstLine="420" w:firstLineChars="0"/>
      <w:jc w:val="both"/>
    </w:pPr>
    <w:rPr>
      <w:rFonts w:ascii="黑体" w:eastAsia="黑体"/>
      <w:sz w:val="28"/>
      <w:szCs w:val="28"/>
    </w:rPr>
  </w:style>
  <w:style w:type="paragraph" w:customStyle="1" w:styleId="3777">
    <w:name w:val="正文+小四"/>
    <w:basedOn w:val="34"/>
    <w:qFormat/>
    <w:uiPriority w:val="0"/>
    <w:pPr>
      <w:widowControl w:val="0"/>
      <w:ind w:firstLine="0" w:firstLineChars="0"/>
    </w:pPr>
    <w:rPr>
      <w:rFonts w:ascii="宋体" w:hAnsi="宋体"/>
      <w:sz w:val="24"/>
      <w:szCs w:val="20"/>
    </w:rPr>
  </w:style>
  <w:style w:type="paragraph" w:customStyle="1" w:styleId="3778">
    <w:name w:val="样式 标题 4h4H4L1 Heading 4h41h42h411h43h412h421h4111h44..."/>
    <w:basedOn w:val="6"/>
    <w:qFormat/>
    <w:uiPriority w:val="0"/>
    <w:pPr>
      <w:widowControl w:val="0"/>
      <w:tabs>
        <w:tab w:val="left" w:pos="864"/>
        <w:tab w:val="left" w:pos="2160"/>
      </w:tabs>
      <w:spacing w:before="120" w:after="120" w:line="360" w:lineRule="auto"/>
      <w:ind w:left="420" w:leftChars="200" w:hanging="420"/>
    </w:pPr>
    <w:rPr>
      <w:rFonts w:ascii="宋体" w:hAnsi="宋体" w:eastAsia="宋体" w:cs="Times New Roman"/>
      <w:bCs w:val="0"/>
      <w:iCs/>
      <w:w w:val="100"/>
      <w:sz w:val="21"/>
      <w:szCs w:val="30"/>
    </w:rPr>
  </w:style>
  <w:style w:type="paragraph" w:customStyle="1" w:styleId="3779">
    <w:name w:val="样式 标题6 + 行距: 多倍行距 1.33 字行"/>
    <w:basedOn w:val="10"/>
    <w:qFormat/>
    <w:uiPriority w:val="99"/>
    <w:pPr>
      <w:tabs>
        <w:tab w:val="left" w:pos="360"/>
        <w:tab w:val="left" w:pos="425"/>
        <w:tab w:val="left" w:pos="635"/>
        <w:tab w:val="left" w:pos="1440"/>
      </w:tabs>
      <w:spacing w:line="319" w:lineRule="auto"/>
      <w:ind w:left="0" w:firstLine="0" w:firstLineChars="0"/>
      <w:outlineLvl w:val="5"/>
    </w:pPr>
    <w:rPr>
      <w:rFonts w:cs="宋体"/>
      <w:b/>
      <w:bCs/>
      <w:sz w:val="21"/>
    </w:rPr>
  </w:style>
  <w:style w:type="paragraph" w:customStyle="1" w:styleId="3780">
    <w:name w:val="样式 标题 2正文二级标题PIM2H2Heading 2 HiddenHeading 2 CCBSheading 2..."/>
    <w:basedOn w:val="4"/>
    <w:next w:val="3776"/>
    <w:qFormat/>
    <w:uiPriority w:val="0"/>
    <w:pPr>
      <w:keepLines w:val="0"/>
      <w:widowControl w:val="0"/>
      <w:tabs>
        <w:tab w:val="left" w:pos="785"/>
      </w:tabs>
      <w:adjustRightInd w:val="0"/>
      <w:snapToGrid w:val="0"/>
      <w:spacing w:before="0" w:beforeLines="0" w:after="60" w:afterLines="0" w:line="560" w:lineRule="exact"/>
      <w:ind w:left="1320" w:firstLine="425"/>
    </w:pPr>
    <w:rPr>
      <w:rFonts w:ascii="仿宋_GB2312" w:hAnsi="Arial" w:eastAsia="仿宋_GB2312"/>
      <w:b/>
      <w:color w:val="FF0000"/>
      <w:sz w:val="36"/>
      <w:szCs w:val="20"/>
    </w:rPr>
  </w:style>
  <w:style w:type="paragraph" w:customStyle="1" w:styleId="3781">
    <w:name w:val="省立标题1"/>
    <w:basedOn w:val="3782"/>
    <w:next w:val="1"/>
    <w:qFormat/>
    <w:uiPriority w:val="0"/>
    <w:pPr>
      <w:tabs>
        <w:tab w:val="left" w:pos="432"/>
        <w:tab w:val="left" w:pos="900"/>
      </w:tabs>
      <w:spacing w:line="500" w:lineRule="exact"/>
    </w:pPr>
    <w:rPr>
      <w:rFonts w:ascii="Times New Roman" w:hAnsi="Times New Roman" w:eastAsia="宋体" w:cs="Times New Roman"/>
      <w:bCs/>
      <w:sz w:val="28"/>
    </w:rPr>
  </w:style>
  <w:style w:type="paragraph" w:customStyle="1" w:styleId="3782">
    <w:name w:val="讯飞标题1"/>
    <w:basedOn w:val="3"/>
    <w:next w:val="1"/>
    <w:qFormat/>
    <w:uiPriority w:val="0"/>
    <w:pPr>
      <w:widowControl w:val="0"/>
      <w:tabs>
        <w:tab w:val="left" w:pos="432"/>
        <w:tab w:val="left" w:pos="900"/>
      </w:tabs>
      <w:spacing w:before="340" w:beforeLines="0" w:after="330" w:afterLines="0" w:line="576" w:lineRule="auto"/>
      <w:ind w:left="900" w:hanging="420" w:firstLineChars="0"/>
    </w:pPr>
    <w:rPr>
      <w:rFonts w:ascii="仿宋" w:hAnsi="Arial" w:eastAsia="仿宋" w:cs="Arial"/>
      <w:bCs w:val="0"/>
    </w:rPr>
  </w:style>
  <w:style w:type="paragraph" w:customStyle="1" w:styleId="3783">
    <w:name w:val="_Style 14"/>
    <w:basedOn w:val="1"/>
    <w:qFormat/>
    <w:uiPriority w:val="99"/>
    <w:pPr>
      <w:widowControl w:val="0"/>
      <w:spacing w:line="240" w:lineRule="auto"/>
      <w:ind w:firstLine="420"/>
      <w:jc w:val="both"/>
    </w:pPr>
    <w:rPr>
      <w:rFonts w:ascii="等线" w:hAnsi="等线" w:eastAsia="等线"/>
      <w:sz w:val="21"/>
      <w:szCs w:val="22"/>
    </w:rPr>
  </w:style>
  <w:style w:type="paragraph" w:customStyle="1" w:styleId="3784">
    <w:name w:val="sheet"/>
    <w:basedOn w:val="1"/>
    <w:qFormat/>
    <w:uiPriority w:val="99"/>
    <w:pPr>
      <w:spacing w:line="400" w:lineRule="exact"/>
      <w:ind w:firstLine="200"/>
    </w:pPr>
    <w:rPr>
      <w:kern w:val="0"/>
      <w:sz w:val="18"/>
    </w:rPr>
  </w:style>
  <w:style w:type="paragraph" w:customStyle="1" w:styleId="3785">
    <w:name w:val="封面标注"/>
    <w:basedOn w:val="1"/>
    <w:next w:val="1"/>
    <w:qFormat/>
    <w:uiPriority w:val="99"/>
    <w:pPr>
      <w:widowControl w:val="0"/>
      <w:spacing w:beforeLines="50" w:line="240" w:lineRule="auto"/>
      <w:ind w:firstLine="2600" w:firstLineChars="2600"/>
      <w:jc w:val="both"/>
    </w:pPr>
    <w:rPr>
      <w:rFonts w:ascii="Calibri" w:eastAsia="黑体"/>
      <w:b/>
      <w:sz w:val="21"/>
    </w:rPr>
  </w:style>
  <w:style w:type="paragraph" w:customStyle="1" w:styleId="3786">
    <w:name w:val="项目编号A"/>
    <w:basedOn w:val="1"/>
    <w:qFormat/>
    <w:uiPriority w:val="99"/>
    <w:pPr>
      <w:widowControl w:val="0"/>
      <w:numPr>
        <w:ilvl w:val="0"/>
        <w:numId w:val="183"/>
      </w:numPr>
      <w:tabs>
        <w:tab w:val="left" w:pos="360"/>
        <w:tab w:val="left" w:pos="1140"/>
        <w:tab w:val="clear" w:pos="1260"/>
      </w:tabs>
      <w:ind w:left="0" w:firstLine="0" w:firstLineChars="0"/>
      <w:jc w:val="both"/>
    </w:pPr>
    <w:rPr>
      <w:rFonts w:ascii="Arial" w:hAnsi="Arial"/>
      <w:kern w:val="10"/>
      <w:sz w:val="21"/>
    </w:rPr>
  </w:style>
  <w:style w:type="paragraph" w:customStyle="1" w:styleId="3787">
    <w:name w:val="样式 样式 样式 宋体 加粗 段后: 6 磅 + 加粗 +1"/>
    <w:basedOn w:val="1072"/>
    <w:qFormat/>
    <w:uiPriority w:val="99"/>
    <w:rPr>
      <w:rFonts w:ascii="Franklin Gothic Demi" w:hAnsi="Franklin Gothic Demi"/>
      <w:bCs w:val="0"/>
    </w:rPr>
  </w:style>
  <w:style w:type="paragraph" w:customStyle="1" w:styleId="3788">
    <w:name w:val="图名 Char Char"/>
    <w:basedOn w:val="1"/>
    <w:qFormat/>
    <w:uiPriority w:val="0"/>
    <w:pPr>
      <w:widowControl w:val="0"/>
      <w:spacing w:line="320" w:lineRule="exact"/>
      <w:ind w:firstLine="0" w:firstLineChars="0"/>
      <w:jc w:val="center"/>
    </w:pPr>
    <w:rPr>
      <w:rFonts w:ascii="Times" w:hAnsi="Times" w:eastAsia="黑体"/>
      <w:spacing w:val="6"/>
      <w:sz w:val="18"/>
      <w:szCs w:val="18"/>
    </w:rPr>
  </w:style>
  <w:style w:type="paragraph" w:customStyle="1" w:styleId="3789">
    <w:name w:val="正文 样式 居中"/>
    <w:basedOn w:val="1"/>
    <w:qFormat/>
    <w:uiPriority w:val="99"/>
    <w:pPr>
      <w:widowControl w:val="0"/>
      <w:spacing w:beforeLines="50" w:afterLines="50"/>
      <w:ind w:firstLine="0" w:firstLineChars="0"/>
      <w:jc w:val="center"/>
    </w:pPr>
    <w:rPr>
      <w:rFonts w:ascii="Arial" w:hAnsi="Arial" w:cs="宋体"/>
      <w:sz w:val="21"/>
      <w:szCs w:val="20"/>
    </w:rPr>
  </w:style>
  <w:style w:type="paragraph" w:customStyle="1" w:styleId="3790">
    <w:name w:val="1.排列"/>
    <w:basedOn w:val="1"/>
    <w:qFormat/>
    <w:uiPriority w:val="99"/>
    <w:pPr>
      <w:spacing w:beforeLines="50" w:afterLines="50"/>
      <w:ind w:firstLine="0" w:firstLineChars="0"/>
    </w:pPr>
    <w:rPr>
      <w:rFonts w:ascii="Calibri"/>
      <w:kern w:val="0"/>
      <w:sz w:val="21"/>
    </w:rPr>
  </w:style>
  <w:style w:type="paragraph" w:customStyle="1" w:styleId="3791">
    <w:name w:val="六级标题"/>
    <w:basedOn w:val="8"/>
    <w:qFormat/>
    <w:uiPriority w:val="0"/>
    <w:pPr>
      <w:tabs>
        <w:tab w:val="left" w:pos="1152"/>
        <w:tab w:val="left" w:pos="3000"/>
      </w:tabs>
      <w:spacing w:before="120" w:after="120" w:line="317" w:lineRule="auto"/>
      <w:ind w:left="3000" w:hanging="420" w:firstLineChars="200"/>
      <w:jc w:val="both"/>
    </w:pPr>
    <w:rPr>
      <w:rFonts w:ascii="楷体_GB2312" w:hAnsi="宋体" w:eastAsia="楷体_GB2312"/>
      <w:b/>
      <w:kern w:val="2"/>
      <w:sz w:val="30"/>
      <w:szCs w:val="30"/>
    </w:rPr>
  </w:style>
  <w:style w:type="paragraph" w:customStyle="1" w:styleId="3792">
    <w:name w:val="水印"/>
    <w:basedOn w:val="1"/>
    <w:qFormat/>
    <w:uiPriority w:val="0"/>
    <w:pPr>
      <w:widowControl w:val="0"/>
      <w:adjustRightInd w:val="0"/>
      <w:spacing w:line="440" w:lineRule="atLeast"/>
      <w:ind w:firstLine="0" w:firstLineChars="0"/>
      <w:jc w:val="both"/>
      <w:textAlignment w:val="baseline"/>
    </w:pPr>
    <w:rPr>
      <w:rFonts w:ascii="Calibri" w:eastAsia="仿宋"/>
      <w:kern w:val="0"/>
      <w:sz w:val="21"/>
      <w:szCs w:val="20"/>
    </w:rPr>
  </w:style>
  <w:style w:type="paragraph" w:customStyle="1" w:styleId="3793">
    <w:name w:val="段落正文"/>
    <w:basedOn w:val="1"/>
    <w:qFormat/>
    <w:uiPriority w:val="0"/>
    <w:pPr>
      <w:widowControl w:val="0"/>
      <w:spacing w:beforeLines="50"/>
      <w:ind w:firstLine="200"/>
      <w:jc w:val="both"/>
    </w:pPr>
    <w:rPr>
      <w:rFonts w:ascii="Calibri" w:eastAsia="仿宋"/>
      <w:spacing w:val="2"/>
      <w:sz w:val="21"/>
    </w:rPr>
  </w:style>
  <w:style w:type="paragraph" w:customStyle="1" w:styleId="3794">
    <w:name w:val="xl24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18"/>
      <w:szCs w:val="18"/>
    </w:rPr>
  </w:style>
  <w:style w:type="paragraph" w:customStyle="1" w:styleId="3795">
    <w:name w:val="图片（居中）"/>
    <w:basedOn w:val="1"/>
    <w:qFormat/>
    <w:uiPriority w:val="0"/>
    <w:pPr>
      <w:widowControl w:val="0"/>
      <w:ind w:firstLine="0" w:firstLineChars="0"/>
      <w:jc w:val="center"/>
    </w:pPr>
    <w:rPr>
      <w:rFonts w:ascii="Calibri" w:cs="宋体"/>
      <w:sz w:val="21"/>
      <w:szCs w:val="20"/>
    </w:rPr>
  </w:style>
  <w:style w:type="paragraph" w:customStyle="1" w:styleId="3796">
    <w:name w:val="CM71"/>
    <w:basedOn w:val="305"/>
    <w:next w:val="305"/>
    <w:qFormat/>
    <w:uiPriority w:val="0"/>
    <w:pPr>
      <w:spacing w:line="626" w:lineRule="atLeast"/>
    </w:pPr>
    <w:rPr>
      <w:rFonts w:ascii="仿宋_GB2312" w:eastAsia="仿宋_GB2312" w:cs="Times New Roman"/>
      <w:color w:val="auto"/>
    </w:rPr>
  </w:style>
  <w:style w:type="paragraph" w:customStyle="1" w:styleId="3797">
    <w:name w:val="xl422"/>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jc w:val="center"/>
    </w:pPr>
    <w:rPr>
      <w:rFonts w:cs="宋体"/>
      <w:color w:val="000000"/>
      <w:kern w:val="0"/>
      <w:sz w:val="21"/>
      <w:szCs w:val="20"/>
    </w:rPr>
  </w:style>
  <w:style w:type="paragraph" w:customStyle="1" w:styleId="3798">
    <w:name w:val="样式 样式1 + 左侧:  0.67 字符"/>
    <w:basedOn w:val="237"/>
    <w:qFormat/>
    <w:uiPriority w:val="99"/>
    <w:pPr>
      <w:widowControl w:val="0"/>
      <w:tabs>
        <w:tab w:val="left" w:pos="709"/>
        <w:tab w:val="left" w:pos="720"/>
      </w:tabs>
      <w:ind w:left="141" w:leftChars="67" w:firstLine="566" w:firstLineChars="236"/>
      <w:jc w:val="both"/>
    </w:pPr>
    <w:rPr>
      <w:rFonts w:ascii="宋体" w:hAnsi="宋体" w:cs="宋体"/>
      <w:sz w:val="24"/>
      <w:szCs w:val="20"/>
    </w:rPr>
  </w:style>
  <w:style w:type="paragraph" w:customStyle="1" w:styleId="3799">
    <w:name w:val="xl58"/>
    <w:basedOn w:val="1"/>
    <w:qFormat/>
    <w:uiPriority w:val="0"/>
    <w:pPr>
      <w:pBdr>
        <w:top w:val="single" w:color="auto" w:sz="4" w:space="0"/>
        <w:bottom w:val="single" w:color="auto" w:sz="4" w:space="0"/>
        <w:right w:val="single" w:color="auto" w:sz="8" w:space="0"/>
      </w:pBdr>
      <w:spacing w:before="100" w:beforeLines="50" w:beforeAutospacing="1" w:after="100" w:afterAutospacing="1"/>
      <w:ind w:firstLine="200"/>
      <w:jc w:val="right"/>
      <w:textAlignment w:val="top"/>
    </w:pPr>
    <w:rPr>
      <w:rFonts w:ascii="Arial Unicode MS" w:hAnsi="Arial Unicode MS" w:eastAsia="Arial Unicode MS" w:cs="Arial Unicode MS"/>
      <w:color w:val="000000"/>
      <w:kern w:val="0"/>
      <w:sz w:val="22"/>
      <w:szCs w:val="21"/>
    </w:rPr>
  </w:style>
  <w:style w:type="paragraph" w:customStyle="1" w:styleId="3800">
    <w:name w:val="font9"/>
    <w:basedOn w:val="1"/>
    <w:qFormat/>
    <w:uiPriority w:val="0"/>
    <w:pPr>
      <w:spacing w:before="100" w:beforeAutospacing="1" w:after="100" w:afterAutospacing="1" w:line="240" w:lineRule="auto"/>
      <w:ind w:firstLine="0" w:firstLineChars="0"/>
    </w:pPr>
    <w:rPr>
      <w:rFonts w:eastAsia="仿宋" w:cs="宋体"/>
      <w:kern w:val="0"/>
      <w:sz w:val="21"/>
      <w:szCs w:val="20"/>
    </w:rPr>
  </w:style>
  <w:style w:type="paragraph" w:customStyle="1" w:styleId="3801">
    <w:name w:val="Char Char Char Char Char Char Char Char Char Char8"/>
    <w:basedOn w:val="1"/>
    <w:qFormat/>
    <w:uiPriority w:val="99"/>
    <w:pPr>
      <w:widowControl w:val="0"/>
      <w:ind w:firstLine="0" w:firstLineChars="0"/>
      <w:jc w:val="both"/>
    </w:pPr>
    <w:rPr>
      <w:rFonts w:ascii="Tahoma" w:hAnsi="Tahoma"/>
      <w:sz w:val="21"/>
      <w:szCs w:val="20"/>
    </w:rPr>
  </w:style>
  <w:style w:type="paragraph" w:customStyle="1" w:styleId="3802">
    <w:name w:val="Char Char Char Char Char Char Char Char Char Char Char2"/>
    <w:basedOn w:val="1"/>
    <w:qFormat/>
    <w:uiPriority w:val="0"/>
    <w:pPr>
      <w:widowControl w:val="0"/>
      <w:jc w:val="both"/>
    </w:pPr>
    <w:rPr>
      <w:rFonts w:ascii="Arial" w:hAnsi="Arial" w:eastAsia="仿宋"/>
      <w:sz w:val="21"/>
      <w:szCs w:val="20"/>
    </w:rPr>
  </w:style>
  <w:style w:type="paragraph" w:customStyle="1" w:styleId="3803">
    <w:name w:val="font22"/>
    <w:basedOn w:val="1"/>
    <w:qFormat/>
    <w:uiPriority w:val="0"/>
    <w:pPr>
      <w:spacing w:before="100" w:beforeAutospacing="1" w:after="100" w:afterAutospacing="1" w:line="240" w:lineRule="auto"/>
      <w:ind w:firstLine="0" w:firstLineChars="0"/>
    </w:pPr>
    <w:rPr>
      <w:rFonts w:eastAsia="仿宋" w:cs="宋体"/>
      <w:color w:val="FF0000"/>
      <w:kern w:val="0"/>
      <w:sz w:val="22"/>
      <w:szCs w:val="21"/>
    </w:rPr>
  </w:style>
  <w:style w:type="paragraph" w:customStyle="1" w:styleId="3804">
    <w:name w:val="正文 + 首行缩进:  2 字符 Char"/>
    <w:basedOn w:val="1"/>
    <w:qFormat/>
    <w:uiPriority w:val="99"/>
    <w:pPr>
      <w:ind w:firstLine="200"/>
    </w:pPr>
    <w:rPr>
      <w:rFonts w:cs="宋体"/>
      <w:color w:val="000000"/>
      <w:kern w:val="0"/>
      <w:sz w:val="21"/>
      <w:szCs w:val="20"/>
    </w:rPr>
  </w:style>
  <w:style w:type="paragraph" w:customStyle="1" w:styleId="3805">
    <w:name w:val="论文小节"/>
    <w:basedOn w:val="5"/>
    <w:qFormat/>
    <w:uiPriority w:val="0"/>
    <w:pPr>
      <w:widowControl w:val="0"/>
      <w:numPr>
        <w:ilvl w:val="0"/>
        <w:numId w:val="0"/>
      </w:numPr>
      <w:spacing w:before="120" w:after="120" w:line="415" w:lineRule="auto"/>
      <w:jc w:val="both"/>
    </w:pPr>
    <w:rPr>
      <w:rFonts w:hAnsi="Calibri" w:cs="宋体"/>
      <w:b/>
      <w:szCs w:val="20"/>
    </w:rPr>
  </w:style>
  <w:style w:type="paragraph" w:customStyle="1" w:styleId="3806">
    <w:name w:val="表格列标题"/>
    <w:basedOn w:val="1"/>
    <w:qFormat/>
    <w:uiPriority w:val="99"/>
    <w:pPr>
      <w:widowControl w:val="0"/>
      <w:ind w:firstLine="0" w:firstLineChars="0"/>
      <w:jc w:val="both"/>
    </w:pPr>
    <w:rPr>
      <w:rFonts w:ascii="Calibri"/>
      <w:b/>
      <w:sz w:val="21"/>
    </w:rPr>
  </w:style>
  <w:style w:type="paragraph" w:customStyle="1" w:styleId="3807">
    <w:name w:val="页眉正文2"/>
    <w:basedOn w:val="1"/>
    <w:qFormat/>
    <w:uiPriority w:val="0"/>
    <w:pPr>
      <w:widowControl w:val="0"/>
      <w:ind w:firstLine="0" w:firstLineChars="0"/>
      <w:jc w:val="both"/>
    </w:pPr>
    <w:rPr>
      <w:rFonts w:ascii="Verdana" w:hAnsi="Verdana" w:cs="Courier New"/>
      <w:sz w:val="18"/>
    </w:rPr>
  </w:style>
  <w:style w:type="paragraph" w:customStyle="1" w:styleId="3808">
    <w:name w:val="立通标题2"/>
    <w:basedOn w:val="4"/>
    <w:qFormat/>
    <w:uiPriority w:val="0"/>
    <w:pPr>
      <w:keepLines w:val="0"/>
      <w:widowControl w:val="0"/>
      <w:numPr>
        <w:ilvl w:val="0"/>
        <w:numId w:val="184"/>
      </w:numPr>
      <w:tabs>
        <w:tab w:val="left" w:pos="360"/>
        <w:tab w:val="clear" w:pos="200"/>
      </w:tabs>
      <w:adjustRightInd w:val="0"/>
      <w:snapToGrid w:val="0"/>
      <w:spacing w:before="0" w:beforeLines="0" w:after="60" w:afterLines="0" w:line="360" w:lineRule="auto"/>
      <w:ind w:left="576" w:hanging="576" w:firstLineChars="0"/>
    </w:pPr>
    <w:rPr>
      <w:rFonts w:ascii="Arial" w:hAnsi="Arial" w:eastAsia="宋体" w:cs="Arial"/>
      <w:b/>
      <w:color w:val="000000"/>
      <w:szCs w:val="28"/>
    </w:rPr>
  </w:style>
  <w:style w:type="paragraph" w:customStyle="1" w:styleId="3809">
    <w:name w:val="示例×："/>
    <w:basedOn w:val="1"/>
    <w:qFormat/>
    <w:uiPriority w:val="0"/>
    <w:pPr>
      <w:widowControl w:val="0"/>
      <w:spacing w:line="240" w:lineRule="auto"/>
      <w:ind w:firstLine="0" w:firstLineChars="0"/>
      <w:jc w:val="both"/>
    </w:pPr>
    <w:rPr>
      <w:rFonts w:ascii="Calibri" w:hAnsi="Calibri"/>
      <w:snapToGrid w:val="0"/>
      <w:sz w:val="18"/>
      <w:szCs w:val="18"/>
    </w:rPr>
  </w:style>
  <w:style w:type="paragraph" w:customStyle="1" w:styleId="3810">
    <w:name w:val="修订2"/>
    <w:qFormat/>
    <w:uiPriority w:val="99"/>
    <w:pPr>
      <w:spacing w:line="240" w:lineRule="auto"/>
    </w:pPr>
    <w:rPr>
      <w:rFonts w:ascii="Calibri" w:hAnsi="Calibri" w:eastAsia="仿宋_GB2312" w:cs="Times New Roman"/>
      <w:kern w:val="2"/>
      <w:sz w:val="32"/>
      <w:szCs w:val="24"/>
      <w:lang w:val="en-US" w:eastAsia="zh-CN" w:bidi="ar-SA"/>
    </w:rPr>
  </w:style>
  <w:style w:type="paragraph" w:customStyle="1" w:styleId="3811">
    <w:name w:val="样式 样式 样式 标题 3标题三h3H3level_3PIM 3Level 3 HeadHeading 3 - oldsec....."/>
    <w:basedOn w:val="3357"/>
    <w:qFormat/>
    <w:uiPriority w:val="99"/>
    <w:rPr>
      <w:rFonts w:eastAsia="Times New Roman"/>
    </w:rPr>
  </w:style>
  <w:style w:type="paragraph" w:customStyle="1" w:styleId="3812">
    <w:name w:val="正文节纸"/>
    <w:basedOn w:val="1"/>
    <w:qFormat/>
    <w:uiPriority w:val="0"/>
    <w:pPr>
      <w:widowControl w:val="0"/>
      <w:wordWrap w:val="0"/>
      <w:ind w:left="840" w:firstLine="0" w:firstLineChars="0"/>
    </w:pPr>
    <w:rPr>
      <w:bCs/>
      <w:sz w:val="21"/>
    </w:rPr>
  </w:style>
  <w:style w:type="paragraph" w:customStyle="1" w:styleId="3813">
    <w:name w:val="样式 样式 首行缩进:  2 字符 + 首行缩进:  2 字符"/>
    <w:basedOn w:val="1"/>
    <w:qFormat/>
    <w:uiPriority w:val="0"/>
    <w:pPr>
      <w:widowControl w:val="0"/>
      <w:spacing w:before="156"/>
      <w:ind w:firstLine="420" w:firstLineChars="0"/>
      <w:jc w:val="both"/>
    </w:pPr>
    <w:rPr>
      <w:rFonts w:ascii="Calibri" w:cs="宋体"/>
      <w:sz w:val="21"/>
      <w:szCs w:val="20"/>
    </w:rPr>
  </w:style>
  <w:style w:type="paragraph" w:customStyle="1" w:styleId="3814">
    <w:name w:val="文本框3"/>
    <w:basedOn w:val="1"/>
    <w:qFormat/>
    <w:uiPriority w:val="0"/>
    <w:pPr>
      <w:spacing w:line="400" w:lineRule="atLeast"/>
      <w:ind w:firstLine="0" w:firstLineChars="0"/>
      <w:jc w:val="both"/>
    </w:pPr>
    <w:rPr>
      <w:rFonts w:ascii="Calibri"/>
      <w:bCs/>
      <w:kern w:val="0"/>
      <w:sz w:val="21"/>
      <w:szCs w:val="20"/>
    </w:rPr>
  </w:style>
  <w:style w:type="paragraph" w:customStyle="1" w:styleId="3815">
    <w:name w:val="k"/>
    <w:basedOn w:val="1"/>
    <w:qFormat/>
    <w:uiPriority w:val="0"/>
    <w:pPr>
      <w:spacing w:before="100" w:beforeAutospacing="1" w:after="100" w:afterAutospacing="1" w:line="240" w:lineRule="auto"/>
      <w:ind w:left="240" w:right="240" w:hanging="240" w:firstLineChars="0"/>
    </w:pPr>
    <w:rPr>
      <w:rFonts w:cs="宋体"/>
      <w:kern w:val="0"/>
      <w:sz w:val="21"/>
    </w:rPr>
  </w:style>
  <w:style w:type="paragraph" w:customStyle="1" w:styleId="3816">
    <w:name w:val="10 Char Char Char Char Char Char Char Char Char Char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817">
    <w:name w:val="Numbered list 2.1"/>
    <w:basedOn w:val="3"/>
    <w:next w:val="1"/>
    <w:qFormat/>
    <w:uiPriority w:val="0"/>
    <w:pPr>
      <w:keepLines w:val="0"/>
      <w:tabs>
        <w:tab w:val="left" w:pos="432"/>
        <w:tab w:val="left" w:pos="720"/>
      </w:tabs>
      <w:spacing w:before="240" w:beforeLines="0" w:after="60" w:afterLines="0"/>
      <w:ind w:left="720" w:hanging="720" w:firstLineChars="0"/>
    </w:pPr>
    <w:rPr>
      <w:rFonts w:ascii="仿宋" w:hAnsi="Arial" w:eastAsia="宋体"/>
      <w:bCs w:val="0"/>
      <w:kern w:val="28"/>
      <w:sz w:val="28"/>
      <w:szCs w:val="20"/>
      <w:lang w:val="en-GB" w:eastAsia="en-US"/>
    </w:rPr>
  </w:style>
  <w:style w:type="paragraph" w:customStyle="1" w:styleId="3818">
    <w:name w:val="AxureTableNormalText"/>
    <w:basedOn w:val="1"/>
    <w:qFormat/>
    <w:uiPriority w:val="0"/>
    <w:pPr>
      <w:spacing w:before="60" w:beforeLines="50" w:after="60"/>
      <w:ind w:firstLine="200"/>
    </w:pPr>
    <w:rPr>
      <w:rFonts w:ascii="Arial" w:hAnsi="Arial" w:cs="Arial"/>
      <w:kern w:val="0"/>
      <w:sz w:val="16"/>
      <w:lang w:eastAsia="en-US"/>
    </w:rPr>
  </w:style>
  <w:style w:type="paragraph" w:customStyle="1" w:styleId="3819">
    <w:name w:val="样式 行距: 1.5 倍行距 左  3.42 字符"/>
    <w:basedOn w:val="1"/>
    <w:qFormat/>
    <w:uiPriority w:val="0"/>
    <w:pPr>
      <w:widowControl w:val="0"/>
      <w:ind w:left="200" w:leftChars="200" w:firstLine="200"/>
      <w:jc w:val="both"/>
    </w:pPr>
    <w:rPr>
      <w:rFonts w:ascii="Calibri" w:cs="宋体"/>
      <w:sz w:val="21"/>
      <w:szCs w:val="20"/>
    </w:rPr>
  </w:style>
  <w:style w:type="paragraph" w:customStyle="1" w:styleId="3820">
    <w:name w:val="columntb"/>
    <w:basedOn w:val="1"/>
    <w:qFormat/>
    <w:uiPriority w:val="0"/>
    <w:pPr>
      <w:spacing w:before="100" w:beforeAutospacing="1" w:after="100" w:afterAutospacing="1" w:line="240" w:lineRule="auto"/>
      <w:ind w:firstLine="0" w:firstLineChars="0"/>
    </w:pPr>
    <w:rPr>
      <w:rFonts w:cs="宋体"/>
      <w:kern w:val="0"/>
      <w:sz w:val="21"/>
    </w:rPr>
  </w:style>
  <w:style w:type="paragraph" w:customStyle="1" w:styleId="3821">
    <w:name w:val="正文缩进2"/>
    <w:basedOn w:val="1"/>
    <w:qFormat/>
    <w:uiPriority w:val="0"/>
    <w:pPr>
      <w:spacing w:before="120" w:beforeLines="50"/>
    </w:pPr>
    <w:rPr>
      <w:rFonts w:ascii="Calibri" w:hAnsi="Calibri"/>
      <w:kern w:val="0"/>
      <w:sz w:val="21"/>
    </w:rPr>
  </w:style>
  <w:style w:type="paragraph" w:customStyle="1" w:styleId="3822">
    <w:name w:val="一级无标题条"/>
    <w:basedOn w:val="1"/>
    <w:qFormat/>
    <w:uiPriority w:val="0"/>
    <w:pPr>
      <w:widowControl w:val="0"/>
      <w:numPr>
        <w:ilvl w:val="2"/>
        <w:numId w:val="76"/>
      </w:numPr>
      <w:tabs>
        <w:tab w:val="left" w:pos="360"/>
      </w:tabs>
      <w:spacing w:line="240" w:lineRule="auto"/>
      <w:ind w:left="0" w:firstLine="0" w:firstLineChars="0"/>
      <w:jc w:val="both"/>
    </w:pPr>
    <w:rPr>
      <w:rFonts w:ascii="Calibri"/>
      <w:sz w:val="21"/>
    </w:rPr>
  </w:style>
  <w:style w:type="paragraph" w:customStyle="1" w:styleId="3823">
    <w:name w:val="a6"/>
    <w:basedOn w:val="8"/>
    <w:qFormat/>
    <w:uiPriority w:val="99"/>
    <w:pPr>
      <w:tabs>
        <w:tab w:val="left" w:pos="1134"/>
        <w:tab w:val="left" w:pos="1152"/>
        <w:tab w:val="left" w:pos="1440"/>
      </w:tabs>
      <w:spacing w:before="100" w:beforeAutospacing="1" w:after="100" w:afterAutospacing="1" w:line="360" w:lineRule="auto"/>
      <w:ind w:firstLine="0" w:firstLineChars="0"/>
      <w:jc w:val="both"/>
    </w:pPr>
    <w:rPr>
      <w:rFonts w:ascii="宋体" w:hAnsi="宋体" w:eastAsia="仿宋_GB2312"/>
      <w:b/>
      <w:color w:val="000000"/>
      <w:kern w:val="2"/>
      <w:sz w:val="20"/>
      <w:szCs w:val="20"/>
    </w:rPr>
  </w:style>
  <w:style w:type="paragraph" w:customStyle="1" w:styleId="3824">
    <w:name w:val="样式 样式 样式 标题 2H2h22Header 2l2Level 2 Headheading 2H2normal full....."/>
    <w:basedOn w:val="3825"/>
    <w:qFormat/>
    <w:uiPriority w:val="99"/>
    <w:pPr>
      <w:tabs>
        <w:tab w:val="left" w:pos="576"/>
        <w:tab w:val="left" w:pos="1769"/>
      </w:tabs>
    </w:pPr>
    <w:rPr>
      <w:rFonts w:eastAsia="Times New Roman"/>
    </w:rPr>
  </w:style>
  <w:style w:type="paragraph" w:customStyle="1" w:styleId="3825">
    <w:name w:val="样式 样式 标题 2H2h22Header 2l2Level 2 Headheading 2H2normal full... +...1"/>
    <w:basedOn w:val="2271"/>
    <w:qFormat/>
    <w:uiPriority w:val="99"/>
    <w:pPr>
      <w:spacing w:beforeLines="100" w:afterLines="100"/>
      <w:ind w:left="0" w:firstLine="0"/>
    </w:pPr>
    <w:rPr>
      <w:rFonts w:ascii="宋体" w:hAnsi="宋体" w:eastAsia="宋体"/>
    </w:rPr>
  </w:style>
  <w:style w:type="paragraph" w:customStyle="1" w:styleId="3826">
    <w:name w:val="CM76"/>
    <w:basedOn w:val="305"/>
    <w:next w:val="305"/>
    <w:qFormat/>
    <w:uiPriority w:val="0"/>
    <w:pPr>
      <w:spacing w:line="628" w:lineRule="atLeast"/>
    </w:pPr>
    <w:rPr>
      <w:rFonts w:ascii="仿宋_GB2312" w:eastAsia="仿宋_GB2312" w:cs="Times New Roman"/>
      <w:color w:val="auto"/>
    </w:rPr>
  </w:style>
  <w:style w:type="paragraph" w:customStyle="1" w:styleId="3827">
    <w:name w:val="表题"/>
    <w:basedOn w:val="1"/>
    <w:qFormat/>
    <w:uiPriority w:val="0"/>
    <w:pPr>
      <w:widowControl w:val="0"/>
      <w:spacing w:after="120" w:line="420" w:lineRule="exact"/>
      <w:ind w:firstLine="0" w:firstLineChars="0"/>
      <w:jc w:val="center"/>
    </w:pPr>
    <w:rPr>
      <w:rFonts w:ascii="Calibri" w:eastAsia="楷体_GB2312"/>
      <w:kern w:val="0"/>
      <w:sz w:val="21"/>
      <w:szCs w:val="20"/>
    </w:rPr>
  </w:style>
  <w:style w:type="paragraph" w:customStyle="1" w:styleId="3828">
    <w:name w:val="目录1"/>
    <w:basedOn w:val="1"/>
    <w:qFormat/>
    <w:uiPriority w:val="0"/>
    <w:pPr>
      <w:widowControl w:val="0"/>
      <w:spacing w:line="358" w:lineRule="auto"/>
      <w:ind w:firstLine="562"/>
      <w:jc w:val="both"/>
    </w:pPr>
    <w:rPr>
      <w:kern w:val="0"/>
      <w:sz w:val="28"/>
    </w:rPr>
  </w:style>
  <w:style w:type="paragraph" w:customStyle="1" w:styleId="3829">
    <w:name w:val="样式 标题 3Chapter X.X.X.标题 3 Charh3 CharLevel 3 Topic Heading C..."/>
    <w:basedOn w:val="6"/>
    <w:qFormat/>
    <w:uiPriority w:val="0"/>
    <w:pPr>
      <w:keepNext w:val="0"/>
      <w:keepLines w:val="0"/>
      <w:widowControl w:val="0"/>
      <w:tabs>
        <w:tab w:val="left" w:pos="0"/>
        <w:tab w:val="left" w:pos="432"/>
        <w:tab w:val="left" w:pos="851"/>
        <w:tab w:val="left" w:pos="864"/>
      </w:tabs>
      <w:adjustRightInd w:val="0"/>
      <w:snapToGrid w:val="0"/>
      <w:spacing w:before="260" w:after="260" w:line="416" w:lineRule="auto"/>
      <w:ind w:left="851" w:right="230" w:rightChars="100" w:hanging="851"/>
    </w:pPr>
    <w:rPr>
      <w:rFonts w:ascii="Calibri" w:hAnsi="Calibri" w:cs="宋体"/>
      <w:b/>
      <w:w w:val="100"/>
      <w:kern w:val="0"/>
      <w:sz w:val="21"/>
      <w:szCs w:val="20"/>
    </w:rPr>
  </w:style>
  <w:style w:type="paragraph" w:customStyle="1" w:styleId="3830">
    <w:name w:val="标准-表头"/>
    <w:basedOn w:val="1"/>
    <w:next w:val="1"/>
    <w:qFormat/>
    <w:uiPriority w:val="0"/>
    <w:pPr>
      <w:spacing w:after="200" w:line="300" w:lineRule="auto"/>
      <w:ind w:firstLine="0" w:firstLineChars="0"/>
      <w:jc w:val="center"/>
    </w:pPr>
    <w:rPr>
      <w:rFonts w:ascii="Calibri"/>
      <w:b/>
      <w:kern w:val="0"/>
      <w:sz w:val="21"/>
      <w:lang w:eastAsia="en-US" w:bidi="en-US"/>
    </w:rPr>
  </w:style>
  <w:style w:type="paragraph" w:customStyle="1" w:styleId="3831">
    <w:name w:val="表身（左）"/>
    <w:qFormat/>
    <w:uiPriority w:val="0"/>
    <w:pPr>
      <w:adjustRightInd w:val="0"/>
      <w:snapToGrid w:val="0"/>
      <w:spacing w:line="300" w:lineRule="auto"/>
      <w:textAlignment w:val="center"/>
    </w:pPr>
    <w:rPr>
      <w:rFonts w:ascii="Calibri" w:hAnsi="Calibri" w:eastAsia="宋体" w:cs="Times New Roman"/>
      <w:sz w:val="18"/>
      <w:lang w:val="en-US" w:eastAsia="zh-CN" w:bidi="ar-SA"/>
    </w:rPr>
  </w:style>
  <w:style w:type="paragraph" w:customStyle="1" w:styleId="3832">
    <w:name w:val="节目"/>
    <w:basedOn w:val="1"/>
    <w:qFormat/>
    <w:uiPriority w:val="99"/>
    <w:pPr>
      <w:numPr>
        <w:ilvl w:val="0"/>
        <w:numId w:val="185"/>
      </w:numPr>
      <w:tabs>
        <w:tab w:val="left" w:pos="360"/>
        <w:tab w:val="left" w:pos="1080"/>
        <w:tab w:val="clear" w:pos="720"/>
      </w:tabs>
      <w:ind w:left="0" w:firstLine="0" w:firstLineChars="0"/>
    </w:pPr>
    <w:rPr>
      <w:rFonts w:ascii="Book Antiqua" w:hAnsi="Book Antiqua"/>
      <w:b/>
      <w:kern w:val="0"/>
      <w:sz w:val="36"/>
      <w:szCs w:val="21"/>
    </w:rPr>
  </w:style>
  <w:style w:type="paragraph" w:customStyle="1" w:styleId="3833">
    <w:name w:val="px12l140"/>
    <w:basedOn w:val="1"/>
    <w:qFormat/>
    <w:uiPriority w:val="99"/>
    <w:pPr>
      <w:spacing w:before="100" w:beforeAutospacing="1" w:after="100" w:afterAutospacing="1" w:line="336" w:lineRule="auto"/>
      <w:ind w:firstLine="0" w:firstLineChars="0"/>
    </w:pPr>
    <w:rPr>
      <w:rFonts w:ascii="ˎ̥" w:hAnsi="ˎ̥" w:eastAsia="仿宋_GB2312" w:cs="宋体"/>
      <w:kern w:val="0"/>
      <w:sz w:val="18"/>
      <w:szCs w:val="18"/>
    </w:rPr>
  </w:style>
  <w:style w:type="paragraph" w:customStyle="1" w:styleId="3834">
    <w:name w:val="样式 标题 2第一层条第二层论文标题 1ICSS章标记sect 1.2HD2H2h2Level 2 Topic..."/>
    <w:basedOn w:val="4"/>
    <w:qFormat/>
    <w:uiPriority w:val="99"/>
    <w:pPr>
      <w:keepLines w:val="0"/>
      <w:pageBreakBefore/>
      <w:widowControl w:val="0"/>
      <w:adjustRightInd w:val="0"/>
      <w:snapToGrid w:val="0"/>
      <w:spacing w:before="0" w:beforeLines="0" w:after="60" w:afterLines="0" w:line="412" w:lineRule="auto"/>
      <w:ind w:left="996" w:firstLine="0" w:firstLineChars="0"/>
    </w:pPr>
    <w:rPr>
      <w:rFonts w:ascii="Arial" w:hAnsi="Arial" w:eastAsia="仿宋_GB2312" w:cs="宋体"/>
      <w:color w:val="000000"/>
      <w:szCs w:val="20"/>
    </w:rPr>
  </w:style>
  <w:style w:type="paragraph" w:customStyle="1" w:styleId="3835">
    <w:name w:val="正文 New New New New New New New New New New New New New New New New New New New New"/>
    <w:qFormat/>
    <w:uiPriority w:val="99"/>
    <w:pPr>
      <w:widowControl w:val="0"/>
      <w:spacing w:line="360" w:lineRule="auto"/>
      <w:ind w:firstLine="200" w:firstLineChars="200"/>
      <w:jc w:val="both"/>
    </w:pPr>
    <w:rPr>
      <w:rFonts w:ascii="Arial Unicode MS" w:hAnsi="Arial Unicode MS" w:eastAsia="宋体" w:cs="Times New Roman"/>
      <w:kern w:val="2"/>
      <w:sz w:val="24"/>
      <w:szCs w:val="24"/>
      <w:lang w:val="en-US" w:eastAsia="zh-CN" w:bidi="ar-SA"/>
    </w:rPr>
  </w:style>
  <w:style w:type="paragraph" w:customStyle="1" w:styleId="3836">
    <w:name w:val="已访问的超级链接"/>
    <w:qFormat/>
    <w:uiPriority w:val="0"/>
    <w:pPr>
      <w:widowControl w:val="0"/>
      <w:spacing w:line="360" w:lineRule="auto"/>
      <w:jc w:val="both"/>
    </w:pPr>
    <w:rPr>
      <w:rFonts w:ascii="Calibri" w:hAnsi="Calibri" w:eastAsia="宋体" w:cs="Times New Roman"/>
      <w:kern w:val="2"/>
      <w:sz w:val="24"/>
      <w:szCs w:val="21"/>
      <w:lang w:val="en-US" w:eastAsia="zh-CN" w:bidi="ar-SA"/>
    </w:rPr>
  </w:style>
  <w:style w:type="paragraph" w:customStyle="1" w:styleId="3837">
    <w:name w:val="Char Char Char9"/>
    <w:basedOn w:val="1"/>
    <w:qFormat/>
    <w:uiPriority w:val="99"/>
    <w:pPr>
      <w:widowControl w:val="0"/>
      <w:ind w:firstLine="0" w:firstLineChars="0"/>
      <w:jc w:val="both"/>
    </w:pPr>
    <w:rPr>
      <w:rFonts w:ascii="Tahoma" w:hAnsi="Tahoma"/>
      <w:sz w:val="21"/>
      <w:szCs w:val="20"/>
    </w:rPr>
  </w:style>
  <w:style w:type="paragraph" w:customStyle="1" w:styleId="3838">
    <w:name w:val="AxureImageParagraph"/>
    <w:basedOn w:val="1"/>
    <w:qFormat/>
    <w:uiPriority w:val="0"/>
    <w:pPr>
      <w:spacing w:before="120" w:after="120" w:line="240" w:lineRule="auto"/>
      <w:ind w:firstLine="0" w:firstLineChars="0"/>
      <w:jc w:val="center"/>
    </w:pPr>
    <w:rPr>
      <w:rFonts w:ascii="Arial" w:hAnsi="Arial" w:cs="Arial"/>
      <w:kern w:val="0"/>
      <w:sz w:val="18"/>
      <w:lang w:eastAsia="en-US"/>
    </w:rPr>
  </w:style>
  <w:style w:type="paragraph" w:customStyle="1" w:styleId="3839">
    <w:name w:val="xxxxx"/>
    <w:basedOn w:val="2957"/>
    <w:qFormat/>
    <w:uiPriority w:val="0"/>
    <w:pPr>
      <w:spacing w:beforeLines="30" w:line="320" w:lineRule="atLeast"/>
      <w:outlineLvl w:val="5"/>
    </w:pPr>
    <w:rPr>
      <w:rFonts w:ascii="Times New Roman" w:hAnsi="Times New Roman" w:eastAsia="宋体"/>
      <w:sz w:val="21"/>
    </w:rPr>
  </w:style>
  <w:style w:type="paragraph" w:customStyle="1" w:styleId="3840">
    <w:name w:val="页眉正文"/>
    <w:basedOn w:val="1"/>
    <w:qFormat/>
    <w:uiPriority w:val="0"/>
    <w:pPr>
      <w:widowControl w:val="0"/>
      <w:ind w:firstLine="0" w:firstLineChars="0"/>
      <w:jc w:val="both"/>
    </w:pPr>
    <w:rPr>
      <w:rFonts w:ascii="Calibri"/>
      <w:b/>
      <w:bCs/>
      <w:sz w:val="21"/>
    </w:rPr>
  </w:style>
  <w:style w:type="paragraph" w:customStyle="1" w:styleId="3841">
    <w:name w:val="a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42">
    <w:name w:val="样式 标题 6H6Legal Level 1.Level 1h6Third SubheadingBOD 4PIM ...2"/>
    <w:basedOn w:val="8"/>
    <w:qFormat/>
    <w:uiPriority w:val="99"/>
    <w:pPr>
      <w:widowControl/>
      <w:tabs>
        <w:tab w:val="left" w:pos="1134"/>
        <w:tab w:val="left" w:pos="1152"/>
      </w:tabs>
      <w:spacing w:before="240" w:beforeLines="100" w:after="60" w:afterLines="100" w:line="360" w:lineRule="auto"/>
      <w:ind w:left="1327" w:hanging="1327" w:firstLineChars="0"/>
    </w:pPr>
    <w:rPr>
      <w:rFonts w:ascii="Times New Roman" w:hAnsi="Times New Roman" w:eastAsia="宋体" w:cs="宋体"/>
      <w:b/>
      <w:kern w:val="0"/>
      <w:sz w:val="20"/>
      <w:szCs w:val="20"/>
    </w:rPr>
  </w:style>
  <w:style w:type="paragraph" w:customStyle="1" w:styleId="3843">
    <w:name w:val="样式 标题 3 + 黑体 小三 非加粗"/>
    <w:basedOn w:val="5"/>
    <w:qFormat/>
    <w:uiPriority w:val="99"/>
    <w:pPr>
      <w:keepLines w:val="0"/>
      <w:widowControl w:val="0"/>
      <w:numPr>
        <w:ilvl w:val="0"/>
        <w:numId w:val="0"/>
      </w:numPr>
      <w:tabs>
        <w:tab w:val="left" w:pos="810"/>
        <w:tab w:val="left" w:pos="851"/>
        <w:tab w:val="left" w:pos="1140"/>
        <w:tab w:val="left" w:pos="1260"/>
      </w:tabs>
      <w:spacing w:before="120" w:after="60" w:line="240" w:lineRule="auto"/>
      <w:ind w:left="1260" w:hanging="709"/>
    </w:pPr>
    <w:rPr>
      <w:bCs w:val="0"/>
      <w:sz w:val="30"/>
      <w:szCs w:val="32"/>
    </w:rPr>
  </w:style>
  <w:style w:type="paragraph" w:customStyle="1" w:styleId="3844">
    <w:name w:val="Char Char1 Char"/>
    <w:basedOn w:val="1"/>
    <w:qFormat/>
    <w:uiPriority w:val="0"/>
    <w:pPr>
      <w:widowControl w:val="0"/>
      <w:adjustRightInd w:val="0"/>
      <w:ind w:firstLine="420"/>
      <w:jc w:val="both"/>
    </w:pPr>
    <w:rPr>
      <w:rFonts w:ascii="Arial" w:hAnsi="Arial" w:cs="Angsana New"/>
      <w:color w:val="000000"/>
      <w:kern w:val="0"/>
      <w:sz w:val="21"/>
      <w:szCs w:val="20"/>
      <w:lang w:bidi="th-TH"/>
    </w:rPr>
  </w:style>
  <w:style w:type="paragraph" w:customStyle="1" w:styleId="3845">
    <w:name w:val="GP有序编号3级"/>
    <w:basedOn w:val="1722"/>
    <w:qFormat/>
    <w:uiPriority w:val="0"/>
    <w:pPr>
      <w:numPr>
        <w:ilvl w:val="0"/>
        <w:numId w:val="186"/>
      </w:numPr>
    </w:pPr>
  </w:style>
  <w:style w:type="paragraph" w:customStyle="1" w:styleId="3846">
    <w:name w:val="方欣插图说明"/>
    <w:basedOn w:val="1"/>
    <w:qFormat/>
    <w:uiPriority w:val="99"/>
    <w:pPr>
      <w:ind w:firstLine="420"/>
      <w:jc w:val="center"/>
    </w:pPr>
    <w:rPr>
      <w:rFonts w:ascii="Book Antiqua" w:hAnsi="Book Antiqua" w:cs="宋体"/>
      <w:kern w:val="0"/>
      <w:sz w:val="21"/>
      <w:szCs w:val="20"/>
    </w:rPr>
  </w:style>
  <w:style w:type="paragraph" w:customStyle="1" w:styleId="3847">
    <w:name w:val="xl411"/>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pPr>
    <w:rPr>
      <w:rFonts w:cs="宋体"/>
      <w:b/>
      <w:bCs/>
      <w:color w:val="000000"/>
      <w:kern w:val="0"/>
      <w:sz w:val="21"/>
      <w:szCs w:val="20"/>
    </w:rPr>
  </w:style>
  <w:style w:type="paragraph" w:customStyle="1" w:styleId="3848">
    <w:name w:val="reader-word-layer reader-word-s6-10"/>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49">
    <w:name w:val="et16"/>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color w:val="000000"/>
      <w:kern w:val="0"/>
      <w:sz w:val="21"/>
      <w:szCs w:val="20"/>
    </w:rPr>
  </w:style>
  <w:style w:type="paragraph" w:customStyle="1" w:styleId="3850">
    <w:name w:val="样式 样式3 + 右侧:  0.78 厘米"/>
    <w:basedOn w:val="1"/>
    <w:qFormat/>
    <w:uiPriority w:val="99"/>
    <w:pPr>
      <w:ind w:firstLine="482" w:firstLineChars="0"/>
    </w:pPr>
    <w:rPr>
      <w:rFonts w:ascii="Calibri"/>
      <w:bCs/>
      <w:kern w:val="0"/>
      <w:sz w:val="21"/>
      <w:szCs w:val="20"/>
      <w:lang w:val="zh-CN"/>
    </w:rPr>
  </w:style>
  <w:style w:type="paragraph" w:customStyle="1" w:styleId="3851">
    <w:name w:val="标题0"/>
    <w:basedOn w:val="1"/>
    <w:qFormat/>
    <w:uiPriority w:val="99"/>
    <w:pPr>
      <w:widowControl w:val="0"/>
      <w:spacing w:beforeLines="50" w:afterLines="50" w:line="240" w:lineRule="auto"/>
      <w:ind w:firstLine="0" w:firstLineChars="0"/>
      <w:jc w:val="center"/>
      <w:outlineLvl w:val="0"/>
    </w:pPr>
    <w:rPr>
      <w:rFonts w:ascii="隶书" w:eastAsia="隶书"/>
      <w:b/>
      <w:sz w:val="52"/>
      <w:szCs w:val="52"/>
    </w:rPr>
  </w:style>
  <w:style w:type="paragraph" w:customStyle="1" w:styleId="3852">
    <w:name w:val="样式 正文缩进表正文正文非缩进段1特点Alt+Xmr正文缩进正文缩进 Char正文缩进（首行缩进两字）Inde...2"/>
    <w:basedOn w:val="1"/>
    <w:qFormat/>
    <w:uiPriority w:val="0"/>
    <w:pPr>
      <w:widowControl w:val="0"/>
      <w:numPr>
        <w:ilvl w:val="0"/>
        <w:numId w:val="92"/>
      </w:numPr>
      <w:tabs>
        <w:tab w:val="left" w:pos="360"/>
        <w:tab w:val="left" w:pos="900"/>
      </w:tabs>
      <w:ind w:left="0" w:firstLine="0" w:firstLineChars="0"/>
      <w:jc w:val="both"/>
    </w:pPr>
    <w:rPr>
      <w:rFonts w:ascii="Calibri"/>
      <w:sz w:val="21"/>
    </w:rPr>
  </w:style>
  <w:style w:type="paragraph" w:customStyle="1" w:styleId="3853">
    <w:name w:val="font20"/>
    <w:basedOn w:val="1"/>
    <w:qFormat/>
    <w:uiPriority w:val="99"/>
    <w:pPr>
      <w:spacing w:before="100" w:beforeAutospacing="1" w:after="100" w:afterAutospacing="1" w:line="240" w:lineRule="auto"/>
      <w:ind w:firstLine="0" w:firstLineChars="0"/>
    </w:pPr>
    <w:rPr>
      <w:rFonts w:ascii="黑体" w:eastAsia="黑体" w:cs="宋体"/>
      <w:b/>
      <w:bCs/>
      <w:kern w:val="0"/>
      <w:sz w:val="32"/>
      <w:szCs w:val="32"/>
    </w:rPr>
  </w:style>
  <w:style w:type="paragraph" w:customStyle="1" w:styleId="3854">
    <w:name w:val="签字"/>
    <w:basedOn w:val="1"/>
    <w:qFormat/>
    <w:uiPriority w:val="99"/>
    <w:pPr>
      <w:widowControl w:val="0"/>
      <w:spacing w:beforeLines="50" w:line="240" w:lineRule="auto"/>
      <w:ind w:firstLine="0" w:firstLineChars="0"/>
    </w:pPr>
    <w:rPr>
      <w:rFonts w:eastAsia="仿宋_GB2312"/>
      <w:sz w:val="32"/>
    </w:rPr>
  </w:style>
  <w:style w:type="paragraph" w:customStyle="1" w:styleId="3855">
    <w:name w:val="样式 标题 3 + 楷体_GB2312 小三 倾斜"/>
    <w:basedOn w:val="5"/>
    <w:qFormat/>
    <w:uiPriority w:val="0"/>
    <w:pPr>
      <w:keepLines w:val="0"/>
      <w:widowControl w:val="0"/>
      <w:numPr>
        <w:numId w:val="0"/>
      </w:numPr>
      <w:tabs>
        <w:tab w:val="left" w:pos="1740"/>
      </w:tabs>
      <w:spacing w:before="120" w:after="60" w:line="360" w:lineRule="auto"/>
      <w:ind w:left="1740" w:hanging="420"/>
    </w:pPr>
    <w:rPr>
      <w:rFonts w:ascii="楷体_GB2312" w:hAnsi="楷体_GB2312" w:eastAsia="宋体"/>
      <w:b/>
      <w:i/>
      <w:iCs/>
      <w:sz w:val="30"/>
      <w:szCs w:val="32"/>
    </w:rPr>
  </w:style>
  <w:style w:type="paragraph" w:customStyle="1" w:styleId="3856">
    <w:name w:val="样式 仿宋_GB2312 行距: 1.5 倍行距"/>
    <w:basedOn w:val="1"/>
    <w:qFormat/>
    <w:uiPriority w:val="99"/>
    <w:pPr>
      <w:adjustRightInd w:val="0"/>
      <w:snapToGrid w:val="0"/>
      <w:spacing w:line="520" w:lineRule="exact"/>
      <w:ind w:firstLine="560"/>
    </w:pPr>
    <w:rPr>
      <w:rFonts w:ascii="Calibri" w:eastAsia="仿宋_GB2312"/>
      <w:kern w:val="0"/>
      <w:sz w:val="28"/>
      <w:szCs w:val="20"/>
    </w:rPr>
  </w:style>
  <w:style w:type="paragraph" w:customStyle="1" w:styleId="3857">
    <w:name w:val="项目符号A Char"/>
    <w:basedOn w:val="1"/>
    <w:qFormat/>
    <w:uiPriority w:val="0"/>
    <w:pPr>
      <w:widowControl w:val="0"/>
      <w:tabs>
        <w:tab w:val="left" w:pos="1260"/>
      </w:tabs>
      <w:ind w:left="1260" w:hanging="420" w:firstLineChars="0"/>
      <w:jc w:val="both"/>
    </w:pPr>
    <w:rPr>
      <w:rFonts w:ascii="Arial" w:hAnsi="Arial" w:eastAsia="仿宋"/>
      <w:sz w:val="21"/>
      <w:szCs w:val="20"/>
    </w:rPr>
  </w:style>
  <w:style w:type="paragraph" w:customStyle="1" w:styleId="3858">
    <w:name w:val="xl53"/>
    <w:basedOn w:val="1"/>
    <w:qFormat/>
    <w:uiPriority w:val="0"/>
    <w:pPr>
      <w:pBdr>
        <w:bottom w:val="single" w:color="auto" w:sz="8" w:space="0"/>
      </w:pBdr>
      <w:shd w:val="clear" w:color="auto" w:fill="CCFFFF"/>
      <w:spacing w:before="100" w:beforeLines="50" w:beforeAutospacing="1" w:after="100" w:afterAutospacing="1"/>
      <w:ind w:firstLine="200"/>
    </w:pPr>
    <w:rPr>
      <w:rFonts w:ascii="Arial Unicode MS" w:hAnsi="Arial Unicode MS" w:eastAsia="Arial Unicode MS" w:cs="Arial Unicode MS"/>
      <w:color w:val="000000"/>
      <w:kern w:val="0"/>
      <w:sz w:val="22"/>
      <w:szCs w:val="21"/>
    </w:rPr>
  </w:style>
  <w:style w:type="paragraph" w:customStyle="1" w:styleId="3859">
    <w:name w:val="Char110"/>
    <w:basedOn w:val="1"/>
    <w:qFormat/>
    <w:uiPriority w:val="99"/>
    <w:pPr>
      <w:spacing w:after="160" w:line="240" w:lineRule="exact"/>
      <w:ind w:firstLine="0" w:firstLineChars="0"/>
    </w:pPr>
    <w:rPr>
      <w:rFonts w:ascii="Verdana" w:hAnsi="Verdana"/>
      <w:kern w:val="0"/>
      <w:sz w:val="21"/>
      <w:szCs w:val="20"/>
      <w:lang w:eastAsia="en-US"/>
    </w:rPr>
  </w:style>
  <w:style w:type="paragraph" w:customStyle="1" w:styleId="3860">
    <w:name w:val="xl116"/>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pPr>
    <w:rPr>
      <w:rFonts w:ascii="仿宋_GB2312" w:eastAsia="仿宋_GB2312" w:cs="宋体"/>
      <w:b/>
      <w:bCs/>
      <w:kern w:val="0"/>
      <w:sz w:val="21"/>
    </w:rPr>
  </w:style>
  <w:style w:type="paragraph" w:customStyle="1" w:styleId="3861">
    <w:name w:val="缺省文本"/>
    <w:basedOn w:val="1"/>
    <w:qFormat/>
    <w:uiPriority w:val="0"/>
    <w:pPr>
      <w:widowControl w:val="0"/>
      <w:autoSpaceDE w:val="0"/>
      <w:autoSpaceDN w:val="0"/>
      <w:adjustRightInd w:val="0"/>
      <w:spacing w:line="240" w:lineRule="auto"/>
      <w:ind w:firstLine="0" w:firstLineChars="0"/>
    </w:pPr>
    <w:rPr>
      <w:rFonts w:ascii="Calibri"/>
      <w:kern w:val="0"/>
      <w:sz w:val="21"/>
    </w:rPr>
  </w:style>
  <w:style w:type="paragraph" w:customStyle="1" w:styleId="3862">
    <w:name w:val="template"/>
    <w:basedOn w:val="1"/>
    <w:qFormat/>
    <w:uiPriority w:val="0"/>
    <w:pPr>
      <w:spacing w:line="240" w:lineRule="exact"/>
      <w:ind w:firstLine="0" w:firstLineChars="0"/>
    </w:pPr>
    <w:rPr>
      <w:rFonts w:ascii="Arial" w:hAnsi="Arial" w:eastAsia="仿宋"/>
      <w:i/>
      <w:kern w:val="0"/>
      <w:sz w:val="22"/>
      <w:szCs w:val="20"/>
    </w:rPr>
  </w:style>
  <w:style w:type="paragraph" w:customStyle="1" w:styleId="3863">
    <w:name w:val="正文文本 211"/>
    <w:basedOn w:val="1"/>
    <w:qFormat/>
    <w:uiPriority w:val="0"/>
    <w:pPr>
      <w:widowControl w:val="0"/>
      <w:spacing w:after="120" w:line="480" w:lineRule="auto"/>
      <w:ind w:firstLine="0" w:firstLineChars="0"/>
      <w:jc w:val="both"/>
    </w:pPr>
    <w:rPr>
      <w:rFonts w:ascii="Calibri"/>
      <w:kern w:val="0"/>
      <w:sz w:val="21"/>
    </w:rPr>
  </w:style>
  <w:style w:type="paragraph" w:customStyle="1" w:styleId="3864">
    <w:name w:val="文中段落"/>
    <w:basedOn w:val="1"/>
    <w:qFormat/>
    <w:uiPriority w:val="99"/>
    <w:pPr>
      <w:ind w:firstLine="560"/>
    </w:pPr>
    <w:rPr>
      <w:rFonts w:hint="eastAsia" w:ascii="Calibri" w:hAnsi="Calibri" w:eastAsia="仿宋_GB2312" w:cs="宋体"/>
      <w:color w:val="000000"/>
      <w:sz w:val="28"/>
      <w:szCs w:val="21"/>
    </w:rPr>
  </w:style>
  <w:style w:type="paragraph" w:customStyle="1" w:styleId="3865">
    <w:name w:val="reader-word-layer reader-word-s6-15"/>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866">
    <w:name w:val="Char Char 字元 字元 字元 Char Char Char Char1"/>
    <w:basedOn w:val="1"/>
    <w:qFormat/>
    <w:uiPriority w:val="0"/>
    <w:pPr>
      <w:widowControl w:val="0"/>
      <w:adjustRightInd w:val="0"/>
      <w:ind w:firstLine="0" w:firstLineChars="0"/>
      <w:jc w:val="both"/>
    </w:pPr>
    <w:rPr>
      <w:rFonts w:ascii="Calibri"/>
      <w:kern w:val="0"/>
      <w:sz w:val="21"/>
      <w:szCs w:val="20"/>
    </w:rPr>
  </w:style>
  <w:style w:type="paragraph" w:customStyle="1" w:styleId="3867">
    <w:name w:val="中文标题 1"/>
    <w:basedOn w:val="35"/>
    <w:next w:val="35"/>
    <w:qFormat/>
    <w:uiPriority w:val="0"/>
    <w:pPr>
      <w:keepNext/>
      <w:widowControl w:val="0"/>
      <w:numPr>
        <w:ilvl w:val="0"/>
        <w:numId w:val="48"/>
      </w:numPr>
      <w:spacing w:beforeLines="50" w:after="100" w:afterAutospacing="1"/>
      <w:ind w:left="0" w:leftChars="0" w:firstLine="0" w:firstLineChars="0"/>
      <w:jc w:val="both"/>
      <w:outlineLvl w:val="0"/>
    </w:pPr>
    <w:rPr>
      <w:rFonts w:ascii="Calibri"/>
      <w:kern w:val="28"/>
    </w:rPr>
  </w:style>
  <w:style w:type="paragraph" w:customStyle="1" w:styleId="3868">
    <w:name w:val="CM8"/>
    <w:basedOn w:val="305"/>
    <w:next w:val="305"/>
    <w:qFormat/>
    <w:uiPriority w:val="0"/>
    <w:rPr>
      <w:rFonts w:ascii="黑体" w:eastAsia="黑体" w:cs="Times New Roman"/>
      <w:color w:val="auto"/>
    </w:rPr>
  </w:style>
  <w:style w:type="paragraph" w:customStyle="1" w:styleId="3869">
    <w:name w:val="AxureTableHeaderText"/>
    <w:basedOn w:val="1"/>
    <w:qFormat/>
    <w:uiPriority w:val="0"/>
    <w:pPr>
      <w:spacing w:before="60" w:beforeLines="50" w:after="60"/>
      <w:ind w:firstLine="200"/>
    </w:pPr>
    <w:rPr>
      <w:rFonts w:ascii="Arial" w:hAnsi="Arial" w:cs="Arial"/>
      <w:b/>
      <w:kern w:val="0"/>
      <w:sz w:val="16"/>
      <w:lang w:eastAsia="en-US"/>
    </w:rPr>
  </w:style>
  <w:style w:type="paragraph" w:customStyle="1" w:styleId="3870">
    <w:name w:val="Scroll Heading 2"/>
    <w:basedOn w:val="4"/>
    <w:next w:val="1"/>
    <w:qFormat/>
    <w:uiPriority w:val="0"/>
    <w:pPr>
      <w:widowControl w:val="0"/>
      <w:tabs>
        <w:tab w:val="left" w:pos="1368"/>
      </w:tabs>
      <w:adjustRightInd w:val="0"/>
      <w:snapToGrid w:val="0"/>
      <w:spacing w:before="600" w:beforeLines="0" w:after="360" w:afterLines="0" w:line="560" w:lineRule="exact"/>
      <w:ind w:firstLine="0" w:firstLineChars="0"/>
      <w:jc w:val="both"/>
    </w:pPr>
    <w:rPr>
      <w:rFonts w:ascii="Courier New" w:hAnsi="Courier New" w:eastAsia="宋体"/>
      <w:color w:val="172541"/>
      <w:kern w:val="0"/>
      <w:sz w:val="40"/>
      <w:szCs w:val="26"/>
      <w:lang w:eastAsia="en-US"/>
    </w:rPr>
  </w:style>
  <w:style w:type="paragraph" w:customStyle="1" w:styleId="3871">
    <w:name w:val="Pa5"/>
    <w:basedOn w:val="305"/>
    <w:next w:val="305"/>
    <w:qFormat/>
    <w:uiPriority w:val="99"/>
    <w:pPr>
      <w:spacing w:line="241" w:lineRule="atLeast"/>
    </w:pPr>
    <w:rPr>
      <w:rFonts w:ascii="STHeiti Std" w:eastAsia="STHeiti Std" w:cs="Times New Roman"/>
      <w:color w:val="auto"/>
    </w:rPr>
  </w:style>
  <w:style w:type="paragraph" w:customStyle="1" w:styleId="3872">
    <w:name w:val="样式 标题 4 + 宋体 小四"/>
    <w:basedOn w:val="6"/>
    <w:qFormat/>
    <w:uiPriority w:val="0"/>
    <w:pPr>
      <w:tabs>
        <w:tab w:val="left" w:pos="864"/>
        <w:tab w:val="left" w:pos="1465"/>
        <w:tab w:val="left" w:pos="2256"/>
      </w:tabs>
      <w:autoSpaceDE w:val="0"/>
      <w:autoSpaceDN w:val="0"/>
      <w:adjustRightInd w:val="0"/>
      <w:spacing w:after="120" w:line="360" w:lineRule="auto"/>
      <w:ind w:left="1465" w:right="3" w:hanging="864"/>
      <w:textAlignment w:val="bottom"/>
    </w:pPr>
    <w:rPr>
      <w:rFonts w:ascii="宋体" w:hAnsi="宋体" w:eastAsia="宋体" w:cs="Times New Roman"/>
      <w:b/>
      <w:bCs w:val="0"/>
      <w:w w:val="100"/>
      <w:sz w:val="30"/>
      <w:szCs w:val="30"/>
    </w:rPr>
  </w:style>
  <w:style w:type="paragraph" w:customStyle="1" w:styleId="3873">
    <w:name w:val="正文点列"/>
    <w:basedOn w:val="1"/>
    <w:qFormat/>
    <w:uiPriority w:val="0"/>
    <w:pPr>
      <w:keepLines/>
      <w:widowControl w:val="0"/>
      <w:tabs>
        <w:tab w:val="left" w:pos="1440"/>
      </w:tabs>
      <w:spacing w:after="120"/>
      <w:ind w:left="1440" w:hanging="900" w:firstLineChars="0"/>
      <w:jc w:val="both"/>
    </w:pPr>
    <w:rPr>
      <w:kern w:val="0"/>
      <w:sz w:val="21"/>
      <w:szCs w:val="20"/>
    </w:rPr>
  </w:style>
  <w:style w:type="paragraph" w:customStyle="1" w:styleId="3874">
    <w:name w:val="样式 标题 6H6Legal Level 1.Level 1h6Third SubheadingBOD 4PIM ...3"/>
    <w:basedOn w:val="8"/>
    <w:qFormat/>
    <w:uiPriority w:val="99"/>
    <w:pPr>
      <w:widowControl/>
      <w:tabs>
        <w:tab w:val="left" w:pos="1134"/>
        <w:tab w:val="left" w:pos="1152"/>
      </w:tabs>
      <w:spacing w:before="240" w:beforeLines="100" w:after="60" w:afterLines="100" w:line="360" w:lineRule="auto"/>
      <w:ind w:left="1327" w:hanging="1327" w:firstLineChars="0"/>
    </w:pPr>
    <w:rPr>
      <w:rFonts w:ascii="Times New Roman" w:hAnsi="Times New Roman" w:eastAsia="Times New Roman" w:cs="宋体"/>
      <w:b/>
      <w:kern w:val="0"/>
      <w:sz w:val="20"/>
      <w:szCs w:val="20"/>
    </w:rPr>
  </w:style>
  <w:style w:type="paragraph" w:customStyle="1" w:styleId="3875">
    <w:name w:val="Char1 Char Char Char1"/>
    <w:basedOn w:val="1"/>
    <w:qFormat/>
    <w:uiPriority w:val="0"/>
    <w:pPr>
      <w:widowControl w:val="0"/>
      <w:spacing w:line="240" w:lineRule="auto"/>
      <w:ind w:firstLine="0" w:firstLineChars="0"/>
      <w:jc w:val="both"/>
    </w:pPr>
    <w:rPr>
      <w:rFonts w:ascii="Tahoma" w:hAnsi="Tahoma"/>
      <w:snapToGrid w:val="0"/>
      <w:sz w:val="21"/>
      <w:szCs w:val="21"/>
    </w:rPr>
  </w:style>
  <w:style w:type="paragraph" w:customStyle="1" w:styleId="3876">
    <w:name w:val="Item List in Table"/>
    <w:qFormat/>
    <w:uiPriority w:val="0"/>
    <w:pPr>
      <w:tabs>
        <w:tab w:val="left" w:pos="360"/>
      </w:tabs>
      <w:spacing w:before="40" w:after="40" w:line="360" w:lineRule="auto"/>
      <w:ind w:left="360" w:hanging="360" w:hangingChars="200"/>
      <w:jc w:val="both"/>
    </w:pPr>
    <w:rPr>
      <w:rFonts w:ascii="Arial" w:hAnsi="Arial" w:eastAsia="宋体" w:cs="Arial"/>
      <w:sz w:val="18"/>
      <w:szCs w:val="18"/>
      <w:lang w:val="en-US" w:eastAsia="zh-CN" w:bidi="ar-SA"/>
    </w:rPr>
  </w:style>
  <w:style w:type="paragraph" w:customStyle="1" w:styleId="3877">
    <w:name w:val="Table_Sm_Heading_Center"/>
    <w:basedOn w:val="1871"/>
    <w:qFormat/>
    <w:uiPriority w:val="0"/>
    <w:pPr>
      <w:jc w:val="center"/>
    </w:pPr>
  </w:style>
  <w:style w:type="paragraph" w:customStyle="1" w:styleId="3878">
    <w:name w:val="Section5"/>
    <w:basedOn w:val="7"/>
    <w:qFormat/>
    <w:uiPriority w:val="0"/>
    <w:pPr>
      <w:numPr>
        <w:numId w:val="75"/>
      </w:numPr>
      <w:tabs>
        <w:tab w:val="left" w:pos="360"/>
        <w:tab w:val="left" w:pos="432"/>
      </w:tabs>
      <w:spacing w:line="377" w:lineRule="auto"/>
      <w:ind w:left="0" w:firstLine="0"/>
      <w:jc w:val="both"/>
    </w:pPr>
    <w:rPr>
      <w:rFonts w:ascii="Calibri" w:hAnsi="Calibri" w:eastAsia="宋体"/>
      <w:b/>
      <w:bCs w:val="0"/>
      <w:w w:val="100"/>
      <w:kern w:val="2"/>
      <w:sz w:val="28"/>
      <w:szCs w:val="28"/>
    </w:rPr>
  </w:style>
  <w:style w:type="paragraph" w:customStyle="1" w:styleId="3879">
    <w:name w:val="样式 标题 2H22nd levelh22Header 2Heading 2 HiddenHeading 2 CC...1"/>
    <w:basedOn w:val="4"/>
    <w:qFormat/>
    <w:uiPriority w:val="0"/>
    <w:pPr>
      <w:keepLines w:val="0"/>
      <w:widowControl w:val="0"/>
      <w:tabs>
        <w:tab w:val="left" w:pos="840"/>
      </w:tabs>
      <w:adjustRightInd w:val="0"/>
      <w:snapToGrid w:val="0"/>
      <w:spacing w:before="0" w:beforeLines="0" w:after="0" w:afterLines="0" w:line="440" w:lineRule="exact"/>
      <w:ind w:left="1320" w:hanging="420" w:firstLineChars="0"/>
    </w:pPr>
    <w:rPr>
      <w:rFonts w:ascii="楷体_GB2312" w:hAnsi="楷体_GB2312" w:eastAsia="仿宋_GB2312" w:cs="宋体"/>
      <w:b/>
      <w:color w:val="000000"/>
      <w:kern w:val="0"/>
      <w:szCs w:val="20"/>
    </w:rPr>
  </w:style>
  <w:style w:type="paragraph" w:customStyle="1" w:styleId="3880">
    <w:name w:val="Terminal Dispaly"/>
    <w:qFormat/>
    <w:uiPriority w:val="0"/>
    <w:pPr>
      <w:widowControl w:val="0"/>
      <w:spacing w:line="360" w:lineRule="auto"/>
      <w:ind w:left="1701" w:firstLine="200" w:firstLineChars="200"/>
      <w:jc w:val="both"/>
    </w:pPr>
    <w:rPr>
      <w:rFonts w:ascii="Courier New" w:hAnsi="Courier New" w:eastAsia="宋体" w:cs="Courier New"/>
      <w:sz w:val="17"/>
      <w:szCs w:val="17"/>
      <w:lang w:val="en-US" w:eastAsia="zh-CN" w:bidi="ar-SA"/>
    </w:rPr>
  </w:style>
  <w:style w:type="paragraph" w:customStyle="1" w:styleId="3881">
    <w:name w:val="cb"/>
    <w:basedOn w:val="1"/>
    <w:qFormat/>
    <w:uiPriority w:val="0"/>
    <w:pPr>
      <w:spacing w:line="240" w:lineRule="auto"/>
      <w:ind w:left="240" w:firstLine="0" w:firstLineChars="0"/>
    </w:pPr>
    <w:rPr>
      <w:rFonts w:ascii="Courier" w:hAnsi="Courier" w:cs="宋体"/>
      <w:color w:val="888888"/>
      <w:kern w:val="0"/>
      <w:sz w:val="21"/>
    </w:rPr>
  </w:style>
  <w:style w:type="paragraph" w:customStyle="1" w:styleId="3882">
    <w:name w:val="p15"/>
    <w:basedOn w:val="1"/>
    <w:qFormat/>
    <w:uiPriority w:val="0"/>
    <w:pPr>
      <w:spacing w:line="240" w:lineRule="auto"/>
      <w:ind w:firstLine="420" w:firstLineChars="0"/>
      <w:jc w:val="both"/>
    </w:pPr>
    <w:rPr>
      <w:rFonts w:ascii="Calibri" w:hAnsi="Calibri" w:cs="宋体"/>
      <w:kern w:val="0"/>
      <w:sz w:val="21"/>
      <w:szCs w:val="21"/>
    </w:rPr>
  </w:style>
  <w:style w:type="paragraph" w:customStyle="1" w:styleId="3883">
    <w:name w:val="xl61"/>
    <w:basedOn w:val="1"/>
    <w:qFormat/>
    <w:uiPriority w:val="0"/>
    <w:pPr>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jc w:val="center"/>
      <w:textAlignment w:val="top"/>
    </w:pPr>
    <w:rPr>
      <w:rFonts w:ascii="Arial Unicode MS" w:hAnsi="Arial Unicode MS" w:eastAsia="Arial Unicode MS" w:cs="Arial Unicode MS"/>
      <w:color w:val="000000"/>
      <w:kern w:val="0"/>
      <w:sz w:val="22"/>
      <w:szCs w:val="21"/>
    </w:rPr>
  </w:style>
  <w:style w:type="paragraph" w:customStyle="1" w:styleId="3884">
    <w:name w:val="样式 样式 标题 4h4H4L1 Heading 4h41h42h411h43h412h421h4111h44... + 左侧:..."/>
    <w:basedOn w:val="3778"/>
    <w:qFormat/>
    <w:uiPriority w:val="0"/>
    <w:pPr>
      <w:ind w:left="0" w:leftChars="0"/>
      <w:jc w:val="center"/>
    </w:pPr>
    <w:rPr>
      <w:bCs/>
      <w:iCs w:val="0"/>
      <w:spacing w:val="20"/>
    </w:rPr>
  </w:style>
  <w:style w:type="paragraph" w:customStyle="1" w:styleId="3885">
    <w:name w:val="项目列表"/>
    <w:basedOn w:val="34"/>
    <w:qFormat/>
    <w:uiPriority w:val="0"/>
    <w:pPr>
      <w:widowControl w:val="0"/>
      <w:snapToGrid w:val="0"/>
      <w:spacing w:after="20"/>
      <w:ind w:left="851" w:right="-91" w:hanging="369" w:firstLineChars="0"/>
    </w:pPr>
    <w:rPr>
      <w:rFonts w:ascii="Calibri" w:hAnsi="宋体"/>
      <w:kern w:val="0"/>
      <w:sz w:val="24"/>
      <w:szCs w:val="20"/>
    </w:rPr>
  </w:style>
  <w:style w:type="paragraph" w:customStyle="1" w:styleId="3886">
    <w:name w:val="Char Char1 Char Char Char Char2"/>
    <w:basedOn w:val="26"/>
    <w:qFormat/>
    <w:uiPriority w:val="99"/>
    <w:pPr>
      <w:widowControl w:val="0"/>
      <w:shd w:val="clear" w:color="auto" w:fill="000080"/>
      <w:spacing w:line="360" w:lineRule="auto"/>
      <w:jc w:val="both"/>
    </w:pPr>
    <w:rPr>
      <w:rFonts w:ascii="Tahoma" w:hAnsi="Tahoma"/>
      <w:sz w:val="24"/>
      <w:szCs w:val="20"/>
    </w:rPr>
  </w:style>
  <w:style w:type="paragraph" w:customStyle="1" w:styleId="3887">
    <w:name w:val="AxureTableColumnHeader"/>
    <w:basedOn w:val="1"/>
    <w:qFormat/>
    <w:uiPriority w:val="0"/>
    <w:pPr>
      <w:spacing w:before="60" w:beforeLines="50" w:after="60"/>
      <w:ind w:firstLine="200"/>
    </w:pPr>
    <w:rPr>
      <w:rFonts w:ascii="Arial" w:hAnsi="Arial" w:cs="Arial"/>
      <w:b/>
      <w:kern w:val="0"/>
      <w:sz w:val="16"/>
      <w:lang w:eastAsia="en-US"/>
    </w:rPr>
  </w:style>
  <w:style w:type="paragraph" w:customStyle="1" w:styleId="3888">
    <w:name w:val="表格"/>
    <w:basedOn w:val="1"/>
    <w:qFormat/>
    <w:uiPriority w:val="0"/>
    <w:pPr>
      <w:widowControl w:val="0"/>
      <w:spacing w:line="240" w:lineRule="auto"/>
      <w:ind w:firstLine="0" w:firstLineChars="0"/>
      <w:jc w:val="both"/>
    </w:pPr>
    <w:rPr>
      <w:rFonts w:ascii="Calibri" w:hAnsi="Calibri"/>
      <w:sz w:val="21"/>
    </w:rPr>
  </w:style>
  <w:style w:type="paragraph" w:customStyle="1" w:styleId="3889">
    <w:name w:val="标题1-通用文档模板"/>
    <w:basedOn w:val="3"/>
    <w:qFormat/>
    <w:uiPriority w:val="99"/>
    <w:pPr>
      <w:keepLines w:val="0"/>
      <w:pageBreakBefore/>
      <w:tabs>
        <w:tab w:val="left" w:pos="432"/>
      </w:tabs>
      <w:adjustRightInd w:val="0"/>
      <w:snapToGrid w:val="0"/>
      <w:spacing w:before="0" w:beforeLines="0" w:after="0" w:afterLines="0" w:line="480" w:lineRule="auto"/>
      <w:ind w:left="2623" w:hanging="2098" w:firstLineChars="0"/>
      <w:jc w:val="both"/>
    </w:pPr>
    <w:rPr>
      <w:rFonts w:ascii="Times New Roman" w:eastAsia="宋体"/>
      <w:b/>
      <w:bCs w:val="0"/>
      <w:szCs w:val="32"/>
    </w:rPr>
  </w:style>
  <w:style w:type="paragraph" w:customStyle="1" w:styleId="3890">
    <w:name w:val="技术文档正文"/>
    <w:basedOn w:val="26"/>
    <w:qFormat/>
    <w:uiPriority w:val="99"/>
    <w:pPr>
      <w:shd w:val="clear" w:color="auto" w:fill="000080"/>
      <w:spacing w:line="360" w:lineRule="auto"/>
      <w:ind w:firstLine="200" w:firstLineChars="200"/>
    </w:pPr>
    <w:rPr>
      <w:rFonts w:ascii="Tahoma" w:hAnsi="Tahoma" w:cs="宋体"/>
      <w:color w:val="000000"/>
      <w:sz w:val="24"/>
      <w:szCs w:val="20"/>
    </w:rPr>
  </w:style>
  <w:style w:type="paragraph" w:customStyle="1" w:styleId="3891">
    <w:name w:val="讯飞标题2"/>
    <w:basedOn w:val="4"/>
    <w:next w:val="1"/>
    <w:qFormat/>
    <w:uiPriority w:val="0"/>
    <w:pPr>
      <w:keepLines w:val="0"/>
      <w:widowControl w:val="0"/>
      <w:tabs>
        <w:tab w:val="left" w:pos="1320"/>
      </w:tabs>
      <w:adjustRightInd w:val="0"/>
      <w:snapToGrid w:val="0"/>
      <w:spacing w:before="0" w:beforeLines="0" w:after="60" w:afterLines="0"/>
      <w:ind w:left="1320" w:hanging="420" w:firstLineChars="200"/>
    </w:pPr>
    <w:rPr>
      <w:rFonts w:ascii="Arial" w:hAnsi="Arial" w:eastAsia="宋体"/>
      <w:color w:val="000000"/>
      <w:sz w:val="30"/>
    </w:rPr>
  </w:style>
  <w:style w:type="paragraph" w:customStyle="1" w:styleId="3892">
    <w:name w:val="样式 宋体 行距: 1.5 倍行距2"/>
    <w:basedOn w:val="1"/>
    <w:qFormat/>
    <w:uiPriority w:val="0"/>
    <w:pPr>
      <w:spacing w:line="240" w:lineRule="auto"/>
      <w:ind w:firstLine="540" w:firstLineChars="225"/>
    </w:pPr>
    <w:rPr>
      <w:rFonts w:eastAsia="仿宋" w:cs="宋体"/>
      <w:kern w:val="0"/>
      <w:sz w:val="21"/>
      <w:szCs w:val="20"/>
    </w:rPr>
  </w:style>
  <w:style w:type="paragraph" w:customStyle="1" w:styleId="3893">
    <w:name w:val="应答文字"/>
    <w:basedOn w:val="34"/>
    <w:qFormat/>
    <w:uiPriority w:val="99"/>
    <w:pPr>
      <w:spacing w:line="360" w:lineRule="auto"/>
      <w:ind w:firstLine="200"/>
      <w:jc w:val="left"/>
    </w:pPr>
    <w:rPr>
      <w:rFonts w:ascii="Calibri" w:hAnsi="Calibri"/>
      <w:b/>
      <w:sz w:val="24"/>
      <w:u w:val="single"/>
    </w:rPr>
  </w:style>
  <w:style w:type="paragraph" w:customStyle="1" w:styleId="3894">
    <w:name w:val="正文 New New New New New New New New New New New New New New New New New New New New New New New New New"/>
    <w:qFormat/>
    <w:uiPriority w:val="99"/>
    <w:pPr>
      <w:widowControl w:val="0"/>
      <w:spacing w:line="360" w:lineRule="auto"/>
      <w:ind w:firstLine="480"/>
      <w:jc w:val="both"/>
    </w:pPr>
    <w:rPr>
      <w:rFonts w:ascii="Arial Unicode MS" w:hAnsi="Arial Unicode MS" w:eastAsia="宋体" w:cs="Times New Roman"/>
      <w:kern w:val="2"/>
      <w:sz w:val="21"/>
      <w:szCs w:val="21"/>
      <w:lang w:val="en-US" w:eastAsia="zh-CN" w:bidi="ar-SA"/>
    </w:rPr>
  </w:style>
  <w:style w:type="paragraph" w:customStyle="1" w:styleId="3895">
    <w:name w:val="样式 样式 样式1 + 左侧:  0.67 字符 + 左侧:  0.67 字符"/>
    <w:basedOn w:val="1"/>
    <w:qFormat/>
    <w:uiPriority w:val="99"/>
    <w:pPr>
      <w:ind w:left="161" w:leftChars="67" w:firstLine="566" w:firstLineChars="236"/>
    </w:pPr>
    <w:rPr>
      <w:rFonts w:cs="宋体"/>
      <w:kern w:val="0"/>
      <w:sz w:val="21"/>
      <w:szCs w:val="20"/>
    </w:rPr>
  </w:style>
  <w:style w:type="paragraph" w:customStyle="1" w:styleId="3896">
    <w:name w:val="列名"/>
    <w:basedOn w:val="1"/>
    <w:qFormat/>
    <w:uiPriority w:val="99"/>
    <w:pPr>
      <w:widowControl w:val="0"/>
      <w:autoSpaceDE w:val="0"/>
      <w:autoSpaceDN w:val="0"/>
      <w:adjustRightInd w:val="0"/>
      <w:spacing w:line="240" w:lineRule="auto"/>
      <w:ind w:firstLine="0" w:firstLineChars="0"/>
      <w:jc w:val="both"/>
    </w:pPr>
    <w:rPr>
      <w:rFonts w:ascii="Calibri" w:eastAsia="仿宋_GB2312"/>
      <w:b/>
      <w:color w:val="000000"/>
      <w:kern w:val="0"/>
      <w:sz w:val="18"/>
      <w:szCs w:val="20"/>
    </w:rPr>
  </w:style>
  <w:style w:type="paragraph" w:customStyle="1" w:styleId="3897">
    <w:name w:val="bodytext"/>
    <w:basedOn w:val="1"/>
    <w:qFormat/>
    <w:uiPriority w:val="0"/>
    <w:pPr>
      <w:spacing w:before="100" w:beforeAutospacing="1" w:after="100" w:afterAutospacing="1" w:line="281" w:lineRule="atLeast"/>
      <w:ind w:firstLine="0" w:firstLineChars="0"/>
    </w:pPr>
    <w:rPr>
      <w:rFonts w:ascii="Verdana" w:hAnsi="Verdana" w:eastAsia="仿宋" w:cs="宋体"/>
      <w:color w:val="FFFFFF"/>
      <w:kern w:val="0"/>
      <w:sz w:val="19"/>
      <w:szCs w:val="19"/>
    </w:rPr>
  </w:style>
  <w:style w:type="paragraph" w:customStyle="1" w:styleId="3898">
    <w:name w:val="项目段落"/>
    <w:basedOn w:val="3885"/>
    <w:qFormat/>
    <w:uiPriority w:val="0"/>
    <w:pPr>
      <w:tabs>
        <w:tab w:val="left" w:pos="840"/>
        <w:tab w:val="left" w:pos="1260"/>
      </w:tabs>
      <w:spacing w:after="60"/>
      <w:ind w:left="840" w:hanging="315"/>
    </w:pPr>
    <w:rPr>
      <w:sz w:val="18"/>
    </w:rPr>
  </w:style>
  <w:style w:type="paragraph" w:customStyle="1" w:styleId="3899">
    <w:name w:val="Table_Small_Center"/>
    <w:basedOn w:val="3645"/>
    <w:qFormat/>
    <w:uiPriority w:val="0"/>
    <w:pPr>
      <w:jc w:val="center"/>
    </w:pPr>
  </w:style>
  <w:style w:type="paragraph" w:customStyle="1" w:styleId="3900">
    <w:name w:val="封面项目名称"/>
    <w:basedOn w:val="1"/>
    <w:qFormat/>
    <w:uiPriority w:val="99"/>
    <w:pPr>
      <w:ind w:firstLine="425" w:firstLineChars="0"/>
      <w:jc w:val="center"/>
    </w:pPr>
    <w:rPr>
      <w:rFonts w:ascii="Futura Bk" w:hAnsi="Futura Bk" w:eastAsia="华文中宋"/>
      <w:kern w:val="0"/>
      <w:sz w:val="44"/>
      <w:szCs w:val="20"/>
      <w:lang w:val="en-GB" w:eastAsia="en-US"/>
    </w:rPr>
  </w:style>
  <w:style w:type="paragraph" w:customStyle="1" w:styleId="3901">
    <w:name w:val="标题及目录标题"/>
    <w:basedOn w:val="1"/>
    <w:qFormat/>
    <w:uiPriority w:val="0"/>
    <w:pPr>
      <w:widowControl w:val="0"/>
      <w:ind w:firstLine="0" w:firstLineChars="0"/>
      <w:jc w:val="center"/>
    </w:pPr>
    <w:rPr>
      <w:rFonts w:cs="宋体"/>
      <w:b/>
      <w:bCs/>
      <w:sz w:val="36"/>
      <w:szCs w:val="20"/>
    </w:rPr>
  </w:style>
  <w:style w:type="paragraph" w:customStyle="1" w:styleId="3902">
    <w:name w:val="Char1 Char Char Char Char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903">
    <w:name w:val="xl103"/>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904">
    <w:name w:val="HD正文1"/>
    <w:basedOn w:val="1"/>
    <w:qFormat/>
    <w:uiPriority w:val="0"/>
    <w:pPr>
      <w:widowControl w:val="0"/>
      <w:spacing w:line="440" w:lineRule="atLeast"/>
      <w:ind w:firstLine="200"/>
      <w:jc w:val="both"/>
    </w:pPr>
    <w:rPr>
      <w:rFonts w:ascii="Calibri" w:eastAsia="仿宋"/>
      <w:sz w:val="21"/>
    </w:rPr>
  </w:style>
  <w:style w:type="paragraph" w:customStyle="1" w:styleId="3905">
    <w:name w:val="目次四级条标题"/>
    <w:basedOn w:val="1"/>
    <w:qFormat/>
    <w:uiPriority w:val="99"/>
    <w:pPr>
      <w:widowControl w:val="0"/>
      <w:tabs>
        <w:tab w:val="left" w:pos="2100"/>
      </w:tabs>
      <w:spacing w:line="240" w:lineRule="auto"/>
      <w:ind w:left="2100" w:hanging="1" w:firstLineChars="0"/>
      <w:jc w:val="both"/>
    </w:pPr>
    <w:rPr>
      <w:rFonts w:ascii="Calibri" w:eastAsia="黑体"/>
      <w:sz w:val="21"/>
    </w:rPr>
  </w:style>
  <w:style w:type="paragraph" w:customStyle="1" w:styleId="3906">
    <w:name w:val="浅色列表 - 着色 31"/>
    <w:qFormat/>
    <w:uiPriority w:val="99"/>
    <w:pPr>
      <w:spacing w:line="360" w:lineRule="auto"/>
      <w:ind w:firstLine="480"/>
    </w:pPr>
    <w:rPr>
      <w:rFonts w:ascii="Arial" w:hAnsi="Arial" w:eastAsia="宋体" w:cs="Times New Roman"/>
      <w:kern w:val="2"/>
      <w:sz w:val="24"/>
      <w:szCs w:val="24"/>
      <w:lang w:val="en-US" w:eastAsia="zh-CN" w:bidi="ar-SA"/>
    </w:rPr>
  </w:style>
  <w:style w:type="paragraph" w:customStyle="1" w:styleId="3907">
    <w:name w:val="省立标题2"/>
    <w:basedOn w:val="1"/>
    <w:next w:val="1"/>
    <w:qFormat/>
    <w:uiPriority w:val="0"/>
    <w:pPr>
      <w:keepNext/>
      <w:widowControl w:val="0"/>
      <w:snapToGrid w:val="0"/>
      <w:spacing w:before="240" w:after="120" w:line="500" w:lineRule="exact"/>
      <w:ind w:firstLine="0" w:firstLineChars="0"/>
      <w:outlineLvl w:val="1"/>
    </w:pPr>
    <w:rPr>
      <w:rFonts w:ascii="黑体" w:eastAsia="仿宋" w:cs="宋体"/>
      <w:b/>
      <w:bCs/>
      <w:sz w:val="28"/>
      <w:szCs w:val="32"/>
    </w:rPr>
  </w:style>
  <w:style w:type="paragraph" w:customStyle="1" w:styleId="3908">
    <w:name w:val="Char10"/>
    <w:basedOn w:val="2652"/>
    <w:qFormat/>
    <w:uiPriority w:val="99"/>
    <w:pPr>
      <w:widowControl/>
      <w:spacing w:after="160" w:line="240" w:lineRule="exact"/>
      <w:jc w:val="left"/>
    </w:pPr>
  </w:style>
  <w:style w:type="paragraph" w:customStyle="1" w:styleId="3909">
    <w:name w:val="样式 正文文字缩进 + Times New Roman"/>
    <w:basedOn w:val="1"/>
    <w:qFormat/>
    <w:uiPriority w:val="99"/>
    <w:pPr>
      <w:widowControl w:val="0"/>
      <w:ind w:firstLine="482" w:firstLineChars="0"/>
      <w:jc w:val="both"/>
    </w:pPr>
    <w:rPr>
      <w:rFonts w:ascii="Calibri" w:eastAsia="仿宋_GB2312"/>
      <w:sz w:val="21"/>
    </w:rPr>
  </w:style>
  <w:style w:type="paragraph" w:customStyle="1" w:styleId="3910">
    <w:name w:val="et13"/>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ascii="Arial Unicode MS" w:hAnsi="Arial Unicode MS" w:cs="Arial"/>
      <w:color w:val="000000"/>
      <w:kern w:val="0"/>
      <w:sz w:val="21"/>
      <w:szCs w:val="20"/>
    </w:rPr>
  </w:style>
  <w:style w:type="paragraph" w:customStyle="1" w:styleId="3911">
    <w:name w:val="省立标题4"/>
    <w:basedOn w:val="3912"/>
    <w:next w:val="1"/>
    <w:qFormat/>
    <w:uiPriority w:val="0"/>
    <w:pPr>
      <w:tabs>
        <w:tab w:val="left" w:pos="864"/>
        <w:tab w:val="left" w:pos="2160"/>
      </w:tabs>
    </w:pPr>
    <w:rPr>
      <w:rFonts w:eastAsia="宋体"/>
      <w:color w:val="000000"/>
    </w:rPr>
  </w:style>
  <w:style w:type="paragraph" w:customStyle="1" w:styleId="3912">
    <w:name w:val="讯飞标题4"/>
    <w:basedOn w:val="6"/>
    <w:next w:val="1"/>
    <w:qFormat/>
    <w:uiPriority w:val="0"/>
    <w:pPr>
      <w:widowControl w:val="0"/>
      <w:tabs>
        <w:tab w:val="left" w:pos="864"/>
        <w:tab w:val="left" w:pos="2160"/>
      </w:tabs>
      <w:spacing w:before="280" w:after="290" w:line="374" w:lineRule="auto"/>
      <w:ind w:left="2160" w:hanging="420"/>
    </w:pPr>
    <w:rPr>
      <w:rFonts w:ascii="Arial" w:hAnsi="Arial" w:cs="Times New Roman"/>
      <w:b/>
      <w:w w:val="100"/>
      <w:sz w:val="28"/>
      <w:szCs w:val="28"/>
    </w:rPr>
  </w:style>
  <w:style w:type="paragraph" w:customStyle="1" w:styleId="3913">
    <w:name w:val="样式 样式 正文首行缩进 2 + 首行缩进:  2 字符1 + 左侧:  2 字符 首行缩进:  2 字符"/>
    <w:basedOn w:val="1"/>
    <w:qFormat/>
    <w:uiPriority w:val="99"/>
    <w:pPr>
      <w:spacing w:after="120"/>
      <w:ind w:left="420" w:leftChars="200" w:firstLine="200"/>
    </w:pPr>
    <w:rPr>
      <w:rFonts w:ascii="Calibri"/>
      <w:kern w:val="0"/>
      <w:sz w:val="21"/>
      <w:szCs w:val="20"/>
    </w:rPr>
  </w:style>
  <w:style w:type="paragraph" w:customStyle="1" w:styleId="3914">
    <w:name w:val="xl163"/>
    <w:basedOn w:val="1"/>
    <w:qFormat/>
    <w:uiPriority w:val="0"/>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ind w:firstLine="0" w:firstLineChars="0"/>
      <w:jc w:val="center"/>
    </w:pPr>
    <w:rPr>
      <w:rFonts w:eastAsia="仿宋" w:cs="宋体"/>
      <w:b/>
      <w:bCs/>
      <w:kern w:val="0"/>
      <w:sz w:val="21"/>
      <w:szCs w:val="20"/>
    </w:rPr>
  </w:style>
  <w:style w:type="paragraph" w:customStyle="1" w:styleId="3915">
    <w:name w:val="ABC"/>
    <w:basedOn w:val="1"/>
    <w:qFormat/>
    <w:uiPriority w:val="0"/>
    <w:pPr>
      <w:widowControl w:val="0"/>
      <w:tabs>
        <w:tab w:val="left" w:pos="851"/>
      </w:tabs>
      <w:autoSpaceDE w:val="0"/>
      <w:autoSpaceDN w:val="0"/>
      <w:adjustRightInd w:val="0"/>
      <w:ind w:left="851" w:hanging="397"/>
    </w:pPr>
    <w:rPr>
      <w:rFonts w:ascii="Calibri" w:eastAsia="仿宋" w:cs="Tahoma"/>
      <w:color w:val="000000"/>
      <w:kern w:val="0"/>
      <w:sz w:val="21"/>
    </w:rPr>
  </w:style>
  <w:style w:type="paragraph" w:customStyle="1" w:styleId="3916">
    <w:name w:val="样式 标题 3sect1.2.3h33H3Heading 3 - oldCTLevel 3 Topic Headi...1"/>
    <w:basedOn w:val="5"/>
    <w:qFormat/>
    <w:uiPriority w:val="0"/>
    <w:pPr>
      <w:keepNext w:val="0"/>
      <w:keepLines w:val="0"/>
      <w:widowControl w:val="0"/>
      <w:numPr>
        <w:numId w:val="0"/>
      </w:numPr>
      <w:tabs>
        <w:tab w:val="left" w:pos="1740"/>
      </w:tabs>
      <w:spacing w:line="240" w:lineRule="auto"/>
      <w:ind w:left="1740" w:hanging="420"/>
      <w:outlineLvl w:val="9"/>
    </w:pPr>
    <w:rPr>
      <w:rFonts w:ascii="Arial" w:hAnsi="Arial" w:eastAsia="仿宋_GB2312" w:cs="Arial"/>
      <w:b/>
    </w:rPr>
  </w:style>
  <w:style w:type="paragraph" w:customStyle="1" w:styleId="3917">
    <w:name w:val="msolistparagraph"/>
    <w:basedOn w:val="1"/>
    <w:qFormat/>
    <w:uiPriority w:val="0"/>
    <w:pPr>
      <w:widowControl w:val="0"/>
      <w:spacing w:line="460" w:lineRule="exact"/>
      <w:ind w:firstLine="420"/>
      <w:jc w:val="both"/>
    </w:pPr>
    <w:rPr>
      <w:rFonts w:hint="eastAsia" w:ascii="仿宋_GB2312" w:eastAsia="仿宋_GB2312"/>
      <w:sz w:val="28"/>
      <w:szCs w:val="20"/>
    </w:rPr>
  </w:style>
  <w:style w:type="paragraph" w:customStyle="1" w:styleId="3918">
    <w:name w:val="正文_注"/>
    <w:basedOn w:val="1"/>
    <w:qFormat/>
    <w:uiPriority w:val="0"/>
    <w:pPr>
      <w:ind w:firstLine="0" w:firstLineChars="0"/>
      <w:jc w:val="both"/>
    </w:pPr>
    <w:rPr>
      <w:rFonts w:ascii="Calibri"/>
      <w:kern w:val="0"/>
      <w:sz w:val="18"/>
      <w:szCs w:val="20"/>
    </w:rPr>
  </w:style>
  <w:style w:type="paragraph" w:customStyle="1" w:styleId="3919">
    <w:name w:val="Char Char Char Char3"/>
    <w:basedOn w:val="1"/>
    <w:qFormat/>
    <w:uiPriority w:val="0"/>
    <w:pPr>
      <w:spacing w:after="160" w:line="240" w:lineRule="exact"/>
      <w:ind w:firstLine="0" w:firstLineChars="0"/>
    </w:pPr>
    <w:rPr>
      <w:rFonts w:ascii="Verdana" w:hAnsi="Verdana"/>
      <w:kern w:val="0"/>
      <w:sz w:val="21"/>
      <w:szCs w:val="20"/>
      <w:lang w:eastAsia="en-US"/>
    </w:rPr>
  </w:style>
  <w:style w:type="paragraph" w:customStyle="1" w:styleId="3920">
    <w:name w:val="表正文1"/>
    <w:basedOn w:val="21"/>
    <w:qFormat/>
    <w:uiPriority w:val="0"/>
    <w:pPr>
      <w:widowControl/>
      <w:spacing w:beforeLines="50" w:line="360" w:lineRule="auto"/>
      <w:ind w:firstLine="0" w:firstLineChars="0"/>
      <w:jc w:val="center"/>
    </w:pPr>
    <w:rPr>
      <w:snapToGrid w:val="0"/>
      <w:lang w:eastAsia="en-US"/>
    </w:rPr>
  </w:style>
  <w:style w:type="paragraph" w:customStyle="1" w:styleId="3921">
    <w:name w:val="FA正文+标号"/>
    <w:basedOn w:val="661"/>
    <w:qFormat/>
    <w:uiPriority w:val="99"/>
    <w:pPr>
      <w:tabs>
        <w:tab w:val="left" w:pos="907"/>
      </w:tabs>
      <w:ind w:left="907" w:hanging="567"/>
    </w:pPr>
    <w:rPr>
      <w:rFonts w:ascii="Times New Roman" w:eastAsia="仿宋_GB2312"/>
    </w:rPr>
  </w:style>
  <w:style w:type="paragraph" w:customStyle="1" w:styleId="3922">
    <w:name w:val="封面文档名称"/>
    <w:basedOn w:val="3900"/>
    <w:qFormat/>
    <w:uiPriority w:val="99"/>
  </w:style>
  <w:style w:type="paragraph" w:customStyle="1" w:styleId="3923">
    <w:name w:val="封面正文"/>
    <w:qFormat/>
    <w:uiPriority w:val="0"/>
    <w:pPr>
      <w:numPr>
        <w:ilvl w:val="1"/>
        <w:numId w:val="54"/>
      </w:numPr>
      <w:spacing w:after="200" w:line="276" w:lineRule="auto"/>
      <w:ind w:firstLine="0"/>
      <w:jc w:val="both"/>
    </w:pPr>
    <w:rPr>
      <w:rFonts w:ascii="Calibri" w:hAnsi="Calibri" w:eastAsia="宋体" w:cs="Times New Roman"/>
      <w:sz w:val="22"/>
      <w:szCs w:val="21"/>
      <w:lang w:val="en-US" w:eastAsia="zh-CN" w:bidi="ar-SA"/>
    </w:rPr>
  </w:style>
  <w:style w:type="paragraph" w:customStyle="1" w:styleId="3924">
    <w:name w:val="正文文档"/>
    <w:basedOn w:val="1"/>
    <w:qFormat/>
    <w:uiPriority w:val="99"/>
    <w:pPr>
      <w:widowControl w:val="0"/>
      <w:ind w:left="840" w:leftChars="400" w:right="210" w:rightChars="100" w:firstLine="0" w:firstLineChars="0"/>
      <w:jc w:val="both"/>
    </w:pPr>
    <w:rPr>
      <w:rFonts w:eastAsia="仿宋_GB2312"/>
      <w:sz w:val="21"/>
    </w:rPr>
  </w:style>
  <w:style w:type="paragraph" w:customStyle="1" w:styleId="3925">
    <w:name w:val="样式 标题 1标题 1modelHeading 0H1PIM 1h1标书1L1bocSection Head...5"/>
    <w:basedOn w:val="3"/>
    <w:next w:val="86"/>
    <w:qFormat/>
    <w:uiPriority w:val="99"/>
    <w:pPr>
      <w:pageBreakBefore/>
      <w:tabs>
        <w:tab w:val="left" w:pos="420"/>
        <w:tab w:val="left" w:pos="432"/>
      </w:tabs>
      <w:autoSpaceDE w:val="0"/>
      <w:autoSpaceDN w:val="0"/>
      <w:adjustRightInd w:val="0"/>
      <w:snapToGrid w:val="0"/>
      <w:spacing w:before="120" w:beforeLines="0" w:after="120" w:afterLines="0"/>
      <w:ind w:left="420" w:hanging="420" w:firstLineChars="0"/>
      <w:jc w:val="both"/>
    </w:pPr>
    <w:rPr>
      <w:rFonts w:ascii="Times New Roman" w:eastAsia="宋体" w:cs="宋体"/>
      <w:color w:val="000000"/>
      <w:kern w:val="0"/>
      <w:sz w:val="44"/>
      <w:szCs w:val="20"/>
    </w:rPr>
  </w:style>
  <w:style w:type="paragraph" w:customStyle="1" w:styleId="3926">
    <w:name w:val="Char Char Char Char Char Char1 Char"/>
    <w:basedOn w:val="1"/>
    <w:qFormat/>
    <w:uiPriority w:val="0"/>
    <w:pPr>
      <w:spacing w:after="160" w:line="240" w:lineRule="exact"/>
      <w:ind w:firstLine="0" w:firstLineChars="0"/>
    </w:pPr>
    <w:rPr>
      <w:rFonts w:ascii="Verdana" w:hAnsi="Verdana" w:eastAsia="仿宋_GB2312"/>
      <w:kern w:val="0"/>
      <w:sz w:val="30"/>
      <w:szCs w:val="30"/>
      <w:lang w:eastAsia="en-US"/>
    </w:rPr>
  </w:style>
  <w:style w:type="paragraph" w:customStyle="1" w:styleId="3927">
    <w:name w:val="CM68"/>
    <w:basedOn w:val="305"/>
    <w:next w:val="305"/>
    <w:qFormat/>
    <w:uiPriority w:val="0"/>
    <w:rPr>
      <w:rFonts w:ascii="仿宋_GB2312" w:eastAsia="仿宋_GB2312" w:cs="Times New Roman"/>
      <w:color w:val="auto"/>
    </w:rPr>
  </w:style>
  <w:style w:type="paragraph" w:customStyle="1" w:styleId="3928">
    <w:name w:val="样式 标题 2正文二级标题H2sect 1.2PIM2Heading 2 Hidden2nd levelh22...2"/>
    <w:basedOn w:val="4"/>
    <w:qFormat/>
    <w:uiPriority w:val="99"/>
    <w:pPr>
      <w:keepLines w:val="0"/>
      <w:tabs>
        <w:tab w:val="left" w:pos="567"/>
      </w:tabs>
      <w:autoSpaceDE w:val="0"/>
      <w:autoSpaceDN w:val="0"/>
      <w:adjustRightInd w:val="0"/>
      <w:snapToGrid w:val="0"/>
      <w:spacing w:before="240" w:beforeLines="50" w:after="180" w:afterLines="50" w:line="240" w:lineRule="auto"/>
      <w:ind w:left="840" w:hanging="420" w:firstLineChars="0"/>
    </w:pPr>
    <w:rPr>
      <w:rFonts w:ascii="Times" w:hAnsi="Times" w:eastAsia="宋体" w:cs="宋体"/>
      <w:color w:val="000000"/>
      <w:kern w:val="0"/>
      <w:szCs w:val="20"/>
    </w:rPr>
  </w:style>
  <w:style w:type="paragraph" w:customStyle="1" w:styleId="3929">
    <w:name w:val="Char Char9 Char Char1"/>
    <w:basedOn w:val="1"/>
    <w:qFormat/>
    <w:uiPriority w:val="0"/>
    <w:pPr>
      <w:spacing w:after="160" w:line="240" w:lineRule="exact"/>
      <w:ind w:firstLine="0" w:firstLineChars="0"/>
    </w:pPr>
    <w:rPr>
      <w:rFonts w:ascii="Verdana" w:hAnsi="Verdana" w:eastAsia="仿宋_GB2312"/>
      <w:kern w:val="0"/>
      <w:sz w:val="21"/>
      <w:szCs w:val="20"/>
      <w:lang w:eastAsia="en-US"/>
    </w:rPr>
  </w:style>
  <w:style w:type="paragraph" w:customStyle="1" w:styleId="3930">
    <w:name w:val="CM36"/>
    <w:basedOn w:val="305"/>
    <w:next w:val="305"/>
    <w:qFormat/>
    <w:uiPriority w:val="0"/>
    <w:pPr>
      <w:spacing w:line="653" w:lineRule="atLeast"/>
    </w:pPr>
    <w:rPr>
      <w:rFonts w:ascii="仿宋_GB2312" w:eastAsia="仿宋_GB2312" w:cs="Times New Roman"/>
      <w:color w:val="auto"/>
    </w:rPr>
  </w:style>
  <w:style w:type="paragraph" w:customStyle="1" w:styleId="3931">
    <w:name w:val="xl19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32">
    <w:name w:val="Char1 Char Char Char11"/>
    <w:basedOn w:val="1"/>
    <w:qFormat/>
    <w:uiPriority w:val="99"/>
    <w:pPr>
      <w:widowControl w:val="0"/>
      <w:ind w:firstLine="0" w:firstLineChars="0"/>
      <w:jc w:val="both"/>
    </w:pPr>
    <w:rPr>
      <w:rFonts w:ascii="Tahoma" w:hAnsi="Tahoma"/>
      <w:sz w:val="21"/>
      <w:szCs w:val="20"/>
    </w:rPr>
  </w:style>
  <w:style w:type="paragraph" w:customStyle="1" w:styleId="3933">
    <w:name w:val="段落内容"/>
    <w:basedOn w:val="1"/>
    <w:qFormat/>
    <w:uiPriority w:val="0"/>
    <w:pPr>
      <w:widowControl w:val="0"/>
      <w:snapToGrid w:val="0"/>
      <w:spacing w:line="440" w:lineRule="atLeast"/>
      <w:ind w:left="1060" w:hanging="420" w:firstLineChars="0"/>
      <w:jc w:val="both"/>
    </w:pPr>
    <w:rPr>
      <w:rFonts w:ascii="Calibri" w:eastAsia="仿宋"/>
      <w:sz w:val="28"/>
      <w:szCs w:val="20"/>
    </w:rPr>
  </w:style>
  <w:style w:type="paragraph" w:customStyle="1" w:styleId="3934">
    <w:name w:val="jx正文"/>
    <w:basedOn w:val="1"/>
    <w:qFormat/>
    <w:uiPriority w:val="0"/>
    <w:pPr>
      <w:widowControl w:val="0"/>
      <w:ind w:firstLine="200"/>
      <w:jc w:val="both"/>
    </w:pPr>
    <w:rPr>
      <w:rFonts w:ascii="Calibri"/>
      <w:sz w:val="21"/>
    </w:rPr>
  </w:style>
  <w:style w:type="paragraph" w:customStyle="1" w:styleId="3935">
    <w:name w:val="参编人员"/>
    <w:basedOn w:val="1"/>
    <w:qFormat/>
    <w:uiPriority w:val="99"/>
    <w:pPr>
      <w:spacing w:before="312" w:after="312" w:line="480" w:lineRule="auto"/>
      <w:ind w:firstLine="566" w:firstLineChars="236"/>
      <w:jc w:val="center"/>
    </w:pPr>
    <w:rPr>
      <w:rFonts w:ascii="Arial Black" w:cs="宋体"/>
      <w:b/>
      <w:bCs/>
      <w:color w:val="000000"/>
      <w:kern w:val="0"/>
      <w:sz w:val="44"/>
      <w:szCs w:val="20"/>
    </w:rPr>
  </w:style>
  <w:style w:type="paragraph" w:customStyle="1" w:styleId="3936">
    <w:name w:val="HP_Internal"/>
    <w:basedOn w:val="1"/>
    <w:next w:val="1"/>
    <w:qFormat/>
    <w:uiPriority w:val="0"/>
    <w:pPr>
      <w:ind w:firstLine="0" w:firstLineChars="0"/>
    </w:pPr>
    <w:rPr>
      <w:rFonts w:ascii="Arial" w:hAnsi="Arial" w:eastAsia="仿宋"/>
      <w:i/>
      <w:kern w:val="0"/>
      <w:sz w:val="18"/>
      <w:szCs w:val="20"/>
      <w:lang w:val="en-GB" w:eastAsia="en-US"/>
    </w:rPr>
  </w:style>
  <w:style w:type="paragraph" w:customStyle="1" w:styleId="3937">
    <w:name w:val="样式 标题 2 + 仿宋_GB2312"/>
    <w:basedOn w:val="4"/>
    <w:qFormat/>
    <w:uiPriority w:val="0"/>
    <w:pPr>
      <w:keepLines w:val="0"/>
      <w:widowControl w:val="0"/>
      <w:tabs>
        <w:tab w:val="left" w:pos="420"/>
      </w:tabs>
      <w:adjustRightInd w:val="0"/>
      <w:snapToGrid w:val="0"/>
      <w:spacing w:before="0" w:beforeLines="0" w:after="60" w:afterLines="0" w:line="360" w:lineRule="auto"/>
      <w:ind w:firstLine="0" w:firstLineChars="0"/>
    </w:pPr>
    <w:rPr>
      <w:rFonts w:ascii="仿宋_GB2312" w:hAnsi="仿宋_GB2312" w:eastAsia="仿宋_GB2312"/>
      <w:color w:val="000000"/>
      <w:sz w:val="24"/>
    </w:rPr>
  </w:style>
  <w:style w:type="paragraph" w:customStyle="1" w:styleId="3938">
    <w:name w:val="tabledescription"/>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939">
    <w:name w:val="我的表格文字"/>
    <w:basedOn w:val="393"/>
    <w:qFormat/>
    <w:uiPriority w:val="0"/>
    <w:pPr>
      <w:widowControl/>
      <w:spacing w:beforeLines="0" w:afterLines="0" w:line="440" w:lineRule="exact"/>
      <w:ind w:firstLine="0" w:firstLineChars="0"/>
    </w:pPr>
    <w:rPr>
      <w:rFonts w:ascii="仿宋_GB2312" w:hAnsi="Arial" w:eastAsia="仿宋_GB2312" w:cs="Times New Roman"/>
      <w:color w:val="auto"/>
      <w:sz w:val="32"/>
      <w:szCs w:val="18"/>
    </w:rPr>
  </w:style>
  <w:style w:type="paragraph" w:customStyle="1" w:styleId="3940">
    <w:name w:val="red"/>
    <w:basedOn w:val="1"/>
    <w:qFormat/>
    <w:uiPriority w:val="0"/>
    <w:pPr>
      <w:spacing w:before="100" w:beforeAutospacing="1" w:after="100" w:afterAutospacing="1" w:line="240" w:lineRule="auto"/>
      <w:ind w:firstLine="0" w:firstLineChars="0"/>
    </w:pPr>
    <w:rPr>
      <w:rFonts w:eastAsia="仿宋" w:cs="宋体"/>
      <w:color w:val="FF9933"/>
      <w:kern w:val="0"/>
      <w:sz w:val="18"/>
      <w:szCs w:val="18"/>
    </w:rPr>
  </w:style>
  <w:style w:type="paragraph" w:customStyle="1" w:styleId="3941">
    <w:name w:val="CM26"/>
    <w:basedOn w:val="305"/>
    <w:next w:val="305"/>
    <w:qFormat/>
    <w:uiPriority w:val="99"/>
    <w:pPr>
      <w:spacing w:after="295"/>
    </w:pPr>
    <w:rPr>
      <w:rFonts w:ascii="宋体" w:cs="Times New Roman"/>
      <w:color w:val="auto"/>
    </w:rPr>
  </w:style>
  <w:style w:type="paragraph" w:customStyle="1" w:styleId="3942">
    <w:name w:val="xl224"/>
    <w:basedOn w:val="1"/>
    <w:qFormat/>
    <w:uiPriority w:val="99"/>
    <w:pPr>
      <w:pBdr>
        <w:top w:val="single" w:color="auto" w:sz="4" w:space="0"/>
        <w:left w:val="single" w:color="auto" w:sz="4" w:space="0"/>
        <w:bottom w:val="single" w:color="auto" w:sz="8" w:space="0"/>
        <w:right w:val="single" w:color="auto" w:sz="4" w:space="0"/>
      </w:pBdr>
      <w:spacing w:before="100" w:beforeAutospacing="1" w:after="100" w:afterAutospacing="1"/>
      <w:ind w:firstLine="0" w:firstLineChars="0"/>
      <w:jc w:val="center"/>
    </w:pPr>
    <w:rPr>
      <w:rFonts w:ascii="Calibri"/>
      <w:kern w:val="0"/>
      <w:sz w:val="21"/>
      <w:szCs w:val="21"/>
    </w:rPr>
  </w:style>
  <w:style w:type="paragraph" w:customStyle="1" w:styleId="3943">
    <w:name w:val="图样式"/>
    <w:basedOn w:val="1"/>
    <w:qFormat/>
    <w:uiPriority w:val="0"/>
    <w:pPr>
      <w:keepNext/>
      <w:autoSpaceDE w:val="0"/>
      <w:autoSpaceDN w:val="0"/>
      <w:adjustRightInd w:val="0"/>
      <w:spacing w:before="80" w:after="80"/>
      <w:ind w:firstLine="0" w:firstLineChars="0"/>
      <w:jc w:val="center"/>
    </w:pPr>
    <w:rPr>
      <w:rFonts w:ascii="Calibri" w:eastAsia="仿宋"/>
      <w:kern w:val="0"/>
      <w:sz w:val="21"/>
      <w:szCs w:val="20"/>
    </w:rPr>
  </w:style>
  <w:style w:type="paragraph" w:customStyle="1" w:styleId="3944">
    <w:name w:val="_Style 3"/>
    <w:basedOn w:val="1"/>
    <w:qFormat/>
    <w:uiPriority w:val="0"/>
    <w:pPr>
      <w:widowControl w:val="0"/>
      <w:spacing w:line="240" w:lineRule="auto"/>
      <w:ind w:firstLine="0" w:firstLineChars="0"/>
      <w:jc w:val="both"/>
    </w:pPr>
    <w:rPr>
      <w:rFonts w:ascii="Calibri" w:hAnsi="Calibri"/>
      <w:snapToGrid w:val="0"/>
      <w:sz w:val="21"/>
      <w:szCs w:val="21"/>
    </w:rPr>
  </w:style>
  <w:style w:type="paragraph" w:customStyle="1" w:styleId="3945">
    <w:name w:val="样式 正文（首行缩进两字） + 首行缩进:  2 字符 段后: 0.5 行 行距: 1.5 倍行距"/>
    <w:basedOn w:val="21"/>
    <w:qFormat/>
    <w:uiPriority w:val="0"/>
    <w:pPr>
      <w:spacing w:line="360" w:lineRule="auto"/>
      <w:ind w:firstLine="0" w:firstLineChars="0"/>
    </w:pPr>
    <w:rPr>
      <w:rFonts w:ascii="Calibri"/>
      <w:szCs w:val="24"/>
    </w:rPr>
  </w:style>
  <w:style w:type="paragraph" w:customStyle="1" w:styleId="3946">
    <w:name w:val="!a章标题"/>
    <w:basedOn w:val="3"/>
    <w:next w:val="1"/>
    <w:qFormat/>
    <w:uiPriority w:val="99"/>
    <w:pPr>
      <w:pageBreakBefore/>
      <w:numPr>
        <w:ilvl w:val="0"/>
        <w:numId w:val="187"/>
      </w:numPr>
      <w:tabs>
        <w:tab w:val="left" w:pos="360"/>
        <w:tab w:val="left" w:pos="432"/>
        <w:tab w:val="clear" w:pos="420"/>
      </w:tabs>
      <w:spacing w:before="120" w:beforeLines="50" w:after="60" w:afterLines="50" w:line="240" w:lineRule="auto"/>
      <w:ind w:left="0" w:hanging="76" w:firstLineChars="0"/>
    </w:pPr>
    <w:rPr>
      <w:rFonts w:eastAsia="宋体" w:cs="宋体"/>
      <w:bCs w:val="0"/>
      <w:kern w:val="32"/>
      <w:szCs w:val="32"/>
    </w:rPr>
  </w:style>
  <w:style w:type="paragraph" w:customStyle="1" w:styleId="3947">
    <w:name w:val="我的4"/>
    <w:basedOn w:val="6"/>
    <w:qFormat/>
    <w:uiPriority w:val="0"/>
    <w:pPr>
      <w:keepNext w:val="0"/>
      <w:keepLines w:val="0"/>
      <w:widowControl w:val="0"/>
      <w:numPr>
        <w:ilvl w:val="0"/>
        <w:numId w:val="188"/>
      </w:numPr>
      <w:tabs>
        <w:tab w:val="left" w:pos="360"/>
        <w:tab w:val="left" w:pos="864"/>
        <w:tab w:val="clear" w:pos="432"/>
      </w:tabs>
      <w:spacing w:before="280" w:after="290" w:line="240" w:lineRule="auto"/>
      <w:jc w:val="both"/>
    </w:pPr>
    <w:rPr>
      <w:rFonts w:ascii="Calibri Light" w:hAnsi="Calibri Light" w:eastAsia="宋体" w:cs="Times New Roman"/>
      <w:b/>
      <w:w w:val="100"/>
      <w:sz w:val="28"/>
      <w:szCs w:val="28"/>
    </w:rPr>
  </w:style>
  <w:style w:type="paragraph" w:customStyle="1" w:styleId="3948">
    <w:name w:val="zi"/>
    <w:basedOn w:val="1"/>
    <w:qFormat/>
    <w:uiPriority w:val="0"/>
    <w:pPr>
      <w:spacing w:before="100" w:beforeAutospacing="1" w:after="100" w:afterAutospacing="1" w:line="240" w:lineRule="auto"/>
      <w:ind w:firstLine="0" w:firstLineChars="0"/>
    </w:pPr>
    <w:rPr>
      <w:rFonts w:eastAsia="仿宋" w:cs="宋体"/>
      <w:kern w:val="0"/>
      <w:sz w:val="21"/>
    </w:rPr>
  </w:style>
  <w:style w:type="paragraph" w:customStyle="1" w:styleId="3949">
    <w:name w:val="contentlabel"/>
    <w:basedOn w:val="1"/>
    <w:qFormat/>
    <w:uiPriority w:val="0"/>
    <w:pPr>
      <w:spacing w:before="30" w:after="100" w:afterAutospacing="1" w:line="240" w:lineRule="auto"/>
      <w:ind w:left="90" w:firstLine="0" w:firstLineChars="0"/>
    </w:pPr>
    <w:rPr>
      <w:rFonts w:ascii="Arial Unicode MS" w:hAnsi="Arial Unicode MS"/>
      <w:color w:val="336666"/>
      <w:kern w:val="0"/>
      <w:sz w:val="18"/>
      <w:szCs w:val="18"/>
    </w:rPr>
  </w:style>
  <w:style w:type="paragraph" w:customStyle="1" w:styleId="3950">
    <w:name w:val="CM121"/>
    <w:basedOn w:val="305"/>
    <w:next w:val="305"/>
    <w:qFormat/>
    <w:uiPriority w:val="99"/>
    <w:pPr>
      <w:spacing w:after="515"/>
    </w:pPr>
    <w:rPr>
      <w:rFonts w:ascii="仿宋_GB2312" w:eastAsia="仿宋_GB2312" w:cs="Times New Roman"/>
      <w:color w:val="auto"/>
    </w:rPr>
  </w:style>
  <w:style w:type="paragraph" w:customStyle="1" w:styleId="3951">
    <w:name w:val="CM64"/>
    <w:basedOn w:val="305"/>
    <w:next w:val="305"/>
    <w:qFormat/>
    <w:uiPriority w:val="0"/>
    <w:pPr>
      <w:spacing w:line="546" w:lineRule="atLeast"/>
    </w:pPr>
    <w:rPr>
      <w:rFonts w:ascii="仿宋_GB2312" w:eastAsia="仿宋_GB2312" w:cs="Times New Roman"/>
      <w:color w:val="auto"/>
    </w:rPr>
  </w:style>
  <w:style w:type="paragraph" w:customStyle="1" w:styleId="3952">
    <w:name w:val="font5"/>
    <w:basedOn w:val="1"/>
    <w:qFormat/>
    <w:uiPriority w:val="0"/>
    <w:pPr>
      <w:spacing w:before="100" w:beforeAutospacing="1" w:after="100" w:afterAutospacing="1" w:line="240" w:lineRule="auto"/>
      <w:ind w:firstLine="0" w:firstLineChars="0"/>
    </w:pPr>
    <w:rPr>
      <w:rFonts w:ascii="等线" w:hAnsi="等线" w:eastAsia="等线" w:cs="宋体"/>
      <w:kern w:val="0"/>
      <w:sz w:val="18"/>
      <w:szCs w:val="18"/>
    </w:rPr>
  </w:style>
  <w:style w:type="paragraph" w:customStyle="1" w:styleId="3953">
    <w:name w:val="Char1 Char Char Char Char Char Char Char"/>
    <w:basedOn w:val="1"/>
    <w:next w:val="1"/>
    <w:qFormat/>
    <w:uiPriority w:val="99"/>
    <w:pPr>
      <w:widowControl w:val="0"/>
      <w:ind w:firstLine="0" w:firstLineChars="0"/>
      <w:jc w:val="both"/>
    </w:pPr>
    <w:rPr>
      <w:rFonts w:ascii="Tahoma" w:hAnsi="Tahoma"/>
      <w:sz w:val="21"/>
    </w:rPr>
  </w:style>
  <w:style w:type="paragraph" w:customStyle="1" w:styleId="3954">
    <w:name w:val="样式 页眉 + 小四 两端对齐 首行缩进:  2 字符"/>
    <w:basedOn w:val="57"/>
    <w:qFormat/>
    <w:uiPriority w:val="99"/>
    <w:pPr>
      <w:pBdr>
        <w:bottom w:val="none" w:color="auto" w:sz="0" w:space="0"/>
      </w:pBdr>
      <w:spacing w:line="480" w:lineRule="exact"/>
      <w:ind w:firstLine="560"/>
      <w:jc w:val="both"/>
    </w:pPr>
    <w:rPr>
      <w:rFonts w:hAnsi="Arial Unicode MS" w:eastAsia="仿宋_GB2312" w:cs="宋体"/>
      <w:sz w:val="28"/>
      <w:szCs w:val="20"/>
    </w:rPr>
  </w:style>
  <w:style w:type="paragraph" w:customStyle="1" w:styleId="3955">
    <w:name w:val="xl174"/>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right"/>
    </w:pPr>
    <w:rPr>
      <w:rFonts w:eastAsia="仿宋" w:cs="宋体"/>
      <w:b/>
      <w:bCs/>
      <w:kern w:val="0"/>
      <w:sz w:val="21"/>
      <w:szCs w:val="20"/>
    </w:rPr>
  </w:style>
  <w:style w:type="paragraph" w:customStyle="1" w:styleId="3956">
    <w:name w:val="样式 标题 4 + 小四 非加粗"/>
    <w:basedOn w:val="5"/>
    <w:qFormat/>
    <w:uiPriority w:val="99"/>
    <w:pPr>
      <w:keepNext w:val="0"/>
      <w:keepLines w:val="0"/>
      <w:widowControl w:val="0"/>
      <w:numPr>
        <w:ilvl w:val="0"/>
        <w:numId w:val="0"/>
      </w:numPr>
      <w:tabs>
        <w:tab w:val="left" w:pos="360"/>
        <w:tab w:val="left" w:pos="1740"/>
      </w:tabs>
      <w:adjustRightInd w:val="0"/>
      <w:snapToGrid w:val="0"/>
      <w:spacing w:line="360" w:lineRule="auto"/>
      <w:ind w:left="1325" w:leftChars="300" w:right="240" w:rightChars="100" w:hanging="605"/>
      <w:outlineLvl w:val="3"/>
    </w:pPr>
    <w:rPr>
      <w:rFonts w:ascii="Arial" w:hAnsi="Arial"/>
      <w:b/>
      <w:sz w:val="21"/>
      <w:szCs w:val="24"/>
    </w:rPr>
  </w:style>
  <w:style w:type="paragraph" w:customStyle="1" w:styleId="3957">
    <w:name w:val="xl99"/>
    <w:basedOn w:val="1"/>
    <w:qFormat/>
    <w:uiPriority w:val="0"/>
    <w:pPr>
      <w:pBdr>
        <w:top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textAlignment w:val="center"/>
    </w:pPr>
    <w:rPr>
      <w:rFonts w:ascii="仿宋_GB2312" w:eastAsia="仿宋_GB2312" w:cs="宋体"/>
      <w:b/>
      <w:bCs/>
      <w:color w:val="000000"/>
      <w:kern w:val="0"/>
      <w:sz w:val="21"/>
    </w:rPr>
  </w:style>
  <w:style w:type="paragraph" w:customStyle="1" w:styleId="3958">
    <w:name w:val="!标题4 Ctrl+4"/>
    <w:basedOn w:val="1"/>
    <w:next w:val="763"/>
    <w:qFormat/>
    <w:uiPriority w:val="0"/>
    <w:pPr>
      <w:widowControl w:val="0"/>
      <w:tabs>
        <w:tab w:val="left" w:pos="851"/>
      </w:tabs>
      <w:adjustRightInd w:val="0"/>
      <w:snapToGrid w:val="0"/>
      <w:spacing w:beforeLines="50" w:afterLines="50" w:line="240" w:lineRule="auto"/>
      <w:ind w:left="851" w:hanging="851" w:firstLineChars="0"/>
      <w:jc w:val="both"/>
      <w:outlineLvl w:val="3"/>
    </w:pPr>
    <w:rPr>
      <w:rFonts w:ascii="Arial" w:hAnsi="Arial" w:eastAsia="黑体"/>
      <w:b/>
      <w:sz w:val="30"/>
      <w:szCs w:val="30"/>
    </w:rPr>
  </w:style>
  <w:style w:type="paragraph" w:customStyle="1" w:styleId="3959">
    <w:name w:val="列举项目"/>
    <w:basedOn w:val="3756"/>
    <w:qFormat/>
    <w:uiPriority w:val="99"/>
    <w:pPr>
      <w:widowControl/>
      <w:numPr>
        <w:ilvl w:val="0"/>
        <w:numId w:val="189"/>
      </w:numPr>
      <w:shd w:val="clear" w:color="auto" w:fill="auto"/>
      <w:tabs>
        <w:tab w:val="left" w:pos="360"/>
        <w:tab w:val="left" w:pos="432"/>
        <w:tab w:val="left" w:pos="1200"/>
      </w:tabs>
      <w:spacing w:line="360" w:lineRule="auto"/>
      <w:ind w:left="432" w:leftChars="400" w:hanging="432" w:hangingChars="200"/>
      <w:jc w:val="left"/>
    </w:pPr>
    <w:rPr>
      <w:rFonts w:ascii="宋体" w:eastAsia="宋体" w:cs="宋体"/>
      <w:kern w:val="0"/>
      <w:sz w:val="21"/>
    </w:rPr>
  </w:style>
  <w:style w:type="paragraph" w:customStyle="1" w:styleId="3960">
    <w:name w:val="分类缩进正文文字"/>
    <w:basedOn w:val="35"/>
    <w:qFormat/>
    <w:uiPriority w:val="0"/>
    <w:pPr>
      <w:widowControl w:val="0"/>
      <w:tabs>
        <w:tab w:val="left" w:pos="510"/>
      </w:tabs>
      <w:spacing w:before="60" w:line="240" w:lineRule="auto"/>
      <w:ind w:left="510" w:leftChars="0" w:hanging="510" w:firstLineChars="0"/>
      <w:jc w:val="both"/>
    </w:pPr>
    <w:rPr>
      <w:rFonts w:ascii="Garamond" w:hAnsi="Garamond"/>
      <w:kern w:val="0"/>
      <w:szCs w:val="20"/>
    </w:rPr>
  </w:style>
  <w:style w:type="paragraph" w:customStyle="1" w:styleId="3961">
    <w:name w:val="封面"/>
    <w:basedOn w:val="1"/>
    <w:qFormat/>
    <w:uiPriority w:val="0"/>
    <w:pPr>
      <w:widowControl w:val="0"/>
      <w:adjustRightInd w:val="0"/>
      <w:spacing w:line="360" w:lineRule="atLeast"/>
      <w:ind w:firstLine="0" w:firstLineChars="0"/>
      <w:jc w:val="right"/>
      <w:textAlignment w:val="baseline"/>
    </w:pPr>
    <w:rPr>
      <w:rFonts w:ascii="Arial" w:hAnsi="Arial"/>
      <w:kern w:val="0"/>
      <w:sz w:val="21"/>
      <w:szCs w:val="20"/>
    </w:rPr>
  </w:style>
  <w:style w:type="paragraph" w:customStyle="1" w:styleId="3962">
    <w:name w:val="列表编号 6"/>
    <w:basedOn w:val="20"/>
    <w:next w:val="21"/>
    <w:qFormat/>
    <w:uiPriority w:val="99"/>
    <w:pPr>
      <w:numPr>
        <w:ilvl w:val="0"/>
        <w:numId w:val="0"/>
      </w:numPr>
      <w:tabs>
        <w:tab w:val="left" w:pos="360"/>
      </w:tabs>
      <w:adjustRightInd w:val="0"/>
      <w:spacing w:before="0" w:beforeAutospacing="0" w:after="60" w:afterAutospacing="0" w:line="320" w:lineRule="exact"/>
      <w:contextualSpacing/>
    </w:pPr>
    <w:rPr>
      <w:rFonts w:ascii="宋体" w:hAnsi="Arial Unicode MS" w:eastAsia="黑体"/>
      <w:sz w:val="21"/>
      <w:szCs w:val="24"/>
    </w:rPr>
  </w:style>
  <w:style w:type="paragraph" w:customStyle="1" w:styleId="3963">
    <w:name w:val="默认段落字体 Para Char Char Char Char Char Char Char Char Char1 Char Char Char Char Char Char"/>
    <w:basedOn w:val="26"/>
    <w:qFormat/>
    <w:uiPriority w:val="99"/>
    <w:pPr>
      <w:shd w:val="clear" w:color="auto" w:fill="000080"/>
      <w:spacing w:line="360" w:lineRule="auto"/>
    </w:pPr>
    <w:rPr>
      <w:rFonts w:ascii="Tahoma" w:hAnsi="Tahoma"/>
      <w:sz w:val="24"/>
      <w:szCs w:val="20"/>
    </w:rPr>
  </w:style>
  <w:style w:type="paragraph" w:customStyle="1" w:styleId="3964">
    <w:name w:val="font24"/>
    <w:basedOn w:val="1"/>
    <w:qFormat/>
    <w:uiPriority w:val="0"/>
    <w:pPr>
      <w:spacing w:before="100" w:beforeAutospacing="1" w:after="100" w:afterAutospacing="1" w:line="240" w:lineRule="auto"/>
      <w:ind w:firstLine="0" w:firstLineChars="0"/>
    </w:pPr>
    <w:rPr>
      <w:rFonts w:ascii="Arial Narrow" w:hAnsi="Arial Narrow" w:eastAsia="仿宋" w:cs="宋体"/>
      <w:color w:val="FF0000"/>
      <w:kern w:val="0"/>
      <w:sz w:val="21"/>
      <w:szCs w:val="20"/>
    </w:rPr>
  </w:style>
  <w:style w:type="paragraph" w:customStyle="1" w:styleId="3965">
    <w:name w:val="目录标题（黑体 三号 加粗 居中）"/>
    <w:basedOn w:val="1"/>
    <w:qFormat/>
    <w:uiPriority w:val="0"/>
    <w:pPr>
      <w:widowControl w:val="0"/>
      <w:ind w:firstLine="0" w:firstLineChars="0"/>
      <w:jc w:val="center"/>
    </w:pPr>
    <w:rPr>
      <w:rFonts w:ascii="黑体" w:eastAsia="黑体" w:cs="宋体"/>
      <w:b/>
      <w:bCs/>
      <w:sz w:val="32"/>
      <w:szCs w:val="20"/>
    </w:rPr>
  </w:style>
  <w:style w:type="paragraph" w:customStyle="1" w:styleId="3966">
    <w:name w:val="Char Char12 Char Char"/>
    <w:basedOn w:val="1"/>
    <w:qFormat/>
    <w:uiPriority w:val="0"/>
    <w:pPr>
      <w:widowControl w:val="0"/>
      <w:spacing w:line="240" w:lineRule="auto"/>
      <w:ind w:firstLine="0" w:firstLineChars="0"/>
      <w:jc w:val="both"/>
    </w:pPr>
    <w:rPr>
      <w:rFonts w:ascii="Tahoma" w:hAnsi="Tahoma" w:eastAsia="仿宋"/>
      <w:sz w:val="21"/>
      <w:szCs w:val="20"/>
    </w:rPr>
  </w:style>
  <w:style w:type="paragraph" w:customStyle="1" w:styleId="3967">
    <w:name w:val="Bullet with text 1"/>
    <w:basedOn w:val="1"/>
    <w:qFormat/>
    <w:uiPriority w:val="0"/>
    <w:pPr>
      <w:tabs>
        <w:tab w:val="left" w:pos="360"/>
        <w:tab w:val="left" w:pos="432"/>
      </w:tabs>
      <w:ind w:left="432" w:hanging="432" w:firstLineChars="0"/>
    </w:pPr>
    <w:rPr>
      <w:rFonts w:ascii="Arial" w:hAnsi="Arial" w:eastAsia="仿宋"/>
      <w:kern w:val="0"/>
      <w:sz w:val="21"/>
      <w:szCs w:val="20"/>
      <w:lang w:val="en-GB" w:eastAsia="en-US"/>
    </w:rPr>
  </w:style>
  <w:style w:type="paragraph" w:customStyle="1" w:styleId="3968">
    <w:name w:val="目录 61"/>
    <w:basedOn w:val="1"/>
    <w:next w:val="1"/>
    <w:qFormat/>
    <w:uiPriority w:val="39"/>
    <w:pPr>
      <w:widowControl w:val="0"/>
      <w:spacing w:line="240" w:lineRule="auto"/>
      <w:ind w:left="1050" w:firstLine="0" w:firstLineChars="0"/>
    </w:pPr>
    <w:rPr>
      <w:rFonts w:ascii="Calibri" w:cs="Calibri"/>
      <w:sz w:val="18"/>
      <w:szCs w:val="18"/>
    </w:rPr>
  </w:style>
  <w:style w:type="paragraph" w:customStyle="1" w:styleId="3969">
    <w:name w:val="样式 宋体 小四 行距: 多倍行距 1.25 字行"/>
    <w:basedOn w:val="1"/>
    <w:qFormat/>
    <w:uiPriority w:val="0"/>
    <w:pPr>
      <w:widowControl w:val="0"/>
      <w:ind w:firstLine="0" w:firstLineChars="0"/>
      <w:jc w:val="both"/>
    </w:pPr>
    <w:rPr>
      <w:rFonts w:eastAsia="楷体_GB2312"/>
      <w:sz w:val="21"/>
      <w:szCs w:val="20"/>
    </w:rPr>
  </w:style>
  <w:style w:type="paragraph" w:customStyle="1" w:styleId="3970">
    <w:name w:val="年月日"/>
    <w:basedOn w:val="1"/>
    <w:qFormat/>
    <w:uiPriority w:val="0"/>
    <w:pPr>
      <w:ind w:firstLine="0" w:firstLineChars="0"/>
      <w:jc w:val="center"/>
    </w:pPr>
    <w:rPr>
      <w:rFonts w:ascii="黑体" w:eastAsia="黑体" w:cs="宋体"/>
      <w:b/>
      <w:bCs/>
      <w:kern w:val="0"/>
      <w:sz w:val="32"/>
      <w:szCs w:val="20"/>
    </w:rPr>
  </w:style>
  <w:style w:type="paragraph" w:customStyle="1" w:styleId="3971">
    <w:name w:val="我的标题5"/>
    <w:basedOn w:val="393"/>
    <w:next w:val="393"/>
    <w:qFormat/>
    <w:uiPriority w:val="0"/>
    <w:pPr>
      <w:widowControl/>
      <w:spacing w:beforeLines="0" w:afterLines="0" w:line="590" w:lineRule="exact"/>
      <w:ind w:left="2240" w:hanging="420" w:firstLineChars="0"/>
      <w:outlineLvl w:val="4"/>
    </w:pPr>
    <w:rPr>
      <w:rFonts w:ascii="仿宋_GB2312" w:hAnsi="Arial" w:eastAsia="仿宋_GB2312" w:cs="Times New Roman"/>
      <w:color w:val="auto"/>
      <w:sz w:val="32"/>
      <w:szCs w:val="18"/>
    </w:rPr>
  </w:style>
  <w:style w:type="paragraph" w:customStyle="1" w:styleId="3972">
    <w:name w:val="样式 标题 3Level 3 HeadH3Heading 3 - oldh3sect1.2.3Head33l3..."/>
    <w:basedOn w:val="5"/>
    <w:qFormat/>
    <w:uiPriority w:val="99"/>
    <w:pPr>
      <w:keepLines w:val="0"/>
      <w:numPr>
        <w:ilvl w:val="0"/>
        <w:numId w:val="0"/>
      </w:numPr>
      <w:tabs>
        <w:tab w:val="left" w:pos="0"/>
      </w:tabs>
      <w:spacing w:before="156" w:line="360" w:lineRule="auto"/>
    </w:pPr>
    <w:rPr>
      <w:rFonts w:ascii="Arial Unicode MS" w:hAnsi="Arial Unicode MS" w:eastAsia="宋体" w:cs="宋体"/>
      <w:b/>
      <w:kern w:val="0"/>
      <w:sz w:val="30"/>
      <w:szCs w:val="30"/>
    </w:rPr>
  </w:style>
  <w:style w:type="paragraph" w:customStyle="1" w:styleId="3973">
    <w:name w:val="样式 正文首行缩进 + 首行缩进:  1 字符"/>
    <w:basedOn w:val="1"/>
    <w:qFormat/>
    <w:uiPriority w:val="99"/>
    <w:pPr>
      <w:tabs>
        <w:tab w:val="left" w:pos="2730"/>
      </w:tabs>
      <w:spacing w:after="120"/>
    </w:pPr>
    <w:rPr>
      <w:rFonts w:cs="宋体"/>
      <w:color w:val="000000"/>
      <w:szCs w:val="20"/>
    </w:rPr>
  </w:style>
  <w:style w:type="paragraph" w:customStyle="1" w:styleId="3974">
    <w:name w:val="Char Char Char Char Char Char Char12"/>
    <w:basedOn w:val="1"/>
    <w:qFormat/>
    <w:uiPriority w:val="99"/>
    <w:pPr>
      <w:widowControl w:val="0"/>
      <w:ind w:firstLine="0" w:firstLineChars="0"/>
      <w:jc w:val="both"/>
    </w:pPr>
    <w:rPr>
      <w:rFonts w:ascii="Tahoma" w:hAnsi="Tahoma"/>
      <w:sz w:val="21"/>
      <w:szCs w:val="20"/>
    </w:rPr>
  </w:style>
  <w:style w:type="paragraph" w:customStyle="1" w:styleId="3975">
    <w:name w:val="CM51"/>
    <w:basedOn w:val="305"/>
    <w:next w:val="305"/>
    <w:qFormat/>
    <w:uiPriority w:val="0"/>
    <w:rPr>
      <w:rFonts w:ascii="仿宋_GB2312" w:eastAsia="仿宋_GB2312" w:cs="Times New Roman"/>
      <w:color w:val="auto"/>
    </w:rPr>
  </w:style>
  <w:style w:type="paragraph" w:customStyle="1" w:styleId="3976">
    <w:name w:val="Char Char2 Char"/>
    <w:basedOn w:val="26"/>
    <w:qFormat/>
    <w:uiPriority w:val="0"/>
    <w:pPr>
      <w:widowControl w:val="0"/>
      <w:shd w:val="clear" w:color="auto" w:fill="000080"/>
      <w:spacing w:line="360" w:lineRule="auto"/>
      <w:ind w:firstLine="200" w:firstLineChars="200"/>
      <w:jc w:val="both"/>
    </w:pPr>
    <w:rPr>
      <w:rFonts w:ascii="Tahoma" w:hAnsi="Tahoma"/>
      <w:sz w:val="24"/>
      <w:szCs w:val="24"/>
      <w:lang w:eastAsia="en-US"/>
    </w:rPr>
  </w:style>
  <w:style w:type="paragraph" w:customStyle="1" w:styleId="3977">
    <w:name w:val="附图居中"/>
    <w:basedOn w:val="1"/>
    <w:next w:val="3978"/>
    <w:qFormat/>
    <w:uiPriority w:val="0"/>
    <w:pPr>
      <w:keepNext/>
      <w:widowControl w:val="0"/>
      <w:spacing w:line="240" w:lineRule="auto"/>
      <w:ind w:firstLine="0" w:firstLineChars="0"/>
      <w:jc w:val="center"/>
    </w:pPr>
    <w:rPr>
      <w:rFonts w:ascii="Calibri"/>
      <w:sz w:val="21"/>
    </w:rPr>
  </w:style>
  <w:style w:type="paragraph" w:customStyle="1" w:styleId="3978">
    <w:name w:val="附图标题"/>
    <w:basedOn w:val="1"/>
    <w:next w:val="21"/>
    <w:qFormat/>
    <w:uiPriority w:val="0"/>
    <w:pPr>
      <w:keepNext/>
      <w:widowControl w:val="0"/>
      <w:numPr>
        <w:ilvl w:val="0"/>
        <w:numId w:val="190"/>
      </w:numPr>
      <w:tabs>
        <w:tab w:val="left" w:pos="360"/>
        <w:tab w:val="left" w:pos="720"/>
        <w:tab w:val="clear" w:pos="420"/>
      </w:tabs>
      <w:spacing w:afterLines="100" w:line="240" w:lineRule="auto"/>
      <w:ind w:left="0" w:firstLine="0" w:firstLineChars="0"/>
      <w:jc w:val="center"/>
    </w:pPr>
    <w:rPr>
      <w:rFonts w:ascii="Arial" w:hAnsi="Arial" w:eastAsia="黑体"/>
      <w:b/>
      <w:sz w:val="18"/>
    </w:rPr>
  </w:style>
  <w:style w:type="paragraph" w:customStyle="1" w:styleId="3979">
    <w:name w:val="Char Char Char1 Char Char Char Char Char Char Char1"/>
    <w:basedOn w:val="1"/>
    <w:qFormat/>
    <w:uiPriority w:val="0"/>
    <w:pPr>
      <w:widowControl w:val="0"/>
      <w:tabs>
        <w:tab w:val="left" w:pos="425"/>
      </w:tabs>
      <w:spacing w:line="240" w:lineRule="auto"/>
      <w:ind w:left="425" w:hanging="425" w:firstLineChars="0"/>
      <w:jc w:val="both"/>
    </w:pPr>
    <w:rPr>
      <w:rFonts w:ascii="Calibri"/>
      <w:sz w:val="21"/>
    </w:rPr>
  </w:style>
  <w:style w:type="paragraph" w:customStyle="1" w:styleId="3980">
    <w:name w:val="iflytek标题1"/>
    <w:basedOn w:val="3"/>
    <w:qFormat/>
    <w:uiPriority w:val="0"/>
    <w:pPr>
      <w:widowControl w:val="0"/>
      <w:tabs>
        <w:tab w:val="left" w:pos="432"/>
        <w:tab w:val="left" w:pos="900"/>
      </w:tabs>
      <w:spacing w:before="320" w:beforeLines="0" w:after="320" w:afterLines="0" w:line="576" w:lineRule="auto"/>
      <w:ind w:left="900" w:hanging="420" w:firstLineChars="0"/>
    </w:pPr>
    <w:rPr>
      <w:rFonts w:ascii="黑体" w:hAnsi="Arial" w:eastAsia="仿宋" w:cs="宋体"/>
      <w:bCs w:val="0"/>
      <w:sz w:val="44"/>
      <w:szCs w:val="20"/>
    </w:rPr>
  </w:style>
  <w:style w:type="paragraph" w:customStyle="1" w:styleId="3981">
    <w:name w:val="目录2"/>
    <w:basedOn w:val="1"/>
    <w:qFormat/>
    <w:uiPriority w:val="0"/>
    <w:pPr>
      <w:widowControl w:val="0"/>
      <w:ind w:firstLine="0" w:firstLineChars="0"/>
      <w:jc w:val="both"/>
      <w:outlineLvl w:val="1"/>
    </w:pPr>
    <w:rPr>
      <w:sz w:val="21"/>
    </w:rPr>
  </w:style>
  <w:style w:type="paragraph" w:customStyle="1" w:styleId="3982">
    <w:name w:val="表格表头"/>
    <w:basedOn w:val="1"/>
    <w:qFormat/>
    <w:uiPriority w:val="0"/>
    <w:pPr>
      <w:widowControl w:val="0"/>
      <w:ind w:firstLine="0" w:firstLineChars="0"/>
      <w:jc w:val="center"/>
      <w:outlineLvl w:val="0"/>
    </w:pPr>
    <w:rPr>
      <w:rFonts w:eastAsia="黑体" w:cs="宋体"/>
      <w:sz w:val="21"/>
      <w:szCs w:val="21"/>
    </w:rPr>
  </w:style>
  <w:style w:type="paragraph" w:customStyle="1" w:styleId="3983">
    <w:name w:val="xl91"/>
    <w:basedOn w:val="1"/>
    <w:qFormat/>
    <w:uiPriority w:val="0"/>
    <w:pPr>
      <w:pBdr>
        <w:left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kern w:val="0"/>
      <w:sz w:val="21"/>
    </w:rPr>
  </w:style>
  <w:style w:type="paragraph" w:customStyle="1" w:styleId="3984">
    <w:name w:val="Main Title"/>
    <w:basedOn w:val="1"/>
    <w:qFormat/>
    <w:uiPriority w:val="0"/>
    <w:pPr>
      <w:widowControl w:val="0"/>
      <w:spacing w:before="480" w:after="60" w:line="240" w:lineRule="auto"/>
      <w:ind w:firstLine="0" w:firstLineChars="0"/>
      <w:jc w:val="center"/>
    </w:pPr>
    <w:rPr>
      <w:b/>
      <w:snapToGrid w:val="0"/>
      <w:kern w:val="28"/>
      <w:sz w:val="32"/>
      <w:szCs w:val="20"/>
    </w:rPr>
  </w:style>
  <w:style w:type="paragraph" w:customStyle="1" w:styleId="3985">
    <w:name w:val="maxy"/>
    <w:basedOn w:val="1"/>
    <w:qFormat/>
    <w:uiPriority w:val="0"/>
    <w:pPr>
      <w:widowControl w:val="0"/>
      <w:tabs>
        <w:tab w:val="left" w:pos="3410"/>
        <w:tab w:val="left" w:pos="8698"/>
      </w:tabs>
      <w:autoSpaceDE w:val="0"/>
      <w:autoSpaceDN w:val="0"/>
      <w:adjustRightInd w:val="0"/>
      <w:spacing w:before="120" w:after="156"/>
      <w:ind w:firstLine="360" w:firstLineChars="0"/>
    </w:pPr>
    <w:rPr>
      <w:rFonts w:hint="eastAsia" w:eastAsia="仿宋"/>
      <w:color w:val="000000"/>
      <w:kern w:val="0"/>
      <w:sz w:val="28"/>
      <w:szCs w:val="20"/>
      <w:lang w:val="zh-CN"/>
    </w:rPr>
  </w:style>
  <w:style w:type="paragraph" w:customStyle="1" w:styleId="3986">
    <w:name w:val="样式 标题 3H3l3CTh3Level 3 Topic Headingsect1.2.3Title3BOD 0..."/>
    <w:basedOn w:val="5"/>
    <w:qFormat/>
    <w:uiPriority w:val="0"/>
    <w:pPr>
      <w:keepLines w:val="0"/>
      <w:numPr>
        <w:numId w:val="19"/>
      </w:numPr>
      <w:tabs>
        <w:tab w:val="left" w:pos="360"/>
      </w:tabs>
      <w:spacing w:before="156" w:after="60" w:line="416" w:lineRule="auto"/>
      <w:ind w:left="720" w:hanging="720"/>
    </w:pPr>
    <w:rPr>
      <w:rFonts w:ascii="Calibri" w:hAnsi="Calibri" w:eastAsia="宋体" w:cs="宋体"/>
      <w:b/>
      <w:bCs w:val="0"/>
      <w:smallCaps/>
      <w:sz w:val="32"/>
      <w:szCs w:val="20"/>
    </w:rPr>
  </w:style>
  <w:style w:type="paragraph" w:customStyle="1" w:styleId="3987">
    <w:name w:val="表身（中）"/>
    <w:basedOn w:val="3831"/>
    <w:qFormat/>
    <w:uiPriority w:val="0"/>
    <w:pPr>
      <w:jc w:val="center"/>
    </w:pPr>
  </w:style>
  <w:style w:type="paragraph" w:customStyle="1" w:styleId="3988">
    <w:name w:val="xl208"/>
    <w:basedOn w:val="1"/>
    <w:qFormat/>
    <w:uiPriority w:val="0"/>
    <w:pPr>
      <w:pBdr>
        <w:top w:val="single" w:color="auto" w:sz="4" w:space="0"/>
        <w:bottom w:val="single" w:color="auto" w:sz="4" w:space="0"/>
      </w:pBdr>
      <w:spacing w:before="100" w:beforeAutospacing="1" w:after="100" w:afterAutospacing="1" w:line="240" w:lineRule="auto"/>
      <w:ind w:firstLine="0" w:firstLineChars="0"/>
      <w:jc w:val="center"/>
      <w:textAlignment w:val="center"/>
    </w:pPr>
    <w:rPr>
      <w:rFonts w:ascii="Arial" w:hAnsi="Arial" w:eastAsia="Arial Unicode MS" w:cs="Arial"/>
      <w:color w:val="000000"/>
      <w:kern w:val="0"/>
      <w:sz w:val="21"/>
      <w:szCs w:val="20"/>
    </w:rPr>
  </w:style>
  <w:style w:type="paragraph" w:customStyle="1" w:styleId="3989">
    <w:name w:val="xl70"/>
    <w:basedOn w:val="1"/>
    <w:qFormat/>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line="240" w:lineRule="auto"/>
      <w:ind w:firstLine="0" w:firstLineChars="0"/>
      <w:jc w:val="center"/>
      <w:textAlignment w:val="center"/>
    </w:pPr>
    <w:rPr>
      <w:rFonts w:ascii="仿宋_GB2312" w:eastAsia="仿宋_GB2312" w:cs="宋体"/>
      <w:color w:val="000000"/>
      <w:kern w:val="0"/>
      <w:sz w:val="21"/>
    </w:rPr>
  </w:style>
  <w:style w:type="paragraph" w:customStyle="1" w:styleId="3990">
    <w:name w:val="xl195"/>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91">
    <w:name w:val="p16"/>
    <w:basedOn w:val="1"/>
    <w:qFormat/>
    <w:uiPriority w:val="0"/>
    <w:pPr>
      <w:snapToGrid w:val="0"/>
      <w:spacing w:line="240" w:lineRule="auto"/>
      <w:ind w:firstLine="0" w:firstLineChars="0"/>
    </w:pPr>
    <w:rPr>
      <w:rFonts w:ascii="Janson Text LT Pro" w:eastAsia="Janson Text LT Pro" w:cs="宋体"/>
      <w:color w:val="000000"/>
      <w:kern w:val="0"/>
      <w:sz w:val="21"/>
    </w:rPr>
  </w:style>
  <w:style w:type="paragraph" w:customStyle="1" w:styleId="3992">
    <w:name w:val="正文表标题"/>
    <w:next w:val="1"/>
    <w:qFormat/>
    <w:uiPriority w:val="0"/>
    <w:pPr>
      <w:numPr>
        <w:ilvl w:val="0"/>
        <w:numId w:val="191"/>
      </w:numPr>
      <w:tabs>
        <w:tab w:val="left" w:pos="360"/>
      </w:tabs>
      <w:spacing w:beforeLines="50" w:afterLines="50" w:line="240" w:lineRule="auto"/>
      <w:jc w:val="center"/>
    </w:pPr>
    <w:rPr>
      <w:rFonts w:ascii="黑体" w:hAnsi="Calibri" w:eastAsia="黑体" w:cs="Times New Roman"/>
      <w:sz w:val="21"/>
      <w:lang w:val="en-US" w:eastAsia="zh-CN" w:bidi="ar-SA"/>
    </w:rPr>
  </w:style>
  <w:style w:type="paragraph" w:customStyle="1" w:styleId="3993">
    <w:name w:val="项目编号1级"/>
    <w:qFormat/>
    <w:uiPriority w:val="99"/>
    <w:pPr>
      <w:tabs>
        <w:tab w:val="left" w:pos="840"/>
      </w:tabs>
      <w:spacing w:line="360" w:lineRule="auto"/>
      <w:ind w:left="840" w:hanging="420"/>
    </w:pPr>
    <w:rPr>
      <w:rFonts w:hint="eastAsia" w:ascii="Verdana" w:hAnsi="Verdana" w:eastAsia="宋体" w:cs="Times New Roman"/>
      <w:color w:val="000000"/>
      <w:kern w:val="2"/>
      <w:sz w:val="24"/>
      <w:szCs w:val="21"/>
      <w:lang w:val="en-US" w:eastAsia="zh-CN" w:bidi="ar-SA"/>
    </w:rPr>
  </w:style>
  <w:style w:type="paragraph" w:customStyle="1" w:styleId="3994">
    <w:name w:val="三级条标题"/>
    <w:basedOn w:val="853"/>
    <w:next w:val="1"/>
    <w:qFormat/>
    <w:uiPriority w:val="0"/>
    <w:pPr>
      <w:outlineLvl w:val="4"/>
    </w:pPr>
    <w:rPr>
      <w:rFonts w:ascii="Calibri" w:hAnsi="Calibri"/>
    </w:rPr>
  </w:style>
  <w:style w:type="paragraph" w:customStyle="1" w:styleId="3995">
    <w:name w:val="默认段落字体 Char2 Char1 Char Char1 Char Char Char Char1 Char Char Char"/>
    <w:basedOn w:val="1"/>
    <w:qFormat/>
    <w:uiPriority w:val="0"/>
    <w:pPr>
      <w:widowControl w:val="0"/>
      <w:spacing w:line="240" w:lineRule="auto"/>
      <w:ind w:firstLine="0" w:firstLineChars="0"/>
      <w:jc w:val="both"/>
    </w:pPr>
    <w:rPr>
      <w:rFonts w:ascii="Tahoma" w:hAnsi="Tahoma"/>
      <w:sz w:val="21"/>
      <w:szCs w:val="20"/>
    </w:rPr>
  </w:style>
  <w:style w:type="paragraph" w:customStyle="1" w:styleId="3996">
    <w:name w:val="Num Heading 2"/>
    <w:basedOn w:val="4"/>
    <w:next w:val="1"/>
    <w:qFormat/>
    <w:uiPriority w:val="0"/>
    <w:pPr>
      <w:keepLines w:val="0"/>
      <w:widowControl w:val="0"/>
      <w:numPr>
        <w:ilvl w:val="1"/>
        <w:numId w:val="68"/>
      </w:numPr>
      <w:tabs>
        <w:tab w:val="left" w:pos="360"/>
        <w:tab w:val="left" w:pos="794"/>
      </w:tabs>
      <w:adjustRightInd w:val="0"/>
      <w:snapToGrid w:val="0"/>
      <w:spacing w:before="0" w:beforeLines="0" w:after="60" w:afterLines="0" w:line="360" w:lineRule="auto"/>
      <w:ind w:left="576" w:firstLine="200"/>
    </w:pPr>
    <w:rPr>
      <w:rFonts w:ascii="仿宋_GB2312" w:hAnsi="仿宋" w:eastAsia="宋体"/>
      <w:b/>
      <w:color w:val="333333"/>
      <w:szCs w:val="28"/>
    </w:rPr>
  </w:style>
  <w:style w:type="paragraph" w:customStyle="1" w:styleId="3997">
    <w:name w:val="列出段落21"/>
    <w:basedOn w:val="1"/>
    <w:qFormat/>
    <w:uiPriority w:val="34"/>
    <w:pPr>
      <w:widowControl w:val="0"/>
      <w:ind w:firstLine="420"/>
      <w:jc w:val="both"/>
    </w:pPr>
    <w:rPr>
      <w:rFonts w:ascii="Calibri" w:hAnsi="Calibri"/>
    </w:rPr>
  </w:style>
  <w:style w:type="paragraph" w:customStyle="1" w:styleId="3998">
    <w:name w:val="xl20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ascii="Arial" w:hAnsi="Arial" w:eastAsia="Arial Unicode MS" w:cs="Arial"/>
      <w:color w:val="000000"/>
      <w:kern w:val="0"/>
      <w:sz w:val="21"/>
      <w:szCs w:val="20"/>
    </w:rPr>
  </w:style>
  <w:style w:type="paragraph" w:customStyle="1" w:styleId="3999">
    <w:name w:val="样式 正文首行缩进 2 + 首行缩进:  2 字符"/>
    <w:basedOn w:val="1"/>
    <w:next w:val="1"/>
    <w:qFormat/>
    <w:uiPriority w:val="0"/>
    <w:pPr>
      <w:ind w:firstLine="0" w:firstLineChars="0"/>
    </w:pPr>
    <w:rPr>
      <w:rFonts w:ascii="Calibri"/>
      <w:sz w:val="21"/>
    </w:rPr>
  </w:style>
  <w:style w:type="paragraph" w:customStyle="1" w:styleId="4000">
    <w:name w:val="正文 小四 首缩"/>
    <w:qFormat/>
    <w:uiPriority w:val="0"/>
    <w:pPr>
      <w:snapToGrid w:val="0"/>
      <w:spacing w:line="360" w:lineRule="auto"/>
      <w:ind w:firstLine="482"/>
    </w:pPr>
    <w:rPr>
      <w:rFonts w:ascii="Calibri" w:hAnsi="Calibri" w:eastAsia="宋体" w:cs="Times New Roman"/>
      <w:kern w:val="2"/>
      <w:sz w:val="24"/>
      <w:lang w:val="en-US" w:eastAsia="zh-CN" w:bidi="ar-SA"/>
    </w:rPr>
  </w:style>
  <w:style w:type="paragraph" w:customStyle="1" w:styleId="4001">
    <w:name w:val="样式 楷体_GB2312 (符号) Courier New 小四 行距: 1.5 倍行距"/>
    <w:basedOn w:val="1"/>
    <w:qFormat/>
    <w:uiPriority w:val="0"/>
    <w:pPr>
      <w:widowControl w:val="0"/>
      <w:jc w:val="both"/>
    </w:pPr>
    <w:rPr>
      <w:rFonts w:eastAsia="楷体_GB2312"/>
      <w:bCs/>
      <w:kern w:val="0"/>
      <w:sz w:val="21"/>
    </w:rPr>
  </w:style>
  <w:style w:type="paragraph" w:customStyle="1" w:styleId="4002">
    <w:name w:val="xl247"/>
    <w:basedOn w:val="1"/>
    <w:qFormat/>
    <w:uiPriority w:val="99"/>
    <w:pPr>
      <w:pBdr>
        <w:top w:val="single" w:color="auto" w:sz="4" w:space="0"/>
        <w:left w:val="single" w:color="auto" w:sz="4" w:space="0"/>
        <w:bottom w:val="single" w:color="auto" w:sz="4" w:space="0"/>
        <w:right w:val="single" w:color="auto" w:sz="4" w:space="0"/>
      </w:pBdr>
      <w:shd w:val="clear" w:color="auto" w:fill="33CCCC"/>
      <w:spacing w:before="100" w:beforeAutospacing="1" w:after="100" w:afterAutospacing="1"/>
      <w:ind w:firstLine="566" w:firstLineChars="236"/>
      <w:jc w:val="center"/>
    </w:pPr>
    <w:rPr>
      <w:rFonts w:cs="宋体"/>
      <w:b/>
      <w:bCs/>
      <w:color w:val="000000"/>
      <w:kern w:val="0"/>
      <w:sz w:val="18"/>
      <w:szCs w:val="18"/>
    </w:rPr>
  </w:style>
  <w:style w:type="paragraph" w:customStyle="1" w:styleId="4003">
    <w:name w:val="列表（符号二级）（绿盟科技）"/>
    <w:basedOn w:val="1012"/>
    <w:qFormat/>
    <w:uiPriority w:val="0"/>
    <w:pPr>
      <w:ind w:left="0" w:firstLine="0"/>
    </w:pPr>
    <w:rPr>
      <w:rFonts w:eastAsia="宋体"/>
    </w:rPr>
  </w:style>
  <w:style w:type="paragraph" w:customStyle="1" w:styleId="4004">
    <w:name w:val="xl427"/>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ind w:firstLine="566" w:firstLineChars="236"/>
    </w:pPr>
    <w:rPr>
      <w:rFonts w:cs="宋体"/>
      <w:color w:val="000000"/>
      <w:kern w:val="0"/>
      <w:sz w:val="21"/>
      <w:szCs w:val="20"/>
    </w:rPr>
  </w:style>
  <w:style w:type="paragraph" w:customStyle="1" w:styleId="4005">
    <w:name w:val="注示文本"/>
    <w:basedOn w:val="1"/>
    <w:qFormat/>
    <w:uiPriority w:val="0"/>
    <w:pPr>
      <w:widowControl w:val="0"/>
      <w:pBdr>
        <w:bottom w:val="single" w:color="000000" w:sz="4" w:space="1"/>
      </w:pBdr>
      <w:ind w:firstLine="360"/>
      <w:jc w:val="both"/>
    </w:pPr>
    <w:rPr>
      <w:rFonts w:ascii="Arial" w:hAnsi="Arial" w:eastAsia="楷体_GB2312"/>
      <w:sz w:val="18"/>
      <w:szCs w:val="18"/>
    </w:rPr>
  </w:style>
  <w:style w:type="paragraph" w:customStyle="1" w:styleId="4006">
    <w:name w:val="样式 标题 5 + 左侧:  1.02 厘米 首行缩进:  0 厘米"/>
    <w:basedOn w:val="7"/>
    <w:qFormat/>
    <w:uiPriority w:val="99"/>
    <w:pPr>
      <w:numPr>
        <w:ilvl w:val="0"/>
        <w:numId w:val="0"/>
      </w:numPr>
      <w:tabs>
        <w:tab w:val="left" w:pos="360"/>
        <w:tab w:val="left" w:pos="859"/>
      </w:tabs>
      <w:spacing w:before="240" w:beforeLines="100" w:after="60" w:afterLines="100" w:line="374" w:lineRule="auto"/>
      <w:ind w:left="876" w:leftChars="150" w:hanging="726"/>
    </w:pPr>
    <w:rPr>
      <w:rFonts w:ascii="Calibri" w:hAnsi="Calibri" w:eastAsia="仿宋_GB2312" w:cs="宋体"/>
      <w:b/>
      <w:w w:val="100"/>
      <w:kern w:val="2"/>
      <w:sz w:val="28"/>
      <w:szCs w:val="20"/>
    </w:rPr>
  </w:style>
  <w:style w:type="paragraph" w:customStyle="1" w:styleId="4007">
    <w:name w:val="subtitle 2"/>
    <w:basedOn w:val="1"/>
    <w:qFormat/>
    <w:uiPriority w:val="0"/>
    <w:pPr>
      <w:widowControl w:val="0"/>
      <w:adjustRightInd w:val="0"/>
      <w:spacing w:before="240" w:after="240" w:line="312" w:lineRule="atLeast"/>
      <w:ind w:firstLine="0" w:firstLineChars="0"/>
      <w:jc w:val="both"/>
      <w:textAlignment w:val="baseline"/>
    </w:pPr>
    <w:rPr>
      <w:rFonts w:ascii="Calibri" w:eastAsia="黑体"/>
      <w:kern w:val="0"/>
      <w:sz w:val="21"/>
      <w:szCs w:val="20"/>
    </w:rPr>
  </w:style>
  <w:style w:type="paragraph" w:customStyle="1" w:styleId="4008">
    <w:name w:val="样式 行距: 1.5 倍行距3"/>
    <w:basedOn w:val="1"/>
    <w:qFormat/>
    <w:uiPriority w:val="0"/>
    <w:pPr>
      <w:widowControl w:val="0"/>
      <w:ind w:firstLine="0" w:firstLineChars="0"/>
      <w:jc w:val="both"/>
    </w:pPr>
    <w:rPr>
      <w:rFonts w:ascii="Calibri" w:cs="宋体"/>
      <w:sz w:val="21"/>
      <w:szCs w:val="20"/>
    </w:rPr>
  </w:style>
  <w:style w:type="paragraph" w:customStyle="1" w:styleId="4009">
    <w:name w:val="重点文字"/>
    <w:basedOn w:val="1"/>
    <w:qFormat/>
    <w:uiPriority w:val="0"/>
    <w:pPr>
      <w:ind w:firstLine="0" w:firstLineChars="0"/>
      <w:jc w:val="both"/>
    </w:pPr>
    <w:rPr>
      <w:rFonts w:ascii="Calibri"/>
      <w:b/>
      <w:kern w:val="0"/>
      <w:sz w:val="21"/>
      <w:szCs w:val="32"/>
    </w:rPr>
  </w:style>
  <w:style w:type="paragraph" w:customStyle="1" w:styleId="4010">
    <w:name w:val="样式 样式 四号 加粗 段前: 0.5 行 + 黑体1"/>
    <w:basedOn w:val="1"/>
    <w:qFormat/>
    <w:uiPriority w:val="99"/>
    <w:pPr>
      <w:spacing w:beforeLines="50"/>
      <w:ind w:firstLine="0" w:firstLineChars="0"/>
    </w:pPr>
    <w:rPr>
      <w:rFonts w:ascii="黑体" w:hAnsi="黑体" w:eastAsia="黑体" w:cs="宋体"/>
      <w:b/>
      <w:bCs/>
      <w:kern w:val="0"/>
      <w:sz w:val="28"/>
      <w:szCs w:val="20"/>
    </w:rPr>
  </w:style>
  <w:style w:type="paragraph" w:customStyle="1" w:styleId="4011">
    <w:name w:val="xl15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pPr>
    <w:rPr>
      <w:rFonts w:eastAsia="仿宋" w:cs="宋体"/>
      <w:color w:val="000000"/>
      <w:kern w:val="0"/>
      <w:sz w:val="21"/>
      <w:szCs w:val="20"/>
    </w:rPr>
  </w:style>
  <w:style w:type="paragraph" w:customStyle="1" w:styleId="4012">
    <w:name w:val="new -2"/>
    <w:basedOn w:val="1"/>
    <w:qFormat/>
    <w:uiPriority w:val="0"/>
    <w:pPr>
      <w:numPr>
        <w:ilvl w:val="0"/>
        <w:numId w:val="192"/>
      </w:numPr>
      <w:tabs>
        <w:tab w:val="left" w:pos="360"/>
        <w:tab w:val="left" w:pos="420"/>
      </w:tabs>
      <w:ind w:left="0" w:firstLine="0" w:firstLineChars="0"/>
    </w:pPr>
    <w:rPr>
      <w:rFonts w:ascii="华文细黑" w:hAnsi="华文细黑" w:eastAsia="华文细黑"/>
      <w:b/>
      <w:bCs/>
      <w:kern w:val="44"/>
      <w:sz w:val="30"/>
      <w:szCs w:val="30"/>
      <w:lang w:val="en-GB" w:eastAsia="en-US"/>
    </w:rPr>
  </w:style>
  <w:style w:type="paragraph" w:customStyle="1" w:styleId="4013">
    <w:name w:val="Char Char Char Char1 Char Char Char Char Char Char Char Char Char Char Char"/>
    <w:basedOn w:val="1"/>
    <w:qFormat/>
    <w:uiPriority w:val="99"/>
    <w:pPr>
      <w:spacing w:after="160" w:line="240" w:lineRule="exact"/>
      <w:ind w:firstLine="0" w:firstLineChars="0"/>
    </w:pPr>
    <w:rPr>
      <w:rFonts w:ascii="Verdana" w:hAnsi="Verdana" w:eastAsia="仿宋_GB2312"/>
      <w:kern w:val="0"/>
      <w:sz w:val="21"/>
      <w:szCs w:val="20"/>
      <w:lang w:eastAsia="en-US"/>
    </w:rPr>
  </w:style>
  <w:style w:type="paragraph" w:customStyle="1" w:styleId="4014">
    <w:name w:val="Char1 Char Char Char Char Char Char1"/>
    <w:basedOn w:val="1"/>
    <w:qFormat/>
    <w:uiPriority w:val="0"/>
    <w:pPr>
      <w:widowControl w:val="0"/>
      <w:spacing w:line="240" w:lineRule="auto"/>
      <w:ind w:firstLine="0" w:firstLineChars="0"/>
      <w:jc w:val="both"/>
    </w:pPr>
    <w:rPr>
      <w:rFonts w:ascii="Calibri" w:eastAsia="仿宋_GB2312"/>
      <w:sz w:val="28"/>
    </w:rPr>
  </w:style>
  <w:style w:type="paragraph" w:customStyle="1" w:styleId="4015">
    <w:name w:val="xl148"/>
    <w:basedOn w:val="1"/>
    <w:qFormat/>
    <w:uiPriority w:val="0"/>
    <w:pPr>
      <w:spacing w:before="100" w:beforeAutospacing="1" w:after="100" w:afterAutospacing="1" w:line="240" w:lineRule="auto"/>
      <w:ind w:firstLine="0" w:firstLineChars="0"/>
      <w:jc w:val="center"/>
    </w:pPr>
    <w:rPr>
      <w:rFonts w:eastAsia="仿宋" w:cs="宋体"/>
      <w:kern w:val="0"/>
      <w:sz w:val="21"/>
      <w:szCs w:val="20"/>
    </w:rPr>
  </w:style>
  <w:style w:type="paragraph" w:customStyle="1" w:styleId="4016">
    <w:name w:val="CM5"/>
    <w:basedOn w:val="305"/>
    <w:next w:val="305"/>
    <w:qFormat/>
    <w:uiPriority w:val="99"/>
    <w:pPr>
      <w:spacing w:line="623" w:lineRule="atLeast"/>
    </w:pPr>
    <w:rPr>
      <w:rFonts w:ascii="仿宋_GB2312" w:eastAsia="仿宋_GB2312" w:cs="Times New Roman"/>
      <w:color w:val="auto"/>
    </w:rPr>
  </w:style>
  <w:style w:type="paragraph" w:customStyle="1" w:styleId="4017">
    <w:name w:val="Char Char Char Char2 Char Char Char"/>
    <w:basedOn w:val="1"/>
    <w:qFormat/>
    <w:uiPriority w:val="0"/>
    <w:pPr>
      <w:spacing w:after="160" w:line="240" w:lineRule="exact"/>
      <w:ind w:firstLine="0" w:firstLineChars="0"/>
    </w:pPr>
    <w:rPr>
      <w:rFonts w:ascii="Verdana" w:hAnsi="Verdana" w:eastAsia="仿宋"/>
      <w:kern w:val="0"/>
      <w:sz w:val="21"/>
      <w:szCs w:val="20"/>
      <w:lang w:eastAsia="en-US"/>
    </w:rPr>
  </w:style>
  <w:style w:type="paragraph" w:customStyle="1" w:styleId="4018">
    <w:name w:val="arial122"/>
    <w:basedOn w:val="1"/>
    <w:qFormat/>
    <w:uiPriority w:val="0"/>
    <w:pPr>
      <w:spacing w:line="300" w:lineRule="atLeast"/>
      <w:ind w:firstLine="0" w:firstLineChars="0"/>
    </w:pPr>
    <w:rPr>
      <w:rFonts w:eastAsia="仿宋" w:cs="宋体"/>
      <w:kern w:val="0"/>
      <w:sz w:val="18"/>
      <w:szCs w:val="18"/>
    </w:rPr>
  </w:style>
  <w:style w:type="paragraph" w:customStyle="1" w:styleId="4019">
    <w:name w:val="bullet list"/>
    <w:basedOn w:val="1"/>
    <w:qFormat/>
    <w:uiPriority w:val="0"/>
    <w:pPr>
      <w:tabs>
        <w:tab w:val="left" w:pos="907"/>
        <w:tab w:val="left" w:pos="936"/>
      </w:tabs>
      <w:spacing w:before="60" w:after="60"/>
      <w:ind w:left="936" w:hanging="397"/>
    </w:pPr>
    <w:rPr>
      <w:rFonts w:ascii="Arial" w:hAnsi="Arial" w:eastAsia="仿宋"/>
      <w:kern w:val="0"/>
      <w:sz w:val="21"/>
      <w:szCs w:val="20"/>
    </w:rPr>
  </w:style>
  <w:style w:type="paragraph" w:customStyle="1" w:styleId="4020">
    <w:name w:val="样式 首行缩进:  0.85 厘米 段前: 7.8 磅 段后: 7.8 磅"/>
    <w:basedOn w:val="1"/>
    <w:qFormat/>
    <w:uiPriority w:val="0"/>
    <w:pPr>
      <w:widowControl w:val="0"/>
      <w:spacing w:line="240" w:lineRule="auto"/>
      <w:ind w:firstLine="0" w:firstLineChars="0"/>
      <w:jc w:val="both"/>
    </w:pPr>
    <w:rPr>
      <w:rFonts w:ascii="Calibri" w:cs="宋体"/>
      <w:sz w:val="21"/>
      <w:szCs w:val="20"/>
    </w:rPr>
  </w:style>
  <w:style w:type="paragraph" w:customStyle="1" w:styleId="4021">
    <w:name w:val="带符号正文"/>
    <w:basedOn w:val="1"/>
    <w:qFormat/>
    <w:uiPriority w:val="99"/>
    <w:pPr>
      <w:tabs>
        <w:tab w:val="left" w:pos="840"/>
      </w:tabs>
      <w:spacing w:before="120" w:after="120"/>
      <w:ind w:left="840" w:hanging="420" w:firstLineChars="236"/>
    </w:pPr>
    <w:rPr>
      <w:rFonts w:cs="宋体"/>
      <w:bCs/>
      <w:color w:val="000000"/>
      <w:kern w:val="0"/>
      <w:sz w:val="21"/>
      <w:szCs w:val="28"/>
    </w:rPr>
  </w:style>
  <w:style w:type="paragraph" w:customStyle="1" w:styleId="4022">
    <w:name w:val="Table_Heading_Center"/>
    <w:basedOn w:val="1872"/>
    <w:qFormat/>
    <w:uiPriority w:val="0"/>
    <w:pPr>
      <w:jc w:val="center"/>
    </w:pPr>
  </w:style>
  <w:style w:type="paragraph" w:customStyle="1" w:styleId="4023">
    <w:name w:val="xl266"/>
    <w:basedOn w:val="1"/>
    <w:qFormat/>
    <w:uiPriority w:val="99"/>
    <w:pPr>
      <w:spacing w:before="100" w:beforeAutospacing="1" w:after="100" w:afterAutospacing="1"/>
      <w:ind w:firstLine="566" w:firstLineChars="236"/>
      <w:jc w:val="center"/>
    </w:pPr>
    <w:rPr>
      <w:rFonts w:cs="宋体"/>
      <w:color w:val="0000FF"/>
      <w:kern w:val="0"/>
      <w:sz w:val="18"/>
      <w:szCs w:val="18"/>
    </w:rPr>
  </w:style>
  <w:style w:type="paragraph" w:customStyle="1" w:styleId="4024">
    <w:name w:val="Tiles"/>
    <w:qFormat/>
    <w:uiPriority w:val="0"/>
    <w:pPr>
      <w:spacing w:after="200" w:line="276" w:lineRule="auto"/>
    </w:pPr>
    <w:rPr>
      <w:rFonts w:ascii="Calibri" w:hAnsi="Calibri" w:eastAsia="宋体" w:cs="Times New Roman"/>
      <w:sz w:val="22"/>
      <w:szCs w:val="21"/>
      <w:lang w:val="en-US" w:eastAsia="zh-CN" w:bidi="ar-SA"/>
    </w:rPr>
  </w:style>
  <w:style w:type="paragraph" w:customStyle="1" w:styleId="4025">
    <w:name w:val="标题 3 New New New New"/>
    <w:basedOn w:val="1941"/>
    <w:next w:val="2226"/>
    <w:qFormat/>
    <w:uiPriority w:val="99"/>
    <w:pPr>
      <w:keepNext/>
      <w:keepLines/>
      <w:tabs>
        <w:tab w:val="left" w:pos="720"/>
        <w:tab w:val="left" w:pos="1660"/>
      </w:tabs>
      <w:ind w:left="1660" w:firstLine="0" w:firstLineChars="0"/>
      <w:outlineLvl w:val="2"/>
    </w:pPr>
    <w:rPr>
      <w:b/>
      <w:bCs/>
      <w:sz w:val="28"/>
      <w:szCs w:val="32"/>
      <w:lang w:bidi="en-US"/>
    </w:rPr>
  </w:style>
  <w:style w:type="paragraph" w:customStyle="1" w:styleId="4026">
    <w:name w:val="my（1）"/>
    <w:basedOn w:val="1148"/>
    <w:qFormat/>
    <w:uiPriority w:val="99"/>
    <w:pPr>
      <w:widowControl/>
      <w:numPr>
        <w:ilvl w:val="0"/>
        <w:numId w:val="193"/>
      </w:numPr>
      <w:tabs>
        <w:tab w:val="left" w:pos="0"/>
        <w:tab w:val="left" w:pos="360"/>
        <w:tab w:val="left" w:pos="420"/>
        <w:tab w:val="left" w:pos="900"/>
        <w:tab w:val="clear" w:pos="432"/>
      </w:tabs>
      <w:spacing w:before="156" w:beforeLines="0" w:after="156"/>
      <w:ind w:left="-32767" w:firstLine="0" w:firstLineChars="0"/>
      <w:jc w:val="left"/>
    </w:pPr>
    <w:rPr>
      <w:rFonts w:hint="eastAsia" w:eastAsia="宋体"/>
      <w:szCs w:val="28"/>
    </w:rPr>
  </w:style>
  <w:style w:type="paragraph" w:customStyle="1" w:styleId="4027">
    <w:name w:val="样式 样式 标题 2Titre2 + 宋体 左侧:  0.32 厘米 首行缩进:  1.06 厘米 右侧:  1 字符 行距....."/>
    <w:basedOn w:val="4"/>
    <w:next w:val="4"/>
    <w:qFormat/>
    <w:uiPriority w:val="0"/>
    <w:pPr>
      <w:keepLines w:val="0"/>
      <w:tabs>
        <w:tab w:val="left" w:pos="1356"/>
      </w:tabs>
      <w:autoSpaceDE w:val="0"/>
      <w:autoSpaceDN w:val="0"/>
      <w:adjustRightInd w:val="0"/>
      <w:snapToGrid w:val="0"/>
      <w:spacing w:before="0" w:beforeLines="0" w:after="60" w:afterLines="0" w:line="480" w:lineRule="auto"/>
      <w:ind w:left="1356" w:right="210" w:rightChars="100" w:hanging="576" w:firstLineChars="200"/>
      <w:textAlignment w:val="bottom"/>
    </w:pPr>
    <w:rPr>
      <w:rFonts w:ascii="Book Antiqua" w:hAnsi="Book Antiqua" w:eastAsia="宋体"/>
      <w:bCs w:val="0"/>
      <w:caps/>
      <w:color w:val="000000"/>
      <w:sz w:val="30"/>
      <w:szCs w:val="21"/>
    </w:rPr>
  </w:style>
  <w:style w:type="paragraph" w:customStyle="1" w:styleId="4028">
    <w:name w:val="et7"/>
    <w:basedOn w:val="1"/>
    <w:qFormat/>
    <w:uiPriority w:val="99"/>
    <w:pPr>
      <w:pBdr>
        <w:top w:val="single" w:color="000000" w:sz="4" w:space="0"/>
        <w:left w:val="single" w:color="000000" w:sz="4" w:space="0"/>
        <w:bottom w:val="single" w:color="000000" w:sz="4" w:space="0"/>
        <w:right w:val="single" w:color="000000" w:sz="4" w:space="0"/>
      </w:pBdr>
      <w:spacing w:before="100" w:beforeAutospacing="1" w:after="100" w:afterAutospacing="1"/>
      <w:ind w:firstLine="0" w:firstLineChars="0"/>
      <w:jc w:val="center"/>
    </w:pPr>
    <w:rPr>
      <w:rFonts w:cs="宋体"/>
      <w:color w:val="000000"/>
      <w:kern w:val="0"/>
      <w:sz w:val="21"/>
      <w:szCs w:val="20"/>
    </w:rPr>
  </w:style>
  <w:style w:type="paragraph" w:customStyle="1" w:styleId="4029">
    <w:name w:val="Section4"/>
    <w:basedOn w:val="6"/>
    <w:qFormat/>
    <w:uiPriority w:val="0"/>
    <w:pPr>
      <w:widowControl w:val="0"/>
      <w:tabs>
        <w:tab w:val="left" w:pos="360"/>
        <w:tab w:val="left" w:pos="432"/>
        <w:tab w:val="left" w:pos="864"/>
      </w:tabs>
      <w:spacing w:before="280" w:after="290" w:line="376" w:lineRule="auto"/>
      <w:ind w:left="1148" w:firstLine="425"/>
    </w:pPr>
    <w:rPr>
      <w:rFonts w:ascii="Calibri" w:hAnsi="宋体" w:eastAsia="宋体" w:cs="Times New Roman"/>
      <w:b/>
      <w:bCs w:val="0"/>
      <w:w w:val="100"/>
      <w:sz w:val="30"/>
      <w:szCs w:val="28"/>
    </w:rPr>
  </w:style>
  <w:style w:type="paragraph" w:customStyle="1" w:styleId="4030">
    <w:name w:val="表格内字体"/>
    <w:basedOn w:val="1"/>
    <w:qFormat/>
    <w:uiPriority w:val="99"/>
    <w:pPr>
      <w:ind w:firstLine="0" w:firstLineChars="0"/>
    </w:pPr>
    <w:rPr>
      <w:rFonts w:ascii="仿宋_GB2312" w:hAnsi="Arial Unicode MS" w:eastAsia="仿宋_GB2312" w:cs="Arial"/>
      <w:kern w:val="0"/>
      <w:sz w:val="21"/>
    </w:rPr>
  </w:style>
  <w:style w:type="paragraph" w:customStyle="1" w:styleId="4031">
    <w:name w:val="首级符号（非加粗）"/>
    <w:basedOn w:val="1"/>
    <w:qFormat/>
    <w:uiPriority w:val="0"/>
    <w:pPr>
      <w:widowControl w:val="0"/>
      <w:numPr>
        <w:ilvl w:val="0"/>
        <w:numId w:val="194"/>
      </w:numPr>
      <w:tabs>
        <w:tab w:val="left" w:pos="360"/>
        <w:tab w:val="left" w:pos="620"/>
        <w:tab w:val="clear" w:pos="794"/>
      </w:tabs>
      <w:ind w:left="400" w:leftChars="200" w:hanging="200" w:hangingChars="200"/>
      <w:jc w:val="both"/>
    </w:pPr>
    <w:rPr>
      <w:rFonts w:ascii="Calibri"/>
      <w:sz w:val="21"/>
    </w:rPr>
  </w:style>
  <w:style w:type="paragraph" w:customStyle="1" w:styleId="4032">
    <w:name w:val="正文加点"/>
    <w:basedOn w:val="1"/>
    <w:next w:val="1"/>
    <w:qFormat/>
    <w:uiPriority w:val="99"/>
    <w:pPr>
      <w:ind w:firstLine="0" w:firstLineChars="0"/>
    </w:pPr>
    <w:rPr>
      <w:rFonts w:ascii="Arial Unicode MS" w:hAnsi="Arial Unicode MS" w:cs="Arial"/>
      <w:kern w:val="0"/>
      <w:sz w:val="21"/>
    </w:rPr>
  </w:style>
  <w:style w:type="paragraph" w:customStyle="1" w:styleId="4033">
    <w:name w:val="表格标准样式"/>
    <w:basedOn w:val="1"/>
    <w:qFormat/>
    <w:uiPriority w:val="0"/>
    <w:pPr>
      <w:widowControl w:val="0"/>
      <w:spacing w:line="240" w:lineRule="auto"/>
      <w:ind w:firstLine="0" w:firstLineChars="0"/>
    </w:pPr>
    <w:rPr>
      <w:rFonts w:ascii="Calibri"/>
      <w:sz w:val="21"/>
    </w:rPr>
  </w:style>
  <w:style w:type="paragraph" w:customStyle="1" w:styleId="4034">
    <w:name w:val="font17"/>
    <w:basedOn w:val="1"/>
    <w:qFormat/>
    <w:uiPriority w:val="0"/>
    <w:pPr>
      <w:spacing w:before="100" w:beforeAutospacing="1" w:after="100" w:afterAutospacing="1" w:line="240" w:lineRule="auto"/>
      <w:ind w:firstLine="0" w:firstLineChars="0"/>
    </w:pPr>
    <w:rPr>
      <w:rFonts w:ascii="Arial Narrow" w:hAnsi="Arial Narrow" w:eastAsia="仿宋" w:cs="宋体"/>
      <w:kern w:val="0"/>
      <w:sz w:val="21"/>
      <w:szCs w:val="20"/>
    </w:rPr>
  </w:style>
  <w:style w:type="paragraph" w:customStyle="1" w:styleId="4035">
    <w:name w:val="关注类型"/>
    <w:basedOn w:val="6"/>
    <w:qFormat/>
    <w:uiPriority w:val="0"/>
    <w:pPr>
      <w:pBdr>
        <w:top w:val="single" w:color="auto" w:sz="4" w:space="1"/>
      </w:pBdr>
      <w:tabs>
        <w:tab w:val="left" w:pos="360"/>
        <w:tab w:val="left" w:pos="864"/>
        <w:tab w:val="left" w:pos="1871"/>
      </w:tabs>
      <w:spacing w:before="240" w:after="120" w:line="360" w:lineRule="auto"/>
      <w:ind w:left="1418" w:firstLine="288"/>
      <w:textAlignment w:val="baseline"/>
    </w:pPr>
    <w:rPr>
      <w:rFonts w:ascii="Arial" w:hAnsi="Arial" w:cs="Times New Roman"/>
      <w:bCs w:val="0"/>
      <w:w w:val="100"/>
      <w:sz w:val="21"/>
      <w:szCs w:val="30"/>
    </w:rPr>
  </w:style>
  <w:style w:type="paragraph" w:customStyle="1" w:styleId="4036">
    <w:name w:val="符号"/>
    <w:basedOn w:val="1"/>
    <w:qFormat/>
    <w:uiPriority w:val="99"/>
    <w:pPr>
      <w:widowControl w:val="0"/>
      <w:adjustRightInd w:val="0"/>
      <w:spacing w:beforeLines="20" w:afterLines="20" w:line="240" w:lineRule="auto"/>
      <w:ind w:firstLine="0" w:firstLineChars="0"/>
      <w:jc w:val="both"/>
    </w:pPr>
    <w:rPr>
      <w:rFonts w:ascii="Calibri"/>
      <w:kern w:val="0"/>
      <w:sz w:val="21"/>
      <w:szCs w:val="20"/>
    </w:rPr>
  </w:style>
  <w:style w:type="paragraph" w:customStyle="1" w:styleId="4037">
    <w:name w:val="是"/>
    <w:basedOn w:val="1"/>
    <w:qFormat/>
    <w:uiPriority w:val="99"/>
    <w:pPr>
      <w:widowControl w:val="0"/>
      <w:autoSpaceDE w:val="0"/>
      <w:autoSpaceDN w:val="0"/>
      <w:adjustRightInd w:val="0"/>
      <w:spacing w:line="240" w:lineRule="auto"/>
      <w:ind w:firstLine="0" w:firstLineChars="0"/>
      <w:jc w:val="both"/>
    </w:pPr>
    <w:rPr>
      <w:rFonts w:ascii="Calibri" w:eastAsia="仿宋_GB2312"/>
      <w:color w:val="FF0000"/>
      <w:kern w:val="0"/>
      <w:sz w:val="18"/>
      <w:szCs w:val="20"/>
    </w:rPr>
  </w:style>
  <w:style w:type="paragraph" w:customStyle="1" w:styleId="4038">
    <w:name w:val="CM87"/>
    <w:basedOn w:val="305"/>
    <w:next w:val="305"/>
    <w:qFormat/>
    <w:uiPriority w:val="0"/>
    <w:pPr>
      <w:spacing w:after="263"/>
    </w:pPr>
    <w:rPr>
      <w:rFonts w:ascii="宋体" w:cs="Times New Roman"/>
      <w:color w:val="auto"/>
    </w:rPr>
  </w:style>
  <w:style w:type="paragraph" w:customStyle="1" w:styleId="4039">
    <w:name w:val="pi"/>
    <w:basedOn w:val="1"/>
    <w:qFormat/>
    <w:uiPriority w:val="0"/>
    <w:pPr>
      <w:spacing w:before="100" w:beforeAutospacing="1" w:after="100" w:afterAutospacing="1" w:line="240" w:lineRule="auto"/>
      <w:ind w:firstLine="0" w:firstLineChars="0"/>
    </w:pPr>
    <w:rPr>
      <w:rFonts w:cs="宋体"/>
      <w:color w:val="0000FF"/>
      <w:kern w:val="0"/>
      <w:sz w:val="21"/>
    </w:rPr>
  </w:style>
  <w:style w:type="paragraph" w:customStyle="1" w:styleId="4040">
    <w:name w:val="xl128"/>
    <w:basedOn w:val="1"/>
    <w:qFormat/>
    <w:uiPriority w:val="0"/>
    <w:pPr>
      <w:pBdr>
        <w:left w:val="single" w:color="auto" w:sz="4" w:space="0"/>
        <w:bottom w:val="single" w:color="auto" w:sz="4" w:space="0"/>
        <w:right w:val="single" w:color="auto" w:sz="4" w:space="0"/>
      </w:pBdr>
      <w:spacing w:before="100" w:beforeAutospacing="1" w:after="100" w:afterAutospacing="1" w:line="240" w:lineRule="auto"/>
      <w:ind w:firstLine="0" w:firstLineChars="0"/>
      <w:textAlignment w:val="center"/>
    </w:pPr>
    <w:rPr>
      <w:rFonts w:cs="宋体"/>
      <w:color w:val="000000"/>
      <w:kern w:val="0"/>
      <w:sz w:val="21"/>
    </w:rPr>
  </w:style>
  <w:style w:type="paragraph" w:customStyle="1" w:styleId="4041">
    <w:name w:val="AxureHeadingBasic"/>
    <w:basedOn w:val="1"/>
    <w:qFormat/>
    <w:uiPriority w:val="0"/>
    <w:pPr>
      <w:spacing w:before="240" w:after="120" w:line="240" w:lineRule="auto"/>
      <w:ind w:firstLine="0" w:firstLineChars="0"/>
    </w:pPr>
    <w:rPr>
      <w:rFonts w:ascii="Arial" w:hAnsi="Arial" w:cs="Arial"/>
      <w:b/>
      <w:color w:val="404040"/>
      <w:kern w:val="0"/>
      <w:sz w:val="18"/>
      <w:u w:val="single"/>
      <w:lang w:eastAsia="en-US"/>
    </w:rPr>
  </w:style>
  <w:style w:type="paragraph" w:customStyle="1" w:styleId="4042">
    <w:name w:val="WW-普通 (Web)"/>
    <w:basedOn w:val="1"/>
    <w:qFormat/>
    <w:uiPriority w:val="0"/>
    <w:pPr>
      <w:suppressAutoHyphens/>
      <w:spacing w:before="100" w:after="100" w:line="288" w:lineRule="atLeast"/>
      <w:ind w:firstLine="0" w:firstLineChars="0"/>
    </w:pPr>
    <w:rPr>
      <w:rFonts w:ascii="Calibri" w:eastAsia="仿宋"/>
      <w:kern w:val="17153"/>
      <w:sz w:val="19"/>
      <w:szCs w:val="20"/>
    </w:rPr>
  </w:style>
  <w:style w:type="paragraph" w:customStyle="1" w:styleId="4043">
    <w:name w:val="Char Char Char Char5"/>
    <w:basedOn w:val="1"/>
    <w:qFormat/>
    <w:uiPriority w:val="99"/>
    <w:pPr>
      <w:tabs>
        <w:tab w:val="left" w:pos="360"/>
      </w:tabs>
      <w:ind w:firstLine="0" w:firstLineChars="0"/>
    </w:pPr>
    <w:rPr>
      <w:rFonts w:ascii="Calibri"/>
      <w:kern w:val="0"/>
      <w:sz w:val="21"/>
    </w:rPr>
  </w:style>
  <w:style w:type="paragraph" w:customStyle="1" w:styleId="4044">
    <w:name w:val="Item List"/>
    <w:qFormat/>
    <w:uiPriority w:val="0"/>
    <w:pPr>
      <w:numPr>
        <w:ilvl w:val="0"/>
        <w:numId w:val="195"/>
      </w:numPr>
      <w:tabs>
        <w:tab w:val="left" w:pos="1985"/>
      </w:tabs>
      <w:adjustRightInd w:val="0"/>
      <w:snapToGrid w:val="0"/>
      <w:spacing w:before="80" w:after="80" w:line="240" w:lineRule="atLeast"/>
    </w:pPr>
    <w:rPr>
      <w:rFonts w:ascii="Calibri" w:hAnsi="Calibri" w:eastAsia="宋体" w:cs="Times New Roman"/>
      <w:szCs w:val="21"/>
      <w:lang w:val="en-US" w:eastAsia="zh-CN" w:bidi="ar-SA"/>
    </w:rPr>
  </w:style>
  <w:style w:type="paragraph" w:customStyle="1" w:styleId="4045">
    <w:name w:val="ddddd"/>
    <w:basedOn w:val="1"/>
    <w:qFormat/>
    <w:uiPriority w:val="99"/>
    <w:pPr>
      <w:pageBreakBefore/>
      <w:ind w:firstLine="566" w:firstLineChars="236"/>
    </w:pPr>
    <w:rPr>
      <w:rFonts w:ascii="Tahoma" w:hAnsi="Tahoma" w:cs="宋体"/>
      <w:color w:val="000000"/>
      <w:kern w:val="0"/>
      <w:sz w:val="21"/>
      <w:szCs w:val="20"/>
    </w:rPr>
  </w:style>
  <w:style w:type="paragraph" w:customStyle="1" w:styleId="4046">
    <w:name w:val="正文符号5"/>
    <w:basedOn w:val="1"/>
    <w:qFormat/>
    <w:uiPriority w:val="0"/>
    <w:pPr>
      <w:widowControl w:val="0"/>
      <w:tabs>
        <w:tab w:val="left" w:pos="360"/>
        <w:tab w:val="left" w:pos="4980"/>
      </w:tabs>
      <w:spacing w:line="240" w:lineRule="auto"/>
      <w:ind w:firstLine="0" w:firstLineChars="0"/>
      <w:jc w:val="both"/>
    </w:pPr>
    <w:rPr>
      <w:rFonts w:ascii="Calibri" w:eastAsia="楷体_GB2312"/>
      <w:sz w:val="28"/>
    </w:rPr>
  </w:style>
  <w:style w:type="paragraph" w:customStyle="1" w:styleId="4047">
    <w:name w:val="样式 样式 正文缩进 + 首行缩进:  2 字符 + 五号"/>
    <w:basedOn w:val="1599"/>
    <w:qFormat/>
    <w:uiPriority w:val="99"/>
    <w:pPr>
      <w:widowControl/>
      <w:spacing w:before="0" w:beforeLines="0" w:line="240" w:lineRule="auto"/>
      <w:ind w:firstLine="0" w:firstLineChars="0"/>
      <w:jc w:val="left"/>
    </w:pPr>
    <w:rPr>
      <w:rFonts w:hint="eastAsia" w:ascii="Arial Unicode MS" w:hAnsi="Arial Unicode MS" w:eastAsia="Arial Unicode MS" w:cs="Arial Unicode MS"/>
    </w:rPr>
  </w:style>
  <w:style w:type="paragraph" w:customStyle="1" w:styleId="4048">
    <w:name w:val="xl28"/>
    <w:basedOn w:val="1"/>
    <w:qFormat/>
    <w:uiPriority w:val="0"/>
    <w:pPr>
      <w:pBdr>
        <w:top w:val="single" w:color="auto" w:sz="8" w:space="0"/>
        <w:left w:val="single" w:color="auto" w:sz="4" w:space="0"/>
        <w:bottom w:val="single" w:color="auto" w:sz="8" w:space="0"/>
        <w:right w:val="single" w:color="auto" w:sz="8" w:space="0"/>
      </w:pBdr>
      <w:spacing w:before="100" w:beforeLines="50" w:beforeAutospacing="1" w:after="100" w:afterAutospacing="1"/>
      <w:ind w:firstLine="200"/>
      <w:jc w:val="center"/>
    </w:pPr>
    <w:rPr>
      <w:kern w:val="0"/>
      <w:sz w:val="21"/>
    </w:rPr>
  </w:style>
  <w:style w:type="paragraph" w:customStyle="1" w:styleId="4049">
    <w:name w:val="目录 91"/>
    <w:basedOn w:val="1"/>
    <w:next w:val="1"/>
    <w:qFormat/>
    <w:uiPriority w:val="39"/>
    <w:pPr>
      <w:widowControl w:val="0"/>
      <w:spacing w:line="240" w:lineRule="auto"/>
      <w:ind w:left="1680" w:firstLine="0" w:firstLineChars="0"/>
    </w:pPr>
    <w:rPr>
      <w:rFonts w:ascii="Calibri" w:cs="Calibri"/>
      <w:sz w:val="18"/>
      <w:szCs w:val="18"/>
    </w:rPr>
  </w:style>
  <w:style w:type="paragraph" w:customStyle="1" w:styleId="4050">
    <w:name w:val="Char Char Char4"/>
    <w:basedOn w:val="1"/>
    <w:qFormat/>
    <w:uiPriority w:val="99"/>
    <w:pPr>
      <w:ind w:firstLine="0" w:firstLineChars="0"/>
    </w:pPr>
    <w:rPr>
      <w:rFonts w:ascii="Tahoma" w:hAnsi="Tahoma"/>
      <w:kern w:val="0"/>
      <w:sz w:val="21"/>
      <w:szCs w:val="20"/>
    </w:rPr>
  </w:style>
  <w:style w:type="paragraph" w:customStyle="1" w:styleId="4051">
    <w:name w:val="附录名称"/>
    <w:basedOn w:val="1"/>
    <w:qFormat/>
    <w:uiPriority w:val="0"/>
    <w:pPr>
      <w:widowControl w:val="0"/>
      <w:topLinePunct/>
      <w:spacing w:after="240"/>
      <w:ind w:firstLine="0" w:firstLineChars="0"/>
      <w:jc w:val="center"/>
    </w:pPr>
    <w:rPr>
      <w:rFonts w:ascii="Calibri" w:eastAsia="黑体"/>
      <w:spacing w:val="-4"/>
      <w:kern w:val="24"/>
      <w:sz w:val="21"/>
      <w:szCs w:val="20"/>
    </w:rPr>
  </w:style>
  <w:style w:type="paragraph" w:customStyle="1" w:styleId="4052">
    <w:name w:val="清單段落1"/>
    <w:basedOn w:val="1"/>
    <w:qFormat/>
    <w:uiPriority w:val="0"/>
    <w:pPr>
      <w:widowControl w:val="0"/>
      <w:spacing w:line="240" w:lineRule="auto"/>
      <w:ind w:left="480" w:leftChars="200" w:firstLine="0" w:firstLineChars="0"/>
    </w:pPr>
    <w:rPr>
      <w:rFonts w:ascii="Calibri" w:hAnsi="Calibri"/>
      <w:sz w:val="21"/>
      <w:szCs w:val="21"/>
      <w:lang w:eastAsia="zh-TW"/>
    </w:rPr>
  </w:style>
  <w:style w:type="paragraph" w:customStyle="1" w:styleId="4053">
    <w:name w:val="BOC正文"/>
    <w:basedOn w:val="1"/>
    <w:qFormat/>
    <w:uiPriority w:val="0"/>
    <w:pPr>
      <w:widowControl w:val="0"/>
      <w:snapToGrid w:val="0"/>
      <w:spacing w:line="360" w:lineRule="atLeast"/>
      <w:ind w:firstLine="500"/>
      <w:jc w:val="both"/>
    </w:pPr>
    <w:rPr>
      <w:rFonts w:hint="eastAsia"/>
      <w:sz w:val="21"/>
      <w:szCs w:val="20"/>
    </w:rPr>
  </w:style>
  <w:style w:type="paragraph" w:customStyle="1" w:styleId="4054">
    <w:name w:val="font"/>
    <w:basedOn w:val="1"/>
    <w:qFormat/>
    <w:uiPriority w:val="99"/>
    <w:pPr>
      <w:spacing w:before="100" w:beforeAutospacing="1" w:after="100" w:afterAutospacing="1" w:line="240" w:lineRule="auto"/>
      <w:ind w:firstLine="0" w:firstLineChars="0"/>
    </w:pPr>
    <w:rPr>
      <w:rFonts w:cs="宋体"/>
      <w:color w:val="000000"/>
      <w:kern w:val="0"/>
      <w:sz w:val="18"/>
      <w:szCs w:val="18"/>
    </w:rPr>
  </w:style>
  <w:style w:type="paragraph" w:customStyle="1" w:styleId="4055">
    <w:name w:val="样式 首行缩进:  0.8 厘米1"/>
    <w:basedOn w:val="1"/>
    <w:qFormat/>
    <w:uiPriority w:val="99"/>
    <w:pPr>
      <w:widowControl w:val="0"/>
      <w:spacing w:before="60" w:after="60" w:line="288" w:lineRule="auto"/>
      <w:ind w:firstLine="454" w:firstLineChars="0"/>
      <w:jc w:val="both"/>
    </w:pPr>
    <w:rPr>
      <w:rFonts w:ascii="Calibri" w:cs="宋体"/>
      <w:kern w:val="0"/>
      <w:sz w:val="21"/>
      <w:szCs w:val="20"/>
      <w:lang w:eastAsia="en-US"/>
    </w:rPr>
  </w:style>
  <w:style w:type="paragraph" w:customStyle="1" w:styleId="4056">
    <w:name w:val="样式 标题 4H4Ref Heading 1rh1Heading sqlsect 1.2.3.4bulletbl...4"/>
    <w:basedOn w:val="6"/>
    <w:qFormat/>
    <w:uiPriority w:val="99"/>
    <w:pPr>
      <w:widowControl w:val="0"/>
      <w:tabs>
        <w:tab w:val="left" w:pos="864"/>
        <w:tab w:val="left" w:pos="1284"/>
      </w:tabs>
      <w:spacing w:before="120" w:after="120" w:line="360" w:lineRule="auto"/>
      <w:ind w:left="567" w:leftChars="270" w:hanging="864"/>
    </w:pPr>
    <w:rPr>
      <w:rFonts w:ascii="Arial" w:hAnsi="Arial" w:cs="宋体"/>
      <w:w w:val="100"/>
      <w:sz w:val="21"/>
      <w:szCs w:val="20"/>
    </w:rPr>
  </w:style>
  <w:style w:type="paragraph" w:customStyle="1" w:styleId="4057">
    <w:name w:val="标题0级"/>
    <w:basedOn w:val="3"/>
    <w:qFormat/>
    <w:uiPriority w:val="0"/>
    <w:pPr>
      <w:widowControl w:val="0"/>
      <w:tabs>
        <w:tab w:val="left" w:pos="432"/>
        <w:tab w:val="left" w:pos="1260"/>
      </w:tabs>
      <w:spacing w:before="340" w:beforeLines="0" w:after="330" w:afterLines="0" w:line="576" w:lineRule="auto"/>
      <w:ind w:left="1260" w:hanging="420" w:firstLineChars="0"/>
      <w:jc w:val="both"/>
    </w:pPr>
    <w:rPr>
      <w:rFonts w:ascii="Times New Roman" w:eastAsia="宋体"/>
      <w:kern w:val="2"/>
      <w:sz w:val="30"/>
    </w:rPr>
  </w:style>
  <w:style w:type="paragraph" w:customStyle="1" w:styleId="4058">
    <w:name w:val="内容with编号"/>
    <w:basedOn w:val="1"/>
    <w:qFormat/>
    <w:uiPriority w:val="0"/>
    <w:pPr>
      <w:tabs>
        <w:tab w:val="left" w:pos="987"/>
      </w:tabs>
      <w:ind w:firstLine="0" w:firstLineChars="0"/>
      <w:jc w:val="both"/>
    </w:pPr>
    <w:rPr>
      <w:rFonts w:eastAsia="仿宋"/>
      <w:kern w:val="0"/>
      <w:sz w:val="21"/>
      <w:szCs w:val="20"/>
    </w:rPr>
  </w:style>
  <w:style w:type="paragraph" w:customStyle="1" w:styleId="4059">
    <w:name w:val="项目符号A"/>
    <w:basedOn w:val="1"/>
    <w:qFormat/>
    <w:uiPriority w:val="0"/>
    <w:pPr>
      <w:widowControl w:val="0"/>
      <w:tabs>
        <w:tab w:val="left" w:pos="1021"/>
      </w:tabs>
      <w:ind w:left="1021" w:hanging="454" w:firstLineChars="0"/>
      <w:jc w:val="both"/>
    </w:pPr>
    <w:rPr>
      <w:rFonts w:ascii="Arial" w:hAnsi="Arial" w:eastAsia="仿宋"/>
      <w:sz w:val="21"/>
      <w:szCs w:val="20"/>
    </w:rPr>
  </w:style>
  <w:style w:type="paragraph" w:customStyle="1" w:styleId="4060">
    <w:name w:val="页标题"/>
    <w:basedOn w:val="1"/>
    <w:qFormat/>
    <w:uiPriority w:val="99"/>
    <w:pPr>
      <w:widowControl w:val="0"/>
      <w:spacing w:beforeLines="50" w:afterLines="50"/>
      <w:ind w:firstLine="0" w:firstLineChars="0"/>
      <w:jc w:val="center"/>
    </w:pPr>
    <w:rPr>
      <w:rFonts w:ascii="黑体" w:hAnsi="Arial" w:eastAsia="黑体" w:cs="宋体"/>
      <w:sz w:val="44"/>
      <w:szCs w:val="44"/>
    </w:rPr>
  </w:style>
  <w:style w:type="paragraph" w:customStyle="1" w:styleId="4061">
    <w:name w:val="正文SONG"/>
    <w:basedOn w:val="1"/>
    <w:qFormat/>
    <w:uiPriority w:val="0"/>
    <w:pPr>
      <w:widowControl w:val="0"/>
      <w:ind w:firstLine="210" w:firstLineChars="210"/>
      <w:jc w:val="both"/>
    </w:pPr>
    <w:rPr>
      <w:rFonts w:ascii="仿宋_GB2312" w:eastAsia="仿宋_GB2312"/>
      <w:sz w:val="30"/>
      <w:szCs w:val="30"/>
    </w:rPr>
  </w:style>
  <w:style w:type="paragraph" w:customStyle="1" w:styleId="4062">
    <w:name w:val="a"/>
    <w:basedOn w:val="6"/>
    <w:qFormat/>
    <w:uiPriority w:val="0"/>
    <w:pPr>
      <w:keepNext w:val="0"/>
      <w:widowControl w:val="0"/>
      <w:tabs>
        <w:tab w:val="left" w:pos="432"/>
        <w:tab w:val="left" w:pos="851"/>
        <w:tab w:val="left" w:pos="864"/>
      </w:tabs>
      <w:adjustRightInd w:val="0"/>
      <w:snapToGrid w:val="0"/>
      <w:spacing w:before="62" w:beforeLines="20" w:line="240" w:lineRule="auto"/>
      <w:ind w:left="851" w:right="230" w:rightChars="100" w:hanging="851"/>
    </w:pPr>
    <w:rPr>
      <w:rFonts w:ascii="Cambria" w:hAnsi="Cambria" w:eastAsia="宋体" w:cs="Times New Roman"/>
      <w:w w:val="100"/>
      <w:sz w:val="28"/>
      <w:szCs w:val="28"/>
    </w:rPr>
  </w:style>
  <w:style w:type="paragraph" w:customStyle="1" w:styleId="4063">
    <w:name w:val="列表 51"/>
    <w:basedOn w:val="1"/>
    <w:next w:val="69"/>
    <w:qFormat/>
    <w:uiPriority w:val="0"/>
    <w:pPr>
      <w:widowControl w:val="0"/>
      <w:spacing w:line="412" w:lineRule="auto"/>
      <w:ind w:left="100" w:leftChars="800" w:hanging="200" w:hangingChars="200"/>
      <w:contextualSpacing/>
      <w:jc w:val="both"/>
    </w:pPr>
    <w:rPr>
      <w:rFonts w:ascii="Calibri"/>
      <w:sz w:val="21"/>
      <w:szCs w:val="20"/>
    </w:rPr>
  </w:style>
  <w:style w:type="paragraph" w:customStyle="1" w:styleId="4064">
    <w:name w:val="Item Step Char Char Char Char"/>
    <w:qFormat/>
    <w:uiPriority w:val="0"/>
    <w:pPr>
      <w:tabs>
        <w:tab w:val="left" w:pos="2211"/>
      </w:tabs>
      <w:spacing w:line="300" w:lineRule="auto"/>
      <w:ind w:left="2211" w:hanging="510" w:firstLineChars="200"/>
      <w:jc w:val="both"/>
    </w:pPr>
    <w:rPr>
      <w:rFonts w:ascii="Arial" w:hAnsi="Arial" w:eastAsia="宋体" w:cs="Arial"/>
      <w:snapToGrid w:val="0"/>
      <w:kern w:val="2"/>
      <w:sz w:val="21"/>
      <w:szCs w:val="21"/>
      <w:lang w:val="en-US" w:eastAsia="zh-CN" w:bidi="ar-SA"/>
    </w:rPr>
  </w:style>
  <w:style w:type="paragraph" w:customStyle="1" w:styleId="4065">
    <w:name w:val="样式 正文不空 + 小四 右 行距: 单倍行距"/>
    <w:basedOn w:val="1"/>
    <w:qFormat/>
    <w:uiPriority w:val="99"/>
    <w:pPr>
      <w:ind w:firstLine="0" w:firstLineChars="0"/>
      <w:jc w:val="right"/>
    </w:pPr>
    <w:rPr>
      <w:rFonts w:ascii="Arial Unicode MS" w:hAnsi="Arial Unicode MS" w:cs="宋体"/>
      <w:kern w:val="0"/>
      <w:sz w:val="21"/>
      <w:szCs w:val="20"/>
    </w:rPr>
  </w:style>
  <w:style w:type="paragraph" w:customStyle="1" w:styleId="4066">
    <w:name w:val="Char Char Char Char6"/>
    <w:basedOn w:val="1"/>
    <w:qFormat/>
    <w:uiPriority w:val="99"/>
    <w:pPr>
      <w:tabs>
        <w:tab w:val="left" w:pos="360"/>
      </w:tabs>
      <w:ind w:firstLine="0" w:firstLineChars="0"/>
    </w:pPr>
    <w:rPr>
      <w:rFonts w:ascii="Arial Unicode MS" w:hAnsi="Arial Unicode MS"/>
      <w:kern w:val="0"/>
      <w:sz w:val="21"/>
    </w:rPr>
  </w:style>
  <w:style w:type="paragraph" w:customStyle="1" w:styleId="4067">
    <w:name w:val="小四正文 + 首行缩进"/>
    <w:basedOn w:val="1"/>
    <w:qFormat/>
    <w:uiPriority w:val="0"/>
    <w:pPr>
      <w:widowControl w:val="0"/>
      <w:autoSpaceDE w:val="0"/>
      <w:autoSpaceDN w:val="0"/>
      <w:adjustRightInd w:val="0"/>
      <w:spacing w:before="156" w:after="156" w:line="312" w:lineRule="auto"/>
      <w:ind w:firstLine="200"/>
    </w:pPr>
    <w:rPr>
      <w:rFonts w:hint="eastAsia" w:eastAsia="仿宋"/>
      <w:color w:val="000000"/>
      <w:sz w:val="21"/>
      <w:szCs w:val="20"/>
      <w:lang w:val="zh-CN"/>
    </w:rPr>
  </w:style>
  <w:style w:type="paragraph" w:customStyle="1" w:styleId="4068">
    <w:name w:val="bf(1)"/>
    <w:basedOn w:val="1"/>
    <w:qFormat/>
    <w:uiPriority w:val="99"/>
    <w:pPr>
      <w:widowControl w:val="0"/>
      <w:spacing w:after="156" w:line="240" w:lineRule="auto"/>
      <w:ind w:left="1439" w:hanging="540" w:firstLineChars="0"/>
      <w:jc w:val="both"/>
    </w:pPr>
    <w:rPr>
      <w:rFonts w:ascii="Calibri" w:eastAsia="仿宋_GB2312"/>
      <w:sz w:val="21"/>
    </w:rPr>
  </w:style>
  <w:style w:type="paragraph" w:customStyle="1" w:styleId="4069">
    <w:name w:val="Numbered List 1"/>
    <w:basedOn w:val="1"/>
    <w:qFormat/>
    <w:uiPriority w:val="99"/>
    <w:pPr>
      <w:tabs>
        <w:tab w:val="left" w:pos="360"/>
      </w:tabs>
      <w:spacing w:before="60" w:after="60" w:line="260" w:lineRule="exact"/>
      <w:ind w:left="360" w:hanging="360" w:firstLineChars="0"/>
    </w:pPr>
    <w:rPr>
      <w:rFonts w:ascii="Verdana" w:hAnsi="Verdana" w:eastAsia="PMingLiU"/>
      <w:kern w:val="0"/>
      <w:sz w:val="21"/>
      <w:szCs w:val="20"/>
      <w:lang w:eastAsia="zh-TW"/>
    </w:rPr>
  </w:style>
  <w:style w:type="paragraph" w:customStyle="1" w:styleId="4070">
    <w:name w:val="列表项abc"/>
    <w:basedOn w:val="1602"/>
    <w:qFormat/>
    <w:uiPriority w:val="0"/>
    <w:pPr>
      <w:numPr>
        <w:ilvl w:val="0"/>
        <w:numId w:val="196"/>
      </w:numPr>
      <w:tabs>
        <w:tab w:val="left" w:pos="360"/>
        <w:tab w:val="left" w:pos="425"/>
        <w:tab w:val="left" w:pos="794"/>
        <w:tab w:val="left" w:pos="2098"/>
      </w:tabs>
      <w:ind w:left="2098" w:firstLine="0"/>
      <w:textAlignment w:val="baseline"/>
    </w:pPr>
    <w:rPr>
      <w:rFonts w:ascii="宋体" w:eastAsia="宋体" w:cs="Calibri"/>
      <w:color w:val="auto"/>
    </w:rPr>
  </w:style>
  <w:style w:type="paragraph" w:customStyle="1" w:styleId="4071">
    <w:name w:val="附录图标题"/>
    <w:basedOn w:val="1"/>
    <w:next w:val="706"/>
    <w:qFormat/>
    <w:uiPriority w:val="0"/>
    <w:pPr>
      <w:widowControl w:val="0"/>
      <w:numPr>
        <w:ilvl w:val="1"/>
        <w:numId w:val="94"/>
      </w:numPr>
      <w:tabs>
        <w:tab w:val="left" w:pos="363"/>
      </w:tabs>
      <w:spacing w:beforeLines="50" w:afterLines="50" w:line="240" w:lineRule="auto"/>
      <w:ind w:left="0" w:firstLine="0" w:firstLineChars="0"/>
      <w:jc w:val="center"/>
    </w:pPr>
    <w:rPr>
      <w:rFonts w:ascii="黑体" w:eastAsia="黑体"/>
      <w:sz w:val="21"/>
      <w:szCs w:val="21"/>
    </w:rPr>
  </w:style>
  <w:style w:type="paragraph" w:customStyle="1" w:styleId="4072">
    <w:name w:val="正文要点"/>
    <w:basedOn w:val="1"/>
    <w:next w:val="1"/>
    <w:qFormat/>
    <w:uiPriority w:val="0"/>
    <w:pPr>
      <w:widowControl w:val="0"/>
      <w:tabs>
        <w:tab w:val="left" w:pos="420"/>
        <w:tab w:val="left" w:pos="1260"/>
      </w:tabs>
      <w:ind w:left="1260" w:hanging="420" w:firstLineChars="0"/>
      <w:jc w:val="both"/>
    </w:pPr>
    <w:rPr>
      <w:rFonts w:ascii="Calibri" w:eastAsia="仿宋"/>
      <w:sz w:val="21"/>
    </w:rPr>
  </w:style>
  <w:style w:type="paragraph" w:customStyle="1" w:styleId="4073">
    <w:name w:val="正文-通用文档模板"/>
    <w:basedOn w:val="21"/>
    <w:qFormat/>
    <w:uiPriority w:val="99"/>
    <w:pPr>
      <w:widowControl/>
      <w:spacing w:line="360" w:lineRule="auto"/>
      <w:jc w:val="left"/>
    </w:pPr>
    <w:rPr>
      <w:rFonts w:ascii="Calibri" w:hAnsi="Calibri"/>
      <w:kern w:val="2"/>
      <w:szCs w:val="21"/>
    </w:rPr>
  </w:style>
  <w:style w:type="paragraph" w:customStyle="1" w:styleId="4074">
    <w:name w:val="图题注（居中）"/>
    <w:basedOn w:val="22"/>
    <w:next w:val="1"/>
    <w:qFormat/>
    <w:uiPriority w:val="0"/>
    <w:pPr>
      <w:spacing w:before="0" w:after="0" w:line="360" w:lineRule="auto"/>
      <w:ind w:firstLine="0" w:firstLineChars="0"/>
      <w:jc w:val="center"/>
    </w:pPr>
    <w:rPr>
      <w:rFonts w:cs="宋体"/>
      <w:sz w:val="21"/>
    </w:rPr>
  </w:style>
  <w:style w:type="paragraph" w:customStyle="1" w:styleId="4075">
    <w:name w:val="段落正文 Char Char1"/>
    <w:basedOn w:val="1"/>
    <w:qFormat/>
    <w:uiPriority w:val="0"/>
    <w:pPr>
      <w:widowControl w:val="0"/>
      <w:spacing w:beforeLines="50"/>
      <w:ind w:firstLine="200"/>
      <w:jc w:val="both"/>
    </w:pPr>
    <w:rPr>
      <w:rFonts w:ascii="Calibri" w:eastAsia="仿宋"/>
      <w:spacing w:val="2"/>
      <w:sz w:val="21"/>
    </w:rPr>
  </w:style>
  <w:style w:type="paragraph" w:customStyle="1" w:styleId="4076">
    <w:name w:val="样式 标题 5H55l4h5Second Subheadingdashdsdddash1ds1dd1da..."/>
    <w:basedOn w:val="7"/>
    <w:qFormat/>
    <w:uiPriority w:val="99"/>
    <w:pPr>
      <w:numPr>
        <w:ilvl w:val="0"/>
        <w:numId w:val="0"/>
      </w:numPr>
      <w:spacing w:before="240" w:beforeLines="100" w:after="60" w:afterLines="100" w:line="360" w:lineRule="auto"/>
      <w:ind w:left="959" w:leftChars="-50" w:hanging="1009"/>
    </w:pPr>
    <w:rPr>
      <w:rFonts w:ascii="Calibri" w:hAnsi="Calibri" w:eastAsia="仿宋_GB2312"/>
      <w:b/>
      <w:w w:val="100"/>
      <w:kern w:val="0"/>
      <w:sz w:val="28"/>
      <w:szCs w:val="28"/>
    </w:rPr>
  </w:style>
  <w:style w:type="paragraph" w:customStyle="1" w:styleId="4077">
    <w:name w:val="样式 标题 1 + 段后: 1 行1"/>
    <w:basedOn w:val="3"/>
    <w:qFormat/>
    <w:uiPriority w:val="99"/>
    <w:pPr>
      <w:tabs>
        <w:tab w:val="left" w:pos="432"/>
      </w:tabs>
      <w:spacing w:before="100" w:beforeLines="0" w:beforeAutospacing="1" w:after="60" w:afterLines="100"/>
      <w:ind w:left="0" w:firstLine="0" w:firstLineChars="0"/>
      <w:jc w:val="both"/>
    </w:pPr>
    <w:rPr>
      <w:rFonts w:ascii="Arial Unicode MS" w:hAnsi="Arial Unicode MS" w:eastAsia="宋体" w:cs="宋体"/>
      <w:sz w:val="44"/>
      <w:szCs w:val="20"/>
    </w:rPr>
  </w:style>
  <w:style w:type="paragraph" w:customStyle="1" w:styleId="4078">
    <w:name w:val="样式 标题 4Titre4H4PIM 4h4blbbITT t4PA Micro SectionTE Head..."/>
    <w:basedOn w:val="6"/>
    <w:qFormat/>
    <w:uiPriority w:val="99"/>
    <w:pPr>
      <w:tabs>
        <w:tab w:val="left" w:pos="0"/>
        <w:tab w:val="left" w:pos="864"/>
      </w:tabs>
      <w:adjustRightInd w:val="0"/>
      <w:snapToGrid w:val="0"/>
      <w:spacing w:before="240" w:beforeLines="50" w:line="360" w:lineRule="auto"/>
      <w:ind w:left="1148" w:hanging="864"/>
    </w:pPr>
    <w:rPr>
      <w:rFonts w:ascii="Arial Unicode MS" w:hAnsi="Arial Unicode MS" w:eastAsia="宋体" w:cs="宋体"/>
      <w:w w:val="100"/>
      <w:kern w:val="0"/>
      <w:sz w:val="21"/>
      <w:szCs w:val="20"/>
    </w:rPr>
  </w:style>
  <w:style w:type="paragraph" w:customStyle="1" w:styleId="4079">
    <w:name w:val="1级 条"/>
    <w:basedOn w:val="1"/>
    <w:qFormat/>
    <w:uiPriority w:val="0"/>
    <w:pPr>
      <w:widowControl w:val="0"/>
      <w:spacing w:line="240" w:lineRule="auto"/>
      <w:ind w:firstLine="0" w:firstLineChars="0"/>
      <w:jc w:val="both"/>
    </w:pPr>
    <w:rPr>
      <w:rFonts w:ascii="Calibri" w:hAnsi="Calibri"/>
      <w:b/>
      <w:sz w:val="28"/>
      <w:szCs w:val="20"/>
    </w:rPr>
  </w:style>
  <w:style w:type="paragraph" w:customStyle="1" w:styleId="4080">
    <w:name w:val="样式 标题 1 + 微软雅黑 小二 居中 段前: 12 磅 段后: 12 磅 行距: 1.5 倍行距"/>
    <w:basedOn w:val="3"/>
    <w:qFormat/>
    <w:uiPriority w:val="0"/>
    <w:pPr>
      <w:widowControl w:val="0"/>
      <w:numPr>
        <w:ilvl w:val="0"/>
        <w:numId w:val="197"/>
      </w:numPr>
      <w:tabs>
        <w:tab w:val="left" w:pos="360"/>
        <w:tab w:val="left" w:pos="432"/>
        <w:tab w:val="clear" w:pos="900"/>
      </w:tabs>
      <w:spacing w:before="0" w:beforeLines="0" w:after="0" w:afterLines="0" w:line="480" w:lineRule="auto"/>
      <w:ind w:left="76" w:hanging="76" w:firstLineChars="0"/>
      <w:jc w:val="left"/>
    </w:pPr>
    <w:rPr>
      <w:rFonts w:ascii="微软雅黑" w:hAnsi="微软雅黑" w:eastAsia="微软雅黑" w:cs="宋体"/>
      <w:szCs w:val="20"/>
    </w:rPr>
  </w:style>
  <w:style w:type="paragraph" w:customStyle="1" w:styleId="4081">
    <w:name w:val="Default Text"/>
    <w:basedOn w:val="1"/>
    <w:qFormat/>
    <w:uiPriority w:val="0"/>
    <w:pPr>
      <w:widowControl w:val="0"/>
      <w:autoSpaceDE w:val="0"/>
      <w:autoSpaceDN w:val="0"/>
      <w:adjustRightInd w:val="0"/>
      <w:spacing w:line="240" w:lineRule="auto"/>
      <w:ind w:firstLine="0" w:firstLineChars="0"/>
      <w:textAlignment w:val="baseline"/>
    </w:pPr>
    <w:rPr>
      <w:rFonts w:ascii="楷体" w:eastAsia="楷体"/>
      <w:kern w:val="0"/>
      <w:sz w:val="28"/>
      <w:szCs w:val="20"/>
    </w:rPr>
  </w:style>
  <w:style w:type="paragraph" w:customStyle="1" w:styleId="4082">
    <w:name w:val="金宏发行正文 Char"/>
    <w:basedOn w:val="1"/>
    <w:qFormat/>
    <w:uiPriority w:val="99"/>
    <w:pPr>
      <w:widowControl w:val="0"/>
      <w:spacing w:line="500" w:lineRule="exact"/>
      <w:ind w:firstLine="560"/>
      <w:jc w:val="both"/>
    </w:pPr>
    <w:rPr>
      <w:rFonts w:ascii="Calibri" w:eastAsia="仿宋_GB2312" w:cs="宋体"/>
      <w:sz w:val="28"/>
      <w:szCs w:val="20"/>
    </w:rPr>
  </w:style>
  <w:style w:type="paragraph" w:customStyle="1" w:styleId="4083">
    <w:name w:val="标准正文格式"/>
    <w:basedOn w:val="1"/>
    <w:qFormat/>
    <w:uiPriority w:val="0"/>
    <w:pPr>
      <w:adjustRightInd w:val="0"/>
      <w:spacing w:before="60" w:after="120"/>
      <w:ind w:firstLine="200"/>
      <w:jc w:val="both"/>
      <w:textAlignment w:val="baseline"/>
    </w:pPr>
    <w:rPr>
      <w:rFonts w:eastAsia="仿宋_GB2312" w:cs="宋体"/>
      <w:color w:val="000000"/>
      <w:kern w:val="0"/>
      <w:sz w:val="21"/>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1.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jpeg"/><Relationship Id="rId26" Type="http://schemas.openxmlformats.org/officeDocument/2006/relationships/image" Target="media/image8.jpeg"/><Relationship Id="rId25" Type="http://schemas.openxmlformats.org/officeDocument/2006/relationships/image" Target="media/image7.jpeg"/><Relationship Id="rId24" Type="http://schemas.openxmlformats.org/officeDocument/2006/relationships/image" Target="media/image6.jpeg"/><Relationship Id="rId23" Type="http://schemas.openxmlformats.org/officeDocument/2006/relationships/image" Target="media/image5.jpeg"/><Relationship Id="rId22" Type="http://schemas.openxmlformats.org/officeDocument/2006/relationships/image" Target="media/image4.jpeg"/><Relationship Id="rId21" Type="http://schemas.openxmlformats.org/officeDocument/2006/relationships/image" Target="media/image3.jpe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5.xml"/><Relationship Id="rId16" Type="http://schemas.openxmlformats.org/officeDocument/2006/relationships/footer" Target="footer4.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C0AB0D-B3AF-47AB-9066-74BC0B195218}">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4880</Words>
  <Characters>10442</Characters>
  <Lines>126</Lines>
  <Paragraphs>35</Paragraphs>
  <TotalTime>1</TotalTime>
  <ScaleCrop>false</ScaleCrop>
  <LinksUpToDate>false</LinksUpToDate>
  <CharactersWithSpaces>10795</CharactersWithSpaces>
  <Application>WPS Office_11.1.0.14177_F1E327BC-269C-435d-A152-05C5408002CA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2021-08-15T07:39:00Z</dcterms:created>
  <dc:creator>中通服设计院</dc:creator>
  <cp:lastModifiedBy>刘德旺</cp:lastModifiedBy>
  <dcterms:modified xsi:type="dcterms:W3CDTF">2023-05-15T06:08:09Z</dcterms:modified>
  <dc:title>项目实施方案</dc:title>
  <cp:revision>509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2052-11.1.0.14177</vt:lpwstr>
  </property>
  <property fmtid="{D5CDD505-2E9C-101B-9397-08002B2CF9AE}" pid="3" name="ICV">
    <vt:lpwstr>FDD725F1530E4090BC68AF22C7FB4AA6</vt:lpwstr>
  </property>
</Properties>
</file>